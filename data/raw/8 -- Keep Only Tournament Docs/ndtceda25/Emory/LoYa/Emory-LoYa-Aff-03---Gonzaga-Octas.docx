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DB549" w14:textId="041113E9" w:rsidR="0092738B" w:rsidRPr="0092738B" w:rsidRDefault="0092738B" w:rsidP="0092738B">
      <w:pPr>
        <w:pStyle w:val="Heading1"/>
      </w:pPr>
      <w:r>
        <w:t>2AC</w:t>
      </w:r>
    </w:p>
    <w:p w14:paraId="75C56B1F" w14:textId="352F7FA0" w:rsidR="0092738B" w:rsidRDefault="0092738B" w:rsidP="0092738B">
      <w:pPr>
        <w:pStyle w:val="Heading2"/>
      </w:pPr>
      <w:r>
        <w:t>Civil Service Advantage</w:t>
      </w:r>
    </w:p>
    <w:p w14:paraId="3543CF6C" w14:textId="6DDF7CF1" w:rsidR="005E0C21" w:rsidRPr="00160582" w:rsidRDefault="005E0C21" w:rsidP="005E0C21">
      <w:pPr>
        <w:pStyle w:val="Heading4"/>
      </w:pPr>
      <w:r>
        <w:t xml:space="preserve">The aff is </w:t>
      </w:r>
      <w:r>
        <w:rPr>
          <w:u w:val="single"/>
        </w:rPr>
        <w:t>targeted</w:t>
      </w:r>
      <w:r>
        <w:t xml:space="preserve"> and excludes workers that </w:t>
      </w:r>
      <w:r>
        <w:rPr>
          <w:u w:val="single"/>
        </w:rPr>
        <w:t>actually matter</w:t>
      </w:r>
      <w:r>
        <w:t xml:space="preserve"> for flexibility.</w:t>
      </w:r>
    </w:p>
    <w:p w14:paraId="05793DCD" w14:textId="77777777" w:rsidR="005E0C21" w:rsidRPr="00D143F7" w:rsidRDefault="005E0C21" w:rsidP="005E0C21">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1744939A" w14:textId="77777777" w:rsidR="005E0C21" w:rsidRDefault="005E0C21" w:rsidP="005E0C21">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6E11F3D" w14:textId="77777777" w:rsidR="005E0C21" w:rsidRPr="004D2FCE" w:rsidRDefault="005E0C21" w:rsidP="005E0C21">
      <w:pPr>
        <w:pStyle w:val="Heading4"/>
      </w:pPr>
      <w:r>
        <w:t xml:space="preserve">Anti-union bias doesn’t </w:t>
      </w:r>
      <w:r w:rsidRPr="00F7567E">
        <w:t>impact</w:t>
      </w:r>
      <w:r>
        <w:t xml:space="preserve"> its </w:t>
      </w:r>
      <w:r w:rsidRPr="00F7567E">
        <w:t>rulings</w:t>
      </w:r>
      <w:r>
        <w:t>.</w:t>
      </w:r>
    </w:p>
    <w:p w14:paraId="75784604" w14:textId="77777777" w:rsidR="005E0C21" w:rsidRPr="002B48D2" w:rsidRDefault="005E0C21" w:rsidP="005E0C2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89-90.</w:t>
      </w:r>
    </w:p>
    <w:p w14:paraId="22230602" w14:textId="77777777" w:rsidR="005E0C21" w:rsidRPr="004D2FCE" w:rsidRDefault="005E0C21" w:rsidP="005E0C21">
      <w:pPr>
        <w:rPr>
          <w:sz w:val="16"/>
        </w:rPr>
      </w:pPr>
      <w:r w:rsidRPr="004D2FCE">
        <w:rPr>
          <w:sz w:val="16"/>
        </w:rPr>
        <w:t>2. Controversy</w:t>
      </w:r>
    </w:p>
    <w:p w14:paraId="34AA4CA0" w14:textId="77777777" w:rsidR="005E0C21" w:rsidRDefault="005E0C21" w:rsidP="005E0C21">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4B324C09" w14:textId="77777777" w:rsidR="004A4ED7" w:rsidRPr="006041ED" w:rsidRDefault="004A4ED7" w:rsidP="004A4ED7">
      <w:pPr>
        <w:pStyle w:val="Heading4"/>
      </w:pPr>
      <w:r w:rsidRPr="006041ED">
        <w:rPr>
          <w:i/>
        </w:rPr>
        <w:t>Loper Bright</w:t>
      </w:r>
      <w:r>
        <w:t xml:space="preserve"> is </w:t>
      </w:r>
      <w:r>
        <w:rPr>
          <w:u w:val="single"/>
        </w:rPr>
        <w:t>limited</w:t>
      </w:r>
      <w:r>
        <w:t xml:space="preserve"> and has little impact on agencies compared to the </w:t>
      </w:r>
      <w:r>
        <w:rPr>
          <w:u w:val="single"/>
        </w:rPr>
        <w:t>firing</w:t>
      </w:r>
      <w:r>
        <w:t xml:space="preserve"> of workers. </w:t>
      </w:r>
    </w:p>
    <w:p w14:paraId="639BD480" w14:textId="77777777" w:rsidR="004A4ED7" w:rsidRDefault="004A4ED7" w:rsidP="004A4ED7">
      <w:r>
        <w:t xml:space="preserve">Gillian E. </w:t>
      </w:r>
      <w:r w:rsidRPr="00625787">
        <w:rPr>
          <w:rStyle w:val="Style13ptBold"/>
        </w:rPr>
        <w:t>Metzger 25</w:t>
      </w:r>
      <w:r>
        <w:t xml:space="preserve">. Professor of Law at Columbia. “The Roberts Court and Executive Power.” 6/13/25. </w:t>
      </w:r>
      <w:r>
        <w:rPr>
          <w:i/>
          <w:iCs/>
        </w:rPr>
        <w:t>The Annals of the American Academy</w:t>
      </w:r>
      <w:r>
        <w:t xml:space="preserve"> 713(1). https://doi.org/10.1177/00027162251331371. </w:t>
      </w:r>
    </w:p>
    <w:p w14:paraId="6C342D88" w14:textId="77777777" w:rsidR="004A4ED7" w:rsidRPr="00625787" w:rsidRDefault="004A4ED7" w:rsidP="004A4ED7">
      <w:pPr>
        <w:rPr>
          <w:sz w:val="16"/>
        </w:rPr>
      </w:pPr>
      <w:r w:rsidRPr="00625787">
        <w:rPr>
          <w:sz w:val="16"/>
        </w:rPr>
        <w:t xml:space="preserve">How the court proceeds may turn in part on whether institutionalist concerns about its perceived legitimacy drive any of the conservative justices to hold back. Pushing some constitutional limits further would be highly disruptive and less susceptible to remedial tailoring. A substantial pullback on Congress’s commerce power or ability to delegate, for example, would force a transformation in contemporary government. </w:t>
      </w:r>
      <w:r w:rsidRPr="00625787">
        <w:rPr>
          <w:rStyle w:val="StyleUnderline"/>
          <w:highlight w:val="cyan"/>
        </w:rPr>
        <w:t>Given</w:t>
      </w:r>
      <w:r w:rsidRPr="00625787">
        <w:rPr>
          <w:rStyle w:val="StyleUnderline"/>
        </w:rPr>
        <w:t xml:space="preserve"> the </w:t>
      </w:r>
      <w:r w:rsidRPr="00625787">
        <w:rPr>
          <w:rStyle w:val="Emphasis"/>
          <w:highlight w:val="cyan"/>
        </w:rPr>
        <w:t>last</w:t>
      </w:r>
      <w:r w:rsidRPr="00625787">
        <w:rPr>
          <w:rStyle w:val="StyleUnderline"/>
        </w:rPr>
        <w:t xml:space="preserve"> couple of </w:t>
      </w:r>
      <w:r w:rsidRPr="00625787">
        <w:rPr>
          <w:rStyle w:val="Emphasis"/>
          <w:highlight w:val="cyan"/>
        </w:rPr>
        <w:t>terms</w:t>
      </w:r>
      <w:r w:rsidRPr="00625787">
        <w:rPr>
          <w:rStyle w:val="StyleUnderline"/>
        </w:rPr>
        <w:t xml:space="preserve">’ decisions, </w:t>
      </w:r>
      <w:r w:rsidRPr="00625787">
        <w:rPr>
          <w:rStyle w:val="StyleUnderline"/>
          <w:highlight w:val="cyan"/>
        </w:rPr>
        <w:t xml:space="preserve">it is </w:t>
      </w:r>
      <w:r w:rsidRPr="00625787">
        <w:rPr>
          <w:rStyle w:val="Emphasis"/>
          <w:highlight w:val="cyan"/>
        </w:rPr>
        <w:t>harder</w:t>
      </w:r>
      <w:r w:rsidRPr="00625787">
        <w:rPr>
          <w:rStyle w:val="StyleUnderline"/>
          <w:highlight w:val="cyan"/>
        </w:rPr>
        <w:t xml:space="preserve"> to see </w:t>
      </w:r>
      <w:r w:rsidRPr="00625787">
        <w:rPr>
          <w:rStyle w:val="Emphasis"/>
          <w:highlight w:val="cyan"/>
        </w:rPr>
        <w:t>institutionalism</w:t>
      </w:r>
      <w:r w:rsidRPr="00625787">
        <w:rPr>
          <w:rStyle w:val="StyleUnderline"/>
          <w:highlight w:val="cyan"/>
        </w:rPr>
        <w:t xml:space="preserve"> as</w:t>
      </w:r>
      <w:r w:rsidRPr="00625787">
        <w:rPr>
          <w:rStyle w:val="StyleUnderline"/>
        </w:rPr>
        <w:t xml:space="preserve"> a </w:t>
      </w:r>
      <w:r w:rsidRPr="00625787">
        <w:rPr>
          <w:rStyle w:val="Emphasis"/>
          <w:highlight w:val="cyan"/>
        </w:rPr>
        <w:t>driving</w:t>
      </w:r>
      <w:r w:rsidRPr="00625787">
        <w:rPr>
          <w:rStyle w:val="Emphasis"/>
        </w:rPr>
        <w:t xml:space="preserve"> force</w:t>
      </w:r>
      <w:r w:rsidRPr="00625787">
        <w:rPr>
          <w:rStyle w:val="StyleUnderline"/>
        </w:rPr>
        <w:t xml:space="preserve"> in the Roberts court’s </w:t>
      </w:r>
      <w:r w:rsidRPr="00625787">
        <w:rPr>
          <w:rStyle w:val="Emphasis"/>
        </w:rPr>
        <w:t xml:space="preserve">executive </w:t>
      </w:r>
      <w:r w:rsidRPr="00625787">
        <w:rPr>
          <w:rStyle w:val="Emphasis"/>
          <w:highlight w:val="cyan"/>
        </w:rPr>
        <w:t>power</w:t>
      </w:r>
      <w:r w:rsidRPr="00625787">
        <w:rPr>
          <w:rStyle w:val="StyleUnderline"/>
          <w:highlight w:val="cyan"/>
        </w:rPr>
        <w:t xml:space="preserve"> jurisprudence</w:t>
      </w:r>
      <w:r w:rsidRPr="00625787">
        <w:rPr>
          <w:rStyle w:val="StyleUnderline"/>
        </w:rPr>
        <w:t xml:space="preserve">—or Chief Justice Roberts as an </w:t>
      </w:r>
      <w:r w:rsidRPr="00625787">
        <w:rPr>
          <w:rStyle w:val="Emphasis"/>
        </w:rPr>
        <w:t>institutionalist justice</w:t>
      </w:r>
      <w:r w:rsidRPr="00625787">
        <w:rPr>
          <w:rStyle w:val="StyleUnderline"/>
        </w:rPr>
        <w:t>—than in the past</w:t>
      </w:r>
      <w:r w:rsidRPr="00625787">
        <w:rPr>
          <w:sz w:val="16"/>
        </w:rPr>
        <w:t xml:space="preserve"> (Metzger 2020, 64; Smith, this volume). </w:t>
      </w:r>
      <w:r w:rsidRPr="006041ED">
        <w:rPr>
          <w:rStyle w:val="StyleUnderline"/>
        </w:rPr>
        <w:t xml:space="preserve">Still, </w:t>
      </w:r>
      <w:r w:rsidRPr="006041ED">
        <w:rPr>
          <w:rStyle w:val="StyleUnderline"/>
          <w:highlight w:val="cyan"/>
        </w:rPr>
        <w:t>even</w:t>
      </w:r>
      <w:r w:rsidRPr="006041ED">
        <w:rPr>
          <w:rStyle w:val="StyleUnderline"/>
        </w:rPr>
        <w:t xml:space="preserve"> a decision like </w:t>
      </w:r>
      <w:r w:rsidRPr="006041ED">
        <w:rPr>
          <w:rStyle w:val="Emphasis"/>
          <w:highlight w:val="cyan"/>
        </w:rPr>
        <w:t>Loper Bright</w:t>
      </w:r>
      <w:r w:rsidRPr="006041ED">
        <w:rPr>
          <w:rStyle w:val="StyleUnderline"/>
          <w:highlight w:val="cyan"/>
        </w:rPr>
        <w:t xml:space="preserve"> </w:t>
      </w:r>
      <w:r w:rsidRPr="006041ED">
        <w:rPr>
          <w:rStyle w:val="Emphasis"/>
          <w:highlight w:val="cyan"/>
        </w:rPr>
        <w:t xml:space="preserve">contains language </w:t>
      </w:r>
      <w:r w:rsidRPr="006041ED">
        <w:rPr>
          <w:rStyle w:val="StyleUnderline"/>
          <w:highlight w:val="cyan"/>
        </w:rPr>
        <w:t xml:space="preserve">that </w:t>
      </w:r>
      <w:r w:rsidRPr="006041ED">
        <w:rPr>
          <w:rStyle w:val="Emphasis"/>
          <w:sz w:val="28"/>
          <w:highlight w:val="cyan"/>
        </w:rPr>
        <w:t>may cabin its impact</w:t>
      </w:r>
      <w:r w:rsidRPr="006041ED">
        <w:rPr>
          <w:rStyle w:val="StyleUnderline"/>
          <w:sz w:val="28"/>
          <w:szCs w:val="32"/>
        </w:rPr>
        <w:t xml:space="preserve"> </w:t>
      </w:r>
      <w:r w:rsidRPr="00625787">
        <w:rPr>
          <w:sz w:val="16"/>
        </w:rPr>
        <w:t>(Vermeule 2024). Plus, the effectiveness of the major questions doctrine means the court can forestall broad regulatory actions without imposing the contentious constitutional limits on congressional delegation and national government that it has so far avoided (Sohoni 2022, 293).</w:t>
      </w:r>
    </w:p>
    <w:p w14:paraId="28C39DFD" w14:textId="77777777" w:rsidR="004A4ED7" w:rsidRPr="001F6C9F" w:rsidRDefault="004A4ED7" w:rsidP="004A4ED7">
      <w:pPr>
        <w:rPr>
          <w:u w:val="single"/>
        </w:rPr>
      </w:pPr>
      <w:r w:rsidRPr="00625787">
        <w:rPr>
          <w:sz w:val="16"/>
        </w:rPr>
        <w:t xml:space="preserve">It is also hard to predict how the Roberts court will respond to the </w:t>
      </w:r>
      <w:r w:rsidRPr="00625787">
        <w:rPr>
          <w:rStyle w:val="Emphasis"/>
          <w:highlight w:val="cyan"/>
        </w:rPr>
        <w:t>Trump</w:t>
      </w:r>
      <w:r w:rsidRPr="00625787">
        <w:rPr>
          <w:rStyle w:val="StyleUnderline"/>
        </w:rPr>
        <w:t xml:space="preserve"> administration</w:t>
      </w:r>
      <w:r w:rsidRPr="00625787">
        <w:rPr>
          <w:rStyle w:val="Emphasis"/>
          <w:highlight w:val="cyan"/>
        </w:rPr>
        <w:t>’s</w:t>
      </w:r>
      <w:r w:rsidRPr="00625787">
        <w:rPr>
          <w:sz w:val="16"/>
        </w:rPr>
        <w:t xml:space="preserve"> recent </w:t>
      </w:r>
      <w:r w:rsidRPr="00625787">
        <w:rPr>
          <w:rStyle w:val="StyleUnderline"/>
        </w:rPr>
        <w:t>actions targeting the administrative state by</w:t>
      </w:r>
      <w:r w:rsidRPr="00625787">
        <w:rPr>
          <w:sz w:val="16"/>
        </w:rPr>
        <w:t xml:space="preserve"> cutting off appropriated funds, </w:t>
      </w:r>
      <w:r w:rsidRPr="00625787">
        <w:rPr>
          <w:rStyle w:val="StyleUnderline"/>
        </w:rPr>
        <w:t xml:space="preserve">closing </w:t>
      </w:r>
      <w:r w:rsidRPr="00625787">
        <w:rPr>
          <w:rStyle w:val="Emphasis"/>
        </w:rPr>
        <w:t>agencies</w:t>
      </w:r>
      <w:r w:rsidRPr="00625787">
        <w:rPr>
          <w:rStyle w:val="StyleUnderline"/>
        </w:rPr>
        <w:t xml:space="preserve">, and </w:t>
      </w:r>
      <w:r w:rsidRPr="00625787">
        <w:rPr>
          <w:rStyle w:val="StyleUnderline"/>
          <w:highlight w:val="cyan"/>
        </w:rPr>
        <w:t xml:space="preserve">firing </w:t>
      </w:r>
      <w:r w:rsidRPr="00625787">
        <w:rPr>
          <w:rStyle w:val="Emphasis"/>
          <w:highlight w:val="cyan"/>
        </w:rPr>
        <w:t>government workers</w:t>
      </w:r>
      <w:r w:rsidRPr="00625787">
        <w:rPr>
          <w:sz w:val="16"/>
        </w:rPr>
        <w:t xml:space="preserve">. Many of these actions </w:t>
      </w:r>
      <w:r w:rsidRPr="00625787">
        <w:rPr>
          <w:rStyle w:val="StyleUnderline"/>
          <w:highlight w:val="cyan"/>
        </w:rPr>
        <w:t xml:space="preserve">involve </w:t>
      </w:r>
      <w:r w:rsidRPr="00625787">
        <w:rPr>
          <w:rStyle w:val="Emphasis"/>
          <w:highlight w:val="cyan"/>
        </w:rPr>
        <w:t>unprecedented assertions</w:t>
      </w:r>
      <w:r w:rsidRPr="00625787">
        <w:rPr>
          <w:rStyle w:val="StyleUnderline"/>
          <w:highlight w:val="cyan"/>
        </w:rPr>
        <w:t xml:space="preserve"> of</w:t>
      </w:r>
      <w:r w:rsidRPr="00625787">
        <w:rPr>
          <w:rStyle w:val="StyleUnderline"/>
        </w:rPr>
        <w:t xml:space="preserve"> </w:t>
      </w:r>
      <w:r w:rsidRPr="00625787">
        <w:rPr>
          <w:rStyle w:val="Emphasis"/>
        </w:rPr>
        <w:t xml:space="preserve">presidential </w:t>
      </w:r>
      <w:r w:rsidRPr="00625787">
        <w:rPr>
          <w:rStyle w:val="Emphasis"/>
          <w:highlight w:val="cyan"/>
        </w:rPr>
        <w:t>authority</w:t>
      </w:r>
      <w:r w:rsidRPr="00625787">
        <w:rPr>
          <w:rStyle w:val="StyleUnderline"/>
        </w:rPr>
        <w:t xml:space="preserve"> and seem to </w:t>
      </w:r>
      <w:r w:rsidRPr="00625787">
        <w:rPr>
          <w:rStyle w:val="StyleUnderline"/>
          <w:highlight w:val="cyan"/>
        </w:rPr>
        <w:t>fly in</w:t>
      </w:r>
      <w:r w:rsidRPr="00625787">
        <w:rPr>
          <w:rStyle w:val="StyleUnderline"/>
        </w:rPr>
        <w:t xml:space="preserve"> the </w:t>
      </w:r>
      <w:r w:rsidRPr="00625787">
        <w:rPr>
          <w:rStyle w:val="StyleUnderline"/>
          <w:highlight w:val="cyan"/>
        </w:rPr>
        <w:t>face of</w:t>
      </w:r>
      <w:r w:rsidRPr="00625787">
        <w:rPr>
          <w:rStyle w:val="StyleUnderline"/>
        </w:rPr>
        <w:t xml:space="preserve"> </w:t>
      </w:r>
      <w:r w:rsidRPr="00625787">
        <w:rPr>
          <w:rStyle w:val="Emphasis"/>
        </w:rPr>
        <w:t xml:space="preserve">governing </w:t>
      </w:r>
      <w:r w:rsidRPr="00625787">
        <w:rPr>
          <w:rStyle w:val="Emphasis"/>
          <w:highlight w:val="cyan"/>
        </w:rPr>
        <w:t>statutes</w:t>
      </w:r>
      <w:r w:rsidRPr="00625787">
        <w:rPr>
          <w:sz w:val="16"/>
        </w:rPr>
        <w:t xml:space="preserve"> (Savage 2025a). Some, however— </w:t>
      </w:r>
      <w:r w:rsidRPr="00625787">
        <w:rPr>
          <w:rStyle w:val="StyleUnderline"/>
        </w:rPr>
        <w:t>such as</w:t>
      </w:r>
      <w:r w:rsidRPr="00625787">
        <w:rPr>
          <w:sz w:val="16"/>
        </w:rPr>
        <w:t xml:space="preserve"> President Trump’s </w:t>
      </w:r>
      <w:r w:rsidRPr="00625787">
        <w:rPr>
          <w:rStyle w:val="StyleUnderline"/>
        </w:rPr>
        <w:t>removal of</w:t>
      </w:r>
      <w:r w:rsidRPr="00625787">
        <w:rPr>
          <w:sz w:val="16"/>
        </w:rPr>
        <w:t xml:space="preserve"> a member of </w:t>
      </w:r>
      <w:r w:rsidRPr="00625787">
        <w:rPr>
          <w:rStyle w:val="StyleUnderline"/>
        </w:rPr>
        <w:t xml:space="preserve">the </w:t>
      </w:r>
      <w:r w:rsidRPr="00625787">
        <w:rPr>
          <w:rStyle w:val="Emphasis"/>
        </w:rPr>
        <w:t>N</w:t>
      </w:r>
      <w:r w:rsidRPr="00625787">
        <w:rPr>
          <w:rStyle w:val="StyleUnderline"/>
        </w:rPr>
        <w:t xml:space="preserve">ational </w:t>
      </w:r>
      <w:r w:rsidRPr="00625787">
        <w:rPr>
          <w:rStyle w:val="Emphasis"/>
        </w:rPr>
        <w:t>L</w:t>
      </w:r>
      <w:r w:rsidRPr="00625787">
        <w:rPr>
          <w:rStyle w:val="StyleUnderline"/>
        </w:rPr>
        <w:t xml:space="preserve">abor </w:t>
      </w:r>
      <w:r w:rsidRPr="00625787">
        <w:rPr>
          <w:rStyle w:val="Emphasis"/>
        </w:rPr>
        <w:t>R</w:t>
      </w:r>
      <w:r w:rsidRPr="00625787">
        <w:rPr>
          <w:rStyle w:val="StyleUnderline"/>
        </w:rPr>
        <w:t xml:space="preserve">elations </w:t>
      </w:r>
      <w:r w:rsidRPr="00625787">
        <w:rPr>
          <w:rStyle w:val="Emphasis"/>
        </w:rPr>
        <w:t>B</w:t>
      </w:r>
      <w:r w:rsidRPr="00625787">
        <w:rPr>
          <w:rStyle w:val="StyleUnderline"/>
        </w:rPr>
        <w:t>oard</w:t>
      </w:r>
      <w:r w:rsidRPr="00625787">
        <w:rPr>
          <w:sz w:val="16"/>
        </w:rPr>
        <w:t xml:space="preserve"> without cause, in violation of statutory removal protections—involve assertions of presidential authority that are closer to presidential powers the Roberts court upheld in Seila Law and Collins. And it is possible that </w:t>
      </w:r>
      <w:r w:rsidRPr="00625787">
        <w:rPr>
          <w:rStyle w:val="StyleUnderline"/>
          <w:highlight w:val="cyan"/>
        </w:rPr>
        <w:t>the</w:t>
      </w:r>
      <w:r w:rsidRPr="00625787">
        <w:rPr>
          <w:rStyle w:val="StyleUnderline"/>
        </w:rPr>
        <w:t xml:space="preserve"> Roberts </w:t>
      </w:r>
      <w:r w:rsidRPr="00625787">
        <w:rPr>
          <w:rStyle w:val="StyleUnderline"/>
          <w:highlight w:val="cyan"/>
        </w:rPr>
        <w:t xml:space="preserve">court’s </w:t>
      </w:r>
      <w:r w:rsidRPr="00625787">
        <w:rPr>
          <w:rStyle w:val="Emphasis"/>
          <w:highlight w:val="cyan"/>
        </w:rPr>
        <w:t>expansive views</w:t>
      </w:r>
      <w:r w:rsidRPr="00625787">
        <w:rPr>
          <w:rStyle w:val="StyleUnderline"/>
          <w:highlight w:val="cyan"/>
        </w:rPr>
        <w:t xml:space="preserve"> of</w:t>
      </w:r>
      <w:r w:rsidRPr="00625787">
        <w:rPr>
          <w:rStyle w:val="StyleUnderline"/>
        </w:rPr>
        <w:t xml:space="preserve"> </w:t>
      </w:r>
      <w:r w:rsidRPr="00625787">
        <w:rPr>
          <w:rStyle w:val="Emphasis"/>
        </w:rPr>
        <w:t xml:space="preserve">presidential </w:t>
      </w:r>
      <w:r w:rsidRPr="00625787">
        <w:rPr>
          <w:rStyle w:val="Emphasis"/>
          <w:highlight w:val="cyan"/>
        </w:rPr>
        <w:t>authority</w:t>
      </w:r>
      <w:r w:rsidRPr="00625787">
        <w:rPr>
          <w:sz w:val="16"/>
        </w:rPr>
        <w:t xml:space="preserve"> and anti-administrative sympathies </w:t>
      </w:r>
      <w:r w:rsidRPr="00625787">
        <w:rPr>
          <w:rStyle w:val="StyleUnderline"/>
        </w:rPr>
        <w:t xml:space="preserve">may lead it to </w:t>
      </w:r>
      <w:r w:rsidRPr="00680205">
        <w:rPr>
          <w:rStyle w:val="StyleUnderline"/>
          <w:highlight w:val="cyan"/>
        </w:rPr>
        <w:t>uphold</w:t>
      </w:r>
      <w:r w:rsidRPr="00625787">
        <w:rPr>
          <w:rStyle w:val="StyleUnderline"/>
        </w:rPr>
        <w:t xml:space="preserve"> even more </w:t>
      </w:r>
      <w:r w:rsidRPr="00680205">
        <w:rPr>
          <w:rStyle w:val="Emphasis"/>
          <w:highlight w:val="cyan"/>
        </w:rPr>
        <w:t>novel assertions</w:t>
      </w:r>
      <w:r w:rsidRPr="00680205">
        <w:rPr>
          <w:rStyle w:val="StyleUnderline"/>
          <w:highlight w:val="cyan"/>
        </w:rPr>
        <w:t xml:space="preserve"> of</w:t>
      </w:r>
      <w:r w:rsidRPr="00625787">
        <w:rPr>
          <w:rStyle w:val="StyleUnderline"/>
        </w:rPr>
        <w:t xml:space="preserve"> </w:t>
      </w:r>
      <w:r w:rsidRPr="00680205">
        <w:rPr>
          <w:rStyle w:val="StyleUnderline"/>
        </w:rPr>
        <w:t xml:space="preserve">presidential </w:t>
      </w:r>
      <w:r w:rsidRPr="00680205">
        <w:rPr>
          <w:rStyle w:val="StyleUnderline"/>
          <w:highlight w:val="cyan"/>
        </w:rPr>
        <w:t>power</w:t>
      </w:r>
      <w:r w:rsidRPr="00625787">
        <w:rPr>
          <w:rStyle w:val="StyleUnderline"/>
        </w:rPr>
        <w:t>.</w:t>
      </w:r>
    </w:p>
    <w:p w14:paraId="5804CCD1" w14:textId="77777777" w:rsidR="004A4ED7" w:rsidRDefault="004A4ED7" w:rsidP="005E0C21">
      <w:pPr>
        <w:rPr>
          <w:sz w:val="16"/>
        </w:rPr>
      </w:pPr>
    </w:p>
    <w:p w14:paraId="4F994429" w14:textId="0911ECBB" w:rsidR="0092738B" w:rsidRDefault="0092738B" w:rsidP="0092738B">
      <w:pPr>
        <w:pStyle w:val="Heading2"/>
      </w:pPr>
      <w:r>
        <w:t>Presidency Advantage</w:t>
      </w:r>
    </w:p>
    <w:p w14:paraId="4158CD2C" w14:textId="2BFC4FA6" w:rsidR="00A56C29" w:rsidRDefault="00A56C29" w:rsidP="0092738B">
      <w:pPr>
        <w:pStyle w:val="Heading2"/>
      </w:pPr>
      <w:r>
        <w:t xml:space="preserve">T </w:t>
      </w:r>
      <w:r w:rsidR="00EC0834">
        <w:t>Preexisting</w:t>
      </w:r>
    </w:p>
    <w:p w14:paraId="3619E3E5" w14:textId="053A6250" w:rsidR="00EC0834" w:rsidRPr="00C4723B" w:rsidRDefault="00EC0834" w:rsidP="005E0C21">
      <w:pPr>
        <w:pStyle w:val="Heading4"/>
        <w:rPr>
          <w:b w:val="0"/>
          <w:bCs/>
        </w:rPr>
      </w:pPr>
      <w:r>
        <w:t xml:space="preserve">We meet. </w:t>
      </w:r>
      <w:r w:rsidRPr="005E0C21">
        <w:t xml:space="preserve">The plan expands the </w:t>
      </w:r>
      <w:r w:rsidRPr="005E0C21">
        <w:rPr>
          <w:u w:val="single"/>
        </w:rPr>
        <w:t>pre-existing</w:t>
      </w:r>
      <w:r w:rsidRPr="005E0C21">
        <w:t xml:space="preserve"> right to organize ‘for workers.’</w:t>
      </w:r>
      <w:r w:rsidRPr="00C4723B">
        <w:rPr>
          <w:b w:val="0"/>
          <w:bCs/>
        </w:rPr>
        <w:t xml:space="preserve"> </w:t>
      </w:r>
    </w:p>
    <w:p w14:paraId="1A4885B6" w14:textId="77777777" w:rsidR="00EC0834" w:rsidRDefault="00EC0834" w:rsidP="00EC0834">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6B3E4F76" w14:textId="77777777" w:rsidR="00EC0834" w:rsidRPr="00196AB8" w:rsidRDefault="00EC0834" w:rsidP="00EC0834">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507B527C" w14:textId="77777777" w:rsidR="00EC0834" w:rsidRDefault="00EC0834" w:rsidP="00EC0834">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 xml:space="preserve">protected under the </w:t>
      </w:r>
      <w:r w:rsidRPr="00951AF5">
        <w:rPr>
          <w:rStyle w:val="Emphasis"/>
          <w:highlight w:val="cyan"/>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3A4F75AB" w14:textId="77777777" w:rsidR="00EC0834" w:rsidRPr="00146FD9" w:rsidRDefault="00EC0834" w:rsidP="00EC0834">
      <w:pPr>
        <w:pStyle w:val="Heading4"/>
      </w:pPr>
      <w:r>
        <w:t xml:space="preserve">‘Strengthen[ing] CB’ </w:t>
      </w:r>
      <w:r>
        <w:rPr>
          <w:u w:val="single"/>
        </w:rPr>
        <w:t>agrees</w:t>
      </w:r>
      <w:r>
        <w:t>.</w:t>
      </w:r>
    </w:p>
    <w:p w14:paraId="1561F0D9" w14:textId="77777777" w:rsidR="00EC0834" w:rsidRPr="00570E0F" w:rsidRDefault="00EC0834" w:rsidP="00EC0834">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6961727F" w14:textId="77777777" w:rsidR="00EC0834" w:rsidRDefault="00EC0834" w:rsidP="00EC0834">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5A725EC8" w14:textId="77777777" w:rsidR="00EC0834" w:rsidRPr="000A61ED" w:rsidRDefault="00EC0834" w:rsidP="00EC0834">
      <w:pPr>
        <w:pStyle w:val="Heading4"/>
      </w:pPr>
      <w:r>
        <w:t>So does ‘rights.’</w:t>
      </w:r>
    </w:p>
    <w:p w14:paraId="70AB0707" w14:textId="77777777" w:rsidR="00EC0834" w:rsidRDefault="00EC0834" w:rsidP="00EC0834">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6C3998B8" w14:textId="77777777" w:rsidR="00EC0834" w:rsidRPr="00DA0F83" w:rsidRDefault="00EC0834" w:rsidP="00EC0834">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11F544F4" w14:textId="707E2F9A" w:rsidR="00D65DC7" w:rsidRDefault="00D65DC7" w:rsidP="0092738B">
      <w:pPr>
        <w:pStyle w:val="Heading2"/>
      </w:pPr>
      <w:r>
        <w:t>Advantage CP</w:t>
      </w:r>
    </w:p>
    <w:p w14:paraId="74AA6ECA" w14:textId="20DBCDB1" w:rsidR="00D65DC7" w:rsidRPr="00604F22" w:rsidRDefault="001111DF" w:rsidP="00D65DC7">
      <w:pPr>
        <w:pStyle w:val="Heading4"/>
      </w:pPr>
      <w:r>
        <w:rPr>
          <w:u w:val="single"/>
        </w:rPr>
        <w:t>Mission Alignment</w:t>
      </w:r>
      <w:r w:rsidR="00D65DC7">
        <w:t xml:space="preserve">. Workers perceive them as </w:t>
      </w:r>
      <w:r w:rsidR="00D65DC7">
        <w:rPr>
          <w:u w:val="single"/>
        </w:rPr>
        <w:t>necessary</w:t>
      </w:r>
      <w:r w:rsidR="00D65DC7">
        <w:t xml:space="preserve"> in order to form </w:t>
      </w:r>
      <w:r w:rsidR="00D65DC7">
        <w:rPr>
          <w:u w:val="single"/>
        </w:rPr>
        <w:t>collective identity</w:t>
      </w:r>
      <w:r w:rsidR="00D65DC7">
        <w:t xml:space="preserve"> and </w:t>
      </w:r>
      <w:r w:rsidR="00D65DC7">
        <w:rPr>
          <w:u w:val="single"/>
        </w:rPr>
        <w:t>serve</w:t>
      </w:r>
      <w:r w:rsidR="00D65DC7">
        <w:t xml:space="preserve"> the public. Otherwise, they </w:t>
      </w:r>
      <w:r w:rsidR="00D65DC7">
        <w:rPr>
          <w:u w:val="single"/>
        </w:rPr>
        <w:t>quiet quit</w:t>
      </w:r>
      <w:r w:rsidR="00D65DC7">
        <w:t xml:space="preserve">, refuse to come back, or never </w:t>
      </w:r>
      <w:r w:rsidR="00D65DC7">
        <w:rPr>
          <w:u w:val="single"/>
        </w:rPr>
        <w:t>join</w:t>
      </w:r>
      <w:r w:rsidR="00D65DC7">
        <w:t xml:space="preserve"> the government. That’s Bruno</w:t>
      </w:r>
      <w:r w:rsidR="005E0C21">
        <w:t xml:space="preserve"> </w:t>
      </w:r>
      <w:r w:rsidR="00A41E35">
        <w:t>AND…</w:t>
      </w:r>
    </w:p>
    <w:p w14:paraId="496941BB" w14:textId="77777777" w:rsidR="00D65DC7" w:rsidRPr="00303E06" w:rsidRDefault="00D65DC7" w:rsidP="00D65DC7">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60B70A2" w14:textId="77777777" w:rsidR="00D65DC7" w:rsidRPr="00F67AB4" w:rsidRDefault="00D65DC7" w:rsidP="00D65DC7">
      <w:pPr>
        <w:rPr>
          <w:sz w:val="16"/>
        </w:rPr>
      </w:pPr>
      <w:r w:rsidRPr="00F67AB4">
        <w:rPr>
          <w:sz w:val="16"/>
        </w:rPr>
        <w:t>Fears of a brain drain</w:t>
      </w:r>
    </w:p>
    <w:p w14:paraId="5FECDE8D" w14:textId="77777777" w:rsidR="00D65DC7" w:rsidRPr="00F67AB4" w:rsidRDefault="00D65DC7" w:rsidP="00D65DC7">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1D22B00D" w14:textId="77777777" w:rsidR="00D65DC7" w:rsidRPr="003A440B" w:rsidRDefault="00D65DC7" w:rsidP="00D65DC7">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56C89A9E" w14:textId="77777777" w:rsidR="00D65DC7" w:rsidRPr="003A440B" w:rsidRDefault="00D65DC7" w:rsidP="00D65DC7">
      <w:pPr>
        <w:rPr>
          <w:sz w:val="16"/>
        </w:rPr>
      </w:pPr>
      <w:r w:rsidRPr="003A440B">
        <w:rPr>
          <w:sz w:val="16"/>
        </w:rPr>
        <w:t>Although the FDA has not yet terminated the union's contract, it has ordered the union to pack up its offices.</w:t>
      </w:r>
    </w:p>
    <w:p w14:paraId="68E08C91" w14:textId="77777777" w:rsidR="00D65DC7" w:rsidRPr="00354E52" w:rsidRDefault="00D65DC7" w:rsidP="00D65DC7">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097D8978" w14:textId="77777777" w:rsidR="00D65DC7" w:rsidRDefault="00D65DC7" w:rsidP="00D65DC7">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634935B9" w14:textId="6CCA0B7A" w:rsidR="00D65DC7" w:rsidRDefault="00A41E35" w:rsidP="00A41E35">
      <w:pPr>
        <w:pStyle w:val="Heading4"/>
      </w:pPr>
      <w:r>
        <w:t>AND…</w:t>
      </w:r>
    </w:p>
    <w:p w14:paraId="10C51A28" w14:textId="77777777" w:rsidR="00A41E35" w:rsidRDefault="00A41E35" w:rsidP="00A41E35">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48920C8" w14:textId="77777777" w:rsidR="00A41E35" w:rsidRPr="00673708" w:rsidRDefault="00A41E35" w:rsidP="00A41E35">
      <w:pPr>
        <w:rPr>
          <w:sz w:val="16"/>
        </w:rPr>
      </w:pPr>
      <w:r w:rsidRPr="00673708">
        <w:rPr>
          <w:sz w:val="16"/>
        </w:rPr>
        <w:t xml:space="preserve">1. Courts Ought to Impose a “Reasonableness” Test on Executive Actions Aimed at Stripping Individuals of Due Process Rights </w:t>
      </w:r>
    </w:p>
    <w:p w14:paraId="4BBB97F6" w14:textId="77777777" w:rsidR="00A41E35" w:rsidRPr="00673708" w:rsidRDefault="00A41E35" w:rsidP="00A41E35">
      <w:pPr>
        <w:rPr>
          <w:sz w:val="16"/>
        </w:rPr>
      </w:pPr>
      <w:r w:rsidRPr="00673708">
        <w:rPr>
          <w:sz w:val="16"/>
        </w:rPr>
        <w:t xml:space="preserve">Before delving into the first framework, we must begin by exploring the </w:t>
      </w:r>
      <w:r w:rsidRPr="004D48A8">
        <w:rPr>
          <w:rStyle w:val="Emphasis"/>
          <w:highlight w:val="cyan"/>
        </w:rPr>
        <w:t>pres</w:t>
      </w:r>
      <w:r w:rsidRPr="004D48A8">
        <w:rPr>
          <w:rStyle w:val="StyleUnderline"/>
        </w:rPr>
        <w:t xml:space="preserve">idential </w:t>
      </w:r>
      <w:r w:rsidRPr="004D48A8">
        <w:rPr>
          <w:rStyle w:val="Emphasis"/>
          <w:highlight w:val="cyan"/>
        </w:rPr>
        <w:t>power</w:t>
      </w:r>
      <w:r w:rsidRPr="004D48A8">
        <w:rPr>
          <w:rStyle w:val="StyleUnderline"/>
          <w:highlight w:val="cyan"/>
        </w:rPr>
        <w:t xml:space="preserve"> to issue</w:t>
      </w:r>
      <w:r w:rsidRPr="004D48A8">
        <w:rPr>
          <w:rStyle w:val="StyleUnderline"/>
        </w:rPr>
        <w:t xml:space="preserve"> </w:t>
      </w:r>
      <w:r w:rsidRPr="004D48A8">
        <w:rPr>
          <w:rStyle w:val="Emphasis"/>
        </w:rPr>
        <w:t>ex</w:t>
      </w:r>
      <w:r w:rsidRPr="004D48A8">
        <w:rPr>
          <w:rStyle w:val="StyleUnderline"/>
        </w:rPr>
        <w:t xml:space="preserve">ecutive </w:t>
      </w:r>
      <w:r w:rsidRPr="004D48A8">
        <w:rPr>
          <w:rStyle w:val="Emphasis"/>
        </w:rPr>
        <w:t>o</w:t>
      </w:r>
      <w:r w:rsidRPr="004D48A8">
        <w:rPr>
          <w:rStyle w:val="StyleUnderline"/>
        </w:rPr>
        <w:t>rder</w:t>
      </w:r>
      <w:r w:rsidRPr="004D48A8">
        <w:rPr>
          <w:rStyle w:val="Emphasis"/>
        </w:rPr>
        <w:t>s</w:t>
      </w:r>
      <w:r w:rsidRPr="00673708">
        <w:rPr>
          <w:sz w:val="16"/>
        </w:rPr>
        <w:t xml:space="preserve">. This power “must stem either from an act of Congress or from the Constitution itself.”116 When </w:t>
      </w:r>
      <w:r w:rsidRPr="004D48A8">
        <w:rPr>
          <w:rStyle w:val="StyleUnderline"/>
        </w:rPr>
        <w:t>Trump</w:t>
      </w:r>
      <w:r w:rsidRPr="00673708">
        <w:rPr>
          <w:sz w:val="16"/>
        </w:rPr>
        <w:t xml:space="preserve"> first promulgated </w:t>
      </w:r>
      <w:r w:rsidRPr="004D48A8">
        <w:rPr>
          <w:rStyle w:val="Emphasis"/>
          <w:highlight w:val="cyan"/>
        </w:rPr>
        <w:t>Schedule F</w:t>
      </w:r>
      <w:r w:rsidRPr="00673708">
        <w:rPr>
          <w:sz w:val="16"/>
        </w:rPr>
        <w:t xml:space="preserve">, he </w:t>
      </w:r>
      <w:r w:rsidRPr="004D48A8">
        <w:rPr>
          <w:rStyle w:val="StyleUnderline"/>
        </w:rPr>
        <w:t>invoked 5 U.S.C. §§ 3301, 3302, and 7511</w:t>
      </w:r>
      <w:r w:rsidRPr="00673708">
        <w:rPr>
          <w:sz w:val="16"/>
        </w:rPr>
        <w:t xml:space="preserve"> as the statutes enabling his action.117 </w:t>
      </w:r>
      <w:r w:rsidRPr="004D48A8">
        <w:rPr>
          <w:rStyle w:val="StyleUnderline"/>
        </w:rPr>
        <w:t>These</w:t>
      </w:r>
      <w:r w:rsidRPr="00673708">
        <w:rPr>
          <w:sz w:val="16"/>
        </w:rPr>
        <w:t xml:space="preserve"> laws specifically </w:t>
      </w:r>
      <w:r w:rsidRPr="004D48A8">
        <w:rPr>
          <w:rStyle w:val="StyleUnderline"/>
        </w:rPr>
        <w:t>authorize the President to regulate the civil service</w:t>
      </w:r>
      <w:r w:rsidRPr="00673708">
        <w:rPr>
          <w:sz w:val="16"/>
        </w:rPr>
        <w:t>.118</w:t>
      </w:r>
    </w:p>
    <w:p w14:paraId="76C18338" w14:textId="77777777" w:rsidR="00A41E35" w:rsidRPr="00673708" w:rsidRDefault="00A41E35" w:rsidP="00A41E35">
      <w:pPr>
        <w:rPr>
          <w:sz w:val="16"/>
        </w:rPr>
      </w:pPr>
      <w:r w:rsidRPr="00673708">
        <w:rPr>
          <w:sz w:val="16"/>
        </w:rPr>
        <w:t>There is an important caveat embedded in this particular congressional grant of authority to the President. Section 3302 expressly provides that the President may only except positions from the competitive service when “necessary” and “as conditions of good administration warrant.”119 Presumably, the President should have to offer a rationale that accompanies the issuance of an executive order amending the competitive service. That way, it is clear to the public that the President is not arbitrarily imposing rules on civil servants. Indeed, previous executive orders invoking these laws have typically been followed by clear-cut reasoning underlying their promulgation.120 Trump’s Schedule F order provided such a rationale, which was to rid the federal workforce of “poor performers” by removing the application of civil service rules and regulations from individuals in “confidential, policy-determining, policy-making, and policy-advocating positions.”121</w:t>
      </w:r>
    </w:p>
    <w:p w14:paraId="78D3E6CA" w14:textId="77777777" w:rsidR="00A41E35" w:rsidRPr="00673708" w:rsidRDefault="00A41E35" w:rsidP="00A41E35">
      <w:pPr>
        <w:rPr>
          <w:sz w:val="16"/>
        </w:rPr>
      </w:pPr>
      <w:r w:rsidRPr="00673708">
        <w:rPr>
          <w:sz w:val="16"/>
        </w:rPr>
        <w:t xml:space="preserve">Whether this rationale is reasonable is a separate issue. </w:t>
      </w:r>
      <w:r w:rsidRPr="00D73479">
        <w:rPr>
          <w:sz w:val="16"/>
        </w:rPr>
        <w:t xml:space="preserve">Schedule F </w:t>
      </w:r>
      <w:r w:rsidRPr="00D73479">
        <w:rPr>
          <w:rStyle w:val="StyleUnderline"/>
        </w:rPr>
        <w:t xml:space="preserve">was </w:t>
      </w:r>
      <w:r w:rsidRPr="00D73479">
        <w:rPr>
          <w:rStyle w:val="Emphasis"/>
        </w:rPr>
        <w:t>never just about</w:t>
      </w:r>
      <w:r w:rsidRPr="00D73479">
        <w:rPr>
          <w:rStyle w:val="StyleUnderline"/>
        </w:rPr>
        <w:t xml:space="preserve"> dismissing underperforming employees; it aimed to ensure civil servants’ </w:t>
      </w:r>
      <w:r w:rsidRPr="00D73479">
        <w:rPr>
          <w:rStyle w:val="Emphasis"/>
        </w:rPr>
        <w:t>loyalty to Trump</w:t>
      </w:r>
      <w:r w:rsidRPr="00673708">
        <w:rPr>
          <w:sz w:val="16"/>
        </w:rPr>
        <w:t xml:space="preserve">.122 Nonetheless, </w:t>
      </w:r>
      <w:r w:rsidRPr="004D48A8">
        <w:rPr>
          <w:rStyle w:val="StyleUnderline"/>
        </w:rPr>
        <w:t xml:space="preserve">one may struggle to see how </w:t>
      </w:r>
      <w:r w:rsidRPr="004D48A8">
        <w:rPr>
          <w:rStyle w:val="Emphasis"/>
        </w:rPr>
        <w:t>removing protections</w:t>
      </w:r>
      <w:r w:rsidRPr="004D48A8">
        <w:rPr>
          <w:rStyle w:val="StyleUnderline"/>
        </w:rPr>
        <w:t xml:space="preserve"> from a broad swath of employees meets the criteria of what “conditions of </w:t>
      </w:r>
      <w:r w:rsidRPr="004D48A8">
        <w:rPr>
          <w:rStyle w:val="Emphasis"/>
        </w:rPr>
        <w:t>good administration warrant</w:t>
      </w:r>
      <w:r w:rsidRPr="004D48A8">
        <w:rPr>
          <w:rStyle w:val="StyleUnderline"/>
        </w:rPr>
        <w:t>.”</w:t>
      </w:r>
      <w:r w:rsidRPr="00673708">
        <w:rPr>
          <w:sz w:val="16"/>
        </w:rPr>
        <w:t xml:space="preserve"> Could these poor performers not be rehabilitated or subjected to alternative forms of discipline rather than resorting to the extreme option of termination? Is undermining over a century and a half of administrative law precedent really “necessary”? When only 0.4% of the federal workforce is rated as “minimally successful” or “unacceptable,” </w:t>
      </w:r>
      <w:r w:rsidRPr="006F7A9E">
        <w:rPr>
          <w:rStyle w:val="StyleUnderline"/>
        </w:rPr>
        <w:t xml:space="preserve">while </w:t>
      </w:r>
      <w:r w:rsidRPr="006F7A9E">
        <w:rPr>
          <w:rStyle w:val="StyleUnderline"/>
          <w:highlight w:val="cyan"/>
        </w:rPr>
        <w:t>the</w:t>
      </w:r>
      <w:r w:rsidRPr="006F7A9E">
        <w:rPr>
          <w:rStyle w:val="StyleUnderline"/>
        </w:rPr>
        <w:t xml:space="preserve"> </w:t>
      </w:r>
      <w:r w:rsidRPr="006F7A9E">
        <w:rPr>
          <w:rStyle w:val="Emphasis"/>
        </w:rPr>
        <w:t xml:space="preserve">vast </w:t>
      </w:r>
      <w:r w:rsidRPr="006F7A9E">
        <w:rPr>
          <w:rStyle w:val="Emphasis"/>
          <w:highlight w:val="cyan"/>
        </w:rPr>
        <w:t>majority</w:t>
      </w:r>
      <w:r w:rsidRPr="006F7A9E">
        <w:rPr>
          <w:rStyle w:val="StyleUnderline"/>
          <w:highlight w:val="cyan"/>
        </w:rPr>
        <w:t xml:space="preserve"> of employees are</w:t>
      </w:r>
      <w:r w:rsidRPr="00673708">
        <w:rPr>
          <w:sz w:val="16"/>
        </w:rPr>
        <w:t xml:space="preserve"> rated as </w:t>
      </w:r>
      <w:r w:rsidRPr="004D48A8">
        <w:rPr>
          <w:rStyle w:val="StyleUnderline"/>
        </w:rPr>
        <w:t>“</w:t>
      </w:r>
      <w:r w:rsidRPr="006F7A9E">
        <w:rPr>
          <w:rStyle w:val="Emphasis"/>
          <w:highlight w:val="cyan"/>
        </w:rPr>
        <w:t>outstanding</w:t>
      </w:r>
      <w:r w:rsidRPr="004D48A8">
        <w:rPr>
          <w:rStyle w:val="StyleUnderline"/>
        </w:rPr>
        <w:t>” or “fully successful,”</w:t>
      </w:r>
      <w:r w:rsidRPr="00673708">
        <w:rPr>
          <w:sz w:val="16"/>
        </w:rPr>
        <w:t xml:space="preserve">123 is </w:t>
      </w:r>
      <w:r w:rsidRPr="006F7A9E">
        <w:rPr>
          <w:rStyle w:val="StyleUnderline"/>
          <w:highlight w:val="cyan"/>
        </w:rPr>
        <w:t>such an effort</w:t>
      </w:r>
      <w:r w:rsidRPr="004D48A8">
        <w:rPr>
          <w:rStyle w:val="StyleUnderline"/>
        </w:rPr>
        <w:t xml:space="preserve"> not </w:t>
      </w:r>
      <w:r w:rsidRPr="006F7A9E">
        <w:rPr>
          <w:rStyle w:val="Emphasis"/>
          <w:sz w:val="24"/>
          <w:szCs w:val="24"/>
          <w:highlight w:val="cyan"/>
        </w:rPr>
        <w:t>patently unreasonable</w:t>
      </w:r>
      <w:r w:rsidRPr="00673708">
        <w:rPr>
          <w:sz w:val="16"/>
        </w:rPr>
        <w:t>?</w:t>
      </w:r>
    </w:p>
    <w:p w14:paraId="7449BF80" w14:textId="77777777" w:rsidR="00A41E35" w:rsidRPr="006F7A9E" w:rsidRDefault="00A41E35" w:rsidP="00A41E35">
      <w:pPr>
        <w:rPr>
          <w:rStyle w:val="StyleUnderline"/>
        </w:rPr>
      </w:pPr>
      <w:r w:rsidRPr="00673708">
        <w:rPr>
          <w:sz w:val="16"/>
        </w:rPr>
        <w:t xml:space="preserve">As it turns out, </w:t>
      </w:r>
      <w:r w:rsidRPr="006F7A9E">
        <w:rPr>
          <w:rStyle w:val="StyleUnderline"/>
          <w:highlight w:val="cyan"/>
        </w:rPr>
        <w:t xml:space="preserve">Trump was </w:t>
      </w:r>
      <w:r w:rsidRPr="006F7A9E">
        <w:rPr>
          <w:rStyle w:val="Emphasis"/>
          <w:highlight w:val="cyan"/>
        </w:rPr>
        <w:t>not required</w:t>
      </w:r>
      <w:r w:rsidRPr="006F7A9E">
        <w:rPr>
          <w:rStyle w:val="StyleUnderline"/>
          <w:highlight w:val="cyan"/>
        </w:rPr>
        <w:t xml:space="preserve"> to adhere to</w:t>
      </w:r>
      <w:r w:rsidRPr="006F7A9E">
        <w:rPr>
          <w:rStyle w:val="StyleUnderline"/>
        </w:rPr>
        <w:t xml:space="preserve"> a </w:t>
      </w:r>
      <w:r w:rsidRPr="006F7A9E">
        <w:rPr>
          <w:rStyle w:val="Emphasis"/>
          <w:highlight w:val="cyan"/>
        </w:rPr>
        <w:t>reasonableness</w:t>
      </w:r>
      <w:r w:rsidRPr="006F7A9E">
        <w:rPr>
          <w:rStyle w:val="Emphasis"/>
        </w:rPr>
        <w:t xml:space="preserve"> standard</w:t>
      </w:r>
      <w:r w:rsidRPr="006F7A9E">
        <w:rPr>
          <w:rStyle w:val="StyleUnderline"/>
        </w:rPr>
        <w:t xml:space="preserve"> when he issued Schedule F</w:t>
      </w:r>
      <w:r w:rsidRPr="00673708">
        <w:rPr>
          <w:sz w:val="16"/>
        </w:rPr>
        <w:t xml:space="preserve">. However, if OPM had issued Schedule F, which it is statutorily authorized to do,124 that decision would have been subject to reasonableness review.125 Understanding how the law arrived at this strange juncture requires a brief explanation. The Administrative Procedure Act (“APA”) regulates administrative agencies’ exercise of congressionally delegated authority.126 The APA “requires that agency action be reasonable and reasonably explained.”127 As Professor Kathryn Kovacs notes, the plain text of the statute seems to indicate that </w:t>
      </w:r>
      <w:r w:rsidRPr="00673708">
        <w:rPr>
          <w:rStyle w:val="StyleUnderline"/>
          <w:highlight w:val="cyan"/>
        </w:rPr>
        <w:t xml:space="preserve">the </w:t>
      </w:r>
      <w:r w:rsidRPr="002315B6">
        <w:rPr>
          <w:rStyle w:val="Emphasis"/>
          <w:highlight w:val="cyan"/>
        </w:rPr>
        <w:t>APA</w:t>
      </w:r>
      <w:r w:rsidRPr="00673708">
        <w:rPr>
          <w:sz w:val="16"/>
        </w:rPr>
        <w:t xml:space="preserve"> also </w:t>
      </w:r>
      <w:r w:rsidRPr="00673708">
        <w:rPr>
          <w:rStyle w:val="StyleUnderline"/>
          <w:highlight w:val="cyan"/>
        </w:rPr>
        <w:t>applies to</w:t>
      </w:r>
      <w:r w:rsidRPr="00673708">
        <w:rPr>
          <w:sz w:val="16"/>
        </w:rPr>
        <w:t xml:space="preserve"> administrative actions taken by </w:t>
      </w:r>
      <w:r w:rsidRPr="00673708">
        <w:rPr>
          <w:rStyle w:val="StyleUnderline"/>
          <w:highlight w:val="cyan"/>
        </w:rPr>
        <w:t xml:space="preserve">the </w:t>
      </w:r>
      <w:r w:rsidRPr="00673708">
        <w:rPr>
          <w:rStyle w:val="Emphasis"/>
          <w:highlight w:val="cyan"/>
        </w:rPr>
        <w:t>President</w:t>
      </w:r>
      <w:r w:rsidRPr="006F7A9E">
        <w:rPr>
          <w:rStyle w:val="StyleUnderline"/>
        </w:rPr>
        <w:t xml:space="preserve">: </w:t>
      </w:r>
    </w:p>
    <w:p w14:paraId="4C4495E6" w14:textId="77777777" w:rsidR="00A41E35" w:rsidRPr="00673708" w:rsidRDefault="00A41E35" w:rsidP="00A41E35">
      <w:pPr>
        <w:ind w:left="720"/>
        <w:rPr>
          <w:sz w:val="16"/>
        </w:rPr>
      </w:pPr>
      <w:r w:rsidRPr="00673708">
        <w:rPr>
          <w:sz w:val="16"/>
        </w:rPr>
        <w:t xml:space="preserve">Section 2(a) of </w:t>
      </w:r>
      <w:r w:rsidRPr="00673708">
        <w:rPr>
          <w:rStyle w:val="StyleUnderline"/>
          <w:highlight w:val="cyan"/>
        </w:rPr>
        <w:t>the APA defines</w:t>
      </w:r>
      <w:r w:rsidRPr="006F7A9E">
        <w:rPr>
          <w:rStyle w:val="StyleUnderline"/>
        </w:rPr>
        <w:t xml:space="preserve"> “</w:t>
      </w:r>
      <w:r w:rsidRPr="00673708">
        <w:rPr>
          <w:rStyle w:val="Emphasis"/>
          <w:highlight w:val="cyan"/>
        </w:rPr>
        <w:t>agency</w:t>
      </w:r>
      <w:r w:rsidRPr="006F7A9E">
        <w:rPr>
          <w:rStyle w:val="StyleUnderline"/>
        </w:rPr>
        <w:t xml:space="preserve">” broadly </w:t>
      </w:r>
      <w:r w:rsidRPr="00673708">
        <w:rPr>
          <w:rStyle w:val="StyleUnderline"/>
          <w:highlight w:val="cyan"/>
        </w:rPr>
        <w:t>as</w:t>
      </w:r>
      <w:r w:rsidRPr="00673708">
        <w:rPr>
          <w:sz w:val="16"/>
        </w:rPr>
        <w:t xml:space="preserve"> “each </w:t>
      </w:r>
      <w:r w:rsidRPr="00673708">
        <w:rPr>
          <w:rStyle w:val="StyleUnderline"/>
          <w:highlight w:val="cyan"/>
        </w:rPr>
        <w:t>authority</w:t>
      </w:r>
      <w:r w:rsidRPr="00673708">
        <w:rPr>
          <w:sz w:val="16"/>
        </w:rPr>
        <w:t xml:space="preserve"> (whether or not within or subject to review by another agency) </w:t>
      </w:r>
      <w:r w:rsidRPr="00673708">
        <w:rPr>
          <w:rStyle w:val="StyleUnderline"/>
          <w:highlight w:val="cyan"/>
        </w:rPr>
        <w:t xml:space="preserve">of the </w:t>
      </w:r>
      <w:r w:rsidRPr="00673708">
        <w:rPr>
          <w:rStyle w:val="Emphasis"/>
          <w:highlight w:val="cyan"/>
        </w:rPr>
        <w:t>Government</w:t>
      </w:r>
      <w:r w:rsidRPr="00673708">
        <w:rPr>
          <w:sz w:val="16"/>
        </w:rPr>
        <w:t xml:space="preserve"> of the United States other than Congress, the courts or the governments of the possessions, Territories, or the District of Columbia.” </w:t>
      </w:r>
      <w:r w:rsidRPr="006F7A9E">
        <w:rPr>
          <w:rStyle w:val="StyleUnderline"/>
        </w:rPr>
        <w:t>The President is an “authority</w:t>
      </w:r>
      <w:r w:rsidRPr="00673708">
        <w:rPr>
          <w:sz w:val="16"/>
        </w:rPr>
        <w:t xml:space="preserve"> . . . of the Government of the United States,” </w:t>
      </w:r>
      <w:r w:rsidRPr="006F7A9E">
        <w:rPr>
          <w:rStyle w:val="StyleUnderline"/>
        </w:rPr>
        <w:t xml:space="preserve">and is </w:t>
      </w:r>
      <w:r w:rsidRPr="006F7A9E">
        <w:rPr>
          <w:rStyle w:val="Emphasis"/>
        </w:rPr>
        <w:t>not</w:t>
      </w:r>
      <w:r w:rsidRPr="00673708">
        <w:rPr>
          <w:sz w:val="16"/>
        </w:rPr>
        <w:t xml:space="preserve"> expressly </w:t>
      </w:r>
      <w:r w:rsidRPr="006F7A9E">
        <w:rPr>
          <w:rStyle w:val="Emphasis"/>
        </w:rPr>
        <w:t>excluded</w:t>
      </w:r>
      <w:r w:rsidRPr="006F7A9E">
        <w:rPr>
          <w:rStyle w:val="StyleUnderline"/>
        </w:rPr>
        <w:t xml:space="preserve"> from the definition, as are Congress and the federal courts</w:t>
      </w:r>
      <w:r w:rsidRPr="00673708">
        <w:rPr>
          <w:sz w:val="16"/>
        </w:rPr>
        <w:t>. . . . “</w:t>
      </w:r>
      <w:r w:rsidRPr="00673708">
        <w:rPr>
          <w:rStyle w:val="StyleUnderline"/>
          <w:highlight w:val="cyan"/>
        </w:rPr>
        <w:t xml:space="preserve">The President is </w:t>
      </w:r>
      <w:r w:rsidRPr="00673708">
        <w:rPr>
          <w:rStyle w:val="Emphasis"/>
          <w:highlight w:val="cyan"/>
        </w:rPr>
        <w:t>certainly</w:t>
      </w:r>
      <w:r w:rsidRPr="006F7A9E">
        <w:rPr>
          <w:rStyle w:val="StyleUnderline"/>
        </w:rPr>
        <w:t xml:space="preserve"> an ‘</w:t>
      </w:r>
      <w:r w:rsidRPr="00673708">
        <w:rPr>
          <w:rStyle w:val="StyleUnderline"/>
          <w:highlight w:val="cyan"/>
        </w:rPr>
        <w:t>authority</w:t>
      </w:r>
      <w:r w:rsidRPr="00673708">
        <w:rPr>
          <w:rStyle w:val="StyleUnderline"/>
        </w:rPr>
        <w:t>’</w:t>
      </w:r>
      <w:r w:rsidRPr="006F7A9E">
        <w:rPr>
          <w:rStyle w:val="StyleUnderline"/>
        </w:rPr>
        <w:t xml:space="preserve"> of government </w:t>
      </w:r>
      <w:r w:rsidRPr="00673708">
        <w:rPr>
          <w:rStyle w:val="StyleUnderline"/>
          <w:highlight w:val="cyan"/>
        </w:rPr>
        <w:t>and is not</w:t>
      </w:r>
      <w:r w:rsidRPr="006F7A9E">
        <w:rPr>
          <w:rStyle w:val="StyleUnderline"/>
        </w:rPr>
        <w:t xml:space="preserve"> </w:t>
      </w:r>
      <w:r w:rsidRPr="006F7A9E">
        <w:rPr>
          <w:rStyle w:val="Emphasis"/>
        </w:rPr>
        <w:t xml:space="preserve">specifically </w:t>
      </w:r>
      <w:r w:rsidRPr="00673708">
        <w:rPr>
          <w:rStyle w:val="Emphasis"/>
          <w:highlight w:val="cyan"/>
        </w:rPr>
        <w:t>excluded</w:t>
      </w:r>
      <w:r w:rsidRPr="00673708">
        <w:rPr>
          <w:sz w:val="16"/>
        </w:rPr>
        <w:t>, so based on the APA’s text alone, the President would appear to be subject to its provisions.”128</w:t>
      </w:r>
    </w:p>
    <w:p w14:paraId="7E3770E4" w14:textId="77777777" w:rsidR="00A41E35" w:rsidRPr="00673708" w:rsidRDefault="00A41E35" w:rsidP="00A41E35">
      <w:pPr>
        <w:rPr>
          <w:sz w:val="16"/>
        </w:rPr>
      </w:pPr>
      <w:r w:rsidRPr="00927BB0">
        <w:rPr>
          <w:sz w:val="16"/>
        </w:rPr>
        <w:t xml:space="preserve">Moreover, </w:t>
      </w:r>
      <w:r w:rsidRPr="00927BB0">
        <w:rPr>
          <w:rStyle w:val="Emphasis"/>
        </w:rPr>
        <w:t>ample evidence</w:t>
      </w:r>
      <w:r w:rsidRPr="00927BB0">
        <w:rPr>
          <w:rStyle w:val="StyleUnderline"/>
        </w:rPr>
        <w:t xml:space="preserve"> within the APA’s legislative history suggests that it encompasses the presidency</w:t>
      </w:r>
      <w:r w:rsidRPr="00927BB0">
        <w:rPr>
          <w:sz w:val="16"/>
        </w:rPr>
        <w:t>. When the APA was passed, definitions of “agency” in federal legislation either expressly included129 or did not expressly exclude130 the President.</w:t>
      </w:r>
      <w:r w:rsidRPr="00673708">
        <w:rPr>
          <w:sz w:val="16"/>
        </w:rPr>
        <w:t xml:space="preserve"> </w:t>
      </w:r>
    </w:p>
    <w:p w14:paraId="2FF2E0F3" w14:textId="77777777" w:rsidR="00A41E35" w:rsidRPr="005E0C21" w:rsidRDefault="00A41E35" w:rsidP="00A41E35">
      <w:pPr>
        <w:rPr>
          <w:sz w:val="16"/>
        </w:rPr>
      </w:pPr>
      <w:r w:rsidRPr="00673708">
        <w:rPr>
          <w:sz w:val="16"/>
        </w:rPr>
        <w:t xml:space="preserve">In the past, </w:t>
      </w:r>
      <w:r w:rsidRPr="00673708">
        <w:rPr>
          <w:rStyle w:val="StyleUnderline"/>
          <w:highlight w:val="cyan"/>
        </w:rPr>
        <w:t>the</w:t>
      </w:r>
      <w:r w:rsidRPr="00673708">
        <w:rPr>
          <w:rStyle w:val="StyleUnderline"/>
        </w:rPr>
        <w:t xml:space="preserve"> Supreme </w:t>
      </w:r>
      <w:r w:rsidRPr="00673708">
        <w:rPr>
          <w:rStyle w:val="StyleUnderline"/>
          <w:highlight w:val="cyan"/>
        </w:rPr>
        <w:t xml:space="preserve">Court has </w:t>
      </w:r>
      <w:r w:rsidRPr="00673708">
        <w:rPr>
          <w:rStyle w:val="Emphasis"/>
          <w:highlight w:val="cyan"/>
        </w:rPr>
        <w:t>struck down</w:t>
      </w:r>
      <w:r w:rsidRPr="00673708">
        <w:rPr>
          <w:rStyle w:val="StyleUnderline"/>
        </w:rPr>
        <w:t xml:space="preserve"> administrative agency </w:t>
      </w:r>
      <w:r w:rsidRPr="00673708">
        <w:rPr>
          <w:rStyle w:val="StyleUnderline"/>
          <w:highlight w:val="cyan"/>
        </w:rPr>
        <w:t>actions that are</w:t>
      </w:r>
      <w:r w:rsidRPr="00673708">
        <w:rPr>
          <w:rStyle w:val="StyleUnderline"/>
        </w:rPr>
        <w:t xml:space="preserve"> “arbitrary” and “capricious,” and thus </w:t>
      </w:r>
      <w:r w:rsidRPr="00673708">
        <w:rPr>
          <w:rStyle w:val="Emphasis"/>
          <w:highlight w:val="cyan"/>
        </w:rPr>
        <w:t>unreasonable</w:t>
      </w:r>
      <w:r w:rsidRPr="00673708">
        <w:rPr>
          <w:rStyle w:val="StyleUnderline"/>
        </w:rPr>
        <w:t xml:space="preserve"> under the APA</w:t>
      </w:r>
      <w:r w:rsidRPr="00673708">
        <w:rPr>
          <w:sz w:val="16"/>
        </w:rPr>
        <w:t xml:space="preserve">, for all sorts of </w:t>
      </w:r>
      <w:r w:rsidRPr="00D961EA">
        <w:rPr>
          <w:sz w:val="16"/>
        </w:rPr>
        <w:t xml:space="preserve">reasons.131 </w:t>
      </w:r>
      <w:r w:rsidRPr="00D961EA">
        <w:rPr>
          <w:rStyle w:val="StyleUnderline"/>
        </w:rPr>
        <w:t xml:space="preserve">Trump’s order was an </w:t>
      </w:r>
      <w:r w:rsidRPr="00D961EA">
        <w:rPr>
          <w:rStyle w:val="Emphasis"/>
        </w:rPr>
        <w:t>administrative action</w:t>
      </w:r>
      <w:r w:rsidRPr="00D961EA">
        <w:rPr>
          <w:rStyle w:val="StyleUnderline"/>
        </w:rPr>
        <w:t>: he directed</w:t>
      </w:r>
      <w:r w:rsidRPr="00D961EA">
        <w:rPr>
          <w:sz w:val="16"/>
        </w:rPr>
        <w:t xml:space="preserve"> administrative </w:t>
      </w:r>
      <w:r w:rsidRPr="00D961EA">
        <w:rPr>
          <w:rStyle w:val="StyleUnderline"/>
        </w:rPr>
        <w:t xml:space="preserve">agencies to place certain segments of their workforce in Schedule F so that these employees could be more </w:t>
      </w:r>
      <w:r w:rsidRPr="00D961EA">
        <w:rPr>
          <w:rStyle w:val="Emphasis"/>
        </w:rPr>
        <w:t>easily removed</w:t>
      </w:r>
      <w:r w:rsidRPr="00D961EA">
        <w:rPr>
          <w:sz w:val="16"/>
        </w:rPr>
        <w:t xml:space="preserve">.132 </w:t>
      </w:r>
      <w:r w:rsidRPr="00D961EA">
        <w:rPr>
          <w:rStyle w:val="StyleUnderline"/>
        </w:rPr>
        <w:t>Such a directive was</w:t>
      </w:r>
      <w:r w:rsidRPr="00D961EA">
        <w:rPr>
          <w:sz w:val="16"/>
        </w:rPr>
        <w:t xml:space="preserve"> arguably </w:t>
      </w:r>
      <w:r w:rsidRPr="00D961EA">
        <w:rPr>
          <w:rStyle w:val="Emphasis"/>
        </w:rPr>
        <w:t>unreasonable</w:t>
      </w:r>
      <w:r w:rsidRPr="00D961EA">
        <w:rPr>
          <w:rStyle w:val="StyleUnderline"/>
        </w:rPr>
        <w:t>: Trump</w:t>
      </w:r>
      <w:r w:rsidRPr="00673708">
        <w:rPr>
          <w:rStyle w:val="StyleUnderline"/>
        </w:rPr>
        <w:t xml:space="preserve"> neither provided an “adequate basis and explanation </w:t>
      </w:r>
      <w:r w:rsidRPr="00D961EA">
        <w:rPr>
          <w:rStyle w:val="StyleUnderline"/>
          <w:highlight w:val="cyan"/>
        </w:rPr>
        <w:t xml:space="preserve">for </w:t>
      </w:r>
      <w:r w:rsidRPr="00D961EA">
        <w:rPr>
          <w:rStyle w:val="Emphasis"/>
          <w:highlight w:val="cyan"/>
        </w:rPr>
        <w:t>rescinding</w:t>
      </w:r>
      <w:r w:rsidRPr="00673708">
        <w:rPr>
          <w:rStyle w:val="StyleUnderline"/>
        </w:rPr>
        <w:t>”</w:t>
      </w:r>
      <w:r w:rsidRPr="00673708">
        <w:rPr>
          <w:sz w:val="16"/>
        </w:rPr>
        <w:t xml:space="preserve">133 </w:t>
      </w:r>
      <w:r w:rsidRPr="00673708">
        <w:rPr>
          <w:rStyle w:val="StyleUnderline"/>
        </w:rPr>
        <w:t xml:space="preserve">civil service </w:t>
      </w:r>
      <w:r w:rsidRPr="00D961EA">
        <w:rPr>
          <w:rStyle w:val="Emphasis"/>
          <w:highlight w:val="cyan"/>
        </w:rPr>
        <w:t>protections</w:t>
      </w:r>
      <w:r w:rsidRPr="00673708">
        <w:rPr>
          <w:rStyle w:val="StyleUnderline"/>
        </w:rPr>
        <w:t xml:space="preserve"> for these employees nor did he take into account “that longstanding policies may have ‘engendered serious reliance interests’</w:t>
      </w:r>
      <w:r w:rsidRPr="00673708">
        <w:rPr>
          <w:sz w:val="16"/>
        </w:rPr>
        <w:t xml:space="preserve">”134 in these protections. Nonetheless, the Court has held that the President’s actions are not subject to the APA’s requirements.135 Therefore, courts will not check for </w:t>
      </w:r>
      <w:r w:rsidRPr="005E0C21">
        <w:rPr>
          <w:sz w:val="16"/>
        </w:rPr>
        <w:t xml:space="preserve">reasonableness when the President exercises a congressional delegation of authority. </w:t>
      </w:r>
    </w:p>
    <w:p w14:paraId="13ACA984" w14:textId="77777777" w:rsidR="00A41E35" w:rsidRDefault="00A41E35" w:rsidP="00A41E35">
      <w:pPr>
        <w:rPr>
          <w:sz w:val="16"/>
        </w:rPr>
      </w:pPr>
      <w:r w:rsidRPr="005E0C21">
        <w:rPr>
          <w:sz w:val="16"/>
        </w:rPr>
        <w:t xml:space="preserve">Several scholars have argued that </w:t>
      </w:r>
      <w:r w:rsidRPr="005E0C21">
        <w:rPr>
          <w:rStyle w:val="StyleUnderline"/>
        </w:rPr>
        <w:t xml:space="preserve">the Court should revisit its </w:t>
      </w:r>
      <w:r w:rsidRPr="005E0C21">
        <w:rPr>
          <w:rStyle w:val="Emphasis"/>
        </w:rPr>
        <w:t>APA jurisprudence</w:t>
      </w:r>
      <w:r w:rsidRPr="005E0C21">
        <w:rPr>
          <w:sz w:val="16"/>
        </w:rPr>
        <w:t xml:space="preserve">.136 I agree and contend that, </w:t>
      </w:r>
      <w:r w:rsidRPr="005E0C21">
        <w:rPr>
          <w:rStyle w:val="StyleUnderline"/>
        </w:rPr>
        <w:t xml:space="preserve">when it comes to a matter as high stakes as the President’s removal of due process </w:t>
      </w:r>
      <w:r w:rsidRPr="005E0C21">
        <w:rPr>
          <w:rStyle w:val="Emphasis"/>
        </w:rPr>
        <w:t>rights</w:t>
      </w:r>
      <w:r w:rsidRPr="005E0C21">
        <w:rPr>
          <w:sz w:val="16"/>
        </w:rPr>
        <w:t xml:space="preserve"> for tens of thousands of workers, </w:t>
      </w:r>
      <w:r w:rsidRPr="005E0C21">
        <w:rPr>
          <w:rStyle w:val="StyleUnderline"/>
        </w:rPr>
        <w:t xml:space="preserve">courts should be </w:t>
      </w:r>
      <w:r w:rsidRPr="005E0C21">
        <w:rPr>
          <w:rStyle w:val="Emphasis"/>
        </w:rPr>
        <w:t>obligated</w:t>
      </w:r>
      <w:r w:rsidRPr="005E0C21">
        <w:rPr>
          <w:rStyle w:val="StyleUnderline"/>
        </w:rPr>
        <w:t xml:space="preserve"> to check for reasonableness</w:t>
      </w:r>
      <w:r w:rsidRPr="005E0C21">
        <w:rPr>
          <w:sz w:val="16"/>
        </w:rPr>
        <w:t xml:space="preserve">. There is a constitutional argument for such a requirement: </w:t>
      </w:r>
      <w:r w:rsidRPr="005E0C21">
        <w:rPr>
          <w:rStyle w:val="StyleUnderline"/>
        </w:rPr>
        <w:t xml:space="preserve">the </w:t>
      </w:r>
      <w:r w:rsidRPr="005E0C21">
        <w:rPr>
          <w:rStyle w:val="Emphasis"/>
        </w:rPr>
        <w:t>Fifth Amendment</w:t>
      </w:r>
      <w:r w:rsidRPr="005E0C21">
        <w:rPr>
          <w:rStyle w:val="StyleUnderline"/>
        </w:rPr>
        <w:t xml:space="preserve"> states</w:t>
      </w:r>
      <w:r w:rsidRPr="005E0C21">
        <w:rPr>
          <w:sz w:val="16"/>
        </w:rPr>
        <w:t xml:space="preserve"> that </w:t>
      </w:r>
      <w:r w:rsidRPr="005E0C21">
        <w:rPr>
          <w:rStyle w:val="StyleUnderline"/>
        </w:rPr>
        <w:t xml:space="preserve">the federal government may not deprive citizens of “life, liberty, or property, without </w:t>
      </w:r>
      <w:r w:rsidRPr="005E0C21">
        <w:rPr>
          <w:rStyle w:val="Emphasis"/>
        </w:rPr>
        <w:t>due process</w:t>
      </w:r>
      <w:r w:rsidRPr="005E0C21">
        <w:rPr>
          <w:rStyle w:val="StyleUnderline"/>
        </w:rPr>
        <w:t xml:space="preserve"> of law.”</w:t>
      </w:r>
      <w:r w:rsidRPr="005E0C21">
        <w:rPr>
          <w:sz w:val="16"/>
        </w:rPr>
        <w:t xml:space="preserve">137 The Court has previously </w:t>
      </w:r>
      <w:r w:rsidRPr="005E0C21">
        <w:rPr>
          <w:rStyle w:val="StyleUnderline"/>
        </w:rPr>
        <w:t>held that civil servants possess</w:t>
      </w:r>
      <w:r w:rsidRPr="005E0C21">
        <w:rPr>
          <w:sz w:val="16"/>
        </w:rPr>
        <w:t xml:space="preserve"> “property </w:t>
      </w:r>
      <w:r w:rsidRPr="005E0C21">
        <w:rPr>
          <w:rStyle w:val="Emphasis"/>
          <w:sz w:val="24"/>
          <w:szCs w:val="24"/>
        </w:rPr>
        <w:t>rights</w:t>
      </w:r>
      <w:r w:rsidRPr="005E0C21">
        <w:rPr>
          <w:rStyle w:val="StyleUnderline"/>
        </w:rPr>
        <w:t xml:space="preserve"> in </w:t>
      </w:r>
      <w:r w:rsidRPr="005E0C21">
        <w:rPr>
          <w:rStyle w:val="Emphasis"/>
        </w:rPr>
        <w:t>continued employment</w:t>
      </w:r>
      <w:r w:rsidRPr="005E0C21">
        <w:rPr>
          <w:sz w:val="16"/>
        </w:rPr>
        <w:t>.”138 It follows that presidential actions seeking to deprive individuals of property rights ought to be accompanied by a reasonable basis for their promulgation.139</w:t>
      </w:r>
    </w:p>
    <w:p w14:paraId="53B9E4A2" w14:textId="54259044" w:rsidR="00D21D51" w:rsidRPr="00060B61" w:rsidRDefault="001111DF" w:rsidP="00D21D51">
      <w:pPr>
        <w:pStyle w:val="Heading4"/>
        <w:rPr>
          <w:rFonts w:cs="Calibri"/>
        </w:rPr>
      </w:pPr>
      <w:r>
        <w:rPr>
          <w:rFonts w:cs="Calibri"/>
        </w:rPr>
        <w:t xml:space="preserve">Whistleblowing fails without unions. </w:t>
      </w:r>
    </w:p>
    <w:p w14:paraId="1D8507E0" w14:textId="77777777" w:rsidR="00D21D51" w:rsidRPr="00060B61" w:rsidRDefault="00D21D51" w:rsidP="00D21D51">
      <w:r w:rsidRPr="00060B61">
        <w:t xml:space="preserve">Government Accountability Project </w:t>
      </w:r>
      <w:r w:rsidRPr="00060B61">
        <w:rPr>
          <w:rStyle w:val="Style13ptBold"/>
        </w:rPr>
        <w:t>GAP 21</w:t>
      </w:r>
      <w:r w:rsidRPr="00060B61">
        <w:t>. “Truth-Telling in Government A Guide to Whistleblowing for Federal Employees, Contractors, and Grantees”. https://whistleblower.org/wp-content/uploads/2021/03/Truth-Telling-in-Government_2nd-Edition.pdf</w:t>
      </w:r>
    </w:p>
    <w:p w14:paraId="138BDADE" w14:textId="77777777" w:rsidR="00D21D51" w:rsidRPr="00060B61" w:rsidRDefault="00D21D51" w:rsidP="00D21D51">
      <w:pPr>
        <w:rPr>
          <w:sz w:val="16"/>
        </w:rPr>
      </w:pPr>
      <w:r w:rsidRPr="00060B61">
        <w:rPr>
          <w:sz w:val="16"/>
        </w:rPr>
        <w:t>Union Representative</w:t>
      </w:r>
    </w:p>
    <w:p w14:paraId="77583CDA" w14:textId="77777777" w:rsidR="00D21D51" w:rsidRPr="00060B61" w:rsidRDefault="00D21D51" w:rsidP="00D21D51">
      <w:pPr>
        <w:rPr>
          <w:sz w:val="16"/>
        </w:rPr>
      </w:pPr>
      <w:r w:rsidRPr="00060B61">
        <w:rPr>
          <w:rStyle w:val="StyleUnderline"/>
        </w:rPr>
        <w:t xml:space="preserve">For </w:t>
      </w:r>
      <w:r w:rsidRPr="00E808D1">
        <w:rPr>
          <w:rStyle w:val="StyleUnderline"/>
        </w:rPr>
        <w:t xml:space="preserve">employees who belong to a </w:t>
      </w:r>
      <w:r w:rsidRPr="00E808D1">
        <w:rPr>
          <w:rStyle w:val="Emphasis"/>
        </w:rPr>
        <w:t xml:space="preserve">federal employee </w:t>
      </w:r>
      <w:r w:rsidRPr="00060B61">
        <w:rPr>
          <w:rStyle w:val="Emphasis"/>
          <w:highlight w:val="cyan"/>
        </w:rPr>
        <w:t>union</w:t>
      </w:r>
      <w:r w:rsidRPr="00060B61">
        <w:rPr>
          <w:rStyle w:val="Emphasis"/>
        </w:rPr>
        <w:t>,</w:t>
      </w:r>
      <w:r w:rsidRPr="00060B61">
        <w:rPr>
          <w:sz w:val="16"/>
        </w:rPr>
        <w:t xml:space="preserve"> all </w:t>
      </w:r>
      <w:r w:rsidRPr="00060B61">
        <w:rPr>
          <w:rStyle w:val="StyleUnderline"/>
        </w:rPr>
        <w:t xml:space="preserve">collective bargaining </w:t>
      </w:r>
      <w:r w:rsidRPr="00060B61">
        <w:rPr>
          <w:rStyle w:val="StyleUnderline"/>
          <w:highlight w:val="cyan"/>
        </w:rPr>
        <w:t>agreeme</w:t>
      </w:r>
      <w:r w:rsidRPr="00E808D1">
        <w:rPr>
          <w:rStyle w:val="StyleUnderline"/>
          <w:highlight w:val="cyan"/>
        </w:rPr>
        <w:t>nts</w:t>
      </w:r>
      <w:r w:rsidRPr="00E808D1">
        <w:rPr>
          <w:sz w:val="16"/>
          <w:highlight w:val="cyan"/>
        </w:rPr>
        <w:t xml:space="preserve"> </w:t>
      </w:r>
      <w:r w:rsidRPr="00E808D1">
        <w:rPr>
          <w:rStyle w:val="StyleUnderline"/>
          <w:highlight w:val="cyan"/>
        </w:rPr>
        <w:t>offer</w:t>
      </w:r>
      <w:r w:rsidRPr="00060B61">
        <w:rPr>
          <w:sz w:val="16"/>
        </w:rPr>
        <w:t xml:space="preserve"> a </w:t>
      </w:r>
      <w:r w:rsidRPr="00060B61">
        <w:rPr>
          <w:rStyle w:val="Emphasis"/>
          <w:highlight w:val="cyan"/>
        </w:rPr>
        <w:t>distinct</w:t>
      </w:r>
      <w:r w:rsidRPr="00060B61">
        <w:rPr>
          <w:sz w:val="16"/>
          <w:highlight w:val="cyan"/>
        </w:rPr>
        <w:t xml:space="preserve"> </w:t>
      </w:r>
      <w:r w:rsidRPr="00060B61">
        <w:rPr>
          <w:rStyle w:val="StyleUnderline"/>
          <w:highlight w:val="cyan"/>
        </w:rPr>
        <w:t>process for resolving</w:t>
      </w:r>
      <w:r w:rsidRPr="00060B61">
        <w:rPr>
          <w:rStyle w:val="StyleUnderline"/>
        </w:rPr>
        <w:t xml:space="preserve"> whistleblower </w:t>
      </w:r>
      <w:r w:rsidRPr="00060B61">
        <w:rPr>
          <w:rStyle w:val="Emphasis"/>
          <w:highlight w:val="cyan"/>
        </w:rPr>
        <w:t>retaliation</w:t>
      </w:r>
      <w:r w:rsidRPr="00060B61">
        <w:rPr>
          <w:sz w:val="16"/>
        </w:rPr>
        <w:t xml:space="preserve"> </w:t>
      </w:r>
      <w:r w:rsidRPr="00060B61">
        <w:rPr>
          <w:rStyle w:val="StyleUnderline"/>
        </w:rPr>
        <w:t>claims through independent, binding arbitration.</w:t>
      </w:r>
      <w:r w:rsidRPr="00060B61">
        <w:rPr>
          <w:sz w:val="16"/>
        </w:rPr>
        <w:t xml:space="preserve"> </w:t>
      </w:r>
      <w:r w:rsidRPr="00E808D1">
        <w:rPr>
          <w:rStyle w:val="StyleUnderline"/>
        </w:rPr>
        <w:t xml:space="preserve">Exercising one’s rights through your </w:t>
      </w:r>
      <w:r w:rsidRPr="00E808D1">
        <w:rPr>
          <w:rStyle w:val="Emphasis"/>
        </w:rPr>
        <w:t>union</w:t>
      </w:r>
      <w:r w:rsidRPr="00E808D1">
        <w:rPr>
          <w:rStyle w:val="StyleUnderline"/>
        </w:rPr>
        <w:t xml:space="preserve"> can offer a more</w:t>
      </w:r>
      <w:r w:rsidRPr="00060B61">
        <w:rPr>
          <w:rStyle w:val="StyleUnderline"/>
        </w:rPr>
        <w:t xml:space="preserve"> </w:t>
      </w:r>
      <w:r w:rsidRPr="00060B61">
        <w:rPr>
          <w:rStyle w:val="Emphasis"/>
          <w:highlight w:val="cyan"/>
        </w:rPr>
        <w:t>expedited</w:t>
      </w:r>
      <w:r w:rsidRPr="00060B61">
        <w:rPr>
          <w:sz w:val="16"/>
        </w:rPr>
        <w:t xml:space="preserve">, </w:t>
      </w:r>
      <w:r w:rsidRPr="00060B61">
        <w:rPr>
          <w:rStyle w:val="Emphasis"/>
          <w:highlight w:val="cyan"/>
        </w:rPr>
        <w:t>favorable</w:t>
      </w:r>
      <w:r w:rsidRPr="00060B61">
        <w:rPr>
          <w:sz w:val="16"/>
        </w:rPr>
        <w:t xml:space="preserve">, </w:t>
      </w:r>
      <w:r w:rsidRPr="00060B61">
        <w:rPr>
          <w:rStyle w:val="StyleUnderline"/>
        </w:rPr>
        <w:t xml:space="preserve">and </w:t>
      </w:r>
      <w:r w:rsidRPr="00E808D1">
        <w:rPr>
          <w:rStyle w:val="Emphasis"/>
          <w:highlight w:val="cyan"/>
        </w:rPr>
        <w:t>less costly</w:t>
      </w:r>
      <w:r w:rsidRPr="00060B61">
        <w:rPr>
          <w:rStyle w:val="StyleUnderline"/>
        </w:rPr>
        <w:t xml:space="preserve"> path </w:t>
      </w:r>
      <w:r w:rsidRPr="00E808D1">
        <w:rPr>
          <w:rStyle w:val="StyleUnderline"/>
        </w:rPr>
        <w:t xml:space="preserve">for </w:t>
      </w:r>
      <w:r w:rsidRPr="00060B61">
        <w:rPr>
          <w:rStyle w:val="StyleUnderline"/>
          <w:highlight w:val="cyan"/>
        </w:rPr>
        <w:t xml:space="preserve">resolution than </w:t>
      </w:r>
      <w:r w:rsidRPr="00060B61">
        <w:rPr>
          <w:rStyle w:val="StyleUnderline"/>
        </w:rPr>
        <w:t xml:space="preserve">pursuing </w:t>
      </w:r>
      <w:r w:rsidRPr="00E808D1">
        <w:rPr>
          <w:rStyle w:val="Emphasis"/>
          <w:highlight w:val="cyan"/>
        </w:rPr>
        <w:t>WPA rights</w:t>
      </w:r>
      <w:r w:rsidRPr="00060B61">
        <w:rPr>
          <w:sz w:val="16"/>
        </w:rPr>
        <w:t xml:space="preserve"> and remedies, but the optimal path to pursue depends on the facts of each case. Further, employees must choose only one venue (i.e., the OSC, MSPB, or the union grievance procedure) to pursue a claim.</w:t>
      </w:r>
    </w:p>
    <w:p w14:paraId="0F237EF8" w14:textId="77777777" w:rsidR="00D21D51" w:rsidRPr="00060B61" w:rsidRDefault="00D21D51" w:rsidP="00D21D51">
      <w:pPr>
        <w:rPr>
          <w:sz w:val="16"/>
        </w:rPr>
      </w:pPr>
      <w:r w:rsidRPr="00060B61">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060B61">
        <w:rPr>
          <w:rStyle w:val="StyleUnderline"/>
        </w:rPr>
        <w:t xml:space="preserve">Union members may also </w:t>
      </w:r>
      <w:r w:rsidRPr="00E808D1">
        <w:rPr>
          <w:rStyle w:val="StyleUnderline"/>
        </w:rPr>
        <w:t>want to seek advice from union representatives as well.</w:t>
      </w:r>
      <w:r w:rsidRPr="00E808D1">
        <w:rPr>
          <w:sz w:val="16"/>
        </w:rPr>
        <w:t xml:space="preserve"> Some </w:t>
      </w:r>
      <w:r w:rsidRPr="00E808D1">
        <w:rPr>
          <w:rStyle w:val="StyleUnderline"/>
        </w:rPr>
        <w:t xml:space="preserve">unions can assist not only with filing an </w:t>
      </w:r>
      <w:r w:rsidRPr="00E808D1">
        <w:rPr>
          <w:rStyle w:val="Emphasis"/>
        </w:rPr>
        <w:t>internal grievance</w:t>
      </w:r>
      <w:r w:rsidRPr="00E808D1">
        <w:rPr>
          <w:rStyle w:val="StyleUnderline"/>
        </w:rPr>
        <w:t xml:space="preserve">, but also assist with </w:t>
      </w:r>
      <w:r w:rsidRPr="00E808D1">
        <w:rPr>
          <w:rStyle w:val="Emphasis"/>
        </w:rPr>
        <w:t>legislative and media outreach</w:t>
      </w:r>
      <w:r w:rsidRPr="00E808D1">
        <w:rPr>
          <w:sz w:val="16"/>
        </w:rPr>
        <w:t>.</w:t>
      </w:r>
    </w:p>
    <w:p w14:paraId="3CE57AB6" w14:textId="77777777" w:rsidR="005E0C21" w:rsidRDefault="005E0C21" w:rsidP="005E0C21">
      <w:pPr>
        <w:pStyle w:val="Heading2"/>
      </w:pPr>
      <w:r>
        <w:t>Cap K</w:t>
      </w:r>
    </w:p>
    <w:p w14:paraId="74D83614" w14:textId="29B8ED52" w:rsidR="005E0C21" w:rsidRPr="00220EE6" w:rsidRDefault="005E0C21" w:rsidP="005E0C21">
      <w:pPr>
        <w:pStyle w:val="Heading4"/>
        <w:rPr>
          <w:b w:val="0"/>
          <w:bCs/>
        </w:rPr>
      </w:pPr>
      <w:bookmarkStart w:id="0" w:name="_Hlk207636248"/>
      <w:r>
        <w:t xml:space="preserve">The aff spills over </w:t>
      </w:r>
      <w:r w:rsidRPr="00220EE6">
        <w:rPr>
          <w:b w:val="0"/>
          <w:bCs/>
        </w:rPr>
        <w:t xml:space="preserve">to </w:t>
      </w:r>
      <w:r w:rsidRPr="00220EE6">
        <w:rPr>
          <w:b w:val="0"/>
          <w:bCs/>
          <w:u w:val="single"/>
        </w:rPr>
        <w:t>broader</w:t>
      </w:r>
      <w:r w:rsidRPr="00220EE6">
        <w:rPr>
          <w:b w:val="0"/>
          <w:bCs/>
        </w:rPr>
        <w:t xml:space="preserve"> anti-Trump resistance</w:t>
      </w:r>
      <w:r>
        <w:t xml:space="preserve"> by finding </w:t>
      </w:r>
      <w:r>
        <w:rPr>
          <w:u w:val="single"/>
        </w:rPr>
        <w:t>commonality</w:t>
      </w:r>
      <w:r>
        <w:t xml:space="preserve"> </w:t>
      </w:r>
      <w:r w:rsidRPr="00220EE6">
        <w:rPr>
          <w:b w:val="0"/>
          <w:bCs/>
        </w:rPr>
        <w:t xml:space="preserve">amongst the </w:t>
      </w:r>
      <w:r w:rsidRPr="00220EE6">
        <w:rPr>
          <w:b w:val="0"/>
          <w:bCs/>
          <w:u w:val="single"/>
        </w:rPr>
        <w:t>working class</w:t>
      </w:r>
      <w:r w:rsidRPr="00220EE6">
        <w:rPr>
          <w:b w:val="0"/>
          <w:bCs/>
        </w:rPr>
        <w:t xml:space="preserve">. </w:t>
      </w:r>
    </w:p>
    <w:p w14:paraId="259F9F0B" w14:textId="77777777" w:rsidR="005E0C21" w:rsidRDefault="005E0C21" w:rsidP="005E0C21">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77A5338C" w14:textId="77777777" w:rsidR="005E0C21" w:rsidRPr="00467298" w:rsidRDefault="005E0C21" w:rsidP="005E0C21">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17B777CD" w14:textId="77777777" w:rsidR="005E0C21" w:rsidRPr="00467298" w:rsidRDefault="005E0C21" w:rsidP="005E0C21">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Unions</w:t>
      </w:r>
      <w:r w:rsidRPr="00A5171C">
        <w:rPr>
          <w:rStyle w:val="StyleUnderline"/>
        </w:rPr>
        <w:t xml:space="preserve"> can </w:t>
      </w:r>
      <w:r w:rsidRPr="00A5171C">
        <w:rPr>
          <w:rStyle w:val="Emphasis"/>
        </w:rPr>
        <w:t>beat</w:t>
      </w:r>
      <w:r w:rsidRPr="00A5171C">
        <w:rPr>
          <w:rStyle w:val="StyleUnderline"/>
        </w:rPr>
        <w:t xml:space="preserve"> back</w:t>
      </w:r>
      <w:r w:rsidRPr="00A5171C">
        <w:rPr>
          <w:sz w:val="16"/>
        </w:rPr>
        <w:t xml:space="preserve"> Donald </w:t>
      </w:r>
      <w:r w:rsidRPr="00A5171C">
        <w:rPr>
          <w:rStyle w:val="Emphasis"/>
        </w:rPr>
        <w:t>Trump</w:t>
      </w:r>
      <w:r w:rsidRPr="00A5171C">
        <w:rPr>
          <w:rStyle w:val="StyleUnderline"/>
        </w:rPr>
        <w:t xml:space="preserve">’s attacks, expose his sham </w:t>
      </w:r>
      <w:r w:rsidRPr="00A5171C">
        <w:rPr>
          <w:rStyle w:val="Emphasis"/>
        </w:rPr>
        <w:t>populism</w:t>
      </w:r>
      <w:r w:rsidRPr="00A5171C">
        <w:rPr>
          <w:rStyle w:val="StyleUnderline"/>
        </w:rPr>
        <w:t>, and</w:t>
      </w:r>
      <w:r w:rsidRPr="00A53976">
        <w:rPr>
          <w:rStyle w:val="StyleUnderline"/>
        </w:rPr>
        <w:t xml:space="preserve"> – by </w:t>
      </w:r>
      <w:r w:rsidRPr="00A53976">
        <w:rPr>
          <w:rStyle w:val="Emphasis"/>
          <w:highlight w:val="cyan"/>
        </w:rPr>
        <w:t>unit</w:t>
      </w:r>
      <w:r w:rsidRPr="00A53976">
        <w:rPr>
          <w:rStyle w:val="StyleUnderline"/>
        </w:rPr>
        <w:t xml:space="preserve">ing </w:t>
      </w:r>
      <w:r w:rsidRPr="00BB5186">
        <w:rPr>
          <w:rStyle w:val="StyleUnderline"/>
        </w:rPr>
        <w:t xml:space="preserve">workers </w:t>
      </w:r>
      <w:r w:rsidRPr="00A53976">
        <w:rPr>
          <w:rStyle w:val="StyleUnderline"/>
          <w:highlight w:val="cyan"/>
        </w:rPr>
        <w:t>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747BA359" w14:textId="77777777" w:rsidR="005E0C21" w:rsidRPr="009201B3" w:rsidRDefault="005E0C21" w:rsidP="005E0C21">
      <w:pPr>
        <w:rPr>
          <w:rStyle w:val="StyleUnderline"/>
        </w:rPr>
      </w:pPr>
      <w:r w:rsidRPr="00BB5186">
        <w:rPr>
          <w:rStyle w:val="StyleUnderline"/>
        </w:rPr>
        <w:t xml:space="preserve">Rather than </w:t>
      </w:r>
      <w:r w:rsidRPr="00BB5186">
        <w:rPr>
          <w:rStyle w:val="Emphasis"/>
          <w:sz w:val="24"/>
          <w:szCs w:val="24"/>
        </w:rPr>
        <w:t>hibernate</w:t>
      </w:r>
      <w:r w:rsidRPr="00BB5186">
        <w:rPr>
          <w:sz w:val="16"/>
        </w:rPr>
        <w:t xml:space="preserve"> for the</w:t>
      </w:r>
      <w:r w:rsidRPr="00467298">
        <w:rPr>
          <w:sz w:val="16"/>
        </w:rPr>
        <w:t xml:space="preserve"> next four years, </w:t>
      </w:r>
      <w:r w:rsidRPr="00467298">
        <w:rPr>
          <w:rStyle w:val="StyleUnderline"/>
        </w:rPr>
        <w:t xml:space="preserve">or limit </w:t>
      </w:r>
      <w:r w:rsidRPr="00220EE6">
        <w:rPr>
          <w:rStyle w:val="StyleUnderline"/>
        </w:rPr>
        <w:t>ourselves to posting online</w:t>
      </w:r>
      <w:r w:rsidRPr="00220EE6">
        <w:rPr>
          <w:sz w:val="16"/>
        </w:rPr>
        <w:t xml:space="preserve"> about the president’s latest outrages, </w:t>
      </w:r>
      <w:r w:rsidRPr="00220EE6">
        <w:rPr>
          <w:rStyle w:val="StyleUnderline"/>
        </w:rPr>
        <w:t xml:space="preserve">each of us can </w:t>
      </w:r>
      <w:r w:rsidRPr="00220EE6">
        <w:rPr>
          <w:rStyle w:val="Emphasis"/>
        </w:rPr>
        <w:t>lend support</w:t>
      </w:r>
      <w:r w:rsidRPr="00220EE6">
        <w:rPr>
          <w:rStyle w:val="StyleUnderline"/>
        </w:rPr>
        <w:t xml:space="preserve"> to workers organizing at </w:t>
      </w:r>
      <w:r w:rsidRPr="00220EE6">
        <w:rPr>
          <w:rStyle w:val="Emphasis"/>
        </w:rPr>
        <w:t>federal agencies</w:t>
      </w:r>
      <w:r w:rsidRPr="00220EE6">
        <w:rPr>
          <w:sz w:val="16"/>
        </w:rPr>
        <w:t xml:space="preserve">, schools, Starbucks, Amazon, auto plants and beyond. Just as importantly, we can expand the labor movement’s reach by unionizing our own workplaces. </w:t>
      </w:r>
      <w:r w:rsidRPr="00220EE6">
        <w:rPr>
          <w:rStyle w:val="StyleUnderline"/>
        </w:rPr>
        <w:t xml:space="preserve">It won’t be easy to counter Trump’s </w:t>
      </w:r>
      <w:r w:rsidRPr="00220EE6">
        <w:rPr>
          <w:rStyle w:val="Emphasis"/>
        </w:rPr>
        <w:t>shock-and-awe</w:t>
      </w:r>
      <w:r w:rsidRPr="00220EE6">
        <w:rPr>
          <w:rStyle w:val="StyleUnderline"/>
        </w:rPr>
        <w:t xml:space="preserve"> offensive, or to fill the void left by the Democrats’ disarray. But it’s both </w:t>
      </w:r>
      <w:r w:rsidRPr="00220EE6">
        <w:rPr>
          <w:rStyle w:val="Emphasis"/>
          <w:sz w:val="24"/>
          <w:szCs w:val="24"/>
        </w:rPr>
        <w:t>necessary</w:t>
      </w:r>
      <w:r w:rsidRPr="00220EE6">
        <w:rPr>
          <w:rStyle w:val="StyleUnderline"/>
        </w:rPr>
        <w:t xml:space="preserve"> and </w:t>
      </w:r>
      <w:r w:rsidRPr="00220EE6">
        <w:rPr>
          <w:rStyle w:val="Emphasis"/>
          <w:sz w:val="24"/>
          <w:szCs w:val="24"/>
        </w:rPr>
        <w:t>possible</w:t>
      </w:r>
      <w:r w:rsidRPr="00220EE6">
        <w:rPr>
          <w:rStyle w:val="StyleUnderline"/>
        </w:rPr>
        <w:t>.</w:t>
      </w:r>
    </w:p>
    <w:p w14:paraId="46369028" w14:textId="77777777" w:rsidR="005E0C21" w:rsidRPr="00467298" w:rsidRDefault="005E0C21" w:rsidP="005E0C21">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w:t>
      </w:r>
      <w:r w:rsidRPr="00BB5186">
        <w:rPr>
          <w:rStyle w:val="StyleUnderline"/>
          <w:highlight w:val="cyan"/>
        </w:rPr>
        <w:t>ho make</w:t>
      </w:r>
      <w:r w:rsidRPr="00467298">
        <w:rPr>
          <w:rStyle w:val="StyleUnderline"/>
        </w:rPr>
        <w:t xml:space="preserv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36452E11" w14:textId="77777777" w:rsidR="005E0C21" w:rsidRPr="00BB5186" w:rsidRDefault="005E0C21" w:rsidP="005E0C21">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17050C5C" w14:textId="77777777" w:rsidR="005E0C21" w:rsidRPr="00BB5186" w:rsidRDefault="005E0C21" w:rsidP="005E0C21">
      <w:pPr>
        <w:rPr>
          <w:sz w:val="16"/>
        </w:rPr>
      </w:pPr>
      <w:r w:rsidRPr="00BB5186">
        <w:rPr>
          <w:sz w:val="16"/>
        </w:rPr>
        <w:t>Resisting Maga’s barrage is crucial. But it would be a</w:t>
      </w:r>
      <w:r w:rsidRPr="00467298">
        <w:rPr>
          <w:sz w:val="16"/>
        </w:rPr>
        <w:t xml:space="preserve"> mistake to fight only on the right’s chosen political terrain. </w:t>
      </w:r>
      <w:r w:rsidRPr="009201B3">
        <w:rPr>
          <w:rStyle w:val="StyleUnderline"/>
          <w:highlight w:val="cyan"/>
        </w:rPr>
        <w:t xml:space="preserve">Trump’s </w:t>
      </w:r>
      <w:r w:rsidRPr="009201B3">
        <w:rPr>
          <w:rStyle w:val="Emphasis"/>
          <w:sz w:val="24"/>
          <w:szCs w:val="24"/>
          <w:highlight w:val="cyan"/>
        </w:rPr>
        <w:t>achilles heel</w:t>
      </w:r>
      <w:r w:rsidRPr="009201B3">
        <w:rPr>
          <w:rStyle w:val="StyleUnderline"/>
          <w:highlight w:val="cyan"/>
        </w:rPr>
        <w:t xml:space="preserve"> is</w:t>
      </w:r>
      <w:r w:rsidRPr="00467298">
        <w:rPr>
          <w:rStyle w:val="StyleUnderline"/>
        </w:rPr>
        <w:t xml:space="preserve"> that </w:t>
      </w:r>
      <w:r w:rsidRPr="00220EE6">
        <w:rPr>
          <w:rStyle w:val="StyleUnderline"/>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37B7D228" w14:textId="77777777" w:rsidR="005E0C21" w:rsidRPr="00467298" w:rsidRDefault="005E0C21" w:rsidP="005E0C21">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22060CDE" w14:textId="77777777" w:rsidR="005E0C21" w:rsidRPr="00A53976" w:rsidRDefault="005E0C21" w:rsidP="005E0C21">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220EE6">
        <w:rPr>
          <w:rStyle w:val="Emphasis"/>
          <w:sz w:val="24"/>
          <w:szCs w:val="24"/>
        </w:rPr>
        <w:t>persuading people</w:t>
      </w:r>
      <w:r w:rsidRPr="00220EE6">
        <w:rPr>
          <w:rStyle w:val="StyleUnderline"/>
        </w:rPr>
        <w:t xml:space="preserve"> who disagree with us</w:t>
      </w:r>
      <w:r w:rsidRPr="00220EE6">
        <w:rPr>
          <w:sz w:val="16"/>
        </w:rPr>
        <w:t xml:space="preserve">, a skill sorely </w:t>
      </w:r>
      <w:r w:rsidRPr="00220EE6">
        <w:rPr>
          <w:rStyle w:val="StyleUnderline"/>
        </w:rPr>
        <w:t xml:space="preserve">lacking among most progressives today. Effective persuasion happens not by </w:t>
      </w:r>
      <w:r w:rsidRPr="00220EE6">
        <w:rPr>
          <w:rStyle w:val="Emphasis"/>
        </w:rPr>
        <w:t>haranguing</w:t>
      </w:r>
      <w:r w:rsidRPr="00220EE6">
        <w:rPr>
          <w:sz w:val="16"/>
        </w:rPr>
        <w:t xml:space="preserve"> or shaming others, </w:t>
      </w:r>
      <w:r w:rsidRPr="00220EE6">
        <w:rPr>
          <w:rStyle w:val="StyleUnderline"/>
        </w:rPr>
        <w:t xml:space="preserve">but rather by </w:t>
      </w:r>
      <w:r w:rsidRPr="00A53976">
        <w:rPr>
          <w:rStyle w:val="StyleUnderline"/>
          <w:highlight w:val="cyan"/>
        </w:rPr>
        <w:t xml:space="preserve">finding points of </w:t>
      </w:r>
      <w:r w:rsidRPr="00A53976">
        <w:rPr>
          <w:rStyle w:val="Emphasis"/>
          <w:highlight w:val="cyan"/>
        </w:rPr>
        <w:t>commonality</w:t>
      </w:r>
      <w:r w:rsidRPr="00A53976">
        <w:rPr>
          <w:rStyle w:val="StyleUnderline"/>
        </w:rPr>
        <w:t xml:space="preserve"> – often </w:t>
      </w:r>
      <w:r w:rsidRPr="00220EE6">
        <w:rPr>
          <w:rStyle w:val="StyleUnderline"/>
        </w:rPr>
        <w:t xml:space="preserve">economic – around which working people can </w:t>
      </w:r>
      <w:r w:rsidRPr="00220EE6">
        <w:rPr>
          <w:rStyle w:val="Emphasis"/>
        </w:rPr>
        <w:t>come together</w:t>
      </w:r>
      <w:r w:rsidRPr="00220EE6">
        <w:rPr>
          <w:rStyle w:val="StyleUnderline"/>
        </w:rPr>
        <w:t>.</w:t>
      </w:r>
    </w:p>
    <w:bookmarkEnd w:id="0"/>
    <w:p w14:paraId="57C63805" w14:textId="36752E51" w:rsidR="005E0C21" w:rsidRPr="00632F03" w:rsidRDefault="005E0C21" w:rsidP="005E0C21">
      <w:pPr>
        <w:pStyle w:val="Heading4"/>
      </w:pPr>
      <w:r>
        <w:t xml:space="preserve">It causes </w:t>
      </w:r>
      <w:r>
        <w:rPr>
          <w:u w:val="single"/>
        </w:rPr>
        <w:t>extinction</w:t>
      </w:r>
      <w:r>
        <w:t xml:space="preserve"> from transition wars and multilateral breakdown.</w:t>
      </w:r>
    </w:p>
    <w:p w14:paraId="6A600B34" w14:textId="77777777" w:rsidR="005E0C21" w:rsidRPr="002D1512" w:rsidRDefault="005E0C21" w:rsidP="005E0C21">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019ABF9B" w14:textId="77777777" w:rsidR="005E0C21" w:rsidRPr="000F78B9" w:rsidRDefault="005E0C21" w:rsidP="005E0C21">
      <w:pPr>
        <w:rPr>
          <w:sz w:val="16"/>
        </w:rPr>
      </w:pPr>
      <w:r w:rsidRPr="000F78B9">
        <w:rPr>
          <w:sz w:val="16"/>
        </w:rPr>
        <w:t xml:space="preserve">From a geopolitical standpoint, strong </w:t>
      </w:r>
      <w:r w:rsidRPr="002D1512">
        <w:rPr>
          <w:rStyle w:val="Emphasis"/>
        </w:rPr>
        <w:t xml:space="preserve">anti-capitalist </w:t>
      </w:r>
      <w:r w:rsidRPr="008B67E3">
        <w:rPr>
          <w:rStyle w:val="Emphasis"/>
          <w:highlight w:val="cyan"/>
        </w:rPr>
        <w:t>movements</w:t>
      </w:r>
      <w:r w:rsidRPr="000F78B9">
        <w:rPr>
          <w:sz w:val="16"/>
        </w:rPr>
        <w:t xml:space="preserve"> or policies </w:t>
      </w:r>
      <w:r w:rsidRPr="008B67E3">
        <w:rPr>
          <w:rStyle w:val="StyleUnderline"/>
          <w:highlight w:val="cyan"/>
        </w:rPr>
        <w:t xml:space="preserve">could </w:t>
      </w:r>
      <w:r w:rsidRPr="008B67E3">
        <w:rPr>
          <w:rStyle w:val="Emphasis"/>
          <w:highlight w:val="cyan"/>
        </w:rPr>
        <w:t>disrupt</w:t>
      </w:r>
      <w:r w:rsidRPr="000F78B9">
        <w:rPr>
          <w:sz w:val="16"/>
        </w:rPr>
        <w:t xml:space="preserve"> established economic systems, </w:t>
      </w:r>
      <w:r w:rsidRPr="008B67E3">
        <w:rPr>
          <w:rStyle w:val="StyleUnderline"/>
        </w:rPr>
        <w:t>trade</w:t>
      </w:r>
      <w:r w:rsidRPr="000F78B9">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0F78B9">
        <w:rPr>
          <w:sz w:val="16"/>
        </w:rPr>
        <w:t xml:space="preserve"> principle</w:t>
      </w:r>
      <w:r w:rsidRPr="008B67E3">
        <w:rPr>
          <w:rStyle w:val="Emphasis"/>
          <w:highlight w:val="cyan"/>
        </w:rPr>
        <w:t>s</w:t>
      </w:r>
      <w:r w:rsidRPr="000F78B9">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0F78B9">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0F78B9">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0F78B9">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0F78B9">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0F78B9">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0F78B9">
        <w:rPr>
          <w:sz w:val="16"/>
        </w:rPr>
        <w:t xml:space="preserve"> international </w:t>
      </w:r>
      <w:r w:rsidRPr="002D1512">
        <w:rPr>
          <w:rStyle w:val="StyleUnderline"/>
        </w:rPr>
        <w:t>trade conflicts that</w:t>
      </w:r>
      <w:r w:rsidRPr="000F78B9">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0F78B9">
        <w:rPr>
          <w:sz w:val="16"/>
        </w:rPr>
        <w:t xml:space="preserve"> more </w:t>
      </w:r>
      <w:r w:rsidRPr="008B67E3">
        <w:rPr>
          <w:rStyle w:val="Emphasis"/>
          <w:highlight w:val="cyan"/>
        </w:rPr>
        <w:t>state-control</w:t>
      </w:r>
      <w:r w:rsidRPr="002D1512">
        <w:rPr>
          <w:rStyle w:val="Emphasis"/>
        </w:rPr>
        <w:t>led</w:t>
      </w:r>
      <w:r w:rsidRPr="000F78B9">
        <w:rPr>
          <w:sz w:val="16"/>
        </w:rPr>
        <w:t xml:space="preserve"> and autarkic </w:t>
      </w:r>
      <w:r w:rsidRPr="002D1512">
        <w:rPr>
          <w:rStyle w:val="StyleUnderline"/>
        </w:rPr>
        <w:t>economic nationalism</w:t>
      </w:r>
      <w:r w:rsidRPr="000F78B9">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0F78B9">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0F78B9">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0F78B9">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0F78B9">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28B55E7F" w14:textId="77777777" w:rsidR="005E0C21" w:rsidRDefault="005E0C21" w:rsidP="005E0C21">
      <w:pPr>
        <w:rPr>
          <w:sz w:val="16"/>
        </w:rPr>
      </w:pPr>
      <w:r w:rsidRPr="000F78B9">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0F78B9">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0F78B9">
        <w:rPr>
          <w:sz w:val="16"/>
        </w:rPr>
        <w:t>. To counter anti-capitalism with reasoned, fact-based, and historically grounded argument, therefore, is one of the most urgent cultural and political challenges of our time.</w:t>
      </w:r>
    </w:p>
    <w:p w14:paraId="50F70906" w14:textId="77777777" w:rsidR="005E0C21" w:rsidRDefault="005E0C21" w:rsidP="005E0C21">
      <w:pPr>
        <w:rPr>
          <w:sz w:val="16"/>
        </w:rPr>
      </w:pPr>
    </w:p>
    <w:p w14:paraId="30221D2F" w14:textId="77777777" w:rsidR="005E0C21" w:rsidRPr="00C62A52" w:rsidRDefault="005E0C21" w:rsidP="005E0C21">
      <w:pPr>
        <w:keepNext/>
        <w:keepLines/>
        <w:spacing w:before="40" w:after="0"/>
        <w:outlineLvl w:val="3"/>
        <w:rPr>
          <w:rFonts w:eastAsiaTheme="majorEastAsia" w:cstheme="majorBidi"/>
          <w:b/>
          <w:iCs/>
          <w:sz w:val="26"/>
        </w:rPr>
      </w:pPr>
      <w:r w:rsidRPr="00C62A52">
        <w:rPr>
          <w:rFonts w:eastAsiaTheme="majorEastAsia" w:cstheme="majorBidi"/>
          <w:b/>
          <w:iCs/>
          <w:sz w:val="26"/>
        </w:rPr>
        <w:t xml:space="preserve">Growth is </w:t>
      </w:r>
      <w:r w:rsidRPr="00C62A52">
        <w:rPr>
          <w:rFonts w:eastAsiaTheme="majorEastAsia" w:cstheme="majorBidi"/>
          <w:b/>
          <w:iCs/>
          <w:sz w:val="26"/>
          <w:u w:val="single"/>
        </w:rPr>
        <w:t>sustainable</w:t>
      </w:r>
      <w:r w:rsidRPr="00C62A52">
        <w:rPr>
          <w:rFonts w:eastAsiaTheme="majorEastAsia" w:cstheme="majorBidi"/>
          <w:b/>
          <w:iCs/>
          <w:sz w:val="26"/>
        </w:rPr>
        <w:t xml:space="preserve">, transition fails, no link, and </w:t>
      </w:r>
      <w:r>
        <w:rPr>
          <w:rFonts w:eastAsiaTheme="majorEastAsia" w:cstheme="majorBidi"/>
          <w:b/>
          <w:iCs/>
          <w:sz w:val="26"/>
        </w:rPr>
        <w:t>the alt</w:t>
      </w:r>
      <w:r w:rsidRPr="00C62A52">
        <w:rPr>
          <w:rFonts w:eastAsiaTheme="majorEastAsia" w:cstheme="majorBidi"/>
          <w:b/>
          <w:iCs/>
          <w:sz w:val="26"/>
        </w:rPr>
        <w:t xml:space="preserve"> </w:t>
      </w:r>
      <w:r w:rsidRPr="00C62A52">
        <w:rPr>
          <w:rFonts w:eastAsiaTheme="majorEastAsia" w:cstheme="majorBidi"/>
          <w:b/>
          <w:iCs/>
          <w:sz w:val="26"/>
          <w:u w:val="single"/>
        </w:rPr>
        <w:t>hurts</w:t>
      </w:r>
      <w:r w:rsidRPr="00C62A52">
        <w:rPr>
          <w:rFonts w:eastAsiaTheme="majorEastAsia" w:cstheme="majorBidi"/>
          <w:b/>
          <w:iCs/>
          <w:sz w:val="26"/>
        </w:rPr>
        <w:t xml:space="preserve"> the environment.</w:t>
      </w:r>
    </w:p>
    <w:p w14:paraId="27C668BF" w14:textId="77777777" w:rsidR="005E0C21" w:rsidRPr="000F78B9" w:rsidRDefault="005E0C21" w:rsidP="005E0C21">
      <w:r w:rsidRPr="000F78B9">
        <w:t xml:space="preserve">Samie </w:t>
      </w:r>
      <w:r w:rsidRPr="000F78B9">
        <w:rPr>
          <w:rStyle w:val="Style13ptBold"/>
        </w:rPr>
        <w:t>Dorgham 25</w:t>
      </w:r>
      <w:r w:rsidRPr="000F78B9">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Barcelona, Ivan Savin, associate professor of quantitative analytics at the ESCP business school and research fellow at the Autonomous University of Barcelona, and Jeroen van den Bergh, research professor at the Autonomous University of Barcelona. "Is </w:t>
      </w:r>
      <w:r w:rsidRPr="000F78B9">
        <w:rPr>
          <w:rStyle w:val="Emphasis"/>
        </w:rPr>
        <w:t>Degrowth</w:t>
      </w:r>
      <w:r w:rsidRPr="000F78B9">
        <w:t xml:space="preserve"> Just A Pipedream?" Medium. 2/4/2025. medium.com/the-new-climate/is-degrowth-just-a-pipedream-838c12d26474</w:t>
      </w:r>
    </w:p>
    <w:p w14:paraId="01AD249B" w14:textId="77777777" w:rsidR="005E0C21" w:rsidRPr="000F78B9" w:rsidRDefault="005E0C21" w:rsidP="005E0C21">
      <w:pPr>
        <w:rPr>
          <w:sz w:val="16"/>
        </w:rPr>
      </w:pPr>
      <w:r w:rsidRPr="000F78B9">
        <w:rPr>
          <w:sz w:val="16"/>
        </w:rPr>
        <w:t xml:space="preserve">However, I have a nagging sense that it </w:t>
      </w:r>
      <w:r w:rsidRPr="00C62A52">
        <w:rPr>
          <w:u w:val="single"/>
        </w:rPr>
        <w:t xml:space="preserve">may </w:t>
      </w:r>
      <w:r w:rsidRPr="00C62A52">
        <w:rPr>
          <w:b/>
          <w:iCs/>
          <w:u w:val="single"/>
          <w:bdr w:val="single" w:sz="8" w:space="0" w:color="auto"/>
        </w:rPr>
        <w:t>never happen</w:t>
      </w:r>
      <w:r w:rsidRPr="00C62A52">
        <w:rPr>
          <w:u w:val="single"/>
        </w:rPr>
        <w:t xml:space="preserve"> unless a</w:t>
      </w:r>
      <w:r w:rsidRPr="000F78B9">
        <w:rPr>
          <w:sz w:val="16"/>
        </w:rPr>
        <w:t xml:space="preserve"> climate </w:t>
      </w:r>
      <w:r w:rsidRPr="00C62A52">
        <w:rPr>
          <w:u w:val="single"/>
        </w:rPr>
        <w:t>feedback loop</w:t>
      </w:r>
      <w:r w:rsidRPr="000F78B9">
        <w:rPr>
          <w:sz w:val="16"/>
        </w:rPr>
        <w:t xml:space="preserve"> (eg. the melting of the Siberian permafrost leads to massive methane emissions, or the global population collapses due to an external event like a pandemic) </w:t>
      </w:r>
      <w:r w:rsidRPr="00C62A52">
        <w:rPr>
          <w:u w:val="single"/>
        </w:rPr>
        <w:t>is triggered</w:t>
      </w:r>
      <w:r w:rsidRPr="000F78B9">
        <w:rPr>
          <w:sz w:val="16"/>
        </w:rPr>
        <w:t xml:space="preserve">. If that happens, </w:t>
      </w:r>
      <w:r w:rsidRPr="00C62A52">
        <w:rPr>
          <w:u w:val="single"/>
        </w:rPr>
        <w:t xml:space="preserve">the consequences would be </w:t>
      </w:r>
      <w:r w:rsidRPr="00C62A52">
        <w:rPr>
          <w:b/>
          <w:iCs/>
          <w:u w:val="single"/>
          <w:bdr w:val="single" w:sz="8" w:space="0" w:color="auto"/>
        </w:rPr>
        <w:t>so devastating</w:t>
      </w:r>
      <w:r w:rsidRPr="00C62A52">
        <w:rPr>
          <w:u w:val="single"/>
        </w:rPr>
        <w:t xml:space="preserve"> that</w:t>
      </w:r>
      <w:r w:rsidRPr="000F78B9">
        <w:rPr>
          <w:sz w:val="16"/>
        </w:rPr>
        <w:t xml:space="preserve"> the vision of </w:t>
      </w:r>
      <w:r w:rsidRPr="00C62A52">
        <w:rPr>
          <w:u w:val="single"/>
        </w:rPr>
        <w:t>life in a degrowth world would be</w:t>
      </w:r>
      <w:r w:rsidRPr="000F78B9">
        <w:rPr>
          <w:sz w:val="16"/>
        </w:rPr>
        <w:t xml:space="preserve"> more </w:t>
      </w:r>
      <w:r w:rsidRPr="00C62A52">
        <w:rPr>
          <w:b/>
          <w:iCs/>
          <w:u w:val="single"/>
          <w:bdr w:val="single" w:sz="8" w:space="0" w:color="auto"/>
        </w:rPr>
        <w:t>dystopian</w:t>
      </w:r>
      <w:r w:rsidRPr="000F78B9">
        <w:rPr>
          <w:sz w:val="16"/>
        </w:rPr>
        <w:t xml:space="preserve"> than utopian.</w:t>
      </w:r>
    </w:p>
    <w:p w14:paraId="6A621124" w14:textId="77777777" w:rsidR="005E0C21" w:rsidRPr="000F78B9" w:rsidRDefault="005E0C21" w:rsidP="005E0C21">
      <w:pPr>
        <w:rPr>
          <w:sz w:val="16"/>
        </w:rPr>
      </w:pPr>
      <w:r w:rsidRPr="000F78B9">
        <w:rPr>
          <w:sz w:val="16"/>
        </w:rPr>
        <w:t>Why do I think this? Let's look at some data. Below is a graph showing the search frequency of the word ‘degrowth’ on Google since 2004.</w:t>
      </w:r>
    </w:p>
    <w:p w14:paraId="4F38932E" w14:textId="77777777" w:rsidR="005E0C21" w:rsidRPr="000F78B9" w:rsidRDefault="005E0C21" w:rsidP="005E0C21">
      <w:pPr>
        <w:rPr>
          <w:sz w:val="16"/>
        </w:rPr>
      </w:pPr>
      <w:r w:rsidRPr="000F78B9">
        <w:rPr>
          <w:sz w:val="16"/>
        </w:rPr>
        <w:t>At first glance, this looks promising. Significantly more people are searching for, and learning about degrowth. This could bode well for the movement building a groundswell of support to change the economic system.</w:t>
      </w:r>
    </w:p>
    <w:p w14:paraId="48733B47" w14:textId="77777777" w:rsidR="005E0C21" w:rsidRPr="000F78B9" w:rsidRDefault="005E0C21" w:rsidP="005E0C21">
      <w:pPr>
        <w:rPr>
          <w:sz w:val="16"/>
        </w:rPr>
      </w:pPr>
      <w:r w:rsidRPr="000F78B9">
        <w:rPr>
          <w:sz w:val="16"/>
        </w:rPr>
        <w:t xml:space="preserve">Unfortunately, when we add some context, the picture is not so rosy. When we compare the number of searches for degrowth with those for climate change (see graph below), we can see that </w:t>
      </w:r>
      <w:r w:rsidRPr="00C62A52">
        <w:rPr>
          <w:highlight w:val="cyan"/>
          <w:u w:val="single"/>
        </w:rPr>
        <w:t>degrowth is</w:t>
      </w:r>
      <w:r w:rsidRPr="00C62A52">
        <w:rPr>
          <w:u w:val="single"/>
        </w:rPr>
        <w:t xml:space="preserve"> still</w:t>
      </w:r>
      <w:r w:rsidRPr="000F78B9">
        <w:rPr>
          <w:sz w:val="16"/>
        </w:rPr>
        <w:t xml:space="preserve"> a </w:t>
      </w:r>
      <w:r w:rsidRPr="00C62A52">
        <w:rPr>
          <w:b/>
          <w:iCs/>
          <w:u w:val="single"/>
          <w:bdr w:val="single" w:sz="8" w:space="0" w:color="auto"/>
        </w:rPr>
        <w:t xml:space="preserve">very </w:t>
      </w:r>
      <w:r w:rsidRPr="00C62A52">
        <w:rPr>
          <w:b/>
          <w:iCs/>
          <w:highlight w:val="cyan"/>
          <w:u w:val="single"/>
          <w:bdr w:val="single" w:sz="8" w:space="0" w:color="auto"/>
        </w:rPr>
        <w:t>niche</w:t>
      </w:r>
      <w:r w:rsidRPr="000F78B9">
        <w:rPr>
          <w:sz w:val="16"/>
        </w:rPr>
        <w:t xml:space="preserve"> area, </w:t>
      </w:r>
      <w:r w:rsidRPr="00C62A52">
        <w:rPr>
          <w:u w:val="single"/>
        </w:rPr>
        <w:t>with</w:t>
      </w:r>
      <w:r w:rsidRPr="000F78B9">
        <w:rPr>
          <w:sz w:val="16"/>
        </w:rPr>
        <w:t xml:space="preserve"> on average </w:t>
      </w:r>
      <w:r w:rsidRPr="00C62A52">
        <w:rPr>
          <w:b/>
          <w:iCs/>
          <w:u w:val="single"/>
          <w:bdr w:val="single" w:sz="8" w:space="0" w:color="auto"/>
        </w:rPr>
        <w:t>10 times</w:t>
      </w:r>
      <w:r w:rsidRPr="00C62A52">
        <w:rPr>
          <w:u w:val="single"/>
        </w:rPr>
        <w:t xml:space="preserve"> the</w:t>
      </w:r>
      <w:r w:rsidRPr="000F78B9">
        <w:rPr>
          <w:sz w:val="16"/>
        </w:rPr>
        <w:t xml:space="preserve"> number of </w:t>
      </w:r>
      <w:r w:rsidRPr="00C62A52">
        <w:rPr>
          <w:u w:val="single"/>
        </w:rPr>
        <w:t>searches for climate change</w:t>
      </w:r>
      <w:r w:rsidRPr="000F78B9">
        <w:rPr>
          <w:sz w:val="16"/>
        </w:rPr>
        <w:t xml:space="preserve"> (ignoring the peaks in searches linked to COP conferences).</w:t>
      </w:r>
    </w:p>
    <w:p w14:paraId="07B5FE65" w14:textId="77777777" w:rsidR="005E0C21" w:rsidRPr="000F78B9" w:rsidRDefault="005E0C21" w:rsidP="005E0C21">
      <w:pPr>
        <w:rPr>
          <w:sz w:val="16"/>
        </w:rPr>
      </w:pPr>
      <w:r w:rsidRPr="000F78B9">
        <w:rPr>
          <w:sz w:val="16"/>
        </w:rPr>
        <w:t xml:space="preserve">This perhaps suggests that, at present, </w:t>
      </w:r>
      <w:r w:rsidRPr="00C62A52">
        <w:rPr>
          <w:highlight w:val="cyan"/>
          <w:u w:val="single"/>
        </w:rPr>
        <w:t xml:space="preserve">there is </w:t>
      </w:r>
      <w:r w:rsidRPr="00C62A52">
        <w:rPr>
          <w:b/>
          <w:iCs/>
          <w:highlight w:val="cyan"/>
          <w:u w:val="single"/>
          <w:bdr w:val="single" w:sz="8" w:space="0" w:color="auto"/>
        </w:rPr>
        <w:t>insufficient</w:t>
      </w:r>
      <w:r w:rsidRPr="00C62A52">
        <w:rPr>
          <w:b/>
          <w:iCs/>
          <w:u w:val="single"/>
          <w:bdr w:val="single" w:sz="8" w:space="0" w:color="auto"/>
        </w:rPr>
        <w:t xml:space="preserve"> public </w:t>
      </w:r>
      <w:r w:rsidRPr="00C62A52">
        <w:rPr>
          <w:b/>
          <w:iCs/>
          <w:highlight w:val="cyan"/>
          <w:u w:val="single"/>
          <w:bdr w:val="single" w:sz="8" w:space="0" w:color="auto"/>
        </w:rPr>
        <w:t>support</w:t>
      </w:r>
      <w:r w:rsidRPr="00C62A52">
        <w:rPr>
          <w:u w:val="single"/>
        </w:rPr>
        <w:t xml:space="preserve"> for degrowth to be adopted</w:t>
      </w:r>
      <w:r w:rsidRPr="000F78B9">
        <w:rPr>
          <w:sz w:val="16"/>
        </w:rPr>
        <w:t xml:space="preserve"> by mainstream political parties. Indeed, when looking at the academic literature on degrowth, a mixed story emerges. A 2023 review by Kristian Kongshøj in Nature argues that degrowth </w:t>
      </w:r>
      <w:r w:rsidRPr="00C62A52">
        <w:rPr>
          <w:u w:val="single"/>
        </w:rPr>
        <w:t xml:space="preserve">support is still </w:t>
      </w:r>
      <w:r w:rsidRPr="00C62A52">
        <w:rPr>
          <w:b/>
          <w:iCs/>
          <w:u w:val="single"/>
          <w:bdr w:val="single" w:sz="8" w:space="0" w:color="auto"/>
        </w:rPr>
        <w:t>limited</w:t>
      </w:r>
      <w:r w:rsidRPr="00C62A52">
        <w:rPr>
          <w:u w:val="single"/>
        </w:rPr>
        <w:t xml:space="preserve"> to the political left</w:t>
      </w:r>
      <w:r w:rsidRPr="000F78B9">
        <w:rPr>
          <w:sz w:val="16"/>
        </w:rPr>
        <w:t xml:space="preserve"> and requires a fundamental shift in values and norms to achieve degrowth’s pivot from materialism and hedonism towards sufficiency and eudaimonic conceptions of well-being and happiness.</w:t>
      </w:r>
    </w:p>
    <w:p w14:paraId="6BED15DF" w14:textId="77777777" w:rsidR="005E0C21" w:rsidRPr="000F78B9" w:rsidRDefault="005E0C21" w:rsidP="005E0C21">
      <w:pPr>
        <w:rPr>
          <w:sz w:val="16"/>
        </w:rPr>
      </w:pPr>
      <w:r w:rsidRPr="000F78B9">
        <w:rPr>
          <w:sz w:val="16"/>
        </w:rPr>
        <w:t>Another study published by O’Dell et al., 2025, looked at a sample of 1,012 people in the US to understand perceptions on four aspects of degrowth, namely:</w:t>
      </w:r>
    </w:p>
    <w:p w14:paraId="016CFA29" w14:textId="77777777" w:rsidR="005E0C21" w:rsidRPr="000F78B9" w:rsidRDefault="005E0C21" w:rsidP="005E0C21">
      <w:pPr>
        <w:numPr>
          <w:ilvl w:val="0"/>
          <w:numId w:val="13"/>
        </w:numPr>
        <w:contextualSpacing/>
        <w:rPr>
          <w:sz w:val="16"/>
        </w:rPr>
      </w:pPr>
      <w:r w:rsidRPr="000F78B9">
        <w:rPr>
          <w:sz w:val="16"/>
        </w:rPr>
        <w:t>Fossil fuel limits: direct restrictions to limit carbon emissions</w:t>
      </w:r>
    </w:p>
    <w:p w14:paraId="4CC5AAF8" w14:textId="77777777" w:rsidR="005E0C21" w:rsidRPr="000F78B9" w:rsidRDefault="005E0C21" w:rsidP="005E0C21">
      <w:pPr>
        <w:numPr>
          <w:ilvl w:val="0"/>
          <w:numId w:val="13"/>
        </w:numPr>
        <w:contextualSpacing/>
        <w:rPr>
          <w:sz w:val="16"/>
        </w:rPr>
      </w:pPr>
      <w:r w:rsidRPr="000F78B9">
        <w:rPr>
          <w:sz w:val="16"/>
        </w:rPr>
        <w:t>Regulations on advertising: to reduce overconsumption and waste</w:t>
      </w:r>
    </w:p>
    <w:p w14:paraId="563CCF26" w14:textId="77777777" w:rsidR="005E0C21" w:rsidRPr="000F78B9" w:rsidRDefault="005E0C21" w:rsidP="005E0C21">
      <w:pPr>
        <w:numPr>
          <w:ilvl w:val="0"/>
          <w:numId w:val="13"/>
        </w:numPr>
        <w:contextualSpacing/>
        <w:rPr>
          <w:sz w:val="16"/>
        </w:rPr>
      </w:pPr>
      <w:r w:rsidRPr="000F78B9">
        <w:rPr>
          <w:sz w:val="16"/>
        </w:rPr>
        <w:t>Work time restrictions: to reduce emissions, overconsumption and improve quality of life</w:t>
      </w:r>
    </w:p>
    <w:p w14:paraId="75E3CF0D" w14:textId="77777777" w:rsidR="005E0C21" w:rsidRPr="000F78B9" w:rsidRDefault="005E0C21" w:rsidP="005E0C21">
      <w:pPr>
        <w:numPr>
          <w:ilvl w:val="0"/>
          <w:numId w:val="13"/>
        </w:numPr>
        <w:contextualSpacing/>
        <w:rPr>
          <w:sz w:val="16"/>
        </w:rPr>
      </w:pPr>
      <w:r w:rsidRPr="000F78B9">
        <w:rPr>
          <w:sz w:val="16"/>
        </w:rPr>
        <w:t>Universal basic services: the provision of universal healthcare (as it’s the US!) to improve quality of life</w:t>
      </w:r>
    </w:p>
    <w:p w14:paraId="3F8B154B" w14:textId="77777777" w:rsidR="005E0C21" w:rsidRPr="000F78B9" w:rsidRDefault="005E0C21" w:rsidP="005E0C21">
      <w:pPr>
        <w:rPr>
          <w:sz w:val="16"/>
        </w:rPr>
      </w:pPr>
      <w:r w:rsidRPr="000F78B9">
        <w:rPr>
          <w:sz w:val="16"/>
        </w:rPr>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C62A52">
        <w:rPr>
          <w:highlight w:val="cyan"/>
          <w:u w:val="single"/>
        </w:rPr>
        <w:t>people</w:t>
      </w:r>
      <w:r w:rsidRPr="000F78B9">
        <w:rPr>
          <w:sz w:val="16"/>
        </w:rPr>
        <w:t xml:space="preserve"> surveyed </w:t>
      </w:r>
      <w:r w:rsidRPr="00C62A52">
        <w:rPr>
          <w:highlight w:val="cyan"/>
          <w:u w:val="single"/>
        </w:rPr>
        <w:t>like</w:t>
      </w:r>
      <w:r w:rsidRPr="000F78B9">
        <w:rPr>
          <w:sz w:val="16"/>
        </w:rPr>
        <w:t xml:space="preserve">d </w:t>
      </w:r>
      <w:r w:rsidRPr="00C62A52">
        <w:rPr>
          <w:highlight w:val="cyan"/>
          <w:u w:val="single"/>
        </w:rPr>
        <w:t>the</w:t>
      </w:r>
      <w:r w:rsidRPr="00C62A52">
        <w:rPr>
          <w:u w:val="single"/>
        </w:rPr>
        <w:t xml:space="preserve"> ideas </w:t>
      </w:r>
      <w:r w:rsidRPr="00C62A52">
        <w:rPr>
          <w:b/>
          <w:iCs/>
          <w:u w:val="single"/>
          <w:bdr w:val="single" w:sz="8" w:space="0" w:color="auto"/>
        </w:rPr>
        <w:t xml:space="preserve">in </w:t>
      </w:r>
      <w:r w:rsidRPr="00C62A52">
        <w:rPr>
          <w:b/>
          <w:iCs/>
          <w:highlight w:val="cyan"/>
          <w:u w:val="single"/>
          <w:bdr w:val="single" w:sz="8" w:space="0" w:color="auto"/>
        </w:rPr>
        <w:t>principle</w:t>
      </w:r>
      <w:r w:rsidRPr="00C62A52">
        <w:rPr>
          <w:highlight w:val="cyan"/>
          <w:u w:val="single"/>
        </w:rPr>
        <w:t xml:space="preserve">, but when it comes to </w:t>
      </w:r>
      <w:r w:rsidRPr="00C62A52">
        <w:rPr>
          <w:b/>
          <w:iCs/>
          <w:u w:val="single"/>
          <w:bdr w:val="single" w:sz="8" w:space="0" w:color="auto"/>
        </w:rPr>
        <w:t xml:space="preserve">actually </w:t>
      </w:r>
      <w:r w:rsidRPr="00C62A52">
        <w:rPr>
          <w:b/>
          <w:iCs/>
          <w:highlight w:val="cyan"/>
          <w:u w:val="single"/>
          <w:bdr w:val="single" w:sz="8" w:space="0" w:color="auto"/>
        </w:rPr>
        <w:t>living</w:t>
      </w:r>
      <w:r w:rsidRPr="00C62A52">
        <w:rPr>
          <w:u w:val="single"/>
        </w:rPr>
        <w:t xml:space="preserve"> sufficiency-focused lifestyles, </w:t>
      </w:r>
      <w:r w:rsidRPr="00C62A52">
        <w:rPr>
          <w:highlight w:val="cyan"/>
          <w:u w:val="single"/>
        </w:rPr>
        <w:t xml:space="preserve">support could be </w:t>
      </w:r>
      <w:r w:rsidRPr="00C62A52">
        <w:rPr>
          <w:b/>
          <w:iCs/>
          <w:highlight w:val="cyan"/>
          <w:u w:val="single"/>
          <w:bdr w:val="single" w:sz="8" w:space="0" w:color="auto"/>
        </w:rPr>
        <w:t>weaker</w:t>
      </w:r>
      <w:r w:rsidRPr="00C62A52">
        <w:rPr>
          <w:b/>
          <w:iCs/>
          <w:u w:val="single"/>
          <w:bdr w:val="single" w:sz="8" w:space="0" w:color="auto"/>
        </w:rPr>
        <w:t xml:space="preserve"> than thought</w:t>
      </w:r>
      <w:r w:rsidRPr="000F78B9">
        <w:rPr>
          <w:sz w:val="16"/>
        </w:rPr>
        <w:t>.</w:t>
      </w:r>
    </w:p>
    <w:p w14:paraId="55BCA38E" w14:textId="77777777" w:rsidR="005E0C21" w:rsidRPr="000F78B9" w:rsidRDefault="005E0C21" w:rsidP="005E0C21">
      <w:pPr>
        <w:rPr>
          <w:sz w:val="16"/>
        </w:rPr>
      </w:pPr>
      <w:r w:rsidRPr="000F78B9">
        <w:rPr>
          <w:sz w:val="16"/>
        </w:rPr>
        <w:t xml:space="preserve">The big picture is the </w:t>
      </w:r>
      <w:r w:rsidRPr="00C62A52">
        <w:rPr>
          <w:u w:val="single"/>
        </w:rPr>
        <w:t>evidence of</w:t>
      </w:r>
      <w:r w:rsidRPr="000F78B9">
        <w:rPr>
          <w:sz w:val="16"/>
        </w:rPr>
        <w:t xml:space="preserve"> popular </w:t>
      </w:r>
      <w:r w:rsidRPr="00C62A52">
        <w:rPr>
          <w:u w:val="single"/>
        </w:rPr>
        <w:t>support</w:t>
      </w:r>
      <w:r w:rsidRPr="000F78B9">
        <w:rPr>
          <w:sz w:val="16"/>
        </w:rPr>
        <w:t xml:space="preserve"> for degrowth policies </w:t>
      </w:r>
      <w:r w:rsidRPr="00C62A52">
        <w:rPr>
          <w:u w:val="single"/>
        </w:rPr>
        <w:t xml:space="preserve">is </w:t>
      </w:r>
      <w:r w:rsidRPr="00C62A52">
        <w:rPr>
          <w:b/>
          <w:iCs/>
          <w:u w:val="single"/>
          <w:bdr w:val="single" w:sz="8" w:space="0" w:color="auto"/>
        </w:rPr>
        <w:t>mixed</w:t>
      </w:r>
      <w:r w:rsidRPr="00C62A52">
        <w:rPr>
          <w:u w:val="single"/>
        </w:rPr>
        <w:t xml:space="preserve"> and </w:t>
      </w:r>
      <w:r w:rsidRPr="00C62A52">
        <w:rPr>
          <w:b/>
          <w:iCs/>
          <w:u w:val="single"/>
          <w:bdr w:val="single" w:sz="8" w:space="0" w:color="auto"/>
        </w:rPr>
        <w:t>not enough</w:t>
      </w:r>
      <w:r w:rsidRPr="00C62A52">
        <w:rPr>
          <w:u w:val="single"/>
        </w:rPr>
        <w:t xml:space="preserve"> for widescale adoption</w:t>
      </w:r>
      <w:r w:rsidRPr="000F78B9">
        <w:rPr>
          <w:sz w:val="16"/>
        </w:rPr>
        <w:t xml:space="preserve"> right now. Without major economies worldwide moving to implement degrowth economic policies, which represent a fundamental shift in the capitalist economic model, there is next to no chance of degrowth happening in a planned way.</w:t>
      </w:r>
    </w:p>
    <w:p w14:paraId="40DB5919" w14:textId="77777777" w:rsidR="005E0C21" w:rsidRPr="000F78B9" w:rsidRDefault="005E0C21" w:rsidP="005E0C21">
      <w:pPr>
        <w:rPr>
          <w:sz w:val="16"/>
        </w:rPr>
      </w:pPr>
      <w:r w:rsidRPr="000F78B9">
        <w:rPr>
          <w:sz w:val="16"/>
        </w:rPr>
        <w:t xml:space="preserve">For now, degrowth is not popular enough yet for the politicians advocating for it to be elected. Just </w:t>
      </w:r>
      <w:r w:rsidRPr="00C62A52">
        <w:rPr>
          <w:u w:val="single"/>
        </w:rPr>
        <w:t>look at</w:t>
      </w:r>
      <w:r w:rsidRPr="000F78B9">
        <w:rPr>
          <w:sz w:val="16"/>
        </w:rPr>
        <w:t xml:space="preserve"> the political parties that you would think would be most open to the idea, like </w:t>
      </w:r>
      <w:r w:rsidRPr="00C62A52">
        <w:rPr>
          <w:highlight w:val="cyan"/>
          <w:u w:val="single"/>
        </w:rPr>
        <w:t xml:space="preserve">the </w:t>
      </w:r>
      <w:r w:rsidRPr="00C62A52">
        <w:rPr>
          <w:b/>
          <w:iCs/>
          <w:highlight w:val="cyan"/>
          <w:u w:val="single"/>
          <w:bdr w:val="single" w:sz="8" w:space="0" w:color="auto"/>
        </w:rPr>
        <w:t>UK</w:t>
      </w:r>
      <w:r w:rsidRPr="00C62A52">
        <w:rPr>
          <w:b/>
          <w:iCs/>
          <w:u w:val="single"/>
          <w:bdr w:val="single" w:sz="8" w:space="0" w:color="auto"/>
        </w:rPr>
        <w:t xml:space="preserve"> Labour Party</w:t>
      </w:r>
      <w:r w:rsidRPr="000F78B9">
        <w:rPr>
          <w:sz w:val="16"/>
        </w:rPr>
        <w:t xml:space="preserve">, which swept to power in July 2024 after 14 years of opposition. After six months in office, </w:t>
      </w:r>
      <w:r w:rsidRPr="00C62A52">
        <w:rPr>
          <w:highlight w:val="cyan"/>
          <w:u w:val="single"/>
        </w:rPr>
        <w:t xml:space="preserve">with the economy </w:t>
      </w:r>
      <w:r w:rsidRPr="00C62A52">
        <w:rPr>
          <w:b/>
          <w:iCs/>
          <w:highlight w:val="cyan"/>
          <w:u w:val="single"/>
          <w:bdr w:val="single" w:sz="8" w:space="0" w:color="auto"/>
        </w:rPr>
        <w:t>stagnating</w:t>
      </w:r>
      <w:r w:rsidRPr="000F78B9">
        <w:rPr>
          <w:sz w:val="16"/>
        </w:rPr>
        <w:t xml:space="preserve"> and the cost of living crisis not abating, the </w:t>
      </w:r>
      <w:r w:rsidRPr="00C62A52">
        <w:rPr>
          <w:u w:val="single"/>
        </w:rPr>
        <w:t xml:space="preserve">rhetoric </w:t>
      </w:r>
      <w:r w:rsidRPr="00C62A52">
        <w:rPr>
          <w:highlight w:val="cyan"/>
          <w:u w:val="single"/>
        </w:rPr>
        <w:t>has shifted</w:t>
      </w:r>
      <w:r w:rsidRPr="000F78B9">
        <w:rPr>
          <w:sz w:val="16"/>
        </w:rPr>
        <w:t xml:space="preserve"> from pumping billions in</w:t>
      </w:r>
      <w:r w:rsidRPr="00C62A52">
        <w:rPr>
          <w:highlight w:val="cyan"/>
          <w:u w:val="single"/>
        </w:rPr>
        <w:t>to</w:t>
      </w:r>
      <w:r w:rsidRPr="000F78B9">
        <w:rPr>
          <w:sz w:val="16"/>
        </w:rPr>
        <w:t xml:space="preserve"> the green transition to the Prime Minister </w:t>
      </w:r>
      <w:r w:rsidRPr="00C62A52">
        <w:rPr>
          <w:highlight w:val="cyan"/>
          <w:u w:val="single"/>
        </w:rPr>
        <w:t xml:space="preserve">vowing to </w:t>
      </w:r>
      <w:r w:rsidRPr="00C62A52">
        <w:rPr>
          <w:b/>
          <w:iCs/>
          <w:highlight w:val="cyan"/>
          <w:u w:val="single"/>
          <w:bdr w:val="single" w:sz="8" w:space="0" w:color="auto"/>
        </w:rPr>
        <w:t>hard wire</w:t>
      </w:r>
      <w:r w:rsidRPr="00C62A52">
        <w:rPr>
          <w:highlight w:val="cyan"/>
          <w:u w:val="single"/>
        </w:rPr>
        <w:t xml:space="preserve"> growth</w:t>
      </w:r>
      <w:r w:rsidRPr="00C62A52">
        <w:rPr>
          <w:u w:val="single"/>
        </w:rPr>
        <w:t xml:space="preserve"> into the government</w:t>
      </w:r>
      <w:r w:rsidRPr="000F78B9">
        <w:rPr>
          <w:sz w:val="16"/>
        </w:rPr>
        <w:t xml:space="preserve">. This even includes the likely policy reversal of a third runway at Heathrow Airport to ‘boost growth’ and the loosening of planning regulations to make building on green belt land easier, </w:t>
      </w:r>
      <w:r w:rsidRPr="00C62A52">
        <w:rPr>
          <w:u w:val="single"/>
        </w:rPr>
        <w:t>even if there is</w:t>
      </w:r>
      <w:r w:rsidRPr="000F78B9">
        <w:rPr>
          <w:sz w:val="16"/>
        </w:rPr>
        <w:t xml:space="preserve"> an </w:t>
      </w:r>
      <w:r w:rsidRPr="00C62A52">
        <w:rPr>
          <w:b/>
          <w:iCs/>
          <w:u w:val="single"/>
          <w:bdr w:val="single" w:sz="8" w:space="0" w:color="auto"/>
        </w:rPr>
        <w:t>environmental cost</w:t>
      </w:r>
      <w:r w:rsidRPr="000F78B9">
        <w:rPr>
          <w:sz w:val="16"/>
        </w:rPr>
        <w:t>.</w:t>
      </w:r>
    </w:p>
    <w:p w14:paraId="39F5FE1B" w14:textId="77777777" w:rsidR="005E0C21" w:rsidRPr="000F78B9" w:rsidRDefault="005E0C21" w:rsidP="005E0C21">
      <w:pPr>
        <w:rPr>
          <w:sz w:val="16"/>
        </w:rPr>
      </w:pPr>
      <w:r w:rsidRPr="000F78B9">
        <w:rPr>
          <w:sz w:val="16"/>
        </w:rPr>
        <w:t>What’s going on here? If degrowth is vital to the planet’s future, why are so few people paying attention and politicians pursuing the antithesis of degrowth: growth at all costs?</w:t>
      </w:r>
    </w:p>
    <w:p w14:paraId="2D222C79" w14:textId="77777777" w:rsidR="005E0C21" w:rsidRPr="000F78B9" w:rsidRDefault="005E0C21" w:rsidP="005E0C21">
      <w:pPr>
        <w:rPr>
          <w:sz w:val="16"/>
        </w:rPr>
      </w:pPr>
      <w:r w:rsidRPr="000F78B9">
        <w:rPr>
          <w:sz w:val="16"/>
        </w:rPr>
        <w:t>And if degrowth never materialises, what is the alternative?</w:t>
      </w:r>
    </w:p>
    <w:p w14:paraId="1310EF8F" w14:textId="77777777" w:rsidR="005E0C21" w:rsidRPr="000F78B9" w:rsidRDefault="005E0C21" w:rsidP="005E0C21">
      <w:pPr>
        <w:rPr>
          <w:sz w:val="16"/>
        </w:rPr>
      </w:pPr>
      <w:r w:rsidRPr="000F78B9">
        <w:rPr>
          <w:sz w:val="16"/>
        </w:rPr>
        <w:t>Does degrowth implicitly mean being economically worse off?</w:t>
      </w:r>
    </w:p>
    <w:p w14:paraId="0BC2ED03" w14:textId="77777777" w:rsidR="005E0C21" w:rsidRPr="000F78B9" w:rsidRDefault="005E0C21" w:rsidP="005E0C21">
      <w:pPr>
        <w:rPr>
          <w:sz w:val="16"/>
        </w:rPr>
      </w:pPr>
      <w:r w:rsidRPr="000F78B9">
        <w:rPr>
          <w:sz w:val="16"/>
        </w:rPr>
        <w:t xml:space="preserve">When understanding why degrowth is not capturing the public imagination, the first place to look is its impact on the individual. The inescapable fact is </w:t>
      </w:r>
      <w:r w:rsidRPr="00C62A52">
        <w:rPr>
          <w:u w:val="single"/>
        </w:rPr>
        <w:t>degrowth will mean people</w:t>
      </w:r>
      <w:r w:rsidRPr="000F78B9">
        <w:rPr>
          <w:sz w:val="16"/>
        </w:rPr>
        <w:t xml:space="preserve">, particularly in the West, </w:t>
      </w:r>
      <w:r w:rsidRPr="00C62A52">
        <w:rPr>
          <w:u w:val="single"/>
        </w:rPr>
        <w:t xml:space="preserve">will be </w:t>
      </w:r>
      <w:r w:rsidRPr="00C62A52">
        <w:rPr>
          <w:b/>
          <w:iCs/>
          <w:u w:val="single"/>
          <w:bdr w:val="single" w:sz="8" w:space="0" w:color="auto"/>
        </w:rPr>
        <w:t>economically worse off</w:t>
      </w:r>
      <w:r w:rsidRPr="000F78B9">
        <w:rPr>
          <w:sz w:val="16"/>
        </w:rPr>
        <w:t xml:space="preserve">. This is because, </w:t>
      </w:r>
      <w:r w:rsidRPr="00C62A52">
        <w:rPr>
          <w:highlight w:val="cyan"/>
          <w:u w:val="single"/>
        </w:rPr>
        <w:t>without growth</w:t>
      </w:r>
      <w:r w:rsidRPr="000F78B9">
        <w:rPr>
          <w:sz w:val="16"/>
        </w:rPr>
        <w:t xml:space="preserve"> (at least historically), </w:t>
      </w:r>
      <w:r w:rsidRPr="00C62A52">
        <w:rPr>
          <w:highlight w:val="cyan"/>
          <w:u w:val="single"/>
        </w:rPr>
        <w:t xml:space="preserve">wages </w:t>
      </w:r>
      <w:r w:rsidRPr="00C62A52">
        <w:rPr>
          <w:b/>
          <w:iCs/>
          <w:highlight w:val="cyan"/>
          <w:u w:val="single"/>
          <w:bdr w:val="single" w:sz="8" w:space="0" w:color="auto"/>
        </w:rPr>
        <w:t>cannot</w:t>
      </w:r>
      <w:r w:rsidRPr="00C62A52">
        <w:rPr>
          <w:u w:val="single"/>
        </w:rPr>
        <w:t xml:space="preserve"> increase and </w:t>
      </w:r>
      <w:r w:rsidRPr="00C62A52">
        <w:rPr>
          <w:b/>
          <w:iCs/>
          <w:highlight w:val="cyan"/>
          <w:u w:val="single"/>
          <w:bdr w:val="single" w:sz="8" w:space="0" w:color="auto"/>
        </w:rPr>
        <w:t>keep up</w:t>
      </w:r>
      <w:r w:rsidRPr="00C62A52">
        <w:rPr>
          <w:highlight w:val="cyan"/>
          <w:u w:val="single"/>
        </w:rPr>
        <w:t xml:space="preserve"> with</w:t>
      </w:r>
      <w:r w:rsidRPr="00C62A52">
        <w:rPr>
          <w:u w:val="single"/>
        </w:rPr>
        <w:t xml:space="preserve"> the </w:t>
      </w:r>
      <w:r w:rsidRPr="00C62A52">
        <w:rPr>
          <w:b/>
          <w:iCs/>
          <w:highlight w:val="cyan"/>
          <w:u w:val="single"/>
          <w:bdr w:val="single" w:sz="8" w:space="0" w:color="auto"/>
        </w:rPr>
        <w:t>increasing cost</w:t>
      </w:r>
      <w:r w:rsidRPr="00C62A52">
        <w:rPr>
          <w:b/>
          <w:iCs/>
          <w:u w:val="single"/>
          <w:bdr w:val="single" w:sz="8" w:space="0" w:color="auto"/>
        </w:rPr>
        <w:t xml:space="preserve"> of living</w:t>
      </w:r>
      <w:r w:rsidRPr="000F78B9">
        <w:rPr>
          <w:sz w:val="16"/>
        </w:rPr>
        <w:t xml:space="preserve">. In </w:t>
      </w:r>
      <w:r w:rsidRPr="00C62A52">
        <w:rPr>
          <w:u w:val="single"/>
        </w:rPr>
        <w:t>some</w:t>
      </w:r>
      <w:r w:rsidRPr="000F78B9">
        <w:rPr>
          <w:sz w:val="16"/>
        </w:rPr>
        <w:t xml:space="preserve"> formulations of degrowth, </w:t>
      </w:r>
      <w:r w:rsidRPr="00C62A52">
        <w:rPr>
          <w:u w:val="single"/>
        </w:rPr>
        <w:t xml:space="preserve">advocates </w:t>
      </w:r>
      <w:r w:rsidRPr="00C62A52">
        <w:rPr>
          <w:b/>
          <w:iCs/>
          <w:u w:val="single"/>
          <w:bdr w:val="single" w:sz="8" w:space="0" w:color="auto"/>
        </w:rPr>
        <w:t>call explicitly</w:t>
      </w:r>
      <w:r w:rsidRPr="00C62A52">
        <w:rPr>
          <w:u w:val="single"/>
        </w:rPr>
        <w:t xml:space="preserve"> for lower wages</w:t>
      </w:r>
      <w:r w:rsidRPr="000F78B9">
        <w:rPr>
          <w:sz w:val="16"/>
        </w:rPr>
        <w:t xml:space="preserve"> and more redistribution.</w:t>
      </w:r>
    </w:p>
    <w:p w14:paraId="500B3812" w14:textId="77777777" w:rsidR="005E0C21" w:rsidRPr="000F78B9" w:rsidRDefault="005E0C21" w:rsidP="005E0C21">
      <w:pPr>
        <w:rPr>
          <w:sz w:val="16"/>
        </w:rPr>
      </w:pPr>
      <w:r w:rsidRPr="000F78B9">
        <w:rPr>
          <w:sz w:val="16"/>
        </w:rPr>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5972FC47" w14:textId="77777777" w:rsidR="005E0C21" w:rsidRPr="000F78B9" w:rsidRDefault="005E0C21" w:rsidP="005E0C21">
      <w:pPr>
        <w:rPr>
          <w:sz w:val="16"/>
        </w:rPr>
      </w:pPr>
      <w:r w:rsidRPr="00C62A52">
        <w:rPr>
          <w:u w:val="single"/>
        </w:rPr>
        <w:t xml:space="preserve">When people feel </w:t>
      </w:r>
      <w:r w:rsidRPr="00C62A52">
        <w:rPr>
          <w:b/>
          <w:iCs/>
          <w:u w:val="single"/>
          <w:bdr w:val="single" w:sz="8" w:space="0" w:color="auto"/>
        </w:rPr>
        <w:t>poorer</w:t>
      </w:r>
      <w:r w:rsidRPr="000F78B9">
        <w:rPr>
          <w:sz w:val="16"/>
        </w:rPr>
        <w:t xml:space="preserve"> in our current economic paradigm, </w:t>
      </w:r>
      <w:r w:rsidRPr="00C62A52">
        <w:rPr>
          <w:u w:val="single"/>
        </w:rPr>
        <w:t xml:space="preserve">it leads to </w:t>
      </w:r>
      <w:r w:rsidRPr="00C62A52">
        <w:rPr>
          <w:b/>
          <w:iCs/>
          <w:u w:val="single"/>
          <w:bdr w:val="single" w:sz="8" w:space="0" w:color="auto"/>
        </w:rPr>
        <w:t>painful</w:t>
      </w:r>
      <w:r w:rsidRPr="00C62A52">
        <w:rPr>
          <w:u w:val="single"/>
        </w:rPr>
        <w:t xml:space="preserve"> recession</w:t>
      </w:r>
      <w:r w:rsidRPr="000F78B9">
        <w:rPr>
          <w:sz w:val="16"/>
        </w:rPr>
        <w:t>. Many people in the West have suffered stagnating wages for the last four decades, a trend exacerbated by the 2008 financial crisis.</w:t>
      </w:r>
    </w:p>
    <w:p w14:paraId="2B4525A8" w14:textId="77777777" w:rsidR="005E0C21" w:rsidRPr="000F78B9" w:rsidRDefault="005E0C21" w:rsidP="005E0C21">
      <w:pPr>
        <w:rPr>
          <w:sz w:val="16"/>
        </w:rPr>
      </w:pPr>
      <w:r w:rsidRPr="000F78B9">
        <w:rPr>
          <w:sz w:val="16"/>
        </w:rPr>
        <w:t>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Labour governments from 1997 to 2010 saw a significant increase in incomes for the poorest, but on average a 2% growth for all. But since the 2008 financial crisis, incomes have grown by less than 1% for all income percentiles.</w:t>
      </w:r>
    </w:p>
    <w:p w14:paraId="16C26D29" w14:textId="77777777" w:rsidR="005E0C21" w:rsidRPr="000F78B9" w:rsidRDefault="005E0C21" w:rsidP="005E0C21">
      <w:pPr>
        <w:rPr>
          <w:sz w:val="16"/>
        </w:rPr>
      </w:pPr>
      <w:r w:rsidRPr="000F78B9">
        <w:rPr>
          <w:sz w:val="16"/>
        </w:rPr>
        <w:t>In short, incomes have fallen sharply since 2008 against the cost of living. To put this in the context of GDP growth, the graph below shows average UK GDP growth rate per decade since 1950 (in blue) and pre and post the 2008 financial crisis (in orange).</w:t>
      </w:r>
    </w:p>
    <w:p w14:paraId="3BE26A2D" w14:textId="77777777" w:rsidR="005E0C21" w:rsidRPr="000F78B9" w:rsidRDefault="005E0C21" w:rsidP="005E0C21">
      <w:pPr>
        <w:rPr>
          <w:sz w:val="16"/>
        </w:rPr>
      </w:pPr>
      <w:r w:rsidRPr="000F78B9">
        <w:rPr>
          <w:sz w:val="16"/>
        </w:rPr>
        <w:t>This graph shows that GDP growth has fallen since the early 1990s, but significantly so since 2008 (the pre-2008 average was 2.8%, post-2008 it is 1.1%). Whilst correlation is not causation, when GDP growth falls, incomes fall and the cost of living increases.</w:t>
      </w:r>
    </w:p>
    <w:p w14:paraId="78102799" w14:textId="77777777" w:rsidR="005E0C21" w:rsidRPr="000F78B9" w:rsidRDefault="005E0C21" w:rsidP="005E0C21">
      <w:pPr>
        <w:rPr>
          <w:sz w:val="16"/>
        </w:rPr>
      </w:pPr>
      <w:r w:rsidRPr="000F78B9">
        <w:rPr>
          <w:sz w:val="16"/>
        </w:rPr>
        <w:t xml:space="preserve">The result? </w:t>
      </w:r>
      <w:r w:rsidRPr="00C62A52">
        <w:rPr>
          <w:highlight w:val="cyan"/>
          <w:u w:val="single"/>
        </w:rPr>
        <w:t xml:space="preserve">People </w:t>
      </w:r>
      <w:r w:rsidRPr="00C62A52">
        <w:rPr>
          <w:b/>
          <w:iCs/>
          <w:highlight w:val="cyan"/>
          <w:u w:val="single"/>
          <w:bdr w:val="single" w:sz="8" w:space="0" w:color="auto"/>
        </w:rPr>
        <w:t>vote</w:t>
      </w:r>
      <w:r w:rsidRPr="00C62A52">
        <w:rPr>
          <w:u w:val="single"/>
        </w:rPr>
        <w:t xml:space="preserve"> for politicians who promise </w:t>
      </w:r>
      <w:r w:rsidRPr="00C62A52">
        <w:rPr>
          <w:highlight w:val="cyan"/>
          <w:u w:val="single"/>
        </w:rPr>
        <w:t xml:space="preserve">to make them </w:t>
      </w:r>
      <w:r w:rsidRPr="00C62A52">
        <w:rPr>
          <w:b/>
          <w:iCs/>
          <w:highlight w:val="cyan"/>
          <w:u w:val="single"/>
          <w:bdr w:val="single" w:sz="8" w:space="0" w:color="auto"/>
        </w:rPr>
        <w:t>better off</w:t>
      </w:r>
      <w:r w:rsidRPr="00C62A52">
        <w:rPr>
          <w:u w:val="single"/>
        </w:rPr>
        <w:t>, regardless of</w:t>
      </w:r>
      <w:r w:rsidRPr="000F78B9">
        <w:rPr>
          <w:sz w:val="16"/>
        </w:rPr>
        <w:t xml:space="preserve"> the </w:t>
      </w:r>
      <w:r w:rsidRPr="00C62A52">
        <w:rPr>
          <w:b/>
          <w:iCs/>
          <w:u w:val="single"/>
          <w:bdr w:val="single" w:sz="8" w:space="0" w:color="auto"/>
        </w:rPr>
        <w:t>environmental impact</w:t>
      </w:r>
      <w:r w:rsidRPr="00C62A52">
        <w:rPr>
          <w:u w:val="single"/>
        </w:rPr>
        <w:t xml:space="preserve">. Now we have </w:t>
      </w:r>
      <w:r w:rsidRPr="00C62A52">
        <w:rPr>
          <w:b/>
          <w:iCs/>
          <w:u w:val="single"/>
          <w:bdr w:val="single" w:sz="8" w:space="0" w:color="auto"/>
        </w:rPr>
        <w:t>Trump</w:t>
      </w:r>
      <w:r w:rsidRPr="00C62A52">
        <w:rPr>
          <w:u w:val="single"/>
        </w:rPr>
        <w:t xml:space="preserve"> and the </w:t>
      </w:r>
      <w:r w:rsidRPr="00C62A52">
        <w:rPr>
          <w:b/>
          <w:iCs/>
          <w:u w:val="single"/>
          <w:bdr w:val="single" w:sz="8" w:space="0" w:color="auto"/>
        </w:rPr>
        <w:t xml:space="preserve">march of the </w:t>
      </w:r>
      <w:r w:rsidRPr="00C62A52">
        <w:rPr>
          <w:b/>
          <w:iCs/>
          <w:highlight w:val="cyan"/>
          <w:u w:val="single"/>
          <w:bdr w:val="single" w:sz="8" w:space="0" w:color="auto"/>
        </w:rPr>
        <w:t>populists</w:t>
      </w:r>
      <w:r w:rsidRPr="00C62A52">
        <w:rPr>
          <w:u w:val="single"/>
        </w:rPr>
        <w:t>, and even when centre-left governments</w:t>
      </w:r>
      <w:r w:rsidRPr="000F78B9">
        <w:rPr>
          <w:sz w:val="16"/>
        </w:rPr>
        <w:t xml:space="preserve"> like the UK Labour Party </w:t>
      </w:r>
      <w:r w:rsidRPr="00C62A52">
        <w:rPr>
          <w:u w:val="single"/>
        </w:rPr>
        <w:t>win</w:t>
      </w:r>
      <w:r w:rsidRPr="000F78B9">
        <w:rPr>
          <w:sz w:val="16"/>
        </w:rPr>
        <w:t xml:space="preserve"> power, </w:t>
      </w:r>
      <w:r w:rsidRPr="00C62A52">
        <w:rPr>
          <w:u w:val="single"/>
        </w:rPr>
        <w:t>they</w:t>
      </w:r>
      <w:r w:rsidRPr="000F78B9">
        <w:rPr>
          <w:sz w:val="16"/>
        </w:rPr>
        <w:t xml:space="preserve"> feel they </w:t>
      </w:r>
      <w:r w:rsidRPr="00C62A52">
        <w:rPr>
          <w:u w:val="single"/>
        </w:rPr>
        <w:t xml:space="preserve">have </w:t>
      </w:r>
      <w:r w:rsidRPr="00C62A52">
        <w:rPr>
          <w:b/>
          <w:iCs/>
          <w:u w:val="single"/>
          <w:bdr w:val="single" w:sz="8" w:space="0" w:color="auto"/>
        </w:rPr>
        <w:t>no choice</w:t>
      </w:r>
      <w:r w:rsidRPr="00C62A52">
        <w:rPr>
          <w:u w:val="single"/>
        </w:rPr>
        <w:t xml:space="preserve"> but to </w:t>
      </w:r>
      <w:r w:rsidRPr="00C62A52">
        <w:rPr>
          <w:highlight w:val="cyan"/>
          <w:u w:val="single"/>
        </w:rPr>
        <w:t xml:space="preserve">pivot towards </w:t>
      </w:r>
      <w:r w:rsidRPr="00C62A52">
        <w:rPr>
          <w:b/>
          <w:iCs/>
          <w:highlight w:val="cyan"/>
          <w:u w:val="single"/>
          <w:bdr w:val="single" w:sz="8" w:space="0" w:color="auto"/>
        </w:rPr>
        <w:t>growth</w:t>
      </w:r>
      <w:r w:rsidRPr="00C62A52">
        <w:rPr>
          <w:b/>
          <w:iCs/>
          <w:u w:val="single"/>
          <w:bdr w:val="single" w:sz="8" w:space="0" w:color="auto"/>
        </w:rPr>
        <w:t xml:space="preserve"> at all costs</w:t>
      </w:r>
      <w:r w:rsidRPr="000F78B9">
        <w:rPr>
          <w:sz w:val="16"/>
        </w:rPr>
        <w:t xml:space="preserve"> to try to remain there.</w:t>
      </w:r>
    </w:p>
    <w:p w14:paraId="1ECBFDF6" w14:textId="77777777" w:rsidR="005E0C21" w:rsidRPr="000F78B9" w:rsidRDefault="005E0C21" w:rsidP="005E0C21">
      <w:pPr>
        <w:rPr>
          <w:sz w:val="16"/>
        </w:rPr>
      </w:pPr>
      <w:r w:rsidRPr="000F78B9">
        <w:rPr>
          <w:sz w:val="16"/>
        </w:rPr>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12DA9711" w14:textId="77777777" w:rsidR="005E0C21" w:rsidRPr="000F78B9" w:rsidRDefault="005E0C21" w:rsidP="005E0C21">
      <w:pPr>
        <w:rPr>
          <w:sz w:val="16"/>
        </w:rPr>
      </w:pPr>
      <w:r w:rsidRPr="00C62A52">
        <w:rPr>
          <w:u w:val="single"/>
        </w:rPr>
        <w:t>Unless</w:t>
      </w:r>
      <w:r w:rsidRPr="000F78B9">
        <w:rPr>
          <w:sz w:val="16"/>
        </w:rPr>
        <w:t xml:space="preserve"> the </w:t>
      </w:r>
      <w:r w:rsidRPr="00C62A52">
        <w:rPr>
          <w:u w:val="single"/>
        </w:rPr>
        <w:t>degrowth</w:t>
      </w:r>
      <w:r w:rsidRPr="000F78B9">
        <w:rPr>
          <w:sz w:val="16"/>
        </w:rPr>
        <w:t xml:space="preserve"> movement </w:t>
      </w:r>
      <w:r w:rsidRPr="00C62A52">
        <w:rPr>
          <w:u w:val="single"/>
        </w:rPr>
        <w:t xml:space="preserve">can </w:t>
      </w:r>
      <w:r w:rsidRPr="00C62A52">
        <w:rPr>
          <w:b/>
          <w:iCs/>
          <w:u w:val="single"/>
          <w:bdr w:val="single" w:sz="8" w:space="0" w:color="auto"/>
        </w:rPr>
        <w:t>convince</w:t>
      </w:r>
      <w:r w:rsidRPr="00C62A52">
        <w:rPr>
          <w:u w:val="single"/>
        </w:rPr>
        <w:t xml:space="preserve"> people</w:t>
      </w:r>
      <w:r w:rsidRPr="000F78B9">
        <w:rPr>
          <w:sz w:val="16"/>
        </w:rPr>
        <w:t xml:space="preserve"> who have already seen their living standards fall since 2008 that </w:t>
      </w:r>
      <w:r w:rsidRPr="00C62A52">
        <w:rPr>
          <w:u w:val="single"/>
        </w:rPr>
        <w:t xml:space="preserve">their lives will be </w:t>
      </w:r>
      <w:r w:rsidRPr="00C62A52">
        <w:rPr>
          <w:b/>
          <w:iCs/>
          <w:u w:val="single"/>
          <w:bdr w:val="single" w:sz="8" w:space="0" w:color="auto"/>
        </w:rPr>
        <w:t>better</w:t>
      </w:r>
      <w:r w:rsidRPr="000F78B9">
        <w:rPr>
          <w:sz w:val="16"/>
        </w:rPr>
        <w:t xml:space="preserve"> than they are now, after so much economic pain, </w:t>
      </w:r>
      <w:r w:rsidRPr="00C62A52">
        <w:rPr>
          <w:u w:val="single"/>
        </w:rPr>
        <w:t xml:space="preserve">I struggle to see how it will be </w:t>
      </w:r>
      <w:r w:rsidRPr="00C62A52">
        <w:rPr>
          <w:b/>
          <w:iCs/>
          <w:u w:val="single"/>
          <w:bdr w:val="single" w:sz="8" w:space="0" w:color="auto"/>
        </w:rPr>
        <w:t>adopted at scale</w:t>
      </w:r>
      <w:r w:rsidRPr="000F78B9">
        <w:rPr>
          <w:sz w:val="16"/>
        </w:rPr>
        <w:t>.</w:t>
      </w:r>
    </w:p>
    <w:p w14:paraId="66E232B4" w14:textId="77777777" w:rsidR="005E0C21" w:rsidRPr="000F78B9" w:rsidRDefault="005E0C21" w:rsidP="005E0C21">
      <w:pPr>
        <w:rPr>
          <w:sz w:val="16"/>
        </w:rPr>
      </w:pPr>
      <w:r w:rsidRPr="000F78B9">
        <w:rPr>
          <w:sz w:val="16"/>
        </w:rPr>
        <w:t xml:space="preserve">There’s also evidence that </w:t>
      </w:r>
      <w:r w:rsidRPr="00C62A52">
        <w:rPr>
          <w:highlight w:val="cyan"/>
          <w:u w:val="single"/>
        </w:rPr>
        <w:t>progress</w:t>
      </w:r>
      <w:r w:rsidRPr="00C62A52">
        <w:rPr>
          <w:u w:val="single"/>
        </w:rPr>
        <w:t xml:space="preserve"> on </w:t>
      </w:r>
      <w:r w:rsidRPr="00C62A52">
        <w:rPr>
          <w:b/>
          <w:iCs/>
          <w:u w:val="single"/>
          <w:bdr w:val="single" w:sz="8" w:space="0" w:color="auto"/>
        </w:rPr>
        <w:t>climate change</w:t>
      </w:r>
      <w:r w:rsidRPr="000F78B9">
        <w:rPr>
          <w:sz w:val="16"/>
        </w:rPr>
        <w:t xml:space="preserve"> in general </w:t>
      </w:r>
      <w:r w:rsidRPr="00C62A52">
        <w:rPr>
          <w:highlight w:val="cyan"/>
          <w:u w:val="single"/>
        </w:rPr>
        <w:t xml:space="preserve">stalls when people feel </w:t>
      </w:r>
      <w:r w:rsidRPr="00C62A52">
        <w:rPr>
          <w:b/>
          <w:iCs/>
          <w:highlight w:val="cyan"/>
          <w:u w:val="single"/>
          <w:bdr w:val="single" w:sz="8" w:space="0" w:color="auto"/>
        </w:rPr>
        <w:t>worse</w:t>
      </w:r>
      <w:r w:rsidRPr="00C62A52">
        <w:rPr>
          <w:b/>
          <w:iCs/>
          <w:u w:val="single"/>
          <w:bdr w:val="single" w:sz="8" w:space="0" w:color="auto"/>
        </w:rPr>
        <w:t xml:space="preserve"> off</w:t>
      </w:r>
      <w:r w:rsidRPr="00C62A52">
        <w:rPr>
          <w:u w:val="single"/>
        </w:rPr>
        <w:t>. A</w:t>
      </w:r>
      <w:r w:rsidRPr="000F78B9">
        <w:rPr>
          <w:sz w:val="16"/>
        </w:rPr>
        <w:t xml:space="preserve"> fascinating </w:t>
      </w:r>
      <w:r w:rsidRPr="00C62A52">
        <w:rPr>
          <w:u w:val="single"/>
        </w:rPr>
        <w:t>study</w:t>
      </w:r>
      <w:r w:rsidRPr="000F78B9">
        <w:rPr>
          <w:sz w:val="16"/>
        </w:rPr>
        <w:t xml:space="preserve"> by Eskander et al., </w:t>
      </w:r>
      <w:r w:rsidRPr="00C62A52">
        <w:rPr>
          <w:u w:val="single"/>
        </w:rPr>
        <w:t xml:space="preserve">analysed </w:t>
      </w:r>
      <w:r w:rsidRPr="00C62A52">
        <w:rPr>
          <w:b/>
          <w:iCs/>
          <w:u w:val="single"/>
          <w:bdr w:val="single" w:sz="8" w:space="0" w:color="auto"/>
        </w:rPr>
        <w:t>patterns</w:t>
      </w:r>
      <w:r w:rsidRPr="000F78B9">
        <w:rPr>
          <w:sz w:val="16"/>
        </w:rPr>
        <w:t xml:space="preserve"> in the number of new climate laws passed over the last 30 years. One of the most interesting findings was the relationship between passing climate legislation and the business cycle. </w:t>
      </w:r>
      <w:r w:rsidRPr="00C62A52">
        <w:rPr>
          <w:u w:val="single"/>
        </w:rPr>
        <w:t xml:space="preserve">As the economy </w:t>
      </w:r>
      <w:r w:rsidRPr="00C62A52">
        <w:rPr>
          <w:b/>
          <w:iCs/>
          <w:u w:val="single"/>
          <w:bdr w:val="single" w:sz="8" w:space="0" w:color="auto"/>
        </w:rPr>
        <w:t>worsens</w:t>
      </w:r>
      <w:r w:rsidRPr="000F78B9">
        <w:rPr>
          <w:sz w:val="16"/>
        </w:rPr>
        <w:t xml:space="preserve"> and the population feels the economic squeeze, </w:t>
      </w:r>
      <w:r w:rsidRPr="00C62A52">
        <w:rPr>
          <w:highlight w:val="cyan"/>
          <w:u w:val="single"/>
        </w:rPr>
        <w:t>the number of</w:t>
      </w:r>
      <w:r w:rsidRPr="00C62A52">
        <w:rPr>
          <w:u w:val="single"/>
        </w:rPr>
        <w:t xml:space="preserve"> new </w:t>
      </w:r>
      <w:r w:rsidRPr="00C62A52">
        <w:rPr>
          <w:b/>
          <w:iCs/>
          <w:u w:val="single"/>
          <w:bdr w:val="single" w:sz="8" w:space="0" w:color="auto"/>
        </w:rPr>
        <w:t xml:space="preserve">climate </w:t>
      </w:r>
      <w:r w:rsidRPr="00C62A52">
        <w:rPr>
          <w:b/>
          <w:iCs/>
          <w:highlight w:val="cyan"/>
          <w:u w:val="single"/>
          <w:bdr w:val="single" w:sz="8" w:space="0" w:color="auto"/>
        </w:rPr>
        <w:t>laws</w:t>
      </w:r>
      <w:r w:rsidRPr="000F78B9">
        <w:rPr>
          <w:sz w:val="16"/>
        </w:rPr>
        <w:t xml:space="preserve"> passed </w:t>
      </w:r>
      <w:r w:rsidRPr="00C62A52">
        <w:rPr>
          <w:highlight w:val="cyan"/>
          <w:u w:val="single"/>
        </w:rPr>
        <w:t>falls</w:t>
      </w:r>
      <w:r w:rsidRPr="000F78B9">
        <w:rPr>
          <w:sz w:val="16"/>
        </w:rPr>
        <w:t>. This is shown in the graph below:</w:t>
      </w:r>
    </w:p>
    <w:p w14:paraId="0EC000D4" w14:textId="77777777" w:rsidR="005E0C21" w:rsidRPr="000F78B9" w:rsidRDefault="005E0C21" w:rsidP="005E0C21">
      <w:pPr>
        <w:rPr>
          <w:sz w:val="16"/>
        </w:rPr>
      </w:pPr>
      <w:r w:rsidRPr="000F78B9">
        <w:rPr>
          <w:sz w:val="16"/>
        </w:rPr>
        <w:t xml:space="preserve">For both the developed and developing world, the story is the same. Climate action stalls when economic growth stalls. This is because </w:t>
      </w:r>
      <w:r w:rsidRPr="00C62A52">
        <w:rPr>
          <w:highlight w:val="cyan"/>
          <w:u w:val="single"/>
        </w:rPr>
        <w:t>people focus on</w:t>
      </w:r>
      <w:r w:rsidRPr="00C62A52">
        <w:rPr>
          <w:u w:val="single"/>
        </w:rPr>
        <w:t xml:space="preserve"> their </w:t>
      </w:r>
      <w:r w:rsidRPr="00C62A52">
        <w:rPr>
          <w:b/>
          <w:iCs/>
          <w:u w:val="single"/>
          <w:bdr w:val="single" w:sz="8" w:space="0" w:color="auto"/>
        </w:rPr>
        <w:t xml:space="preserve">immediate </w:t>
      </w:r>
      <w:r w:rsidRPr="00C62A52">
        <w:rPr>
          <w:b/>
          <w:iCs/>
          <w:highlight w:val="cyan"/>
          <w:u w:val="single"/>
          <w:bdr w:val="single" w:sz="8" w:space="0" w:color="auto"/>
        </w:rPr>
        <w:t>needs</w:t>
      </w:r>
      <w:r w:rsidRPr="00C62A52">
        <w:rPr>
          <w:highlight w:val="cyan"/>
          <w:u w:val="single"/>
        </w:rPr>
        <w:t xml:space="preserve"> and </w:t>
      </w:r>
      <w:r w:rsidRPr="00C62A52">
        <w:rPr>
          <w:b/>
          <w:iCs/>
          <w:highlight w:val="cyan"/>
          <w:u w:val="single"/>
          <w:bdr w:val="single" w:sz="8" w:space="0" w:color="auto"/>
        </w:rPr>
        <w:t>baulk</w:t>
      </w:r>
      <w:r w:rsidRPr="00C62A52">
        <w:rPr>
          <w:highlight w:val="cyan"/>
          <w:u w:val="single"/>
        </w:rPr>
        <w:t xml:space="preserve"> at having to pay</w:t>
      </w:r>
      <w:r w:rsidRPr="00C62A52">
        <w:rPr>
          <w:u w:val="single"/>
        </w:rPr>
        <w:t xml:space="preserve"> more </w:t>
      </w:r>
      <w:r w:rsidRPr="00C62A52">
        <w:rPr>
          <w:highlight w:val="cyan"/>
          <w:u w:val="single"/>
        </w:rPr>
        <w:t xml:space="preserve">for the </w:t>
      </w:r>
      <w:r w:rsidRPr="00C62A52">
        <w:rPr>
          <w:b/>
          <w:iCs/>
          <w:u w:val="single"/>
          <w:bdr w:val="single" w:sz="8" w:space="0" w:color="auto"/>
        </w:rPr>
        <w:t xml:space="preserve">energy </w:t>
      </w:r>
      <w:r w:rsidRPr="00C62A52">
        <w:rPr>
          <w:b/>
          <w:iCs/>
          <w:highlight w:val="cyan"/>
          <w:u w:val="single"/>
          <w:bdr w:val="single" w:sz="8" w:space="0" w:color="auto"/>
        </w:rPr>
        <w:t>transition</w:t>
      </w:r>
      <w:r w:rsidRPr="000F78B9">
        <w:rPr>
          <w:sz w:val="16"/>
        </w:rPr>
        <w:t>. And if you need any more evidence, the graph below from YouGov shows the percentage of people in the UK who think health, the economy and the environment are the most important issues facing the country.</w:t>
      </w:r>
    </w:p>
    <w:p w14:paraId="76EC8BE5" w14:textId="77777777" w:rsidR="005E0C21" w:rsidRPr="000F78B9" w:rsidRDefault="005E0C21" w:rsidP="005E0C21">
      <w:pPr>
        <w:rPr>
          <w:sz w:val="16"/>
        </w:rPr>
      </w:pPr>
      <w:r w:rsidRPr="00C62A52">
        <w:rPr>
          <w:b/>
          <w:iCs/>
          <w:u w:val="single"/>
          <w:bdr w:val="single" w:sz="8" w:space="0" w:color="auto"/>
        </w:rPr>
        <w:t xml:space="preserve">Only </w:t>
      </w:r>
      <w:r w:rsidRPr="00C62A52">
        <w:rPr>
          <w:b/>
          <w:iCs/>
          <w:highlight w:val="cyan"/>
          <w:u w:val="single"/>
          <w:bdr w:val="single" w:sz="8" w:space="0" w:color="auto"/>
        </w:rPr>
        <w:t>18%</w:t>
      </w:r>
      <w:r w:rsidRPr="000F78B9">
        <w:rPr>
          <w:sz w:val="16"/>
        </w:rPr>
        <w:t xml:space="preserve"> of the population </w:t>
      </w:r>
      <w:r w:rsidRPr="00C62A52">
        <w:rPr>
          <w:highlight w:val="cyan"/>
          <w:u w:val="single"/>
        </w:rPr>
        <w:t>think the environment is</w:t>
      </w:r>
      <w:r w:rsidRPr="00C62A52">
        <w:rPr>
          <w:u w:val="single"/>
        </w:rPr>
        <w:t xml:space="preserve"> the </w:t>
      </w:r>
      <w:r w:rsidRPr="00C62A52">
        <w:rPr>
          <w:b/>
          <w:iCs/>
          <w:u w:val="single"/>
          <w:bdr w:val="single" w:sz="8" w:space="0" w:color="auto"/>
        </w:rPr>
        <w:t xml:space="preserve">most </w:t>
      </w:r>
      <w:r w:rsidRPr="00C62A52">
        <w:rPr>
          <w:b/>
          <w:iCs/>
          <w:highlight w:val="cyan"/>
          <w:u w:val="single"/>
          <w:bdr w:val="single" w:sz="8" w:space="0" w:color="auto"/>
        </w:rPr>
        <w:t>important</w:t>
      </w:r>
      <w:r w:rsidRPr="000F78B9">
        <w:rPr>
          <w:sz w:val="16"/>
        </w:rPr>
        <w:t xml:space="preserve"> issue, </w:t>
      </w:r>
      <w:r w:rsidRPr="00C62A52">
        <w:rPr>
          <w:u w:val="single"/>
        </w:rPr>
        <w:t xml:space="preserve">compared to </w:t>
      </w:r>
      <w:r w:rsidRPr="00C62A52">
        <w:rPr>
          <w:b/>
          <w:iCs/>
          <w:u w:val="single"/>
          <w:bdr w:val="single" w:sz="8" w:space="0" w:color="auto"/>
        </w:rPr>
        <w:t>55%</w:t>
      </w:r>
      <w:r w:rsidRPr="00C62A52">
        <w:rPr>
          <w:u w:val="single"/>
        </w:rPr>
        <w:t xml:space="preserve"> who think the economy is</w:t>
      </w:r>
      <w:r w:rsidRPr="000F78B9">
        <w:rPr>
          <w:sz w:val="16"/>
        </w:rPr>
        <w:t xml:space="preserve">. Unless those numbers change, </w:t>
      </w:r>
      <w:r w:rsidRPr="00C62A52">
        <w:rPr>
          <w:u w:val="single"/>
        </w:rPr>
        <w:t xml:space="preserve">degrowth will be a </w:t>
      </w:r>
      <w:r w:rsidRPr="00C62A52">
        <w:rPr>
          <w:b/>
          <w:iCs/>
          <w:u w:val="single"/>
          <w:bdr w:val="single" w:sz="8" w:space="0" w:color="auto"/>
        </w:rPr>
        <w:t>political non-starter</w:t>
      </w:r>
      <w:r w:rsidRPr="000F78B9">
        <w:rPr>
          <w:sz w:val="16"/>
        </w:rPr>
        <w:t>.</w:t>
      </w:r>
    </w:p>
    <w:p w14:paraId="6BBFC9F3" w14:textId="77777777" w:rsidR="005E0C21" w:rsidRPr="000F78B9" w:rsidRDefault="005E0C21" w:rsidP="005E0C21">
      <w:pPr>
        <w:rPr>
          <w:sz w:val="16"/>
        </w:rPr>
      </w:pPr>
      <w:r w:rsidRPr="000F78B9">
        <w:rPr>
          <w:sz w:val="16"/>
        </w:rPr>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37B34F90" w14:textId="77777777" w:rsidR="005E0C21" w:rsidRPr="000F78B9" w:rsidRDefault="005E0C21" w:rsidP="005E0C21">
      <w:pPr>
        <w:rPr>
          <w:sz w:val="16"/>
        </w:rPr>
      </w:pPr>
      <w:r w:rsidRPr="000F78B9">
        <w:rPr>
          <w:sz w:val="16"/>
        </w:rPr>
        <w:t xml:space="preserve">However, the global population is still increasing and is due to peak at the end of the century. India, sub-Saharan Africa and parts of Asia are driving the majority of the population increase. The inconvenient reality is these areas will become increasingly uninhabitable </w:t>
      </w:r>
      <w:r w:rsidRPr="00C62A52">
        <w:rPr>
          <w:u w:val="single"/>
        </w:rPr>
        <w:t xml:space="preserve">due to </w:t>
      </w:r>
      <w:r w:rsidRPr="00C62A52">
        <w:rPr>
          <w:b/>
          <w:iCs/>
          <w:u w:val="single"/>
          <w:bdr w:val="single" w:sz="8" w:space="0" w:color="auto"/>
        </w:rPr>
        <w:t>climate change</w:t>
      </w:r>
      <w:r w:rsidRPr="000F78B9">
        <w:rPr>
          <w:sz w:val="16"/>
        </w:rPr>
        <w:t xml:space="preserve">. This means </w:t>
      </w:r>
      <w:r w:rsidRPr="00C62A52">
        <w:rPr>
          <w:u w:val="single"/>
        </w:rPr>
        <w:t xml:space="preserve">we can expect </w:t>
      </w:r>
      <w:r w:rsidRPr="00C62A52">
        <w:rPr>
          <w:b/>
          <w:iCs/>
          <w:u w:val="single"/>
          <w:bdr w:val="single" w:sz="8" w:space="0" w:color="auto"/>
        </w:rPr>
        <w:t>high levels</w:t>
      </w:r>
      <w:r w:rsidRPr="00C62A52">
        <w:rPr>
          <w:u w:val="single"/>
        </w:rPr>
        <w:t xml:space="preserve"> of migration</w:t>
      </w:r>
      <w:r w:rsidRPr="000F78B9">
        <w:rPr>
          <w:sz w:val="16"/>
        </w:rPr>
        <w:t xml:space="preserve"> from these regions to countries in the Global North. As we are seeing in the populist pushback and the policies of Donald Trump, </w:t>
      </w:r>
      <w:r w:rsidRPr="00C62A52">
        <w:rPr>
          <w:u w:val="single"/>
        </w:rPr>
        <w:t>there is</w:t>
      </w:r>
      <w:r w:rsidRPr="000F78B9">
        <w:rPr>
          <w:sz w:val="16"/>
        </w:rPr>
        <w:t xml:space="preserve"> already a </w:t>
      </w:r>
      <w:r w:rsidRPr="00C62A52">
        <w:rPr>
          <w:b/>
          <w:iCs/>
          <w:u w:val="single"/>
          <w:bdr w:val="single" w:sz="8" w:space="0" w:color="auto"/>
        </w:rPr>
        <w:t>large backlash</w:t>
      </w:r>
      <w:r w:rsidRPr="00C62A52">
        <w:rPr>
          <w:u w:val="single"/>
        </w:rPr>
        <w:t xml:space="preserve"> against immigration</w:t>
      </w:r>
      <w:r w:rsidRPr="000F78B9">
        <w:rPr>
          <w:sz w:val="16"/>
        </w:rPr>
        <w:t xml:space="preserve">, partly </w:t>
      </w:r>
      <w:r w:rsidRPr="00C62A52">
        <w:rPr>
          <w:u w:val="single"/>
        </w:rPr>
        <w:t>due to</w:t>
      </w:r>
      <w:r w:rsidRPr="000F78B9">
        <w:rPr>
          <w:sz w:val="16"/>
        </w:rPr>
        <w:t xml:space="preserve"> stagnating wages and the </w:t>
      </w:r>
      <w:r w:rsidRPr="00C62A52">
        <w:rPr>
          <w:b/>
          <w:iCs/>
          <w:u w:val="single"/>
          <w:bdr w:val="single" w:sz="8" w:space="0" w:color="auto"/>
        </w:rPr>
        <w:t>fear</w:t>
      </w:r>
      <w:r w:rsidRPr="000F78B9">
        <w:rPr>
          <w:sz w:val="16"/>
        </w:rPr>
        <w:t xml:space="preserve"> that </w:t>
      </w:r>
      <w:r w:rsidRPr="00C62A52">
        <w:rPr>
          <w:u w:val="single"/>
        </w:rPr>
        <w:t xml:space="preserve">more immigration will make the situation </w:t>
      </w:r>
      <w:r w:rsidRPr="00C62A52">
        <w:rPr>
          <w:b/>
          <w:iCs/>
          <w:u w:val="single"/>
          <w:bdr w:val="single" w:sz="8" w:space="0" w:color="auto"/>
        </w:rPr>
        <w:t>worse</w:t>
      </w:r>
      <w:r w:rsidRPr="00C62A52">
        <w:rPr>
          <w:u w:val="single"/>
        </w:rPr>
        <w:t>. To cope</w:t>
      </w:r>
      <w:r w:rsidRPr="000F78B9">
        <w:rPr>
          <w:sz w:val="16"/>
        </w:rPr>
        <w:t xml:space="preserve"> with the elevated levels of climate-induced migration to come, </w:t>
      </w:r>
      <w:r w:rsidRPr="00C62A52">
        <w:rPr>
          <w:b/>
          <w:iCs/>
          <w:u w:val="single"/>
          <w:bdr w:val="single" w:sz="8" w:space="0" w:color="auto"/>
        </w:rPr>
        <w:t>more</w:t>
      </w:r>
      <w:r w:rsidRPr="00C62A52">
        <w:rPr>
          <w:u w:val="single"/>
        </w:rPr>
        <w:t xml:space="preserve"> growth and investment</w:t>
      </w:r>
      <w:r w:rsidRPr="000F78B9">
        <w:rPr>
          <w:sz w:val="16"/>
        </w:rPr>
        <w:t xml:space="preserve">, not less, </w:t>
      </w:r>
      <w:r w:rsidRPr="00C62A52">
        <w:rPr>
          <w:u w:val="single"/>
        </w:rPr>
        <w:t>are needed to</w:t>
      </w:r>
      <w:r w:rsidRPr="000F78B9">
        <w:rPr>
          <w:sz w:val="16"/>
        </w:rPr>
        <w:t xml:space="preserve"> expand housing and public services and to increase the number of jobs to </w:t>
      </w:r>
      <w:r w:rsidRPr="00C62A52">
        <w:rPr>
          <w:u w:val="single"/>
        </w:rPr>
        <w:t xml:space="preserve">support </w:t>
      </w:r>
      <w:r w:rsidRPr="00C62A52">
        <w:rPr>
          <w:b/>
          <w:iCs/>
          <w:u w:val="single"/>
          <w:bdr w:val="single" w:sz="8" w:space="0" w:color="auto"/>
        </w:rPr>
        <w:t>larger populations</w:t>
      </w:r>
      <w:r w:rsidRPr="000F78B9">
        <w:rPr>
          <w:sz w:val="16"/>
        </w:rPr>
        <w:t>.</w:t>
      </w:r>
    </w:p>
    <w:p w14:paraId="75000A85" w14:textId="77777777" w:rsidR="005E0C21" w:rsidRPr="000F78B9" w:rsidRDefault="005E0C21" w:rsidP="005E0C21">
      <w:pPr>
        <w:rPr>
          <w:sz w:val="16"/>
        </w:rPr>
      </w:pPr>
      <w:r w:rsidRPr="000F78B9">
        <w:rPr>
          <w:sz w:val="16"/>
        </w:rPr>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1DA08DE6" w14:textId="77777777" w:rsidR="005E0C21" w:rsidRPr="000F78B9" w:rsidRDefault="005E0C21" w:rsidP="005E0C21">
      <w:pPr>
        <w:rPr>
          <w:sz w:val="16"/>
        </w:rPr>
      </w:pPr>
      <w:r w:rsidRPr="000F78B9">
        <w:rPr>
          <w:sz w:val="16"/>
        </w:rPr>
        <w:t>But is that still the case?</w:t>
      </w:r>
    </w:p>
    <w:p w14:paraId="33707484" w14:textId="77777777" w:rsidR="005E0C21" w:rsidRPr="000F78B9" w:rsidRDefault="005E0C21" w:rsidP="005E0C21">
      <w:pPr>
        <w:rPr>
          <w:sz w:val="16"/>
        </w:rPr>
      </w:pPr>
      <w:r w:rsidRPr="00C62A52">
        <w:rPr>
          <w:highlight w:val="cyan"/>
          <w:u w:val="single"/>
        </w:rPr>
        <w:t xml:space="preserve">Since </w:t>
      </w:r>
      <w:r w:rsidRPr="00C62A52">
        <w:rPr>
          <w:b/>
          <w:iCs/>
          <w:highlight w:val="cyan"/>
          <w:u w:val="single"/>
          <w:bdr w:val="single" w:sz="8" w:space="0" w:color="auto"/>
        </w:rPr>
        <w:t>2015</w:t>
      </w:r>
      <w:r w:rsidRPr="000F78B9">
        <w:rPr>
          <w:sz w:val="16"/>
        </w:rPr>
        <w:t xml:space="preserve">, there is evidence that </w:t>
      </w:r>
      <w:r w:rsidRPr="00C62A52">
        <w:rPr>
          <w:b/>
          <w:iCs/>
          <w:highlight w:val="cyan"/>
          <w:u w:val="single"/>
          <w:bdr w:val="single" w:sz="8" w:space="0" w:color="auto"/>
        </w:rPr>
        <w:t>growth</w:t>
      </w:r>
      <w:r w:rsidRPr="00C62A52">
        <w:rPr>
          <w:b/>
          <w:iCs/>
          <w:u w:val="single"/>
          <w:bdr w:val="single" w:sz="8" w:space="0" w:color="auto"/>
        </w:rPr>
        <w:t xml:space="preserve"> in CO2 emissions</w:t>
      </w:r>
      <w:r w:rsidRPr="00C62A52">
        <w:rPr>
          <w:highlight w:val="cyan"/>
          <w:u w:val="single"/>
        </w:rPr>
        <w:t xml:space="preserve"> has begun </w:t>
      </w:r>
      <w:r w:rsidRPr="00C62A52">
        <w:rPr>
          <w:b/>
          <w:iCs/>
          <w:highlight w:val="cyan"/>
          <w:u w:val="single"/>
          <w:bdr w:val="single" w:sz="8" w:space="0" w:color="auto"/>
        </w:rPr>
        <w:t>decoupling</w:t>
      </w:r>
      <w:r w:rsidRPr="00C62A52">
        <w:rPr>
          <w:u w:val="single"/>
        </w:rPr>
        <w:t xml:space="preserve"> from economic growth, </w:t>
      </w:r>
      <w:r w:rsidRPr="00C62A52">
        <w:rPr>
          <w:highlight w:val="cyan"/>
          <w:u w:val="single"/>
        </w:rPr>
        <w:t xml:space="preserve">with the trend </w:t>
      </w:r>
      <w:r w:rsidRPr="00C62A52">
        <w:rPr>
          <w:b/>
          <w:iCs/>
          <w:highlight w:val="cyan"/>
          <w:u w:val="single"/>
          <w:bdr w:val="single" w:sz="8" w:space="0" w:color="auto"/>
        </w:rPr>
        <w:t>accelerating</w:t>
      </w:r>
      <w:r w:rsidRPr="000F78B9">
        <w:rPr>
          <w:sz w:val="16"/>
        </w:rPr>
        <w:t xml:space="preserve">. This has profound implications for the central pillar of degrowth. Suppose economic </w:t>
      </w:r>
      <w:r w:rsidRPr="00C62A52">
        <w:rPr>
          <w:u w:val="single"/>
        </w:rPr>
        <w:t>growth can become</w:t>
      </w:r>
      <w:r w:rsidRPr="000F78B9">
        <w:rPr>
          <w:sz w:val="16"/>
        </w:rPr>
        <w:t xml:space="preserve"> mostly if not </w:t>
      </w:r>
      <w:r w:rsidRPr="00C62A52">
        <w:rPr>
          <w:b/>
          <w:iCs/>
          <w:u w:val="single"/>
          <w:bdr w:val="single" w:sz="8" w:space="0" w:color="auto"/>
        </w:rPr>
        <w:t>entirely</w:t>
      </w:r>
      <w:r w:rsidRPr="00C62A52">
        <w:rPr>
          <w:u w:val="single"/>
        </w:rPr>
        <w:t>, detached from CO2 emissions</w:t>
      </w:r>
      <w:r w:rsidRPr="000F78B9">
        <w:rPr>
          <w:sz w:val="16"/>
        </w:rPr>
        <w:t>. In that case, it should be possible to grow the economy without further damaging the planet (obviously CO2 emissions are not the only cause of environmental damage, such as habitat destruction and biodiversity loss).</w:t>
      </w:r>
    </w:p>
    <w:p w14:paraId="7C32BC20" w14:textId="77777777" w:rsidR="005E0C21" w:rsidRPr="000F78B9" w:rsidRDefault="005E0C21" w:rsidP="005E0C21">
      <w:pPr>
        <w:rPr>
          <w:sz w:val="16"/>
        </w:rPr>
      </w:pPr>
      <w:r w:rsidRPr="000F78B9">
        <w:rPr>
          <w:sz w:val="16"/>
        </w:rPr>
        <w:t>But how can this be the case when global emissions reached record highs in 2024? The answer emerges when we drill down into the data.</w:t>
      </w:r>
    </w:p>
    <w:p w14:paraId="4167FF1A" w14:textId="77777777" w:rsidR="005E0C21" w:rsidRPr="000F78B9" w:rsidRDefault="005E0C21" w:rsidP="005E0C21">
      <w:pPr>
        <w:rPr>
          <w:sz w:val="16"/>
        </w:rPr>
      </w:pPr>
      <w:r w:rsidRPr="000F78B9">
        <w:rPr>
          <w:sz w:val="16"/>
        </w:rPr>
        <w:t xml:space="preserve">A paper published in Nature by Freire-González et al., 2024, shows that </w:t>
      </w:r>
      <w:r w:rsidRPr="00C62A52">
        <w:rPr>
          <w:b/>
          <w:iCs/>
          <w:u w:val="single"/>
          <w:bdr w:val="single" w:sz="8" w:space="0" w:color="auto"/>
        </w:rPr>
        <w:t>richer</w:t>
      </w:r>
      <w:r w:rsidRPr="000F78B9">
        <w:rPr>
          <w:sz w:val="16"/>
        </w:rPr>
        <w:t xml:space="preserve">, more developed </w:t>
      </w:r>
      <w:r w:rsidRPr="00C62A52">
        <w:rPr>
          <w:u w:val="single"/>
        </w:rPr>
        <w:t xml:space="preserve">countries have </w:t>
      </w:r>
      <w:r w:rsidRPr="00C62A52">
        <w:rPr>
          <w:b/>
          <w:iCs/>
          <w:u w:val="single"/>
          <w:bdr w:val="single" w:sz="8" w:space="0" w:color="auto"/>
        </w:rPr>
        <w:t>mostly decoupled</w:t>
      </w:r>
      <w:r w:rsidRPr="000F78B9">
        <w:rPr>
          <w:sz w:val="16"/>
        </w:rPr>
        <w:t xml:space="preserve"> their GDP growth from their emissions (</w:t>
      </w:r>
      <w:r w:rsidRPr="00C62A52">
        <w:rPr>
          <w:b/>
          <w:iCs/>
          <w:highlight w:val="cyan"/>
          <w:u w:val="single"/>
          <w:bdr w:val="single" w:sz="8" w:space="0" w:color="auto"/>
        </w:rPr>
        <w:t>49</w:t>
      </w:r>
      <w:r w:rsidRPr="00C62A52">
        <w:rPr>
          <w:b/>
          <w:iCs/>
          <w:u w:val="single"/>
          <w:bdr w:val="single" w:sz="8" w:space="0" w:color="auto"/>
        </w:rPr>
        <w:t xml:space="preserve"> countries</w:t>
      </w:r>
      <w:r w:rsidRPr="00C62A52">
        <w:rPr>
          <w:highlight w:val="cyan"/>
          <w:u w:val="single"/>
        </w:rPr>
        <w:t xml:space="preserve"> show</w:t>
      </w:r>
      <w:r w:rsidRPr="000F78B9">
        <w:rPr>
          <w:sz w:val="16"/>
        </w:rPr>
        <w:t xml:space="preserve"> the </w:t>
      </w:r>
      <w:r w:rsidRPr="00C62A52">
        <w:rPr>
          <w:highlight w:val="cyan"/>
          <w:u w:val="single"/>
        </w:rPr>
        <w:t>signs</w:t>
      </w:r>
      <w:r w:rsidRPr="00C62A52">
        <w:rPr>
          <w:u w:val="single"/>
        </w:rPr>
        <w:t xml:space="preserve"> of decoupling</w:t>
      </w:r>
      <w:r w:rsidRPr="000F78B9">
        <w:rPr>
          <w:sz w:val="16"/>
        </w:rPr>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4DB25C70" w14:textId="77777777" w:rsidR="005E0C21" w:rsidRPr="000F78B9" w:rsidRDefault="005E0C21" w:rsidP="005E0C21">
      <w:pPr>
        <w:rPr>
          <w:sz w:val="16"/>
        </w:rPr>
      </w:pPr>
      <w:r w:rsidRPr="000F78B9">
        <w:rPr>
          <w:sz w:val="16"/>
        </w:rPr>
        <w:t>This leads to the question, can decoupling occur in every country, no matter the level of development? The jury is out on that but if it is possible, it reveals a tantalising picture of a world of ‘green growth’, which could be what is needed to boost living standards and fund the necessary investments to complete the green transition. And it forms part of the Ecomodernist movement, which calls for, among other things:</w:t>
      </w:r>
    </w:p>
    <w:p w14:paraId="4E912647" w14:textId="77777777" w:rsidR="005E0C21" w:rsidRPr="000F78B9" w:rsidRDefault="005E0C21" w:rsidP="005E0C21">
      <w:pPr>
        <w:numPr>
          <w:ilvl w:val="0"/>
          <w:numId w:val="12"/>
        </w:numPr>
        <w:contextualSpacing/>
        <w:rPr>
          <w:sz w:val="16"/>
        </w:rPr>
      </w:pPr>
      <w:r w:rsidRPr="000F78B9">
        <w:rPr>
          <w:sz w:val="16"/>
        </w:rPr>
        <w:t>The continued decoupling of development from environmental growth</w:t>
      </w:r>
    </w:p>
    <w:p w14:paraId="317659B8" w14:textId="77777777" w:rsidR="005E0C21" w:rsidRPr="000F78B9" w:rsidRDefault="005E0C21" w:rsidP="005E0C21">
      <w:pPr>
        <w:numPr>
          <w:ilvl w:val="0"/>
          <w:numId w:val="12"/>
        </w:numPr>
        <w:contextualSpacing/>
        <w:rPr>
          <w:sz w:val="16"/>
        </w:rPr>
      </w:pPr>
      <w:r w:rsidRPr="000F78B9">
        <w:rPr>
          <w:sz w:val="16"/>
        </w:rPr>
        <w:t>Prioritising the transition to new energy sources that are cheap, clean, dense and abundant, with a focus on nuclear and solar power</w:t>
      </w:r>
    </w:p>
    <w:p w14:paraId="245CBF36" w14:textId="77777777" w:rsidR="005E0C21" w:rsidRPr="000F78B9" w:rsidRDefault="005E0C21" w:rsidP="005E0C21">
      <w:pPr>
        <w:numPr>
          <w:ilvl w:val="0"/>
          <w:numId w:val="12"/>
        </w:numPr>
        <w:contextualSpacing/>
        <w:rPr>
          <w:sz w:val="16"/>
        </w:rPr>
      </w:pPr>
      <w:r w:rsidRPr="000F78B9">
        <w:rPr>
          <w:sz w:val="16"/>
        </w:rPr>
        <w:t>More efficient agriculture, energy and industry to minimise land use and reduce the pressure on ecosystems through intensification, boosting urban areas and technological substitution</w:t>
      </w:r>
    </w:p>
    <w:p w14:paraId="15204C84" w14:textId="77777777" w:rsidR="005E0C21" w:rsidRPr="000F78B9" w:rsidRDefault="005E0C21" w:rsidP="005E0C21">
      <w:pPr>
        <w:numPr>
          <w:ilvl w:val="0"/>
          <w:numId w:val="12"/>
        </w:numPr>
        <w:contextualSpacing/>
        <w:rPr>
          <w:sz w:val="16"/>
        </w:rPr>
      </w:pPr>
      <w:r w:rsidRPr="000F78B9">
        <w:rPr>
          <w:sz w:val="16"/>
        </w:rPr>
        <w:t>Active efforts to conserve and rewild nature to undo the damage already done by human activity, including deepening our emotional connection with nature</w:t>
      </w:r>
    </w:p>
    <w:p w14:paraId="13242BE3" w14:textId="77777777" w:rsidR="005E0C21" w:rsidRPr="000F78B9" w:rsidRDefault="005E0C21" w:rsidP="005E0C21">
      <w:pPr>
        <w:numPr>
          <w:ilvl w:val="0"/>
          <w:numId w:val="12"/>
        </w:numPr>
        <w:contextualSpacing/>
        <w:rPr>
          <w:sz w:val="16"/>
        </w:rPr>
      </w:pPr>
      <w:r w:rsidRPr="000F78B9">
        <w:rPr>
          <w:sz w:val="16"/>
        </w:rPr>
        <w:t>Boost pragmatic, science-based environmentalism by embracing innovation and renewing democratic, social, economic and political institutions.</w:t>
      </w:r>
    </w:p>
    <w:p w14:paraId="6DB46553" w14:textId="77777777" w:rsidR="005E0C21" w:rsidRPr="000F78B9" w:rsidRDefault="005E0C21" w:rsidP="005E0C21">
      <w:pPr>
        <w:rPr>
          <w:sz w:val="16"/>
        </w:rPr>
      </w:pPr>
      <w:r w:rsidRPr="000F78B9">
        <w:rPr>
          <w:sz w:val="16"/>
        </w:rPr>
        <w:t xml:space="preserve">Essentially, ecomodernists are arguing for more ‘green’ growth to pay for the energy transition, help people feel better off, reconnect, and protect nature. In particular, </w:t>
      </w:r>
      <w:r w:rsidRPr="00C62A52">
        <w:rPr>
          <w:highlight w:val="cyan"/>
          <w:u w:val="single"/>
        </w:rPr>
        <w:t>growth will fund</w:t>
      </w:r>
      <w:r w:rsidRPr="000F78B9">
        <w:rPr>
          <w:sz w:val="16"/>
        </w:rPr>
        <w:t xml:space="preserve"> the </w:t>
      </w:r>
      <w:r w:rsidRPr="00C62A52">
        <w:rPr>
          <w:b/>
          <w:iCs/>
          <w:highlight w:val="cyan"/>
          <w:u w:val="single"/>
          <w:bdr w:val="single" w:sz="8" w:space="0" w:color="auto"/>
        </w:rPr>
        <w:t>tech</w:t>
      </w:r>
      <w:r w:rsidRPr="00C62A52">
        <w:rPr>
          <w:b/>
          <w:iCs/>
          <w:u w:val="single"/>
          <w:bdr w:val="single" w:sz="8" w:space="0" w:color="auto"/>
        </w:rPr>
        <w:t>nological solutions</w:t>
      </w:r>
      <w:r w:rsidRPr="00C62A52">
        <w:rPr>
          <w:u w:val="single"/>
        </w:rPr>
        <w:t xml:space="preserve"> needed </w:t>
      </w:r>
      <w:r w:rsidRPr="00C62A52">
        <w:rPr>
          <w:highlight w:val="cyan"/>
          <w:u w:val="single"/>
        </w:rPr>
        <w:t>to mitigate climate change</w:t>
      </w:r>
      <w:r w:rsidRPr="000F78B9">
        <w:rPr>
          <w:sz w:val="16"/>
        </w:rPr>
        <w:t xml:space="preserve"> and help people adapt to a warmer world. And to give them credit, </w:t>
      </w:r>
      <w:r w:rsidRPr="00C62A52">
        <w:rPr>
          <w:u w:val="single"/>
        </w:rPr>
        <w:t xml:space="preserve">we are </w:t>
      </w:r>
      <w:r w:rsidRPr="00C62A52">
        <w:rPr>
          <w:b/>
          <w:iCs/>
          <w:u w:val="single"/>
          <w:bdr w:val="single" w:sz="8" w:space="0" w:color="auto"/>
        </w:rPr>
        <w:t>already seeing</w:t>
      </w:r>
      <w:r w:rsidRPr="00C62A52">
        <w:rPr>
          <w:u w:val="single"/>
        </w:rPr>
        <w:t xml:space="preserve"> this play out in solar power and AI</w:t>
      </w:r>
      <w:r w:rsidRPr="000F78B9">
        <w:rPr>
          <w:sz w:val="16"/>
        </w:rPr>
        <w:t>.</w:t>
      </w:r>
    </w:p>
    <w:p w14:paraId="3CA01465" w14:textId="77777777" w:rsidR="005E0C21" w:rsidRPr="000F78B9" w:rsidRDefault="005E0C21" w:rsidP="005E0C21">
      <w:pPr>
        <w:rPr>
          <w:sz w:val="16"/>
        </w:rPr>
      </w:pPr>
      <w:r w:rsidRPr="000F78B9">
        <w:rPr>
          <w:sz w:val="16"/>
        </w:rPr>
        <w:t xml:space="preserve">The graphs above show that </w:t>
      </w:r>
      <w:r w:rsidRPr="00C62A52">
        <w:rPr>
          <w:highlight w:val="cyan"/>
          <w:u w:val="single"/>
        </w:rPr>
        <w:t>investments</w:t>
      </w:r>
      <w:r w:rsidRPr="00C62A52">
        <w:rPr>
          <w:u w:val="single"/>
        </w:rPr>
        <w:t xml:space="preserve"> in </w:t>
      </w:r>
      <w:r w:rsidRPr="00C62A52">
        <w:rPr>
          <w:b/>
          <w:iCs/>
          <w:u w:val="single"/>
          <w:bdr w:val="single" w:sz="8" w:space="0" w:color="auto"/>
        </w:rPr>
        <w:t>clean energy</w:t>
      </w:r>
      <w:r w:rsidRPr="00C62A52">
        <w:rPr>
          <w:highlight w:val="cyan"/>
          <w:u w:val="single"/>
        </w:rPr>
        <w:t xml:space="preserve"> have seen the cost of solar</w:t>
      </w:r>
      <w:r w:rsidRPr="00C62A52">
        <w:rPr>
          <w:u w:val="single"/>
        </w:rPr>
        <w:t xml:space="preserve"> panels </w:t>
      </w:r>
      <w:r w:rsidRPr="00C62A52">
        <w:rPr>
          <w:highlight w:val="cyan"/>
          <w:u w:val="single"/>
        </w:rPr>
        <w:t>and</w:t>
      </w:r>
      <w:r w:rsidRPr="00C62A52">
        <w:rPr>
          <w:u w:val="single"/>
        </w:rPr>
        <w:t xml:space="preserve"> lithium-ion </w:t>
      </w:r>
      <w:r w:rsidRPr="00C62A52">
        <w:rPr>
          <w:highlight w:val="cyan"/>
          <w:u w:val="single"/>
        </w:rPr>
        <w:t xml:space="preserve">batteries </w:t>
      </w:r>
      <w:r w:rsidRPr="00C62A52">
        <w:rPr>
          <w:b/>
          <w:iCs/>
          <w:highlight w:val="cyan"/>
          <w:u w:val="single"/>
          <w:bdr w:val="single" w:sz="8" w:space="0" w:color="auto"/>
        </w:rPr>
        <w:t>fall</w:t>
      </w:r>
      <w:r w:rsidRPr="00C62A52">
        <w:rPr>
          <w:b/>
          <w:iCs/>
          <w:u w:val="single"/>
          <w:bdr w:val="single" w:sz="8" w:space="0" w:color="auto"/>
        </w:rPr>
        <w:t xml:space="preserve"> 98%</w:t>
      </w:r>
      <w:r w:rsidRPr="000F78B9">
        <w:rPr>
          <w:sz w:val="16"/>
        </w:rPr>
        <w:t xml:space="preserve"> since 1990, </w:t>
      </w:r>
      <w:r w:rsidRPr="00C62A52">
        <w:rPr>
          <w:highlight w:val="cyan"/>
          <w:u w:val="single"/>
        </w:rPr>
        <w:t xml:space="preserve">leading to an </w:t>
      </w:r>
      <w:r w:rsidRPr="00C62A52">
        <w:rPr>
          <w:b/>
          <w:iCs/>
          <w:u w:val="single"/>
          <w:bdr w:val="single" w:sz="8" w:space="0" w:color="auto"/>
        </w:rPr>
        <w:t xml:space="preserve">exponential </w:t>
      </w:r>
      <w:r w:rsidRPr="00C62A52">
        <w:rPr>
          <w:b/>
          <w:iCs/>
          <w:highlight w:val="cyan"/>
          <w:u w:val="single"/>
          <w:bdr w:val="single" w:sz="8" w:space="0" w:color="auto"/>
        </w:rPr>
        <w:t>increase</w:t>
      </w:r>
      <w:r w:rsidRPr="00C62A52">
        <w:rPr>
          <w:highlight w:val="cyan"/>
          <w:u w:val="single"/>
        </w:rPr>
        <w:t xml:space="preserve"> in adoption</w:t>
      </w:r>
      <w:r w:rsidRPr="000F78B9">
        <w:rPr>
          <w:sz w:val="16"/>
        </w:rPr>
        <w:t>. Technological improvements are fundamentally changing the economics of the energy market.</w:t>
      </w:r>
    </w:p>
    <w:p w14:paraId="643B2840" w14:textId="77777777" w:rsidR="005E0C21" w:rsidRPr="000F78B9" w:rsidRDefault="005E0C21" w:rsidP="005E0C21">
      <w:pPr>
        <w:rPr>
          <w:sz w:val="16"/>
        </w:rPr>
      </w:pPr>
      <w:r w:rsidRPr="000F78B9">
        <w:rPr>
          <w:sz w:val="16"/>
        </w:rPr>
        <w:t xml:space="preserve">And for AI, just in January 2025, we saw DeepSeek, a Chinese research lab, release an open-source large language model (LLM) that performs similarly to Amercian models like ChatGPT, using a fraction of the energy and chips that companies like OpenAI had to use. This matters hugely. First, as I explored in another blog post, </w:t>
      </w:r>
      <w:r w:rsidRPr="00C62A52">
        <w:rPr>
          <w:b/>
          <w:iCs/>
          <w:highlight w:val="cyan"/>
          <w:u w:val="single"/>
          <w:bdr w:val="single" w:sz="8" w:space="0" w:color="auto"/>
        </w:rPr>
        <w:t>AI</w:t>
      </w:r>
      <w:r w:rsidRPr="00C62A52">
        <w:rPr>
          <w:highlight w:val="cyan"/>
          <w:u w:val="single"/>
        </w:rPr>
        <w:t xml:space="preserve"> has</w:t>
      </w:r>
      <w:r w:rsidRPr="000F78B9">
        <w:rPr>
          <w:sz w:val="16"/>
        </w:rPr>
        <w:t xml:space="preserve"> the </w:t>
      </w:r>
      <w:r w:rsidRPr="00C62A52">
        <w:rPr>
          <w:highlight w:val="cyan"/>
          <w:u w:val="single"/>
        </w:rPr>
        <w:t>potential to</w:t>
      </w:r>
      <w:r w:rsidRPr="00C62A52">
        <w:rPr>
          <w:u w:val="single"/>
        </w:rPr>
        <w:t xml:space="preserve"> help</w:t>
      </w:r>
      <w:r w:rsidRPr="000F78B9">
        <w:rPr>
          <w:sz w:val="16"/>
        </w:rPr>
        <w:t xml:space="preserve"> the world </w:t>
      </w:r>
      <w:r w:rsidRPr="00C62A52">
        <w:rPr>
          <w:b/>
          <w:iCs/>
          <w:highlight w:val="cyan"/>
          <w:u w:val="single"/>
          <w:bdr w:val="single" w:sz="8" w:space="0" w:color="auto"/>
        </w:rPr>
        <w:t>mitigate</w:t>
      </w:r>
      <w:r w:rsidRPr="00C62A52">
        <w:rPr>
          <w:b/>
          <w:iCs/>
          <w:u w:val="single"/>
          <w:bdr w:val="single" w:sz="8" w:space="0" w:color="auto"/>
        </w:rPr>
        <w:t xml:space="preserve"> and adapt</w:t>
      </w:r>
      <w:r w:rsidRPr="00C62A52">
        <w:rPr>
          <w:u w:val="single"/>
        </w:rPr>
        <w:t xml:space="preserve"> to </w:t>
      </w:r>
      <w:r w:rsidRPr="00C62A52">
        <w:rPr>
          <w:highlight w:val="cyan"/>
          <w:u w:val="single"/>
        </w:rPr>
        <w:t>climate change</w:t>
      </w:r>
      <w:r w:rsidRPr="000F78B9">
        <w:rPr>
          <w:sz w:val="16"/>
        </w:rPr>
        <w:t xml:space="preserve">. Secondly, </w:t>
      </w:r>
      <w:r w:rsidRPr="00C62A52">
        <w:rPr>
          <w:b/>
          <w:iCs/>
          <w:highlight w:val="cyan"/>
          <w:u w:val="single"/>
          <w:bdr w:val="single" w:sz="8" w:space="0" w:color="auto"/>
        </w:rPr>
        <w:t>DeepSeek</w:t>
      </w:r>
      <w:r w:rsidRPr="00C62A52">
        <w:rPr>
          <w:u w:val="single"/>
        </w:rPr>
        <w:t xml:space="preserve"> could</w:t>
      </w:r>
      <w:r w:rsidRPr="000F78B9">
        <w:rPr>
          <w:sz w:val="16"/>
        </w:rPr>
        <w:t xml:space="preserve"> be </w:t>
      </w:r>
      <w:r w:rsidRPr="00C62A52">
        <w:rPr>
          <w:u w:val="single"/>
        </w:rPr>
        <w:t>usher</w:t>
      </w:r>
      <w:r w:rsidRPr="000F78B9">
        <w:rPr>
          <w:sz w:val="16"/>
        </w:rPr>
        <w:t xml:space="preserve">ing </w:t>
      </w:r>
      <w:r w:rsidRPr="00C62A52">
        <w:rPr>
          <w:u w:val="single"/>
        </w:rPr>
        <w:t>in</w:t>
      </w:r>
      <w:r w:rsidRPr="000F78B9">
        <w:rPr>
          <w:sz w:val="16"/>
        </w:rPr>
        <w:t xml:space="preserve"> a </w:t>
      </w:r>
      <w:r w:rsidRPr="00C62A52">
        <w:rPr>
          <w:b/>
          <w:iCs/>
          <w:u w:val="single"/>
          <w:bdr w:val="single" w:sz="8" w:space="0" w:color="auto"/>
        </w:rPr>
        <w:t>new</w:t>
      </w:r>
      <w:r w:rsidRPr="000F78B9">
        <w:rPr>
          <w:sz w:val="16"/>
        </w:rPr>
        <w:t xml:space="preserve"> era in </w:t>
      </w:r>
      <w:r w:rsidRPr="00C62A52">
        <w:rPr>
          <w:u w:val="single"/>
        </w:rPr>
        <w:t>AI</w:t>
      </w:r>
      <w:r w:rsidRPr="000F78B9">
        <w:rPr>
          <w:sz w:val="16"/>
        </w:rPr>
        <w:t xml:space="preserve"> which </w:t>
      </w:r>
      <w:r w:rsidRPr="00C62A52">
        <w:rPr>
          <w:highlight w:val="cyan"/>
          <w:u w:val="single"/>
        </w:rPr>
        <w:t xml:space="preserve">requires </w:t>
      </w:r>
      <w:r w:rsidRPr="00C62A52">
        <w:rPr>
          <w:b/>
          <w:iCs/>
          <w:u w:val="single"/>
          <w:bdr w:val="single" w:sz="8" w:space="0" w:color="auto"/>
        </w:rPr>
        <w:t xml:space="preserve">significantly </w:t>
      </w:r>
      <w:r w:rsidRPr="00C62A52">
        <w:rPr>
          <w:b/>
          <w:iCs/>
          <w:highlight w:val="cyan"/>
          <w:u w:val="single"/>
          <w:bdr w:val="single" w:sz="8" w:space="0" w:color="auto"/>
        </w:rPr>
        <w:t>less</w:t>
      </w:r>
      <w:r w:rsidRPr="00C62A52">
        <w:rPr>
          <w:highlight w:val="cyan"/>
          <w:u w:val="single"/>
        </w:rPr>
        <w:t xml:space="preserve"> energy</w:t>
      </w:r>
      <w:r w:rsidRPr="000F78B9">
        <w:rPr>
          <w:sz w:val="16"/>
        </w:rPr>
        <w:t>, and therefore fewer carbon emissions, to train and run algorithms.</w:t>
      </w:r>
    </w:p>
    <w:p w14:paraId="4C841CFB" w14:textId="77777777" w:rsidR="005E0C21" w:rsidRPr="000F78B9" w:rsidRDefault="005E0C21" w:rsidP="005E0C21">
      <w:pPr>
        <w:rPr>
          <w:sz w:val="16"/>
        </w:rPr>
      </w:pPr>
      <w:r w:rsidRPr="000F78B9">
        <w:rPr>
          <w:sz w:val="16"/>
        </w:rPr>
        <w:t>Ecomodernists believe these technological advances could be some of the game changers needed in the fight against climate change, and therefore require more growth to fund them. Time will tell if they are right or wrong.</w:t>
      </w:r>
    </w:p>
    <w:p w14:paraId="03589B16" w14:textId="77777777" w:rsidR="005E0C21" w:rsidRPr="000F78B9" w:rsidRDefault="005E0C21" w:rsidP="005E0C21">
      <w:pPr>
        <w:rPr>
          <w:sz w:val="16"/>
        </w:rPr>
      </w:pPr>
      <w:r w:rsidRPr="000F78B9">
        <w:rPr>
          <w:sz w:val="16"/>
        </w:rPr>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79423C8F" w14:textId="77777777" w:rsidR="005E0C21" w:rsidRPr="000F78B9" w:rsidRDefault="005E0C21" w:rsidP="005E0C21">
      <w:pPr>
        <w:rPr>
          <w:sz w:val="16"/>
        </w:rPr>
      </w:pPr>
      <w:r w:rsidRPr="000F78B9">
        <w:rPr>
          <w:sz w:val="16"/>
        </w:rPr>
        <w:t xml:space="preserve">A 2024 literature review by Savin and van den Bergh looked at the content, data and methods </w:t>
      </w:r>
      <w:r w:rsidRPr="00C62A52">
        <w:rPr>
          <w:highlight w:val="cyan"/>
          <w:u w:val="single"/>
        </w:rPr>
        <w:t xml:space="preserve">of </w:t>
      </w:r>
      <w:r w:rsidRPr="00C62A52">
        <w:rPr>
          <w:b/>
          <w:iCs/>
          <w:highlight w:val="cyan"/>
          <w:u w:val="single"/>
          <w:bdr w:val="single" w:sz="8" w:space="0" w:color="auto"/>
        </w:rPr>
        <w:t>561</w:t>
      </w:r>
      <w:r w:rsidRPr="00C62A52">
        <w:rPr>
          <w:b/>
          <w:iCs/>
          <w:u w:val="single"/>
          <w:bdr w:val="single" w:sz="8" w:space="0" w:color="auto"/>
        </w:rPr>
        <w:t xml:space="preserve"> degrowth </w:t>
      </w:r>
      <w:r w:rsidRPr="00C62A52">
        <w:rPr>
          <w:b/>
          <w:iCs/>
          <w:highlight w:val="cyan"/>
          <w:u w:val="single"/>
          <w:bdr w:val="single" w:sz="8" w:space="0" w:color="auto"/>
        </w:rPr>
        <w:t>studies</w:t>
      </w:r>
      <w:r w:rsidRPr="000F78B9">
        <w:rPr>
          <w:sz w:val="16"/>
        </w:rPr>
        <w:t xml:space="preserve">. Their findings showed that </w:t>
      </w:r>
      <w:r w:rsidRPr="00C62A52">
        <w:rPr>
          <w:b/>
          <w:iCs/>
          <w:highlight w:val="cyan"/>
          <w:u w:val="single"/>
          <w:bdr w:val="single" w:sz="8" w:space="0" w:color="auto"/>
        </w:rPr>
        <w:t>90%</w:t>
      </w:r>
      <w:r w:rsidRPr="00C62A52">
        <w:rPr>
          <w:u w:val="single"/>
        </w:rPr>
        <w:t xml:space="preserve"> of</w:t>
      </w:r>
      <w:r w:rsidRPr="000F78B9">
        <w:rPr>
          <w:sz w:val="16"/>
        </w:rPr>
        <w:t xml:space="preserve"> the </w:t>
      </w:r>
      <w:r w:rsidRPr="00C62A52">
        <w:rPr>
          <w:u w:val="single"/>
        </w:rPr>
        <w:t xml:space="preserve">studies </w:t>
      </w:r>
      <w:r w:rsidRPr="00C62A52">
        <w:rPr>
          <w:highlight w:val="cyan"/>
          <w:u w:val="single"/>
        </w:rPr>
        <w:t xml:space="preserve">were </w:t>
      </w:r>
      <w:r w:rsidRPr="00C62A52">
        <w:rPr>
          <w:b/>
          <w:iCs/>
          <w:highlight w:val="cyan"/>
          <w:u w:val="single"/>
          <w:bdr w:val="single" w:sz="8" w:space="0" w:color="auto"/>
        </w:rPr>
        <w:t>opinions</w:t>
      </w:r>
      <w:r w:rsidRPr="00C62A52">
        <w:rPr>
          <w:u w:val="single"/>
        </w:rPr>
        <w:t xml:space="preserve">, not analyses, </w:t>
      </w:r>
      <w:r w:rsidRPr="00C62A52">
        <w:rPr>
          <w:highlight w:val="cyan"/>
          <w:u w:val="single"/>
        </w:rPr>
        <w:t>which didn’t use</w:t>
      </w:r>
      <w:r w:rsidRPr="000F78B9">
        <w:rPr>
          <w:sz w:val="16"/>
        </w:rPr>
        <w:t xml:space="preserve"> quantitative or qualitative </w:t>
      </w:r>
      <w:r w:rsidRPr="00C62A52">
        <w:rPr>
          <w:b/>
          <w:iCs/>
          <w:highlight w:val="cyan"/>
          <w:u w:val="single"/>
          <w:bdr w:val="single" w:sz="8" w:space="0" w:color="auto"/>
        </w:rPr>
        <w:t>data</w:t>
      </w:r>
      <w:r w:rsidRPr="00C62A52">
        <w:rPr>
          <w:b/>
          <w:iCs/>
          <w:u w:val="single"/>
          <w:bdr w:val="single" w:sz="8" w:space="0" w:color="auto"/>
        </w:rPr>
        <w:t xml:space="preserve"> or modelling</w:t>
      </w:r>
      <w:r w:rsidRPr="00C62A52">
        <w:rPr>
          <w:u w:val="single"/>
        </w:rPr>
        <w:t xml:space="preserve"> and relied on small samples</w:t>
      </w:r>
      <w:r w:rsidRPr="000F78B9">
        <w:rPr>
          <w:sz w:val="16"/>
        </w:rPr>
        <w:t xml:space="preserve"> or examples that aren’t representative of the wider economy or culture. If the academic and policy work for </w:t>
      </w:r>
      <w:r w:rsidRPr="00C62A52">
        <w:rPr>
          <w:u w:val="single"/>
        </w:rPr>
        <w:t xml:space="preserve">degrowth </w:t>
      </w:r>
      <w:r w:rsidRPr="00C62A52">
        <w:rPr>
          <w:b/>
          <w:iCs/>
          <w:u w:val="single"/>
          <w:bdr w:val="single" w:sz="8" w:space="0" w:color="auto"/>
        </w:rPr>
        <w:t>doesn’t</w:t>
      </w:r>
      <w:r w:rsidRPr="00C62A52">
        <w:rPr>
          <w:u w:val="single"/>
        </w:rPr>
        <w:t xml:space="preserve"> pass scientific rigour and</w:t>
      </w:r>
      <w:r w:rsidRPr="000F78B9">
        <w:rPr>
          <w:sz w:val="16"/>
        </w:rPr>
        <w:t xml:space="preserve"> shows that it </w:t>
      </w:r>
      <w:r w:rsidRPr="00C62A52">
        <w:rPr>
          <w:u w:val="single"/>
        </w:rPr>
        <w:t xml:space="preserve">is </w:t>
      </w:r>
      <w:r w:rsidRPr="00C62A52">
        <w:rPr>
          <w:b/>
          <w:iCs/>
          <w:u w:val="single"/>
          <w:bdr w:val="single" w:sz="8" w:space="0" w:color="auto"/>
        </w:rPr>
        <w:t>politically and socially</w:t>
      </w:r>
      <w:r w:rsidRPr="00C62A52">
        <w:rPr>
          <w:u w:val="single"/>
        </w:rPr>
        <w:t xml:space="preserve"> unpalatable</w:t>
      </w:r>
      <w:r w:rsidRPr="000F78B9">
        <w:rPr>
          <w:sz w:val="16"/>
        </w:rPr>
        <w:t>, it seems to me that the movement is at risk of remaining a outside the mainstream.</w:t>
      </w:r>
    </w:p>
    <w:p w14:paraId="7D1A222C" w14:textId="77777777" w:rsidR="005E0C21" w:rsidRPr="000F78B9" w:rsidRDefault="005E0C21" w:rsidP="005E0C21">
      <w:pPr>
        <w:rPr>
          <w:sz w:val="16"/>
        </w:rPr>
      </w:pPr>
      <w:r w:rsidRPr="000F78B9">
        <w:rPr>
          <w:sz w:val="16"/>
        </w:rPr>
        <w:t>Where does this leave degrowth?</w:t>
      </w:r>
    </w:p>
    <w:p w14:paraId="6E9DE54C" w14:textId="77777777" w:rsidR="005E0C21" w:rsidRPr="000F78B9" w:rsidRDefault="005E0C21" w:rsidP="005E0C21">
      <w:pPr>
        <w:rPr>
          <w:sz w:val="16"/>
        </w:rPr>
      </w:pPr>
      <w:r w:rsidRPr="000F78B9">
        <w:rPr>
          <w:sz w:val="16"/>
        </w:rPr>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3A72836E" w14:textId="77777777" w:rsidR="005E0C21" w:rsidRPr="000F78B9" w:rsidRDefault="005E0C21" w:rsidP="005E0C21">
      <w:pPr>
        <w:rPr>
          <w:sz w:val="16"/>
        </w:rPr>
      </w:pPr>
      <w:r w:rsidRPr="000F78B9">
        <w:rPr>
          <w:sz w:val="16"/>
        </w:rPr>
        <w:t xml:space="preserve">And </w:t>
      </w:r>
      <w:r w:rsidRPr="00C62A52">
        <w:rPr>
          <w:u w:val="single"/>
        </w:rPr>
        <w:t>if</w:t>
      </w:r>
      <w:r w:rsidRPr="000F78B9">
        <w:rPr>
          <w:sz w:val="16"/>
        </w:rPr>
        <w:t xml:space="preserve"> (which with the current level of support is more likely than not) </w:t>
      </w:r>
      <w:r w:rsidRPr="00C62A52">
        <w:rPr>
          <w:highlight w:val="cyan"/>
          <w:u w:val="single"/>
        </w:rPr>
        <w:t xml:space="preserve">degrowth is a </w:t>
      </w:r>
      <w:r w:rsidRPr="00C62A52">
        <w:rPr>
          <w:b/>
          <w:iCs/>
          <w:u w:val="single"/>
          <w:bdr w:val="single" w:sz="8" w:space="0" w:color="auto"/>
        </w:rPr>
        <w:t xml:space="preserve">political </w:t>
      </w:r>
      <w:r w:rsidRPr="00C62A52">
        <w:rPr>
          <w:b/>
          <w:iCs/>
          <w:highlight w:val="cyan"/>
          <w:u w:val="single"/>
          <w:bdr w:val="single" w:sz="8" w:space="0" w:color="auto"/>
        </w:rPr>
        <w:t>non-starter</w:t>
      </w:r>
      <w:r w:rsidRPr="000F78B9">
        <w:rPr>
          <w:sz w:val="16"/>
        </w:rPr>
        <w:t xml:space="preserve">, it seems </w:t>
      </w:r>
      <w:r w:rsidRPr="00C62A52">
        <w:rPr>
          <w:highlight w:val="cyan"/>
          <w:u w:val="single"/>
        </w:rPr>
        <w:t xml:space="preserve">we may be </w:t>
      </w:r>
      <w:r w:rsidRPr="00C62A52">
        <w:rPr>
          <w:b/>
          <w:iCs/>
          <w:highlight w:val="cyan"/>
          <w:u w:val="single"/>
          <w:bdr w:val="single" w:sz="8" w:space="0" w:color="auto"/>
        </w:rPr>
        <w:t>forced</w:t>
      </w:r>
      <w:r w:rsidRPr="00C62A52">
        <w:rPr>
          <w:highlight w:val="cyan"/>
          <w:u w:val="single"/>
        </w:rPr>
        <w:t xml:space="preserve"> into</w:t>
      </w:r>
      <w:r w:rsidRPr="000F78B9">
        <w:rPr>
          <w:sz w:val="16"/>
        </w:rPr>
        <w:t xml:space="preserve"> rolling the dice and </w:t>
      </w:r>
      <w:r w:rsidRPr="00C62A52">
        <w:rPr>
          <w:highlight w:val="cyan"/>
          <w:u w:val="single"/>
        </w:rPr>
        <w:t xml:space="preserve">trying to </w:t>
      </w:r>
      <w:r w:rsidRPr="00C62A52">
        <w:rPr>
          <w:b/>
          <w:iCs/>
          <w:highlight w:val="cyan"/>
          <w:u w:val="single"/>
          <w:bdr w:val="single" w:sz="8" w:space="0" w:color="auto"/>
        </w:rPr>
        <w:t>grow</w:t>
      </w:r>
      <w:r w:rsidRPr="000F78B9">
        <w:rPr>
          <w:sz w:val="16"/>
        </w:rPr>
        <w:t xml:space="preserve"> ourselves out of a problem that growth made in the first place.</w:t>
      </w:r>
    </w:p>
    <w:p w14:paraId="6755194E" w14:textId="77777777" w:rsidR="005E0C21" w:rsidRPr="00995218" w:rsidRDefault="005E0C21" w:rsidP="005E0C21">
      <w:pPr>
        <w:pStyle w:val="Heading4"/>
      </w:pPr>
      <w:r>
        <w:t xml:space="preserve">The alt unleashes </w:t>
      </w:r>
      <w:r>
        <w:rPr>
          <w:u w:val="single"/>
        </w:rPr>
        <w:t>authoritarianism</w:t>
      </w:r>
      <w:r>
        <w:t xml:space="preserve"> absent the civil service.</w:t>
      </w:r>
    </w:p>
    <w:p w14:paraId="46B8A53E" w14:textId="77777777" w:rsidR="005E0C21" w:rsidRPr="009C0DCC" w:rsidRDefault="005E0C21" w:rsidP="005E0C21">
      <w:r>
        <w:t xml:space="preserve">Lucan </w:t>
      </w:r>
      <w:r w:rsidRPr="009C0DCC">
        <w:rPr>
          <w:rStyle w:val="Style13ptBold"/>
        </w:rPr>
        <w:t>Way et al. 25</w:t>
      </w:r>
      <w:r>
        <w:t xml:space="preserve">. Professor of Democracy at the University of Toronto. “Can Capitalism Save Democracy?” </w:t>
      </w:r>
      <w:r>
        <w:rPr>
          <w:i/>
          <w:iCs/>
        </w:rPr>
        <w:t>Journal of Democracy</w:t>
      </w:r>
      <w:r>
        <w:t xml:space="preserve"> 36(3). https://www.journalofdemocracy.org/articles/can-capitalism-save-democracy/. </w:t>
      </w:r>
    </w:p>
    <w:p w14:paraId="34A8288C" w14:textId="77777777" w:rsidR="005E0C21" w:rsidRPr="00A92C75" w:rsidRDefault="005E0C21" w:rsidP="005E0C21">
      <w:pPr>
        <w:rPr>
          <w:sz w:val="16"/>
        </w:rPr>
      </w:pPr>
      <w:r w:rsidRPr="00371B57">
        <w:rPr>
          <w:rStyle w:val="StyleUnderline"/>
        </w:rPr>
        <w:t>Capitalism</w:t>
      </w:r>
      <w:r w:rsidRPr="009C0DCC">
        <w:rPr>
          <w:sz w:val="16"/>
        </w:rPr>
        <w:t xml:space="preserve"> today </w:t>
      </w:r>
      <w:r w:rsidRPr="00371B57">
        <w:rPr>
          <w:rStyle w:val="StyleUnderline"/>
        </w:rPr>
        <w:t>is</w:t>
      </w:r>
      <w:r w:rsidRPr="009C0DCC">
        <w:rPr>
          <w:sz w:val="16"/>
        </w:rPr>
        <w:t xml:space="preserve"> widely </w:t>
      </w:r>
      <w:r w:rsidRPr="00371B57">
        <w:rPr>
          <w:rStyle w:val="StyleUnderline"/>
        </w:rPr>
        <w:t xml:space="preserve">seen as a </w:t>
      </w:r>
      <w:r w:rsidRPr="00371B57">
        <w:rPr>
          <w:rStyle w:val="Emphasis"/>
        </w:rPr>
        <w:t>threat to democracy</w:t>
      </w:r>
      <w:r w:rsidRPr="009C0DCC">
        <w:rPr>
          <w:sz w:val="16"/>
        </w:rPr>
        <w:t xml:space="preserve">. </w:t>
      </w:r>
      <w:r w:rsidRPr="00A92C75">
        <w:rPr>
          <w:sz w:val="16"/>
        </w:rPr>
        <w:t xml:space="preserve">According </w:t>
      </w:r>
      <w:r w:rsidRPr="00A92C75">
        <w:rPr>
          <w:rStyle w:val="StyleUnderline"/>
        </w:rPr>
        <w:t xml:space="preserve">to </w:t>
      </w:r>
      <w:r w:rsidRPr="00A92C75">
        <w:rPr>
          <w:rStyle w:val="Emphasis"/>
        </w:rPr>
        <w:t>some</w:t>
      </w:r>
      <w:r w:rsidRPr="00A92C75">
        <w:rPr>
          <w:sz w:val="16"/>
        </w:rPr>
        <w:t xml:space="preserve">, the free market facilitates the concentration of economic power in the hands of a few and the capture of the state by big corporations and the ultrarich, who are “drowning out the voices of average citizens.”1 As a result, governments may fail to address pressing social problems. </w:t>
      </w:r>
      <w:r w:rsidRPr="00A92C75">
        <w:rPr>
          <w:rStyle w:val="StyleUnderline"/>
        </w:rPr>
        <w:t>Others contend</w:t>
      </w:r>
      <w:r w:rsidRPr="00A92C75">
        <w:rPr>
          <w:sz w:val="16"/>
        </w:rPr>
        <w:t xml:space="preserve"> that growing </w:t>
      </w:r>
      <w:r w:rsidRPr="00A92C75">
        <w:rPr>
          <w:rStyle w:val="Emphasis"/>
        </w:rPr>
        <w:t>inequality</w:t>
      </w:r>
      <w:r w:rsidRPr="00A92C75">
        <w:rPr>
          <w:sz w:val="16"/>
        </w:rPr>
        <w:t xml:space="preserve"> and the hollowing out of the middle class have </w:t>
      </w:r>
      <w:r w:rsidRPr="00A92C75">
        <w:rPr>
          <w:rStyle w:val="StyleUnderline"/>
        </w:rPr>
        <w:t>created</w:t>
      </w:r>
      <w:r w:rsidRPr="00A92C75">
        <w:rPr>
          <w:sz w:val="16"/>
        </w:rPr>
        <w:t xml:space="preserve"> a public </w:t>
      </w:r>
      <w:r w:rsidRPr="00A92C75">
        <w:rPr>
          <w:rStyle w:val="StyleUnderline"/>
        </w:rPr>
        <w:t>perception that</w:t>
      </w:r>
      <w:r w:rsidRPr="00A92C75">
        <w:rPr>
          <w:sz w:val="16"/>
        </w:rPr>
        <w:t xml:space="preserve"> “the system is rigged” and </w:t>
      </w:r>
      <w:r w:rsidRPr="00A92C75">
        <w:rPr>
          <w:rStyle w:val="StyleUnderline"/>
        </w:rPr>
        <w:t xml:space="preserve">led to a surge in support for </w:t>
      </w:r>
      <w:r w:rsidRPr="00A92C75">
        <w:rPr>
          <w:rStyle w:val="Emphasis"/>
        </w:rPr>
        <w:t>populist authoritarianism</w:t>
      </w:r>
      <w:r w:rsidRPr="00A92C75">
        <w:rPr>
          <w:sz w:val="16"/>
        </w:rPr>
        <w:t>.2</w:t>
      </w:r>
    </w:p>
    <w:p w14:paraId="3228415A" w14:textId="77777777" w:rsidR="005E0C21" w:rsidRPr="009C0DCC" w:rsidRDefault="005E0C21" w:rsidP="005E0C21">
      <w:pPr>
        <w:rPr>
          <w:sz w:val="16"/>
        </w:rPr>
      </w:pPr>
      <w:r w:rsidRPr="00A92C75">
        <w:rPr>
          <w:rStyle w:val="StyleUnderline"/>
        </w:rPr>
        <w:t>These arguments</w:t>
      </w:r>
      <w:r w:rsidRPr="00A92C75">
        <w:rPr>
          <w:sz w:val="16"/>
        </w:rPr>
        <w:t xml:space="preserve"> have merit but </w:t>
      </w:r>
      <w:r w:rsidRPr="00A92C75">
        <w:rPr>
          <w:rStyle w:val="Emphasis"/>
        </w:rPr>
        <w:t>overlook</w:t>
      </w:r>
      <w:r w:rsidRPr="00A92C75">
        <w:rPr>
          <w:rStyle w:val="StyleUnderline"/>
        </w:rPr>
        <w:t xml:space="preserve"> the central role that </w:t>
      </w:r>
      <w:r w:rsidRPr="00A92C75">
        <w:rPr>
          <w:rStyle w:val="Emphasis"/>
        </w:rPr>
        <w:t>capitalism</w:t>
      </w:r>
      <w:r w:rsidRPr="00A92C75">
        <w:rPr>
          <w:rStyle w:val="StyleUnderline"/>
        </w:rPr>
        <w:t xml:space="preserve"> plays in </w:t>
      </w:r>
      <w:r w:rsidRPr="00A92C75">
        <w:rPr>
          <w:rStyle w:val="Emphasis"/>
        </w:rPr>
        <w:t>fostering democracy</w:t>
      </w:r>
      <w:r w:rsidRPr="00A92C75">
        <w:rPr>
          <w:rStyle w:val="StyleUnderline"/>
        </w:rPr>
        <w:t>. A</w:t>
      </w:r>
      <w:r w:rsidRPr="009C0DCC">
        <w:rPr>
          <w:rStyle w:val="StyleUnderline"/>
        </w:rPr>
        <w:t xml:space="preserve"> strong</w:t>
      </w:r>
      <w:r w:rsidRPr="009C0DCC">
        <w:t xml:space="preserve"> </w:t>
      </w:r>
      <w:r w:rsidRPr="009C0DCC">
        <w:rPr>
          <w:rStyle w:val="Emphasis"/>
          <w:highlight w:val="cyan"/>
        </w:rPr>
        <w:t>private sector</w:t>
      </w:r>
      <w:r w:rsidRPr="009C0DCC">
        <w:rPr>
          <w:sz w:val="16"/>
        </w:rPr>
        <w:t xml:space="preserve"> — the core of market capitalism — is critical for democratic survival. </w:t>
      </w:r>
      <w:r w:rsidRPr="009C0DCC">
        <w:rPr>
          <w:rStyle w:val="StyleUnderline"/>
          <w:highlight w:val="cyan"/>
        </w:rPr>
        <w:t>Less vulnerable to</w:t>
      </w:r>
      <w:r w:rsidRPr="00371B57">
        <w:rPr>
          <w:rStyle w:val="StyleUnderline"/>
        </w:rPr>
        <w:t xml:space="preserve"> government </w:t>
      </w:r>
      <w:r w:rsidRPr="009C0DCC">
        <w:rPr>
          <w:rStyle w:val="Emphasis"/>
          <w:highlight w:val="cyan"/>
        </w:rPr>
        <w:t>pressure</w:t>
      </w:r>
      <w:r w:rsidRPr="009C0DCC">
        <w:rPr>
          <w:sz w:val="16"/>
        </w:rPr>
        <w:t xml:space="preserve">, private </w:t>
      </w:r>
      <w:r w:rsidRPr="00371B57">
        <w:rPr>
          <w:rStyle w:val="StyleUnderline"/>
        </w:rPr>
        <w:t>companies</w:t>
      </w:r>
      <w:r w:rsidRPr="009C0DCC">
        <w:rPr>
          <w:sz w:val="16"/>
        </w:rPr>
        <w:t xml:space="preserve"> and their </w:t>
      </w:r>
      <w:r w:rsidRPr="00A92C75">
        <w:rPr>
          <w:sz w:val="16"/>
        </w:rPr>
        <w:t xml:space="preserve">employees </w:t>
      </w:r>
      <w:r w:rsidRPr="00A92C75">
        <w:rPr>
          <w:rStyle w:val="StyleUnderline"/>
        </w:rPr>
        <w:t xml:space="preserve">possess the </w:t>
      </w:r>
      <w:r w:rsidRPr="00A92C75">
        <w:rPr>
          <w:rStyle w:val="Emphasis"/>
        </w:rPr>
        <w:t>wealth and autonomy</w:t>
      </w:r>
      <w:r w:rsidRPr="00A92C75">
        <w:rPr>
          <w:rStyle w:val="StyleUnderline"/>
        </w:rPr>
        <w:t xml:space="preserve"> to finance </w:t>
      </w:r>
      <w:r w:rsidRPr="00A92C75">
        <w:rPr>
          <w:rStyle w:val="Emphasis"/>
        </w:rPr>
        <w:t>opposition</w:t>
      </w:r>
      <w:r w:rsidRPr="00A92C75">
        <w:rPr>
          <w:rStyle w:val="StyleUnderline"/>
        </w:rPr>
        <w:t xml:space="preserve"> and promote</w:t>
      </w:r>
      <w:r w:rsidRPr="00A92C75">
        <w:rPr>
          <w:sz w:val="16"/>
        </w:rPr>
        <w:t xml:space="preserve"> an independent </w:t>
      </w:r>
      <w:r w:rsidRPr="00A92C75">
        <w:rPr>
          <w:rStyle w:val="Emphasis"/>
        </w:rPr>
        <w:t>civil society</w:t>
      </w:r>
      <w:r w:rsidRPr="00A92C75">
        <w:rPr>
          <w:sz w:val="16"/>
        </w:rPr>
        <w:t xml:space="preserve">, both of which are </w:t>
      </w:r>
      <w:r w:rsidRPr="00A92C75">
        <w:rPr>
          <w:rStyle w:val="StyleUnderline"/>
        </w:rPr>
        <w:t xml:space="preserve">key to democratic </w:t>
      </w:r>
      <w:r w:rsidRPr="00A92C75">
        <w:rPr>
          <w:rStyle w:val="Emphasis"/>
        </w:rPr>
        <w:t>resilience</w:t>
      </w:r>
      <w:r w:rsidRPr="00A92C75">
        <w:rPr>
          <w:sz w:val="16"/>
        </w:rPr>
        <w:t>.3 Indeed, excluding petrostates, all but a few high-income countries with</w:t>
      </w:r>
      <w:r w:rsidRPr="009C0DCC">
        <w:rPr>
          <w:sz w:val="16"/>
        </w:rPr>
        <w:t xml:space="preserve"> large and diverse private sectors are democratic today. Furthermore, research in three diverse parts of the world — Africa, Eastern Europe, and Latin America — suggests that economic liberalization (including privatization of public enterprises) played a critical role in promoting democracy in the 1990s, while conversely an extensive and well-paid public sector has bolstered authoritarian rule.4</w:t>
      </w:r>
    </w:p>
    <w:p w14:paraId="4D5FDFE7" w14:textId="77777777" w:rsidR="005E0C21" w:rsidRPr="009C0DCC" w:rsidRDefault="005E0C21" w:rsidP="005E0C21">
      <w:pPr>
        <w:rPr>
          <w:sz w:val="16"/>
        </w:rPr>
      </w:pPr>
      <w:r w:rsidRPr="009C0DCC">
        <w:rPr>
          <w:sz w:val="16"/>
        </w:rPr>
        <w:t xml:space="preserve">At the same time, even rich and powerful private sectors in high-income countries may be vulnerable to government pressure — a fact that makes these countries potentially susceptible to democratic backsliding. While </w:t>
      </w:r>
      <w:r w:rsidRPr="009C0DCC">
        <w:rPr>
          <w:rStyle w:val="StyleUnderline"/>
        </w:rPr>
        <w:t xml:space="preserve">the </w:t>
      </w:r>
      <w:r w:rsidRPr="009C0DCC">
        <w:rPr>
          <w:rStyle w:val="Emphasis"/>
        </w:rPr>
        <w:t>private sector</w:t>
      </w:r>
      <w:r w:rsidRPr="009C0DCC">
        <w:rPr>
          <w:rStyle w:val="StyleUnderline"/>
        </w:rPr>
        <w:t xml:space="preserve"> is</w:t>
      </w:r>
      <w:r w:rsidRPr="009C0DCC">
        <w:rPr>
          <w:sz w:val="16"/>
        </w:rPr>
        <w:t xml:space="preserve"> more </w:t>
      </w:r>
      <w:r w:rsidRPr="009C0DCC">
        <w:rPr>
          <w:rStyle w:val="StyleUnderline"/>
        </w:rPr>
        <w:t xml:space="preserve">insulated from </w:t>
      </w:r>
      <w:r w:rsidRPr="009C0DCC">
        <w:rPr>
          <w:rStyle w:val="Emphasis"/>
        </w:rPr>
        <w:t>political pressure</w:t>
      </w:r>
      <w:r w:rsidRPr="009C0DCC">
        <w:rPr>
          <w:sz w:val="16"/>
        </w:rPr>
        <w:t xml:space="preserve"> in rich capitalist countries than in poor (or natural-resource–dependent) ones, governments still possess significant leverage over the private sector with regulatory tools. </w:t>
      </w:r>
      <w:r w:rsidRPr="009C0DCC">
        <w:rPr>
          <w:rStyle w:val="StyleUnderline"/>
          <w:highlight w:val="cyan"/>
        </w:rPr>
        <w:t>In</w:t>
      </w:r>
      <w:r w:rsidRPr="009C0DCC">
        <w:rPr>
          <w:rStyle w:val="StyleUnderline"/>
        </w:rPr>
        <w:t xml:space="preserve"> the </w:t>
      </w:r>
      <w:r w:rsidRPr="009C0DCC">
        <w:rPr>
          <w:rStyle w:val="StyleUnderline"/>
          <w:highlight w:val="cyan"/>
        </w:rPr>
        <w:t>absence of strict</w:t>
      </w:r>
      <w:r w:rsidRPr="009C0DCC">
        <w:rPr>
          <w:rStyle w:val="StyleUnderline"/>
        </w:rPr>
        <w:t xml:space="preserve"> </w:t>
      </w:r>
      <w:r w:rsidRPr="009C0DCC">
        <w:rPr>
          <w:rStyle w:val="Emphasis"/>
          <w:sz w:val="24"/>
          <w:szCs w:val="24"/>
        </w:rPr>
        <w:t xml:space="preserve">institutional </w:t>
      </w:r>
      <w:r w:rsidRPr="009C0DCC">
        <w:rPr>
          <w:rStyle w:val="Emphasis"/>
          <w:sz w:val="24"/>
          <w:szCs w:val="24"/>
          <w:highlight w:val="cyan"/>
        </w:rPr>
        <w:t>limits</w:t>
      </w:r>
      <w:r w:rsidRPr="009C0DCC">
        <w:rPr>
          <w:rStyle w:val="StyleUnderline"/>
          <w:highlight w:val="cyan"/>
        </w:rPr>
        <w:t xml:space="preserve"> on</w:t>
      </w:r>
      <w:r w:rsidRPr="009C0DCC">
        <w:rPr>
          <w:rStyle w:val="StyleUnderline"/>
        </w:rPr>
        <w:t xml:space="preserve"> </w:t>
      </w:r>
      <w:r w:rsidRPr="009C0DCC">
        <w:rPr>
          <w:rStyle w:val="Emphasis"/>
          <w:sz w:val="24"/>
          <w:szCs w:val="24"/>
        </w:rPr>
        <w:t xml:space="preserve">political </w:t>
      </w:r>
      <w:r w:rsidRPr="009C0DCC">
        <w:rPr>
          <w:rStyle w:val="Emphasis"/>
          <w:sz w:val="24"/>
          <w:szCs w:val="24"/>
          <w:highlight w:val="cyan"/>
        </w:rPr>
        <w:t>interference</w:t>
      </w:r>
      <w:r w:rsidRPr="009C0DCC">
        <w:rPr>
          <w:sz w:val="16"/>
        </w:rPr>
        <w:t xml:space="preserve"> (and in the presence of anti-business public sentiment), such </w:t>
      </w:r>
      <w:r w:rsidRPr="009C0DCC">
        <w:rPr>
          <w:rStyle w:val="StyleUnderline"/>
          <w:highlight w:val="cyan"/>
        </w:rPr>
        <w:t>l</w:t>
      </w:r>
      <w:r w:rsidRPr="00E02CF9">
        <w:rPr>
          <w:rStyle w:val="StyleUnderline"/>
          <w:highlight w:val="cyan"/>
        </w:rPr>
        <w:t>everage may</w:t>
      </w:r>
      <w:r w:rsidRPr="009C0DCC">
        <w:rPr>
          <w:rStyle w:val="StyleUnderline"/>
        </w:rPr>
        <w:t xml:space="preserve"> be used to </w:t>
      </w:r>
      <w:r w:rsidRPr="009C0DCC">
        <w:rPr>
          <w:rStyle w:val="Emphasis"/>
          <w:highlight w:val="cyan"/>
        </w:rPr>
        <w:t>punish dissent</w:t>
      </w:r>
      <w:r w:rsidRPr="009C0DCC">
        <w:rPr>
          <w:rStyle w:val="StyleUnderline"/>
        </w:rPr>
        <w:t xml:space="preserve"> and reward </w:t>
      </w:r>
      <w:r w:rsidRPr="009C0DCC">
        <w:rPr>
          <w:rStyle w:val="Emphasis"/>
        </w:rPr>
        <w:t>political loyalty</w:t>
      </w:r>
      <w:r w:rsidRPr="009C0DCC">
        <w:rPr>
          <w:sz w:val="16"/>
        </w:rPr>
        <w:t xml:space="preserve">. Indeed, it is not business capture of the state but rather </w:t>
      </w:r>
      <w:r w:rsidRPr="009C0DCC">
        <w:rPr>
          <w:rStyle w:val="StyleUnderline"/>
        </w:rPr>
        <w:t xml:space="preserve">state capture of </w:t>
      </w:r>
      <w:r w:rsidRPr="009C0DCC">
        <w:rPr>
          <w:rStyle w:val="Emphasis"/>
        </w:rPr>
        <w:t>business</w:t>
      </w:r>
      <w:r w:rsidRPr="009C0DCC">
        <w:rPr>
          <w:rStyle w:val="StyleUnderline"/>
        </w:rPr>
        <w:t xml:space="preserve"> </w:t>
      </w:r>
      <w:r w:rsidRPr="009C0DCC">
        <w:rPr>
          <w:rStyle w:val="StyleUnderline"/>
          <w:highlight w:val="cyan"/>
        </w:rPr>
        <w:t>that poses</w:t>
      </w:r>
      <w:r w:rsidRPr="009C0DCC">
        <w:rPr>
          <w:rStyle w:val="StyleUnderline"/>
        </w:rPr>
        <w:t xml:space="preserve"> the most </w:t>
      </w:r>
      <w:r w:rsidRPr="009C0DCC">
        <w:rPr>
          <w:rStyle w:val="Emphasis"/>
        </w:rPr>
        <w:t xml:space="preserve">direct </w:t>
      </w:r>
      <w:r w:rsidRPr="009C0DCC">
        <w:rPr>
          <w:rStyle w:val="Emphasis"/>
          <w:highlight w:val="cyan"/>
        </w:rPr>
        <w:t>threat</w:t>
      </w:r>
      <w:r w:rsidRPr="009C0DCC">
        <w:rPr>
          <w:rStyle w:val="StyleUnderline"/>
          <w:highlight w:val="cyan"/>
        </w:rPr>
        <w:t xml:space="preserve"> to</w:t>
      </w:r>
      <w:r w:rsidRPr="009C0DCC">
        <w:rPr>
          <w:rStyle w:val="StyleUnderline"/>
        </w:rPr>
        <w:t xml:space="preserve"> </w:t>
      </w:r>
      <w:r w:rsidRPr="009C0DCC">
        <w:rPr>
          <w:rStyle w:val="Emphasis"/>
          <w:highlight w:val="cyan"/>
        </w:rPr>
        <w:t>democratic survival</w:t>
      </w:r>
      <w:r w:rsidRPr="009C0DCC">
        <w:rPr>
          <w:rStyle w:val="StyleUnderline"/>
        </w:rPr>
        <w:t>.</w:t>
      </w:r>
    </w:p>
    <w:p w14:paraId="721D8252" w14:textId="77777777" w:rsidR="005E0C21" w:rsidRPr="009C0DCC" w:rsidRDefault="005E0C21" w:rsidP="005E0C21">
      <w:pPr>
        <w:rPr>
          <w:sz w:val="16"/>
        </w:rPr>
      </w:pPr>
      <w:r w:rsidRPr="009C0DCC">
        <w:rPr>
          <w:sz w:val="16"/>
        </w:rPr>
        <w:t>A Weak Private Sector Undermines Democracy</w:t>
      </w:r>
    </w:p>
    <w:p w14:paraId="711D8915" w14:textId="77777777" w:rsidR="005E0C21" w:rsidRDefault="005E0C21" w:rsidP="005E0C21">
      <w:pPr>
        <w:rPr>
          <w:sz w:val="16"/>
        </w:rPr>
      </w:pPr>
      <w:r w:rsidRPr="009C0DCC">
        <w:rPr>
          <w:sz w:val="16"/>
        </w:rPr>
        <w:t xml:space="preserve">The concentration of economic resources in state hands undermines democratic development. Government control over the economy gives political leaders powerful means of rewarding loyalty and punishing dissent. </w:t>
      </w:r>
      <w:r w:rsidRPr="009C0DCC">
        <w:rPr>
          <w:rStyle w:val="StyleUnderline"/>
        </w:rPr>
        <w:t xml:space="preserve">Where state ownership is </w:t>
      </w:r>
      <w:r w:rsidRPr="009C0DCC">
        <w:rPr>
          <w:rStyle w:val="Emphasis"/>
        </w:rPr>
        <w:t>extensive</w:t>
      </w:r>
      <w:r w:rsidRPr="009C0DCC">
        <w:rPr>
          <w:rStyle w:val="StyleUnderline"/>
        </w:rPr>
        <w:t>, businesspeople</w:t>
      </w:r>
      <w:r w:rsidRPr="009C0DCC">
        <w:rPr>
          <w:sz w:val="16"/>
        </w:rPr>
        <w:t xml:space="preserve"> are compelled to </w:t>
      </w:r>
      <w:r w:rsidRPr="00747296">
        <w:rPr>
          <w:rStyle w:val="StyleUnderline"/>
        </w:rPr>
        <w:t xml:space="preserve">cultivate personal ties with </w:t>
      </w:r>
      <w:r w:rsidRPr="00747296">
        <w:rPr>
          <w:rStyle w:val="Emphasis"/>
        </w:rPr>
        <w:t>incumbents</w:t>
      </w:r>
      <w:r w:rsidRPr="00747296">
        <w:rPr>
          <w:sz w:val="16"/>
        </w:rPr>
        <w:t xml:space="preserve"> rather than openly challenging them. When rents are concentrated and distributed centrally by the executive authority, and economic opportunities outside the public system are limited, </w:t>
      </w:r>
      <w:r w:rsidRPr="00747296">
        <w:rPr>
          <w:rStyle w:val="StyleUnderline"/>
        </w:rPr>
        <w:t xml:space="preserve">the </w:t>
      </w:r>
      <w:r w:rsidRPr="00747296">
        <w:rPr>
          <w:rStyle w:val="Emphasis"/>
        </w:rPr>
        <w:t>business elite</w:t>
      </w:r>
      <w:r w:rsidRPr="00747296">
        <w:rPr>
          <w:rStyle w:val="StyleUnderline"/>
        </w:rPr>
        <w:t xml:space="preserve"> is highly susceptible to </w:t>
      </w:r>
      <w:r w:rsidRPr="00747296">
        <w:rPr>
          <w:rStyle w:val="Emphasis"/>
        </w:rPr>
        <w:t>political pressure</w:t>
      </w:r>
      <w:r w:rsidRPr="00747296">
        <w:rPr>
          <w:rStyle w:val="StyleUnderline"/>
        </w:rPr>
        <w:t>.</w:t>
      </w:r>
      <w:r w:rsidRPr="00747296">
        <w:t xml:space="preserve"> </w:t>
      </w:r>
      <w:r w:rsidRPr="00747296">
        <w:rPr>
          <w:sz w:val="16"/>
        </w:rPr>
        <w:t xml:space="preserve">Since businesses depend heavily on political connections to protect their property and strengthen their market positions against competitors, </w:t>
      </w:r>
      <w:r w:rsidRPr="00747296">
        <w:rPr>
          <w:rStyle w:val="StyleUnderline"/>
        </w:rPr>
        <w:t xml:space="preserve">they seldom oppose </w:t>
      </w:r>
      <w:r w:rsidRPr="00747296">
        <w:rPr>
          <w:rStyle w:val="Emphasis"/>
        </w:rPr>
        <w:t>incumbents</w:t>
      </w:r>
      <w:r w:rsidRPr="00747296">
        <w:rPr>
          <w:sz w:val="16"/>
        </w:rPr>
        <w:t xml:space="preserve">.5 Indeed, data from the Varieties of Democracy (V-Dem) project on state ownership of the economy and the Heritage Foundation’s Index of Economic Freedom make it clear that </w:t>
      </w:r>
      <w:r w:rsidRPr="00747296">
        <w:rPr>
          <w:rStyle w:val="StyleUnderline"/>
        </w:rPr>
        <w:t xml:space="preserve">there is a </w:t>
      </w:r>
      <w:r w:rsidRPr="00747296">
        <w:rPr>
          <w:rStyle w:val="Emphasis"/>
        </w:rPr>
        <w:t>very strong correlation</w:t>
      </w:r>
      <w:r w:rsidRPr="00747296">
        <w:rPr>
          <w:rStyle w:val="StyleUnderline"/>
        </w:rPr>
        <w:t xml:space="preserve"> between statist economic policies</w:t>
      </w:r>
      <w:r w:rsidRPr="009C0DCC">
        <w:rPr>
          <w:rStyle w:val="StyleUnderline"/>
        </w:rPr>
        <w:t xml:space="preserve"> and </w:t>
      </w:r>
      <w:r w:rsidRPr="009C0DCC">
        <w:rPr>
          <w:rStyle w:val="Emphasis"/>
        </w:rPr>
        <w:t>regime type</w:t>
      </w:r>
      <w:r w:rsidRPr="009C0DCC">
        <w:rPr>
          <w:sz w:val="16"/>
        </w:rPr>
        <w:t>. Almost all statist economies are authoritarian while all but a tiny fraction of economically liberal countries are democratic.</w:t>
      </w:r>
    </w:p>
    <w:p w14:paraId="1520F03B" w14:textId="77777777" w:rsidR="005E0C21" w:rsidRDefault="005E0C21" w:rsidP="005E0C21">
      <w:pPr>
        <w:rPr>
          <w:sz w:val="16"/>
        </w:rPr>
      </w:pPr>
      <w:r>
        <w:rPr>
          <w:sz w:val="16"/>
        </w:rPr>
        <w:t>[[[BREAKS]]]</w:t>
      </w:r>
    </w:p>
    <w:p w14:paraId="2BACB5D1" w14:textId="77777777" w:rsidR="005E0C21" w:rsidRPr="009C0DCC" w:rsidRDefault="005E0C21" w:rsidP="005E0C21">
      <w:pPr>
        <w:rPr>
          <w:sz w:val="6"/>
          <w:szCs w:val="6"/>
        </w:rPr>
      </w:pPr>
      <w:r w:rsidRPr="009C0DCC">
        <w:rPr>
          <w:sz w:val="6"/>
          <w:szCs w:val="6"/>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 Government influence over the economy demonstrably undermined democracy in many African states. As Leonardo Arriola has shown, the African state’s gatekeeping role in distributing commercial loans spawned “financial reprisal regimes” that allowed incumbents to “stave off potential electoral challenges by, almost imperceptibly, starving the opposition.”7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 A weak private sector leaves even seemingly powerful business actors vulnerable to expropriation and reprivatization — allowing governments to squash democratic development. In Russia, for example, the state’s iron grip on the court system makes even the biggest businesses helpless in the face of government attacks. 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 While Putin’s attack on Khodorkovsky (who would spend ten years in prison) aroused a strong reaction abroad, Russian business leaders did almost nothing in response — even though Putin’s actions represented a serious threat to them. All this severely weakened the Russian opposition after a decade of chaotic pluralism in the 1990s.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 A Strong Private Sector Pluralizes Power While government control over the economy bolsters authoritarianism by concentrating resources in the hands of a few state actors, a large and diverse private sector distributes resources across the political spectrum — generating “democratic muscle.”9 Such dispersion of economic resources away from the state makes it harder for any single party or politician to monopolize political power. First, private businesses often provide critical support to democratic opposition.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 The private sector supports protest movements as well.10 As Lisa Mueller points out, antigovernment social movements in Africa were stimulated by the emergence in the 1990s of a middle class that could draw on private sources of income to support these movements.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 A healthy private sector and strong middle class have also provided the basis for a robust, independent media.11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 A large and diverse private sector allows businesses to give principled support to democratic institutions. Businesses may work to safeguard multiple democratic values including electoral integrity, civic participation, and good governance. To cite a few examples, in the United States the Business and Democracy Initiative aims to protect free and fair elections, highlighting that the market economy depends on well-functioning democracy, while Business for America mobilizes businesses to support the reintroduction of the bipartisan Building Civic Bridges Act to reduce polarization. In Germany, the We Stand for Values alliance brings together more than thirty German businesses to fight right-wing extremism. Businesses may also take part in global efforts to protect different democratic institutions. The UN Global Compact, the world’s largest corporate-sustainability initiative, invests in anticorruption and rule-of-law programs.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 Business interests have often driven such efforts. Companies sometimes fear reputational costs if they are seen to support authoritarian behavior.13 Corporate leaders may also oppose authoritarian parties because of their economic policies. In Germany, for example, associations of export-oriented firms have mobilized against the far-right Alternative for Germany party because it supports trade barriers. In this vein, commercial self-interest has also moved businesses in several countries to oppose internet shutdowns.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 The strength of the private sector affects whether it can successfully push back.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 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 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 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1BC7D71D" w14:textId="77777777" w:rsidR="005E0C21" w:rsidRDefault="005E0C21" w:rsidP="005E0C21">
      <w:pPr>
        <w:rPr>
          <w:sz w:val="16"/>
        </w:rPr>
      </w:pPr>
      <w:r>
        <w:rPr>
          <w:sz w:val="16"/>
        </w:rPr>
        <w:t>[[[BREAKS]]]</w:t>
      </w:r>
    </w:p>
    <w:p w14:paraId="5C943240" w14:textId="77777777" w:rsidR="005E0C21" w:rsidRPr="009C0DCC" w:rsidRDefault="005E0C21" w:rsidP="005E0C21">
      <w:pPr>
        <w:rPr>
          <w:sz w:val="16"/>
        </w:rPr>
      </w:pPr>
      <w:r w:rsidRPr="009C0DCC">
        <w:rPr>
          <w:sz w:val="16"/>
        </w:rPr>
        <w:t xml:space="preserve">Yet </w:t>
      </w:r>
      <w:r w:rsidRPr="00FB64BA">
        <w:rPr>
          <w:rStyle w:val="StyleUnderline"/>
        </w:rPr>
        <w:t xml:space="preserve">on </w:t>
      </w:r>
      <w:r w:rsidRPr="00FB64BA">
        <w:rPr>
          <w:rStyle w:val="Emphasis"/>
        </w:rPr>
        <w:t>balance</w:t>
      </w:r>
      <w:r w:rsidRPr="009C0DCC">
        <w:rPr>
          <w:rStyle w:val="StyleUnderline"/>
          <w:highlight w:val="cyan"/>
        </w:rPr>
        <w:t>, capitalism</w:t>
      </w:r>
      <w:r w:rsidRPr="009C0DCC">
        <w:rPr>
          <w:rStyle w:val="StyleUnderline"/>
        </w:rPr>
        <w:t xml:space="preserve"> has done much more to </w:t>
      </w:r>
      <w:r w:rsidRPr="009C0DCC">
        <w:rPr>
          <w:rStyle w:val="Emphasis"/>
          <w:highlight w:val="cyan"/>
        </w:rPr>
        <w:t>strengthen</w:t>
      </w:r>
      <w:r w:rsidRPr="009C0DCC">
        <w:rPr>
          <w:rStyle w:val="StyleUnderline"/>
        </w:rPr>
        <w:t xml:space="preserve"> than to undermine </w:t>
      </w:r>
      <w:r w:rsidRPr="009C0DCC">
        <w:rPr>
          <w:rStyle w:val="StyleUnderline"/>
          <w:highlight w:val="cyan"/>
        </w:rPr>
        <w:t>democracy</w:t>
      </w:r>
      <w:r w:rsidRPr="009C0DCC">
        <w:rPr>
          <w:sz w:val="16"/>
        </w:rPr>
        <w:t xml:space="preserve">. For one, the disproportionate influence of the wealthy does not necessarily infringe on democratic rights as defined by most political scientists. High levels of </w:t>
      </w:r>
      <w:r w:rsidRPr="009C0DCC">
        <w:rPr>
          <w:rStyle w:val="Emphasis"/>
        </w:rPr>
        <w:t xml:space="preserve">wealth </w:t>
      </w:r>
      <w:r w:rsidRPr="009C0DCC">
        <w:rPr>
          <w:rStyle w:val="Emphasis"/>
          <w:highlight w:val="cyan"/>
        </w:rPr>
        <w:t>concentration</w:t>
      </w:r>
      <w:r w:rsidRPr="009C0DCC">
        <w:rPr>
          <w:sz w:val="16"/>
        </w:rPr>
        <w:t xml:space="preserve"> frequently </w:t>
      </w:r>
      <w:r w:rsidRPr="009C0DCC">
        <w:rPr>
          <w:rStyle w:val="StyleUnderline"/>
          <w:highlight w:val="cyan"/>
        </w:rPr>
        <w:t>coexist with</w:t>
      </w:r>
      <w:r w:rsidRPr="009C0DCC">
        <w:rPr>
          <w:rStyle w:val="StyleUnderline"/>
        </w:rPr>
        <w:t xml:space="preserve"> free and fair </w:t>
      </w:r>
      <w:r w:rsidRPr="009C0DCC">
        <w:rPr>
          <w:rStyle w:val="Emphasis"/>
          <w:highlight w:val="cyan"/>
        </w:rPr>
        <w:t>elections</w:t>
      </w:r>
      <w:r w:rsidRPr="009C0DCC">
        <w:rPr>
          <w:rStyle w:val="StyleUnderline"/>
        </w:rPr>
        <w:t xml:space="preserve"> and widespread protection of </w:t>
      </w:r>
      <w:r w:rsidRPr="009C0DCC">
        <w:rPr>
          <w:rStyle w:val="Emphasis"/>
        </w:rPr>
        <w:t>civil liberties</w:t>
      </w:r>
      <w:r w:rsidRPr="009C0DCC">
        <w:rPr>
          <w:sz w:val="16"/>
        </w:rPr>
        <w:t>.</w:t>
      </w:r>
    </w:p>
    <w:p w14:paraId="3C589C5D" w14:textId="77777777" w:rsidR="005E0C21" w:rsidRDefault="005E0C21" w:rsidP="005E0C21">
      <w:pPr>
        <w:rPr>
          <w:sz w:val="16"/>
        </w:rPr>
      </w:pPr>
      <w:r w:rsidRPr="009C0DCC">
        <w:rPr>
          <w:sz w:val="16"/>
        </w:rPr>
        <w:t xml:space="preserve">More importantly, the </w:t>
      </w:r>
      <w:r w:rsidRPr="009C0DCC">
        <w:rPr>
          <w:rStyle w:val="StyleUnderline"/>
          <w:highlight w:val="cyan"/>
        </w:rPr>
        <w:t>dependence</w:t>
      </w:r>
      <w:r w:rsidRPr="009C0DCC">
        <w:rPr>
          <w:rStyle w:val="StyleUnderline"/>
        </w:rPr>
        <w:t xml:space="preserve"> of corporations </w:t>
      </w:r>
      <w:r w:rsidRPr="009C0DCC">
        <w:rPr>
          <w:rStyle w:val="StyleUnderline"/>
          <w:highlight w:val="cyan"/>
        </w:rPr>
        <w:t>on</w:t>
      </w:r>
      <w:r w:rsidRPr="009C0DCC">
        <w:rPr>
          <w:rStyle w:val="StyleUnderline"/>
        </w:rPr>
        <w:t xml:space="preserve"> the </w:t>
      </w:r>
      <w:r w:rsidRPr="009C0DCC">
        <w:rPr>
          <w:rStyle w:val="Emphasis"/>
        </w:rPr>
        <w:t xml:space="preserve">whims of </w:t>
      </w:r>
      <w:r w:rsidRPr="009C0DCC">
        <w:rPr>
          <w:rStyle w:val="Emphasis"/>
          <w:highlight w:val="cyan"/>
        </w:rPr>
        <w:t>incumbents</w:t>
      </w:r>
      <w:r w:rsidRPr="009C0DCC">
        <w:rPr>
          <w:rStyle w:val="StyleUnderline"/>
          <w:highlight w:val="cyan"/>
        </w:rPr>
        <w:t xml:space="preserve"> generates a</w:t>
      </w:r>
      <w:r w:rsidRPr="009C0DCC">
        <w:rPr>
          <w:rStyle w:val="StyleUnderline"/>
        </w:rPr>
        <w:t xml:space="preserve"> much </w:t>
      </w:r>
      <w:r w:rsidRPr="009C0DCC">
        <w:rPr>
          <w:rStyle w:val="Emphasis"/>
          <w:sz w:val="24"/>
          <w:szCs w:val="24"/>
          <w:highlight w:val="cyan"/>
        </w:rPr>
        <w:t>more direct threat</w:t>
      </w:r>
      <w:r w:rsidRPr="009C0DCC">
        <w:rPr>
          <w:rStyle w:val="StyleUnderline"/>
        </w:rPr>
        <w:t xml:space="preserve"> to democracy </w:t>
      </w:r>
      <w:r w:rsidRPr="009C0DCC">
        <w:rPr>
          <w:rStyle w:val="StyleUnderline"/>
          <w:highlight w:val="cyan"/>
        </w:rPr>
        <w:t>than</w:t>
      </w:r>
      <w:r w:rsidRPr="009C0DCC">
        <w:rPr>
          <w:rStyle w:val="StyleUnderline"/>
        </w:rPr>
        <w:t xml:space="preserve"> do </w:t>
      </w:r>
      <w:r w:rsidRPr="009C0DCC">
        <w:rPr>
          <w:rStyle w:val="Emphasis"/>
        </w:rPr>
        <w:t xml:space="preserve">wealthy </w:t>
      </w:r>
      <w:r w:rsidRPr="009C0DCC">
        <w:rPr>
          <w:rStyle w:val="Emphasis"/>
          <w:highlight w:val="cyan"/>
        </w:rPr>
        <w:t>companies</w:t>
      </w:r>
      <w:r w:rsidRPr="009C0DCC">
        <w:rPr>
          <w:rStyle w:val="StyleUnderline"/>
        </w:rPr>
        <w:t xml:space="preserve"> with too much power. While leveraging private economic wealth for political influence may undermine the </w:t>
      </w:r>
      <w:r w:rsidRPr="009C0DCC">
        <w:rPr>
          <w:rStyle w:val="Emphasis"/>
        </w:rPr>
        <w:t>quality of democracy</w:t>
      </w:r>
      <w:r w:rsidRPr="009C0DCC">
        <w:rPr>
          <w:rStyle w:val="StyleUnderline"/>
        </w:rPr>
        <w:t xml:space="preserve">, the government’s unchecked </w:t>
      </w:r>
      <w:r w:rsidRPr="009C0DCC">
        <w:rPr>
          <w:rStyle w:val="StyleUnderline"/>
          <w:highlight w:val="cyan"/>
        </w:rPr>
        <w:t xml:space="preserve">control over </w:t>
      </w:r>
      <w:r w:rsidRPr="009C0DCC">
        <w:rPr>
          <w:rStyle w:val="Emphasis"/>
          <w:highlight w:val="cyan"/>
        </w:rPr>
        <w:t>business</w:t>
      </w:r>
      <w:r w:rsidRPr="009C0DCC">
        <w:rPr>
          <w:rStyle w:val="StyleUnderline"/>
        </w:rPr>
        <w:t xml:space="preserve"> directly </w:t>
      </w:r>
      <w:r w:rsidRPr="009C0DCC">
        <w:rPr>
          <w:rStyle w:val="StyleUnderline"/>
          <w:highlight w:val="cyan"/>
        </w:rPr>
        <w:t xml:space="preserve">threatens democracy </w:t>
      </w:r>
      <w:r w:rsidRPr="009C0DCC">
        <w:rPr>
          <w:rStyle w:val="Emphasis"/>
          <w:sz w:val="24"/>
          <w:szCs w:val="24"/>
          <w:highlight w:val="cyan"/>
        </w:rPr>
        <w:t>itself</w:t>
      </w:r>
      <w:r w:rsidRPr="009C0DCC">
        <w:rPr>
          <w:rStyle w:val="StyleUnderline"/>
        </w:rPr>
        <w:t xml:space="preserve"> by giving autocrats opportunities to sideline </w:t>
      </w:r>
      <w:r w:rsidRPr="00FB64BA">
        <w:rPr>
          <w:rStyle w:val="StyleUnderline"/>
        </w:rPr>
        <w:t>opposition and violate civil liberties</w:t>
      </w:r>
      <w:r w:rsidRPr="00FB64BA">
        <w:rPr>
          <w:sz w:val="16"/>
        </w:rPr>
        <w:t xml:space="preserve">. In fact, </w:t>
      </w:r>
      <w:r w:rsidRPr="00FB64BA">
        <w:rPr>
          <w:rStyle w:val="StyleUnderline"/>
        </w:rPr>
        <w:t xml:space="preserve">oligarchies often </w:t>
      </w:r>
      <w:r w:rsidRPr="00FB64BA">
        <w:rPr>
          <w:rStyle w:val="Emphasis"/>
        </w:rPr>
        <w:t>emerge</w:t>
      </w:r>
      <w:r w:rsidRPr="00FB64BA">
        <w:rPr>
          <w:rStyle w:val="StyleUnderline"/>
        </w:rPr>
        <w:t xml:space="preserve"> when incumbents have enough political power to redistribute </w:t>
      </w:r>
      <w:r w:rsidRPr="00FB64BA">
        <w:rPr>
          <w:rStyle w:val="Emphasis"/>
        </w:rPr>
        <w:t>economic assets</w:t>
      </w:r>
      <w:r w:rsidRPr="00FB64BA">
        <w:rPr>
          <w:rStyle w:val="StyleUnderline"/>
        </w:rPr>
        <w:t xml:space="preserve"> to their cronies</w:t>
      </w:r>
      <w:r w:rsidRPr="00FB64BA">
        <w:rPr>
          <w:sz w:val="16"/>
        </w:rPr>
        <w:t xml:space="preserve">. Whether this is done </w:t>
      </w:r>
      <w:r w:rsidRPr="00FB64BA">
        <w:rPr>
          <w:rStyle w:val="StyleUnderline"/>
        </w:rPr>
        <w:t>through</w:t>
      </w:r>
      <w:r w:rsidRPr="00FB64BA">
        <w:rPr>
          <w:sz w:val="16"/>
        </w:rPr>
        <w:t xml:space="preserve"> naked expropriation or, more subtly, via </w:t>
      </w:r>
      <w:r w:rsidRPr="00FB64BA">
        <w:rPr>
          <w:rStyle w:val="Emphasis"/>
          <w:sz w:val="24"/>
          <w:szCs w:val="24"/>
        </w:rPr>
        <w:t>regulatory coercion</w:t>
      </w:r>
      <w:r w:rsidRPr="00FB64BA">
        <w:rPr>
          <w:sz w:val="16"/>
        </w:rPr>
        <w:t>, the result is the same: Economic resources are funneled disproportionately into the hands of a well-connected few.</w:t>
      </w:r>
    </w:p>
    <w:p w14:paraId="2E7370D5" w14:textId="77777777" w:rsidR="005E0C21" w:rsidRDefault="005E0C21" w:rsidP="005E0C21">
      <w:pPr>
        <w:rPr>
          <w:sz w:val="16"/>
        </w:rPr>
      </w:pPr>
      <w:r>
        <w:rPr>
          <w:sz w:val="16"/>
        </w:rPr>
        <w:t>[[[BREAKS]]]</w:t>
      </w:r>
    </w:p>
    <w:p w14:paraId="1DBC5513" w14:textId="77777777" w:rsidR="005E0C21" w:rsidRDefault="005E0C21" w:rsidP="005E0C21">
      <w:pPr>
        <w:rPr>
          <w:sz w:val="6"/>
          <w:szCs w:val="6"/>
        </w:rPr>
      </w:pPr>
      <w:r w:rsidRPr="002C5A29">
        <w:rPr>
          <w:sz w:val="6"/>
          <w:szCs w:val="6"/>
        </w:rPr>
        <w:t>The State’s Pressure on Business</w:t>
      </w:r>
      <w:r>
        <w:rPr>
          <w:sz w:val="6"/>
          <w:szCs w:val="6"/>
        </w:rPr>
        <w:t xml:space="preserve"> </w:t>
      </w:r>
      <w:r w:rsidRPr="002C5A29">
        <w:rPr>
          <w:sz w:val="6"/>
          <w:szCs w:val="6"/>
        </w:rPr>
        <w:t>All governments — including those in countries where private sectors are robust enough to prevent arbitrary expropriations — have discretionary powers to help allies and punish rivals. In most states, government decisions have an immense influence on business success. They determine which companies have their taxes audited, benefit from trade protection, are subject to more or less regulatory oversight, enjoy preferential treatment in privatization bids, receive critical licenses necessary to operate, or get public loans, bailouts, subsidies, investment incentives, and land leases on favorable terms.</w:t>
      </w:r>
      <w:r>
        <w:rPr>
          <w:sz w:val="6"/>
          <w:szCs w:val="6"/>
        </w:rPr>
        <w:t xml:space="preserve"> </w:t>
      </w:r>
      <w:r w:rsidRPr="002C5A29">
        <w:rPr>
          <w:sz w:val="6"/>
          <w:szCs w:val="6"/>
        </w:rPr>
        <w:t>As the case of Russia’s Khodorkovsky suggests, governments can use tax audits as a weapon to keep businesses and other potential opponents in line. Tax audits are an attractive tool of repression because the criteria for auditing are necessarily technical and opaque — a fact that allows the government to hide the financial prosecution’s politically selective nature. If bad publicity arises, high officials can easily blame the tax agency or dismiss questions by invoking the confidentiality of tax records. And even if no penalties result, the investigation will be disruptive, the company’s stock price will drop, and the firm’s reputation may suffer lasting damage. For autocrats, punitive audits can serve as a public display of bloodless repression, warning other businesses to avoid troubling the state.</w:t>
      </w:r>
      <w:r>
        <w:rPr>
          <w:sz w:val="6"/>
          <w:szCs w:val="6"/>
        </w:rPr>
        <w:t xml:space="preserve"> </w:t>
      </w:r>
      <w:r w:rsidRPr="002C5A29">
        <w:rPr>
          <w:sz w:val="6"/>
          <w:szCs w:val="6"/>
        </w:rPr>
        <w:t>A notable example is the Turkish tax authority’s investigation into Koç Holding, the country’s largest conglomerate. In July 2013, shortly after President Recep Tayyip Erdoğan accused the Koç-owned Divan Hotel of harboring antigovernment protesters during the Gezi Park protests, Treasury agents raided several Koç companies. The audit dragged on for months while Koç stocks lost value. Officials blandly denied any political motive even as government-friendly media ran headlines about the conglomerate allegedly going bankrupt, losing crucial licenses, and preparing for Koç family members to go to prison. After an eighteen-month investigation, the company settled with regulators.</w:t>
      </w:r>
      <w:r>
        <w:rPr>
          <w:sz w:val="6"/>
          <w:szCs w:val="6"/>
        </w:rPr>
        <w:t xml:space="preserve"> </w:t>
      </w:r>
      <w:r w:rsidRPr="002C5A29">
        <w:rPr>
          <w:sz w:val="6"/>
          <w:szCs w:val="6"/>
        </w:rPr>
        <w:t>Erdoğan’s Justice and Development Party (AKP), in power since 2002, has used other tax cases to punish dissident businesses and take over major media outlets. When Aydın Doğan’s media outlets ran coverage of the 2008 Deniz Feneri (Lighthouse) charity-embezzlement scandal that involved the AKP government and its allies, the tax office ended up hitting the business and press mogul with the biggest fine ever imposed on a commercial entity in Turkish history, 3.8 billion Turkish lira. Even though the Doğan family settled some of this debt, by 2018 the media empire had been sold off to government cronies.</w:t>
      </w:r>
      <w:r>
        <w:rPr>
          <w:sz w:val="6"/>
          <w:szCs w:val="6"/>
        </w:rPr>
        <w:t xml:space="preserve"> </w:t>
      </w:r>
      <w:r w:rsidRPr="002C5A29">
        <w:rPr>
          <w:sz w:val="6"/>
          <w:szCs w:val="6"/>
        </w:rPr>
        <w:t>Another instance was the Turkish Savings Deposit Insurance Fund’s 2004 takeover of Cem Uzan’s assets, including Star TV, Turkey’s first private television channel. In 2002, Uzan had founded the Young Party to compete against the also new AKP, and won around 7 percent of the vote in the November parliamentary election. The AKP (successor to a banned Islamist party) won a commanding seat majority in the same vote, and in 2003, the AKP-run government broke up two of Uzan’s energy deals. His media outlets criticized this step, and in 2009 he fled to France. There are criminal verdicts for fraud and other offenses against Uzan not only in Turkey but in Britain and the United States as well. From exile, he continues to insist that the Turkish government’s regulatory seizure of his businesses was politically motivated.</w:t>
      </w:r>
      <w:r>
        <w:rPr>
          <w:sz w:val="6"/>
          <w:szCs w:val="6"/>
        </w:rPr>
        <w:t xml:space="preserve"> </w:t>
      </w:r>
      <w:r w:rsidRPr="002C5A29">
        <w:rPr>
          <w:sz w:val="6"/>
          <w:szCs w:val="6"/>
        </w:rPr>
        <w:t>Antitrust laws are another area that governments can use to target critics. Companies in the United States — where stock-market concentration has hit its highest levels in decades — are particularly vulnerable to this type of pressure. Antitrust laws are an attractive tool because they tap into public support for breaking up companies in certain sectors. According to one U.S. poll, 83 percent of Democrats and 62 percent of Republicans support stricter antitrust laws, with nearly half of Americans believing that more enforcement would help consumers and small businesses.15</w:t>
      </w:r>
      <w:r>
        <w:rPr>
          <w:sz w:val="6"/>
          <w:szCs w:val="6"/>
        </w:rPr>
        <w:t xml:space="preserve"> </w:t>
      </w:r>
      <w:r w:rsidRPr="002C5A29">
        <w:rPr>
          <w:sz w:val="6"/>
          <w:szCs w:val="6"/>
        </w:rPr>
        <w:t>Authoritarian leaders responding to popular discontent may take aim at certain businesses. In Hungary, Prime Minister Viktor Orbán has blamed “profiteering” supermarket chains for high food prices and capped what can be charged for staple items. He has also sought to use tax rates to chase foreign-owned supermarkets out of Hungary and help his business allies expand their market shares. In 2022, he decreed an emergency windfall tax on major industries’ profits after prices and interest rates went up in response to a massive currency depreciation. Both his moves against foreign retail chains and his tax on profits have proven popular. The AKP regime in Turkey has run a similar playbook, blaming stores for grocery inflation and accusing leading companies of price gouging. Following the denunciations have come heavy fines on major retailers and wholesalers. The threat of regulatory coercion has encouraged such businesses to align themselves with populists.</w:t>
      </w:r>
      <w:r>
        <w:rPr>
          <w:sz w:val="6"/>
          <w:szCs w:val="6"/>
        </w:rPr>
        <w:t xml:space="preserve"> </w:t>
      </w:r>
      <w:r w:rsidRPr="002C5A29">
        <w:rPr>
          <w:sz w:val="6"/>
          <w:szCs w:val="6"/>
        </w:rPr>
        <w:t>Governments are also well positioned to reward business supporters. The U.S. Government Accounting Office says that in 2023, federal contracts were worth $759 billion — a sum equivalent to almost 3 percent of the country’s 2023 Gross Domestic Product that year. The World Bank’s Global Procurement Database gauges global spending on government procurement at nearly $9.5 trillion annually, with a tenth to a quarter of that total lost to corruption.</w:t>
      </w:r>
      <w:r>
        <w:rPr>
          <w:sz w:val="6"/>
          <w:szCs w:val="6"/>
        </w:rPr>
        <w:t xml:space="preserve"> </w:t>
      </w:r>
      <w:r w:rsidRPr="002C5A29">
        <w:rPr>
          <w:sz w:val="6"/>
          <w:szCs w:val="6"/>
        </w:rPr>
        <w:t>Incumbents often issue these contracts to their cronies. In Southeastern Europe, the share of public contracts secured by politically connected firms ranges from 2 percent (Croatia, 2017) to 16 percent (Serbia, 2021), with an overall average of 5 percent.16 In Hungary, Orbán introduced regulations that granted the Continental Group — a staunch ally of the premier’s party — a monopoly on the tobacco industry. He likewise used the construction and tourism sectors to distribute public tenders to his political supporters. Several Hungarian tycoons have amassed their vast fortunes thanks to close ties with Orbán.</w:t>
      </w:r>
      <w:r>
        <w:rPr>
          <w:sz w:val="6"/>
          <w:szCs w:val="6"/>
        </w:rPr>
        <w:t xml:space="preserve"> </w:t>
      </w:r>
      <w:r w:rsidRPr="002C5A29">
        <w:rPr>
          <w:sz w:val="6"/>
          <w:szCs w:val="6"/>
        </w:rPr>
        <w:t>Similarly, in Turkey, the AKP government has dramatically increased its discretion regarding the distribution of state contracts. The public-procurement law has been revised more than 150 times to make exceptions to technical rules. Politically connected firms use these exceptions to win construction contracts for public housing and high-value infrastructure projects such as Istanbul’s new airport. In 2018, the World Bank reported that five of the world’s top ten receivers of public contracts were Turkish construction firms.</w:t>
      </w:r>
      <w:r>
        <w:rPr>
          <w:sz w:val="6"/>
          <w:szCs w:val="6"/>
        </w:rPr>
        <w:t xml:space="preserve"> </w:t>
      </w:r>
      <w:r w:rsidRPr="002C5A29">
        <w:rPr>
          <w:sz w:val="6"/>
          <w:szCs w:val="6"/>
        </w:rPr>
        <w:t>Such opportunities have convinced some business leaders to ally themselves with populist leaders. The head of a big Turkish construction company, Özak Global, has been close to Erdoğan for years, frequently hosting the president at the firm’s five-star Mediterranean resort hotel in Antalya. This company head also openly backed the 2017 constitutional referendum that replaced the parliamentary system with strong presidentialism and confirmed Turkey’s backsliding toward autocracy. In return, the Ministry of Environment and Urbanization bypassed legal and environmental regulations and judicial injunctions to secure him an Istanbul real-estate deal worth a billion dollars.</w:t>
      </w:r>
      <w:r>
        <w:rPr>
          <w:sz w:val="6"/>
          <w:szCs w:val="6"/>
        </w:rPr>
        <w:t xml:space="preserve"> </w:t>
      </w:r>
      <w:r w:rsidRPr="002C5A29">
        <w:rPr>
          <w:sz w:val="6"/>
          <w:szCs w:val="6"/>
        </w:rPr>
        <w:t>The Business Risks of Aligning with Autocrats</w:t>
      </w:r>
      <w:r>
        <w:rPr>
          <w:sz w:val="6"/>
          <w:szCs w:val="6"/>
        </w:rPr>
        <w:t xml:space="preserve"> </w:t>
      </w:r>
      <w:r w:rsidRPr="002C5A29">
        <w:rPr>
          <w:sz w:val="6"/>
          <w:szCs w:val="6"/>
        </w:rPr>
        <w:t>Alliances with populists can be dangerous, however. Research indicates that politically connected firms face higher risks of renationalization, ownership turnover, and decline in firm value, especially during protracted financial crises.17 In the long run, letting themselves be politically coopted is often a losing game for businesses, since close ties make them depend on the whims of the populist leader. If such firms ever defect, the move will cost them more and be less credible. Businesses that draw close to authoritarian leaders can learn the hard way that their proximity to power is no shield against attacks if political winds shift and the leader feels a need for scapegoats. Indeed, the leader may calculate that submissive firms make the ripest targets since their loyalty will remain secure even if they are publicly denounced.</w:t>
      </w:r>
      <w:r>
        <w:rPr>
          <w:sz w:val="6"/>
          <w:szCs w:val="6"/>
        </w:rPr>
        <w:t xml:space="preserve"> </w:t>
      </w:r>
      <w:r w:rsidRPr="002C5A29">
        <w:rPr>
          <w:sz w:val="6"/>
          <w:szCs w:val="6"/>
        </w:rPr>
        <w:t>Coopted businesspeople often make the mistake of overestimating their role and significance as an ally for the incumbent government. Media and construction magnate Lajos Simicska was a key figure in Viktor Orbán’s success, winning lucrative state contracts in return for favorable coverage of the premier. Then came a public feud sparked by the government’s heavy tax on advertisements, and Simicska turned against the regime, using his media outlets to expose corruption within Orbán’s government. The problem for Simicska was that his own history of corrupt dealings with the government tarnished his reputation. He had alienated Orbán but could win no friends among the opposition parties. Simicska lost his media empire, saw his construction company shut out of public contracts, and found his place in the regime’s good graces taken by one of Orbán’s childhood friends.</w:t>
      </w:r>
      <w:r>
        <w:rPr>
          <w:sz w:val="6"/>
          <w:szCs w:val="6"/>
        </w:rPr>
        <w:t xml:space="preserve"> </w:t>
      </w:r>
      <w:r w:rsidRPr="002C5A29">
        <w:rPr>
          <w:sz w:val="6"/>
          <w:szCs w:val="6"/>
        </w:rPr>
        <w:t>Democratic resilience hinges to an important extent on the insulation of key parts of government from political interference. These parts include tax authorities, coercive agencies, and those responsible for granting government contracts. While unelected government bureaucrats are often derided as undemocratic, independent civil servants in fact provide key protections against authoritarian abuse. Indeed, modern democracy in the United States was enabled by a range of measures, from the Pendleton Act that created the Civil Service in 1883 to reforms made in the wake of the Watergate scandal a half-century ago, that walled off career public officials from political interference.</w:t>
      </w:r>
      <w:r>
        <w:rPr>
          <w:sz w:val="6"/>
          <w:szCs w:val="6"/>
        </w:rPr>
        <w:t xml:space="preserve"> </w:t>
      </w:r>
      <w:r w:rsidRPr="002C5A29">
        <w:rPr>
          <w:sz w:val="6"/>
          <w:szCs w:val="6"/>
        </w:rPr>
        <w:t>More recently, democratic backsliding in countries including Hungary, India, Poland, Turkey, and Venezuela has proceeded in part via attacks on career civil servants. Germany, where career officials hold more sway, may for this reason be less prone to backsliding than the U.S. system with its greater reliance on political appointees.</w:t>
      </w:r>
      <w:r>
        <w:rPr>
          <w:sz w:val="6"/>
          <w:szCs w:val="6"/>
        </w:rPr>
        <w:t xml:space="preserve"> </w:t>
      </w:r>
    </w:p>
    <w:p w14:paraId="5D188E7F" w14:textId="77777777" w:rsidR="005E0C21" w:rsidRPr="002C5A29" w:rsidRDefault="005E0C21" w:rsidP="005E0C21">
      <w:pPr>
        <w:rPr>
          <w:sz w:val="16"/>
        </w:rPr>
      </w:pPr>
      <w:r>
        <w:rPr>
          <w:sz w:val="16"/>
        </w:rPr>
        <w:t>[[[BREAKS]]]</w:t>
      </w:r>
    </w:p>
    <w:p w14:paraId="121F7AC0" w14:textId="77777777" w:rsidR="005E0C21" w:rsidRPr="00FB64BA" w:rsidRDefault="005E0C21" w:rsidP="005E0C21">
      <w:pPr>
        <w:rPr>
          <w:sz w:val="16"/>
        </w:rPr>
      </w:pPr>
      <w:r w:rsidRPr="00FB64BA">
        <w:rPr>
          <w:sz w:val="16"/>
        </w:rPr>
        <w:t xml:space="preserve">In sum, while many see capitalism as a threat to democracy, there is overwhelming evidence that a strong private sector and free markets are central to democratic resilience. </w:t>
      </w:r>
      <w:r w:rsidRPr="00FB64BA">
        <w:rPr>
          <w:rStyle w:val="StyleUnderline"/>
        </w:rPr>
        <w:t xml:space="preserve">High levels of state </w:t>
      </w:r>
      <w:r w:rsidRPr="00FB64BA">
        <w:rPr>
          <w:rStyle w:val="Emphasis"/>
        </w:rPr>
        <w:t>economic control</w:t>
      </w:r>
      <w:r w:rsidRPr="00FB64BA">
        <w:rPr>
          <w:rStyle w:val="StyleUnderline"/>
        </w:rPr>
        <w:t xml:space="preserve"> allow autocrats to starve </w:t>
      </w:r>
      <w:r w:rsidRPr="00FB64BA">
        <w:rPr>
          <w:rStyle w:val="Emphasis"/>
        </w:rPr>
        <w:t>opponents of resources</w:t>
      </w:r>
      <w:r w:rsidRPr="00FB64BA">
        <w:rPr>
          <w:sz w:val="16"/>
        </w:rPr>
        <w:t xml:space="preserve">. Developed </w:t>
      </w:r>
      <w:r w:rsidRPr="00FB64BA">
        <w:rPr>
          <w:rStyle w:val="Emphasis"/>
        </w:rPr>
        <w:t>market</w:t>
      </w:r>
      <w:r w:rsidRPr="00FB64BA">
        <w:rPr>
          <w:rStyle w:val="StyleUnderline"/>
        </w:rPr>
        <w:t xml:space="preserve"> economie</w:t>
      </w:r>
      <w:r w:rsidRPr="00FB64BA">
        <w:rPr>
          <w:rStyle w:val="Emphasis"/>
        </w:rPr>
        <w:t>s</w:t>
      </w:r>
      <w:r w:rsidRPr="00FB64BA">
        <w:rPr>
          <w:sz w:val="16"/>
        </w:rPr>
        <w:t xml:space="preserve">, by contrast, </w:t>
      </w:r>
      <w:r w:rsidRPr="00FB64BA">
        <w:rPr>
          <w:rStyle w:val="StyleUnderline"/>
        </w:rPr>
        <w:t>disperse</w:t>
      </w:r>
      <w:r w:rsidRPr="00FB64BA">
        <w:rPr>
          <w:sz w:val="16"/>
        </w:rPr>
        <w:t xml:space="preserve"> and pluralize power, contributing to robust opposition parties, independent media organs, and strong </w:t>
      </w:r>
      <w:r w:rsidRPr="00FB64BA">
        <w:rPr>
          <w:rStyle w:val="Emphasis"/>
        </w:rPr>
        <w:t>civil societies</w:t>
      </w:r>
      <w:r w:rsidRPr="00FB64BA">
        <w:rPr>
          <w:sz w:val="16"/>
        </w:rPr>
        <w:t xml:space="preserve"> — all keys to democratic survival. The </w:t>
      </w:r>
      <w:r w:rsidRPr="00FB64BA">
        <w:rPr>
          <w:rStyle w:val="Emphasis"/>
        </w:rPr>
        <w:t>elective affinity</w:t>
      </w:r>
      <w:r w:rsidRPr="00FB64BA">
        <w:rPr>
          <w:rStyle w:val="StyleUnderline"/>
        </w:rPr>
        <w:t xml:space="preserve"> between capitalism and democracy helps us to understand why countries with strong private sectors are so often democratic.</w:t>
      </w:r>
    </w:p>
    <w:p w14:paraId="5CB4DEB5" w14:textId="77777777" w:rsidR="005E0C21" w:rsidRPr="00315DA2" w:rsidRDefault="005E0C21" w:rsidP="005E0C21">
      <w:pPr>
        <w:rPr>
          <w:sz w:val="16"/>
        </w:rPr>
      </w:pPr>
      <w:r w:rsidRPr="00FB64BA">
        <w:rPr>
          <w:sz w:val="16"/>
        </w:rPr>
        <w:t xml:space="preserve">Yet even in advanced capitalist economies, businesses are rarely immune from government pressure. </w:t>
      </w:r>
      <w:r w:rsidRPr="00FB64BA">
        <w:rPr>
          <w:rStyle w:val="StyleUnderline"/>
        </w:rPr>
        <w:t>Profits</w:t>
      </w:r>
      <w:r w:rsidRPr="00FB64BA">
        <w:rPr>
          <w:sz w:val="16"/>
        </w:rPr>
        <w:t xml:space="preserve"> often </w:t>
      </w:r>
      <w:r w:rsidRPr="00FB64BA">
        <w:rPr>
          <w:rStyle w:val="StyleUnderline"/>
        </w:rPr>
        <w:t xml:space="preserve">hinge on </w:t>
      </w:r>
      <w:r w:rsidRPr="00FB64BA">
        <w:rPr>
          <w:rStyle w:val="Emphasis"/>
        </w:rPr>
        <w:t>state decisions</w:t>
      </w:r>
      <w:r w:rsidRPr="00FB64BA">
        <w:rPr>
          <w:sz w:val="16"/>
        </w:rPr>
        <w:t xml:space="preserve"> that give politicians leverage to punish dissent and reward loyalty. Thus, wealthy capitalist countries are arguably more vulnerable to democratic breakdown than sometimes thought. </w:t>
      </w:r>
      <w:r w:rsidRPr="00FB64BA">
        <w:rPr>
          <w:rStyle w:val="StyleUnderline"/>
        </w:rPr>
        <w:t xml:space="preserve">Government’s leverage on the </w:t>
      </w:r>
      <w:r w:rsidRPr="00FB64BA">
        <w:rPr>
          <w:rStyle w:val="Emphasis"/>
        </w:rPr>
        <w:t>private sector</w:t>
      </w:r>
      <w:r w:rsidRPr="00FB64BA">
        <w:rPr>
          <w:rStyle w:val="StyleUnderline"/>
        </w:rPr>
        <w:t xml:space="preserve"> represents an important</w:t>
      </w:r>
      <w:r w:rsidRPr="002C5A29">
        <w:rPr>
          <w:rStyle w:val="StyleUnderline"/>
        </w:rPr>
        <w:t xml:space="preserve"> gap</w:t>
      </w:r>
      <w:r w:rsidRPr="002C5A29">
        <w:rPr>
          <w:sz w:val="16"/>
        </w:rPr>
        <w:t xml:space="preserve"> in the armor </w:t>
      </w:r>
      <w:r w:rsidRPr="002C5A29">
        <w:rPr>
          <w:rStyle w:val="StyleUnderline"/>
        </w:rPr>
        <w:t xml:space="preserve">protecting economically developed countries from </w:t>
      </w:r>
      <w:r w:rsidRPr="002C5A29">
        <w:rPr>
          <w:rStyle w:val="Emphasis"/>
        </w:rPr>
        <w:t>backsliding</w:t>
      </w:r>
      <w:r w:rsidRPr="002C5A29">
        <w:rPr>
          <w:rStyle w:val="StyleUnderline"/>
        </w:rPr>
        <w:t xml:space="preserve">. </w:t>
      </w:r>
      <w:r w:rsidRPr="002C5A29">
        <w:rPr>
          <w:rStyle w:val="StyleUnderline"/>
          <w:highlight w:val="cyan"/>
        </w:rPr>
        <w:t xml:space="preserve">To maintain democracy, </w:t>
      </w:r>
      <w:r w:rsidRPr="002C5A29">
        <w:rPr>
          <w:rStyle w:val="Emphasis"/>
          <w:sz w:val="24"/>
          <w:szCs w:val="24"/>
          <w:highlight w:val="cyan"/>
        </w:rPr>
        <w:t>public-sector workers</w:t>
      </w:r>
      <w:r w:rsidRPr="002C5A29">
        <w:rPr>
          <w:rStyle w:val="StyleUnderline"/>
          <w:highlight w:val="cyan"/>
        </w:rPr>
        <w:t xml:space="preserve"> need</w:t>
      </w:r>
      <w:r w:rsidRPr="002C5A29">
        <w:rPr>
          <w:rStyle w:val="StyleUnderline"/>
        </w:rPr>
        <w:t xml:space="preserve"> institutional safeguards</w:t>
      </w:r>
      <w:r w:rsidRPr="002C5A29">
        <w:rPr>
          <w:sz w:val="16"/>
        </w:rPr>
        <w:t xml:space="preserve"> — including </w:t>
      </w:r>
      <w:r w:rsidRPr="002C5A29">
        <w:rPr>
          <w:rStyle w:val="Emphasis"/>
          <w:sz w:val="24"/>
          <w:szCs w:val="24"/>
          <w:highlight w:val="cyan"/>
        </w:rPr>
        <w:t>civil-service</w:t>
      </w:r>
      <w:r w:rsidRPr="002C5A29">
        <w:rPr>
          <w:rStyle w:val="Emphasis"/>
          <w:sz w:val="24"/>
          <w:szCs w:val="24"/>
        </w:rPr>
        <w:t xml:space="preserve"> employment </w:t>
      </w:r>
      <w:r w:rsidRPr="002C5A29">
        <w:rPr>
          <w:rStyle w:val="Emphasis"/>
          <w:sz w:val="24"/>
          <w:szCs w:val="24"/>
          <w:highlight w:val="cyan"/>
        </w:rPr>
        <w:t>protections</w:t>
      </w:r>
      <w:r w:rsidRPr="002C5A29">
        <w:rPr>
          <w:sz w:val="16"/>
        </w:rPr>
        <w:t xml:space="preserve"> — </w:t>
      </w:r>
      <w:r w:rsidRPr="002C5A29">
        <w:rPr>
          <w:rStyle w:val="StyleUnderline"/>
        </w:rPr>
        <w:t>to stop autocrats from hijacking the power of the state to tilt the playing field against democratic opposition</w:t>
      </w:r>
      <w:r w:rsidRPr="002C5A29">
        <w:rPr>
          <w:sz w:val="16"/>
        </w:rPr>
        <w:t xml:space="preserve">. The business community also needs to act collectively </w:t>
      </w:r>
      <w:r w:rsidRPr="002C5A29">
        <w:rPr>
          <w:rStyle w:val="StyleUnderline"/>
          <w:highlight w:val="cyan"/>
        </w:rPr>
        <w:t>to limit</w:t>
      </w:r>
      <w:r w:rsidRPr="002C5A29">
        <w:rPr>
          <w:rStyle w:val="StyleUnderline"/>
        </w:rPr>
        <w:t xml:space="preserve"> </w:t>
      </w:r>
      <w:r w:rsidRPr="002C5A29">
        <w:rPr>
          <w:rStyle w:val="Emphasis"/>
        </w:rPr>
        <w:t xml:space="preserve">regulatory </w:t>
      </w:r>
      <w:r w:rsidRPr="002C5A29">
        <w:rPr>
          <w:rStyle w:val="Emphasis"/>
          <w:highlight w:val="cyan"/>
        </w:rPr>
        <w:t>overreach</w:t>
      </w:r>
      <w:r w:rsidRPr="002C5A29">
        <w:rPr>
          <w:rStyle w:val="StyleUnderline"/>
          <w:highlight w:val="cyan"/>
        </w:rPr>
        <w:t xml:space="preserve"> and protect</w:t>
      </w:r>
      <w:r w:rsidRPr="002C5A29">
        <w:rPr>
          <w:rStyle w:val="StyleUnderline"/>
        </w:rPr>
        <w:t xml:space="preserve"> </w:t>
      </w:r>
      <w:r w:rsidRPr="002C5A29">
        <w:rPr>
          <w:rStyle w:val="Emphasis"/>
        </w:rPr>
        <w:t xml:space="preserve">bureaucratic </w:t>
      </w:r>
      <w:r w:rsidRPr="002C5A29">
        <w:rPr>
          <w:rStyle w:val="Emphasis"/>
          <w:highlight w:val="cyan"/>
        </w:rPr>
        <w:t>independence</w:t>
      </w:r>
      <w:r w:rsidRPr="002C5A29">
        <w:rPr>
          <w:sz w:val="16"/>
        </w:rPr>
        <w:t>. Curbing partisan interference in the economy will give the private sector critical space to promote pluralism and create a more durable democracy.</w:t>
      </w:r>
    </w:p>
    <w:p w14:paraId="21D0A01F" w14:textId="77777777" w:rsidR="005E0C21" w:rsidRPr="000F78B9" w:rsidRDefault="005E0C21" w:rsidP="005E0C21">
      <w:pPr>
        <w:rPr>
          <w:sz w:val="16"/>
        </w:rPr>
      </w:pPr>
    </w:p>
    <w:p w14:paraId="45070239" w14:textId="77777777" w:rsidR="005E0C21" w:rsidRDefault="005E0C21" w:rsidP="005E0C21">
      <w:pPr>
        <w:pStyle w:val="Heading2"/>
      </w:pPr>
      <w:r>
        <w:t>Public Unions CP</w:t>
      </w:r>
    </w:p>
    <w:p w14:paraId="5474BAFE" w14:textId="4C228F97" w:rsidR="005E0C21" w:rsidRPr="00174334" w:rsidRDefault="005E0C21" w:rsidP="005E0C21">
      <w:pPr>
        <w:pStyle w:val="Heading4"/>
        <w:rPr>
          <w:rStyle w:val="StyleUnderline"/>
          <w:highlight w:val="cyan"/>
        </w:rPr>
      </w:pPr>
      <w:r>
        <w:t xml:space="preserve">Trump </w:t>
      </w:r>
      <w:r>
        <w:rPr>
          <w:u w:val="single"/>
        </w:rPr>
        <w:t>generally</w:t>
      </w:r>
      <w:r>
        <w:t xml:space="preserve"> collapses </w:t>
      </w:r>
      <w:r w:rsidR="00F72DC7">
        <w:t>association.</w:t>
      </w:r>
      <w:r>
        <w:t xml:space="preserve"> </w:t>
      </w:r>
    </w:p>
    <w:p w14:paraId="1D3677D8" w14:textId="77777777" w:rsidR="005E0C21" w:rsidRPr="00174334" w:rsidRDefault="005E0C21" w:rsidP="005E0C21">
      <w:pPr>
        <w:rPr>
          <w:rStyle w:val="StyleUnderline"/>
          <w:highlight w:val="cyan"/>
        </w:rPr>
      </w:pPr>
      <w:r>
        <w:t xml:space="preserve">Alice </w:t>
      </w:r>
      <w:r w:rsidRPr="00FB3125">
        <w:rPr>
          <w:rStyle w:val="Style13ptBold"/>
        </w:rPr>
        <w:t>Johnson 25</w:t>
      </w:r>
      <w:r>
        <w:t xml:space="preserve">. Journalist. “Trump’s assault on the First Amendment.” 5/14/25. https://www.ibanet.org/Trumps-assault-on-the-First-Amendment. </w:t>
      </w:r>
    </w:p>
    <w:p w14:paraId="4DA05D94" w14:textId="77777777" w:rsidR="005E0C21" w:rsidRPr="00174334" w:rsidRDefault="005E0C21" w:rsidP="005E0C21">
      <w:pPr>
        <w:rPr>
          <w:rStyle w:val="StyleUnderline"/>
          <w:highlight w:val="cyan"/>
        </w:rPr>
      </w:pPr>
      <w:r w:rsidRPr="00FB3125">
        <w:rPr>
          <w:sz w:val="16"/>
        </w:rPr>
        <w:t xml:space="preserve">The </w:t>
      </w:r>
      <w:r w:rsidRPr="00174334">
        <w:rPr>
          <w:rStyle w:val="StyleUnderline"/>
          <w:highlight w:val="cyan"/>
        </w:rPr>
        <w:t>Trump</w:t>
      </w:r>
      <w:r w:rsidRPr="00FB3125">
        <w:rPr>
          <w:sz w:val="16"/>
        </w:rPr>
        <w:t xml:space="preserve"> administration has </w:t>
      </w:r>
      <w:r w:rsidRPr="00174334">
        <w:rPr>
          <w:rStyle w:val="StyleUnderline"/>
          <w:highlight w:val="cyan"/>
        </w:rPr>
        <w:t>executed a</w:t>
      </w:r>
      <w:r w:rsidRPr="00FB3125">
        <w:rPr>
          <w:rStyle w:val="StyleUnderline"/>
        </w:rPr>
        <w:t xml:space="preserve"> wide-ranging </w:t>
      </w:r>
      <w:r w:rsidRPr="00174334">
        <w:rPr>
          <w:rStyle w:val="Emphasis"/>
          <w:highlight w:val="cyan"/>
        </w:rPr>
        <w:t>crackdown</w:t>
      </w:r>
      <w:r w:rsidRPr="00174334">
        <w:rPr>
          <w:rStyle w:val="StyleUnderline"/>
          <w:highlight w:val="cyan"/>
        </w:rPr>
        <w:t xml:space="preserve"> on</w:t>
      </w:r>
      <w:r w:rsidRPr="00FB3125">
        <w:rPr>
          <w:rStyle w:val="StyleUnderline"/>
        </w:rPr>
        <w:t xml:space="preserve"> </w:t>
      </w:r>
      <w:r w:rsidRPr="00FB3125">
        <w:rPr>
          <w:rStyle w:val="Emphasis"/>
        </w:rPr>
        <w:t xml:space="preserve">freedom of </w:t>
      </w:r>
      <w:r w:rsidRPr="00174334">
        <w:rPr>
          <w:rStyle w:val="Emphasis"/>
          <w:highlight w:val="cyan"/>
        </w:rPr>
        <w:t>speech</w:t>
      </w:r>
      <w:r w:rsidRPr="00FB3125">
        <w:rPr>
          <w:sz w:val="16"/>
        </w:rPr>
        <w:t xml:space="preserve"> by </w:t>
      </w:r>
      <w:r w:rsidRPr="00174334">
        <w:rPr>
          <w:rStyle w:val="StyleUnderline"/>
          <w:highlight w:val="cyan"/>
        </w:rPr>
        <w:t>targeting</w:t>
      </w:r>
      <w:r w:rsidRPr="00FB3125">
        <w:rPr>
          <w:rStyle w:val="StyleUnderline"/>
        </w:rPr>
        <w:t xml:space="preserve"> </w:t>
      </w:r>
      <w:r w:rsidRPr="00FB3125">
        <w:rPr>
          <w:rStyle w:val="Emphasis"/>
        </w:rPr>
        <w:t xml:space="preserve">student </w:t>
      </w:r>
      <w:r w:rsidRPr="00174334">
        <w:rPr>
          <w:rStyle w:val="Emphasis"/>
          <w:highlight w:val="cyan"/>
        </w:rPr>
        <w:t>protestors</w:t>
      </w:r>
      <w:r w:rsidRPr="00FB3125">
        <w:rPr>
          <w:rStyle w:val="StyleUnderline"/>
        </w:rPr>
        <w:t xml:space="preserve">, </w:t>
      </w:r>
      <w:r w:rsidRPr="00174334">
        <w:rPr>
          <w:rStyle w:val="Emphasis"/>
          <w:highlight w:val="cyan"/>
        </w:rPr>
        <w:t>lawyers</w:t>
      </w:r>
      <w:r w:rsidRPr="00174334">
        <w:rPr>
          <w:rStyle w:val="StyleUnderline"/>
          <w:highlight w:val="cyan"/>
        </w:rPr>
        <w:t xml:space="preserve"> and</w:t>
      </w:r>
      <w:r w:rsidRPr="00FB3125">
        <w:rPr>
          <w:rStyle w:val="StyleUnderline"/>
        </w:rPr>
        <w:t xml:space="preserve"> the </w:t>
      </w:r>
      <w:r w:rsidRPr="00174334">
        <w:rPr>
          <w:rStyle w:val="Emphasis"/>
          <w:highlight w:val="cyan"/>
        </w:rPr>
        <w:t>press</w:t>
      </w:r>
      <w:r w:rsidRPr="00FB3125">
        <w:rPr>
          <w:sz w:val="16"/>
        </w:rPr>
        <w:t>. Global Insight assesses the threat to the rule of law and what is being done to protect it.</w:t>
      </w:r>
    </w:p>
    <w:p w14:paraId="1C32D4E1" w14:textId="77777777" w:rsidR="005E0C21" w:rsidRPr="00174334" w:rsidRDefault="005E0C21" w:rsidP="005E0C21">
      <w:pPr>
        <w:rPr>
          <w:rStyle w:val="StyleUnderline"/>
          <w:highlight w:val="cyan"/>
        </w:rPr>
      </w:pPr>
      <w:r w:rsidRPr="00FB3125">
        <w:rPr>
          <w:sz w:val="16"/>
        </w:rPr>
        <w:t xml:space="preserve">On 8 March, recent Colombia University graduate </w:t>
      </w:r>
      <w:r w:rsidRPr="00FB3125">
        <w:rPr>
          <w:rStyle w:val="StyleUnderline"/>
        </w:rPr>
        <w:t xml:space="preserve">Mahmoud </w:t>
      </w:r>
      <w:r w:rsidRPr="00FB3125">
        <w:rPr>
          <w:rStyle w:val="Emphasis"/>
        </w:rPr>
        <w:t>Khalil</w:t>
      </w:r>
      <w:r w:rsidRPr="00FB3125">
        <w:rPr>
          <w:sz w:val="16"/>
        </w:rPr>
        <w:t xml:space="preserve"> was returning home from dinner with his eight-month pregnant wife when he was arrested and forced into an unmarked car by four agents from US Immigration and Customs Enforcement. Khalil, a legal resident in the US, had been a leader of the pro-Palestine protests on Colombia’s campus last spring. He </w:t>
      </w:r>
      <w:r w:rsidRPr="00FB3125">
        <w:rPr>
          <w:rStyle w:val="StyleUnderline"/>
        </w:rPr>
        <w:t xml:space="preserve">is being held in a </w:t>
      </w:r>
      <w:r w:rsidRPr="00FB3125">
        <w:rPr>
          <w:rStyle w:val="Emphasis"/>
        </w:rPr>
        <w:t>detention facility</w:t>
      </w:r>
      <w:r w:rsidRPr="00FB3125">
        <w:rPr>
          <w:rStyle w:val="StyleUnderline"/>
        </w:rPr>
        <w:t xml:space="preserve"> in Louisiana awaiting deportation and has not been charged with a crime.</w:t>
      </w:r>
    </w:p>
    <w:p w14:paraId="651D749B" w14:textId="77777777" w:rsidR="005E0C21" w:rsidRPr="00174334" w:rsidRDefault="005E0C21" w:rsidP="005E0C21">
      <w:pPr>
        <w:rPr>
          <w:rStyle w:val="StyleUnderline"/>
          <w:highlight w:val="cyan"/>
        </w:rPr>
      </w:pPr>
      <w:r w:rsidRPr="00FB3125">
        <w:rPr>
          <w:sz w:val="16"/>
        </w:rPr>
        <w:t>‘</w:t>
      </w:r>
      <w:r w:rsidRPr="00174334">
        <w:rPr>
          <w:rStyle w:val="StyleUnderline"/>
          <w:highlight w:val="cyan"/>
        </w:rPr>
        <w:t>They</w:t>
      </w:r>
      <w:r w:rsidRPr="00FB3125">
        <w:rPr>
          <w:rStyle w:val="StyleUnderline"/>
        </w:rPr>
        <w:t xml:space="preserve"> </w:t>
      </w:r>
      <w:r w:rsidRPr="00FB3125">
        <w:rPr>
          <w:rStyle w:val="Emphasis"/>
        </w:rPr>
        <w:t xml:space="preserve">are </w:t>
      </w:r>
      <w:r w:rsidRPr="00174334">
        <w:rPr>
          <w:rStyle w:val="Emphasis"/>
          <w:highlight w:val="cyan"/>
        </w:rPr>
        <w:t>targeting</w:t>
      </w:r>
      <w:r w:rsidRPr="00174334">
        <w:rPr>
          <w:rStyle w:val="StyleUnderline"/>
          <w:highlight w:val="cyan"/>
        </w:rPr>
        <w:t xml:space="preserve"> the</w:t>
      </w:r>
      <w:r w:rsidRPr="00FB3125">
        <w:rPr>
          <w:rStyle w:val="StyleUnderline"/>
        </w:rPr>
        <w:t xml:space="preserve"> </w:t>
      </w:r>
      <w:r w:rsidRPr="00FB3125">
        <w:rPr>
          <w:rStyle w:val="Emphasis"/>
        </w:rPr>
        <w:t xml:space="preserve">most </w:t>
      </w:r>
      <w:r w:rsidRPr="00174334">
        <w:rPr>
          <w:rStyle w:val="Emphasis"/>
          <w:highlight w:val="cyan"/>
        </w:rPr>
        <w:t>vulnerable</w:t>
      </w:r>
      <w:r w:rsidRPr="00FB3125">
        <w:rPr>
          <w:rStyle w:val="StyleUnderline"/>
        </w:rPr>
        <w:t xml:space="preserve"> people who are </w:t>
      </w:r>
      <w:r w:rsidRPr="00174334">
        <w:rPr>
          <w:rStyle w:val="StyleUnderline"/>
          <w:highlight w:val="cyan"/>
        </w:rPr>
        <w:t xml:space="preserve">standing up for </w:t>
      </w:r>
      <w:r w:rsidRPr="00174334">
        <w:rPr>
          <w:rStyle w:val="Emphasis"/>
          <w:highlight w:val="cyan"/>
        </w:rPr>
        <w:t>Palestin</w:t>
      </w:r>
      <w:r w:rsidRPr="00FB3125">
        <w:rPr>
          <w:rStyle w:val="StyleUnderline"/>
        </w:rPr>
        <w:t>ian rights</w:t>
      </w:r>
      <w:r w:rsidRPr="00FB3125">
        <w:rPr>
          <w:sz w:val="16"/>
        </w:rPr>
        <w:t xml:space="preserve">,’ says Justin Mazzola, Deputy Director of Research at Amnesty International USA, which is working closely with the lawyers on Khalil’s case. ‘The idea is to basically get people </w:t>
      </w:r>
      <w:r w:rsidRPr="00174334">
        <w:rPr>
          <w:rStyle w:val="StyleUnderline"/>
          <w:highlight w:val="cyan"/>
        </w:rPr>
        <w:t xml:space="preserve">to stop </w:t>
      </w:r>
      <w:r w:rsidRPr="00174334">
        <w:rPr>
          <w:rStyle w:val="Emphasis"/>
          <w:highlight w:val="cyan"/>
        </w:rPr>
        <w:t>protesting</w:t>
      </w:r>
      <w:r w:rsidRPr="00FB3125">
        <w:rPr>
          <w:rStyle w:val="StyleUnderline"/>
        </w:rPr>
        <w:t xml:space="preserve"> what’s happening in Gaza</w:t>
      </w:r>
      <w:r w:rsidRPr="00FB3125">
        <w:rPr>
          <w:sz w:val="16"/>
        </w:rPr>
        <w:t>.’</w:t>
      </w:r>
    </w:p>
    <w:p w14:paraId="360F5957" w14:textId="77777777" w:rsidR="005E0C21" w:rsidRPr="00174334" w:rsidRDefault="005E0C21" w:rsidP="005E0C21">
      <w:pPr>
        <w:rPr>
          <w:rStyle w:val="StyleUnderline"/>
          <w:highlight w:val="cyan"/>
        </w:rPr>
      </w:pPr>
      <w:r w:rsidRPr="00FB3125">
        <w:rPr>
          <w:sz w:val="16"/>
        </w:rPr>
        <w:t xml:space="preserve">In the short time that US president Donald </w:t>
      </w:r>
      <w:r w:rsidRPr="00174334">
        <w:rPr>
          <w:rStyle w:val="StyleUnderline"/>
          <w:highlight w:val="cyan"/>
        </w:rPr>
        <w:t>Trump</w:t>
      </w:r>
      <w:r w:rsidRPr="00FB3125">
        <w:rPr>
          <w:sz w:val="16"/>
        </w:rPr>
        <w:t xml:space="preserve"> has held power, his administration </w:t>
      </w:r>
      <w:r w:rsidRPr="00174334">
        <w:rPr>
          <w:rStyle w:val="StyleUnderline"/>
          <w:highlight w:val="cyan"/>
        </w:rPr>
        <w:t xml:space="preserve">has </w:t>
      </w:r>
      <w:r w:rsidRPr="00174334">
        <w:rPr>
          <w:rStyle w:val="Emphasis"/>
          <w:highlight w:val="cyan"/>
        </w:rPr>
        <w:t>weaponised</w:t>
      </w:r>
      <w:r w:rsidRPr="00174334">
        <w:rPr>
          <w:rStyle w:val="StyleUnderline"/>
          <w:highlight w:val="cyan"/>
        </w:rPr>
        <w:t xml:space="preserve"> the</w:t>
      </w:r>
      <w:r w:rsidRPr="00FB3125">
        <w:rPr>
          <w:rStyle w:val="StyleUnderline"/>
        </w:rPr>
        <w:t xml:space="preserve"> federal </w:t>
      </w:r>
      <w:r w:rsidRPr="00174334">
        <w:rPr>
          <w:rStyle w:val="StyleUnderline"/>
          <w:highlight w:val="cyan"/>
        </w:rPr>
        <w:t>government to</w:t>
      </w:r>
      <w:r w:rsidRPr="00FB3125">
        <w:rPr>
          <w:rStyle w:val="StyleUnderline"/>
        </w:rPr>
        <w:t xml:space="preserve"> </w:t>
      </w:r>
      <w:r w:rsidRPr="00FB3125">
        <w:rPr>
          <w:rStyle w:val="Emphasis"/>
        </w:rPr>
        <w:t>suppress speech</w:t>
      </w:r>
      <w:r w:rsidRPr="00FB3125">
        <w:rPr>
          <w:rStyle w:val="StyleUnderline"/>
        </w:rPr>
        <w:t xml:space="preserve"> and </w:t>
      </w:r>
      <w:r w:rsidRPr="00174334">
        <w:rPr>
          <w:rStyle w:val="Emphasis"/>
          <w:highlight w:val="cyan"/>
        </w:rPr>
        <w:t>punish</w:t>
      </w:r>
      <w:r w:rsidRPr="00FB3125">
        <w:rPr>
          <w:rStyle w:val="StyleUnderline"/>
        </w:rPr>
        <w:t xml:space="preserve"> his </w:t>
      </w:r>
      <w:r w:rsidRPr="00174334">
        <w:rPr>
          <w:rStyle w:val="StyleUnderline"/>
          <w:highlight w:val="cyan"/>
        </w:rPr>
        <w:t>adversaries</w:t>
      </w:r>
      <w:r w:rsidRPr="00FB3125">
        <w:rPr>
          <w:sz w:val="16"/>
        </w:rPr>
        <w:t xml:space="preserve">. In what many experts have challenged </w:t>
      </w:r>
      <w:r w:rsidRPr="00FB3125">
        <w:rPr>
          <w:rStyle w:val="StyleUnderline"/>
        </w:rPr>
        <w:t xml:space="preserve">as a </w:t>
      </w:r>
      <w:r w:rsidRPr="00174334">
        <w:rPr>
          <w:rStyle w:val="Emphasis"/>
          <w:highlight w:val="cyan"/>
        </w:rPr>
        <w:t>violation</w:t>
      </w:r>
      <w:r w:rsidRPr="00174334">
        <w:rPr>
          <w:rStyle w:val="StyleUnderline"/>
          <w:highlight w:val="cyan"/>
        </w:rPr>
        <w:t xml:space="preserve"> of </w:t>
      </w:r>
      <w:r w:rsidRPr="00174334">
        <w:rPr>
          <w:rStyle w:val="Emphasis"/>
          <w:highlight w:val="cyan"/>
        </w:rPr>
        <w:t>First Amendment</w:t>
      </w:r>
      <w:r w:rsidRPr="00FB3125">
        <w:rPr>
          <w:rStyle w:val="Emphasis"/>
        </w:rPr>
        <w:t xml:space="preserve"> rights</w:t>
      </w:r>
      <w:r w:rsidRPr="00FB3125">
        <w:rPr>
          <w:sz w:val="16"/>
        </w:rPr>
        <w:t xml:space="preserve">, a cornerstone of US democracy, President Trump has threatened protestors, banned news outlets from covering White House events and </w:t>
      </w:r>
      <w:r w:rsidRPr="00FB3125">
        <w:rPr>
          <w:rStyle w:val="StyleUnderline"/>
        </w:rPr>
        <w:t xml:space="preserve">used </w:t>
      </w:r>
      <w:r w:rsidRPr="00174334">
        <w:rPr>
          <w:rStyle w:val="Emphasis"/>
          <w:highlight w:val="cyan"/>
        </w:rPr>
        <w:t>ex</w:t>
      </w:r>
      <w:r w:rsidRPr="00FB3125">
        <w:rPr>
          <w:rStyle w:val="StyleUnderline"/>
        </w:rPr>
        <w:t xml:space="preserve">ecutive </w:t>
      </w:r>
      <w:r w:rsidRPr="00174334">
        <w:rPr>
          <w:rStyle w:val="Emphasis"/>
          <w:highlight w:val="cyan"/>
        </w:rPr>
        <w:t>o</w:t>
      </w:r>
      <w:r w:rsidRPr="00FB3125">
        <w:rPr>
          <w:rStyle w:val="StyleUnderline"/>
        </w:rPr>
        <w:t>rder</w:t>
      </w:r>
      <w:r w:rsidRPr="00174334">
        <w:rPr>
          <w:rStyle w:val="Emphasis"/>
          <w:highlight w:val="cyan"/>
        </w:rPr>
        <w:t>s</w:t>
      </w:r>
      <w:r w:rsidRPr="00FB3125">
        <w:rPr>
          <w:sz w:val="16"/>
        </w:rPr>
        <w:t xml:space="preserve"> to sanction law firms who he believes attacked him unfairly in the past. Subsequent court cases will test America’s most fundamental checks and balances on executive power.</w:t>
      </w:r>
    </w:p>
    <w:p w14:paraId="05E34230" w14:textId="77777777" w:rsidR="005E0C21" w:rsidRPr="00174334" w:rsidRDefault="005E0C21" w:rsidP="005E0C21">
      <w:pPr>
        <w:rPr>
          <w:rStyle w:val="StyleUnderline"/>
          <w:highlight w:val="cyan"/>
        </w:rPr>
      </w:pPr>
      <w:r w:rsidRPr="00FB3125">
        <w:rPr>
          <w:sz w:val="16"/>
        </w:rPr>
        <w:t>‘</w:t>
      </w:r>
      <w:r w:rsidRPr="00FB3125">
        <w:rPr>
          <w:rStyle w:val="StyleUnderline"/>
        </w:rPr>
        <w:t xml:space="preserve">We </w:t>
      </w:r>
      <w:r w:rsidRPr="00174334">
        <w:rPr>
          <w:rStyle w:val="StyleUnderline"/>
          <w:highlight w:val="cyan"/>
        </w:rPr>
        <w:t>are</w:t>
      </w:r>
      <w:r w:rsidRPr="00FB3125">
        <w:rPr>
          <w:rStyle w:val="StyleUnderline"/>
        </w:rPr>
        <w:t xml:space="preserve"> seeing </w:t>
      </w:r>
      <w:r w:rsidRPr="00174334">
        <w:rPr>
          <w:rStyle w:val="StyleUnderline"/>
          <w:highlight w:val="cyan"/>
        </w:rPr>
        <w:t xml:space="preserve">the </w:t>
      </w:r>
      <w:r w:rsidRPr="00174334">
        <w:rPr>
          <w:rStyle w:val="Emphasis"/>
          <w:highlight w:val="cyan"/>
        </w:rPr>
        <w:t>gravest assault</w:t>
      </w:r>
      <w:r w:rsidRPr="00FB3125">
        <w:rPr>
          <w:rStyle w:val="StyleUnderline"/>
        </w:rPr>
        <w:t xml:space="preserve"> on freedom of speech</w:t>
      </w:r>
      <w:r w:rsidRPr="00FB3125">
        <w:rPr>
          <w:sz w:val="16"/>
        </w:rPr>
        <w:t xml:space="preserve"> at least </w:t>
      </w:r>
      <w:r w:rsidRPr="00174334">
        <w:rPr>
          <w:rStyle w:val="StyleUnderline"/>
          <w:highlight w:val="cyan"/>
        </w:rPr>
        <w:t>since</w:t>
      </w:r>
      <w:r w:rsidRPr="00FB3125">
        <w:rPr>
          <w:sz w:val="16"/>
        </w:rPr>
        <w:t xml:space="preserve"> the </w:t>
      </w:r>
      <w:r w:rsidRPr="00174334">
        <w:rPr>
          <w:rStyle w:val="Emphasis"/>
          <w:highlight w:val="cyan"/>
        </w:rPr>
        <w:t>McCarthy</w:t>
      </w:r>
      <w:r w:rsidRPr="00FB3125">
        <w:rPr>
          <w:sz w:val="16"/>
        </w:rPr>
        <w:t xml:space="preserve"> era, and I think in many respects the nation’s history,’ says Jonathan Hafetz, a professor of law at Seton Hall Law School and Membership Officer of the IBA Human Rights Law Committee.</w:t>
      </w:r>
    </w:p>
    <w:p w14:paraId="227D4538" w14:textId="77777777" w:rsidR="005E0C21" w:rsidRPr="00174334" w:rsidRDefault="005E0C21" w:rsidP="005E0C21">
      <w:pPr>
        <w:pStyle w:val="Heading4"/>
        <w:rPr>
          <w:rStyle w:val="StyleUnderline"/>
          <w:highlight w:val="cyan"/>
        </w:rPr>
      </w:pPr>
      <w:r>
        <w:rPr>
          <w:i/>
          <w:iCs w:val="0"/>
        </w:rPr>
        <w:t>Janus</w:t>
      </w:r>
      <w:r>
        <w:t xml:space="preserve"> thumps spillover.</w:t>
      </w:r>
    </w:p>
    <w:p w14:paraId="3AD53AE1" w14:textId="77777777" w:rsidR="005E0C21" w:rsidRPr="00174334" w:rsidRDefault="005E0C21" w:rsidP="005E0C21">
      <w:pPr>
        <w:rPr>
          <w:rStyle w:val="StyleUnderline"/>
          <w:highlight w:val="cyan"/>
        </w:rPr>
      </w:pPr>
      <w:r>
        <w:t xml:space="preserve">Courtlyn </w:t>
      </w:r>
      <w:r w:rsidRPr="00AF5277">
        <w:rPr>
          <w:rStyle w:val="Style13ptBold"/>
        </w:rPr>
        <w:t>Roser-Jones 24</w:t>
      </w:r>
      <w:r>
        <w:t xml:space="preserve">. Associate professor of law at the Ohio State University Moritz College of Law, J.D. from Notre Dame Law School. "The Roberts Court and the Unraveling of Labor Law." </w:t>
      </w:r>
      <w:r w:rsidRPr="00AF5277">
        <w:rPr>
          <w:i/>
          <w:iCs/>
        </w:rPr>
        <w:t>Minnesota Law Review</w:t>
      </w:r>
      <w:r>
        <w:t>, 108.1407, 1411-12.</w:t>
      </w:r>
    </w:p>
    <w:p w14:paraId="214092CC" w14:textId="77777777" w:rsidR="005E0C21" w:rsidRPr="00174334" w:rsidRDefault="005E0C21" w:rsidP="005E0C21">
      <w:pPr>
        <w:rPr>
          <w:rStyle w:val="StyleUnderline"/>
          <w:highlight w:val="cyan"/>
        </w:rPr>
      </w:pPr>
      <w:r w:rsidRPr="00FB3125">
        <w:rPr>
          <w:sz w:val="16"/>
        </w:rPr>
        <w:t xml:space="preserve">The Court's </w:t>
      </w:r>
      <w:r w:rsidRPr="00174334">
        <w:rPr>
          <w:rStyle w:val="StyleUnderline"/>
          <w:highlight w:val="cyan"/>
        </w:rPr>
        <w:t>Janus</w:t>
      </w:r>
      <w:r w:rsidRPr="00FB3125">
        <w:rPr>
          <w:sz w:val="16"/>
        </w:rPr>
        <w:t xml:space="preserve"> v. AFSCME7 decision, </w:t>
      </w:r>
      <w:r w:rsidRPr="00581EBA">
        <w:rPr>
          <w:rStyle w:val="StyleUnderline"/>
        </w:rPr>
        <w:t>which</w:t>
      </w:r>
      <w:r w:rsidRPr="00FB3125">
        <w:rPr>
          <w:sz w:val="16"/>
        </w:rPr>
        <w:t xml:space="preserve"> prohibited unions from collecting "agency" or "fair share" fees from public-sector employees, </w:t>
      </w:r>
      <w:r w:rsidRPr="00174334">
        <w:rPr>
          <w:rStyle w:val="StyleUnderline"/>
          <w:highlight w:val="cyan"/>
        </w:rPr>
        <w:t xml:space="preserve">was </w:t>
      </w:r>
      <w:r w:rsidRPr="00174334">
        <w:rPr>
          <w:rStyle w:val="Emphasis"/>
          <w:highlight w:val="cyan"/>
        </w:rPr>
        <w:t>easy to criticize</w:t>
      </w:r>
      <w:r w:rsidRPr="00FB3125">
        <w:rPr>
          <w:sz w:val="16"/>
        </w:rPr>
        <w:t xml:space="preserve">.8 Decided 5-4 along party lines, some viewed Janus's routing of a standard union security measure </w:t>
      </w:r>
      <w:r w:rsidRPr="00174334">
        <w:rPr>
          <w:rStyle w:val="StyleUnderline"/>
          <w:highlight w:val="cyan"/>
        </w:rPr>
        <w:t xml:space="preserve">on </w:t>
      </w:r>
      <w:r w:rsidRPr="00174334">
        <w:rPr>
          <w:rStyle w:val="Emphasis"/>
          <w:highlight w:val="cyan"/>
        </w:rPr>
        <w:t>First</w:t>
      </w:r>
      <w:r w:rsidRPr="00581EBA">
        <w:rPr>
          <w:rStyle w:val="Emphasis"/>
        </w:rPr>
        <w:t xml:space="preserve"> Amendment</w:t>
      </w:r>
      <w:r w:rsidRPr="00174334">
        <w:rPr>
          <w:rStyle w:val="StyleUnderline"/>
          <w:highlight w:val="cyan"/>
        </w:rPr>
        <w:t xml:space="preserve"> grounds</w:t>
      </w:r>
      <w:r w:rsidRPr="00FB3125">
        <w:rPr>
          <w:sz w:val="16"/>
        </w:rPr>
        <w:t xml:space="preserve"> as evincing the Court's decidedly partisan agenda.9 Other </w:t>
      </w:r>
      <w:r w:rsidRPr="00174334">
        <w:rPr>
          <w:rStyle w:val="StyleUnderline"/>
          <w:highlight w:val="cyan"/>
        </w:rPr>
        <w:t>scholars</w:t>
      </w:r>
      <w:r w:rsidRPr="00FB3125">
        <w:rPr>
          <w:sz w:val="16"/>
        </w:rPr>
        <w:t xml:space="preserve"> were puzzled by the majority's willingness to ignore the High Court's own heavily  relied upon precedent.10 And others, still, </w:t>
      </w:r>
      <w:r w:rsidRPr="00174334">
        <w:rPr>
          <w:rStyle w:val="StyleUnderline"/>
          <w:highlight w:val="cyan"/>
        </w:rPr>
        <w:t>decried</w:t>
      </w:r>
      <w:r w:rsidRPr="00FB3125">
        <w:rPr>
          <w:sz w:val="16"/>
        </w:rPr>
        <w:t xml:space="preserve"> Janus's understanding that agency fees involved </w:t>
      </w:r>
      <w:r w:rsidRPr="00174334">
        <w:rPr>
          <w:rStyle w:val="StyleUnderline"/>
          <w:highlight w:val="cyan"/>
        </w:rPr>
        <w:t xml:space="preserve">fundamental </w:t>
      </w:r>
      <w:r w:rsidRPr="00581EBA">
        <w:rPr>
          <w:rStyle w:val="Emphasis"/>
        </w:rPr>
        <w:t>First Amendment</w:t>
      </w:r>
      <w:r w:rsidRPr="00174334">
        <w:rPr>
          <w:rStyle w:val="StyleUnderline"/>
          <w:highlight w:val="cyan"/>
        </w:rPr>
        <w:t xml:space="preserve"> interests</w:t>
      </w:r>
      <w:r w:rsidRPr="00FB3125">
        <w:rPr>
          <w:sz w:val="16"/>
        </w:rPr>
        <w:t xml:space="preserve"> at all - </w:t>
      </w:r>
      <w:r w:rsidRPr="00174334">
        <w:rPr>
          <w:rStyle w:val="StyleUnderline"/>
          <w:highlight w:val="cyan"/>
        </w:rPr>
        <w:t>fearing</w:t>
      </w:r>
      <w:r w:rsidRPr="00FB3125">
        <w:rPr>
          <w:sz w:val="16"/>
        </w:rPr>
        <w:t xml:space="preserve"> that </w:t>
      </w:r>
      <w:r w:rsidRPr="00174334">
        <w:rPr>
          <w:rStyle w:val="StyleUnderline"/>
          <w:highlight w:val="cyan"/>
        </w:rPr>
        <w:t xml:space="preserve">Janus would </w:t>
      </w:r>
      <w:r w:rsidRPr="00174334">
        <w:rPr>
          <w:rStyle w:val="Emphasis"/>
          <w:highlight w:val="cyan"/>
        </w:rPr>
        <w:t>extend</w:t>
      </w:r>
      <w:r w:rsidRPr="00174334">
        <w:rPr>
          <w:rStyle w:val="StyleUnderline"/>
          <w:highlight w:val="cyan"/>
        </w:rPr>
        <w:t xml:space="preserve"> to other</w:t>
      </w:r>
      <w:r w:rsidRPr="00581EBA">
        <w:rPr>
          <w:rStyle w:val="StyleUnderline"/>
        </w:rPr>
        <w:t xml:space="preserve"> government-compelled subsidies such as </w:t>
      </w:r>
      <w:r w:rsidRPr="00581EBA">
        <w:rPr>
          <w:rStyle w:val="Emphasis"/>
        </w:rPr>
        <w:t xml:space="preserve">professional </w:t>
      </w:r>
      <w:r w:rsidRPr="00174334">
        <w:rPr>
          <w:rStyle w:val="Emphasis"/>
          <w:highlight w:val="cyan"/>
        </w:rPr>
        <w:t>dues</w:t>
      </w:r>
      <w:r w:rsidRPr="00FB3125">
        <w:rPr>
          <w:sz w:val="16"/>
        </w:rPr>
        <w:t xml:space="preserve">, student activity fees, </w:t>
      </w:r>
      <w:r w:rsidRPr="00581EBA">
        <w:rPr>
          <w:rStyle w:val="StyleUnderline"/>
        </w:rPr>
        <w:t xml:space="preserve">and even </w:t>
      </w:r>
      <w:r w:rsidRPr="00581EBA">
        <w:rPr>
          <w:rStyle w:val="Emphasis"/>
        </w:rPr>
        <w:t>taxes</w:t>
      </w:r>
      <w:r w:rsidRPr="00FB3125">
        <w:rPr>
          <w:sz w:val="16"/>
        </w:rPr>
        <w:t xml:space="preserve">.11 </w:t>
      </w:r>
      <w:r w:rsidRPr="00581EBA">
        <w:rPr>
          <w:rStyle w:val="StyleUnderline"/>
        </w:rPr>
        <w:t xml:space="preserve">But </w:t>
      </w:r>
      <w:r w:rsidRPr="00581EBA">
        <w:rPr>
          <w:rStyle w:val="Emphasis"/>
        </w:rPr>
        <w:t xml:space="preserve">five </w:t>
      </w:r>
      <w:r w:rsidRPr="00174334">
        <w:rPr>
          <w:rStyle w:val="Emphasis"/>
          <w:highlight w:val="cyan"/>
        </w:rPr>
        <w:t>years</w:t>
      </w:r>
      <w:r w:rsidRPr="00174334">
        <w:rPr>
          <w:rStyle w:val="StyleUnderline"/>
          <w:highlight w:val="cyan"/>
        </w:rPr>
        <w:t xml:space="preserve"> have</w:t>
      </w:r>
      <w:r w:rsidRPr="00581EBA">
        <w:rPr>
          <w:rStyle w:val="StyleUnderline"/>
        </w:rPr>
        <w:t xml:space="preserve"> now </w:t>
      </w:r>
      <w:r w:rsidRPr="00174334">
        <w:rPr>
          <w:rStyle w:val="StyleUnderline"/>
          <w:highlight w:val="cyan"/>
        </w:rPr>
        <w:t>gone by</w:t>
      </w:r>
      <w:r w:rsidRPr="00FB3125">
        <w:rPr>
          <w:sz w:val="16"/>
        </w:rPr>
        <w:t xml:space="preserve"> since Janus, and commentary on the Court's political nature remains as loud as ever, collectively bargained-for contracts still exist (if some without agency fees), and </w:t>
      </w:r>
      <w:r w:rsidRPr="00174334">
        <w:rPr>
          <w:rStyle w:val="StyleUnderline"/>
          <w:highlight w:val="cyan"/>
        </w:rPr>
        <w:t xml:space="preserve">Janus </w:t>
      </w:r>
      <w:r w:rsidRPr="00174334">
        <w:rPr>
          <w:rStyle w:val="Emphasis"/>
          <w:highlight w:val="cyan"/>
        </w:rPr>
        <w:t>has not</w:t>
      </w:r>
      <w:r w:rsidRPr="00174334">
        <w:rPr>
          <w:rStyle w:val="StyleUnderline"/>
          <w:highlight w:val="cyan"/>
        </w:rPr>
        <w:t xml:space="preserve"> polluted the </w:t>
      </w:r>
      <w:r w:rsidRPr="00174334">
        <w:rPr>
          <w:rStyle w:val="Emphasis"/>
          <w:highlight w:val="cyan"/>
        </w:rPr>
        <w:t>rest</w:t>
      </w:r>
      <w:r w:rsidRPr="00174334">
        <w:rPr>
          <w:rStyle w:val="StyleUnderline"/>
          <w:highlight w:val="cyan"/>
        </w:rPr>
        <w:t xml:space="preserve"> of the</w:t>
      </w:r>
      <w:r w:rsidRPr="00581EBA">
        <w:rPr>
          <w:rStyle w:val="StyleUnderline"/>
        </w:rPr>
        <w:t xml:space="preserve"> First Amendment's</w:t>
      </w:r>
      <w:r w:rsidRPr="00FB3125">
        <w:rPr>
          <w:sz w:val="16"/>
        </w:rPr>
        <w:t xml:space="preserve"> compelled-speech or subsidy </w:t>
      </w:r>
      <w:r w:rsidRPr="00174334">
        <w:rPr>
          <w:rStyle w:val="StyleUnderline"/>
          <w:highlight w:val="cyan"/>
        </w:rPr>
        <w:t>landscape</w:t>
      </w:r>
      <w:r w:rsidRPr="00FB3125">
        <w:rPr>
          <w:sz w:val="16"/>
        </w:rPr>
        <w:t>.12 Instead, time has revealed Janus's true legacy to be something else. Subsequent Janus-extending litigation unmasks Janus as just the beginning of a critical unraveling period for labor law - not the end of one single union-bolstering precedent.</w:t>
      </w:r>
    </w:p>
    <w:p w14:paraId="454C5368" w14:textId="77777777" w:rsidR="005E0C21" w:rsidRPr="00174334" w:rsidRDefault="005E0C21" w:rsidP="005E0C21">
      <w:pPr>
        <w:rPr>
          <w:rStyle w:val="StyleUnderline"/>
          <w:highlight w:val="cyan"/>
        </w:rPr>
      </w:pPr>
    </w:p>
    <w:p w14:paraId="5C71E012" w14:textId="186B2E24" w:rsidR="005E0C21" w:rsidRDefault="005E0C21" w:rsidP="005E0C21">
      <w:pPr>
        <w:pStyle w:val="Heading4"/>
      </w:pPr>
      <w:r>
        <w:t xml:space="preserve">Plan solves infrastructure. </w:t>
      </w:r>
    </w:p>
    <w:p w14:paraId="7A5DFD29" w14:textId="77777777" w:rsidR="005E0C21" w:rsidRPr="00FF36F8" w:rsidRDefault="005E0C21" w:rsidP="005E0C21">
      <w:pPr>
        <w:rPr>
          <w:rStyle w:val="StyleUnderline"/>
          <w:highlight w:val="cyan"/>
        </w:rPr>
      </w:pPr>
      <w:r>
        <w:t xml:space="preserve">Lisa </w:t>
      </w:r>
      <w:r w:rsidRPr="00E429FD">
        <w:rPr>
          <w:rStyle w:val="Style13ptBold"/>
        </w:rPr>
        <w:t>Rein 25</w:t>
      </w:r>
      <w:r>
        <w:t>. Reporter @ FedScoop. Previously The Washington Post. “Government won’t ‘get the same quality of folks’ for tech work under Trump policy, experts say.” FedScoop. 1-27-2025. https://fedscoop.com/opm-guidance-schedule-policy-career-schedule-f-trump-order/</w:t>
      </w:r>
    </w:p>
    <w:p w14:paraId="02C60CAD" w14:textId="77777777" w:rsidR="005E0C21" w:rsidRPr="00FF36F8" w:rsidRDefault="005E0C21" w:rsidP="005E0C21">
      <w:pPr>
        <w:rPr>
          <w:rStyle w:val="StyleUnderline"/>
          <w:highlight w:val="cyan"/>
        </w:rPr>
      </w:pPr>
      <w:r w:rsidRPr="00E85F6D">
        <w:rPr>
          <w:sz w:val="16"/>
        </w:rPr>
        <w:t xml:space="preserve">The </w:t>
      </w:r>
      <w:r w:rsidRPr="00FF36F8">
        <w:rPr>
          <w:rStyle w:val="StyleUnderline"/>
          <w:highlight w:val="cyan"/>
        </w:rPr>
        <w:t>Trump</w:t>
      </w:r>
      <w:r w:rsidRPr="00F12DB9">
        <w:rPr>
          <w:rStyle w:val="StyleUnderline"/>
        </w:rPr>
        <w:t xml:space="preserve"> administration</w:t>
      </w:r>
      <w:r w:rsidRPr="00E85F6D">
        <w:rPr>
          <w:sz w:val="16"/>
        </w:rPr>
        <w:t xml:space="preserve">’s move to </w:t>
      </w:r>
      <w:r w:rsidRPr="00FF36F8">
        <w:rPr>
          <w:rStyle w:val="StyleUnderline"/>
          <w:highlight w:val="cyan"/>
        </w:rPr>
        <w:t>resurrect</w:t>
      </w:r>
      <w:r w:rsidRPr="00E85F6D">
        <w:rPr>
          <w:sz w:val="16"/>
        </w:rPr>
        <w:t xml:space="preserve"> the federal worker classification formerly known as </w:t>
      </w:r>
      <w:r w:rsidRPr="00FF36F8">
        <w:rPr>
          <w:rStyle w:val="Emphasis"/>
          <w:highlight w:val="cyan"/>
        </w:rPr>
        <w:t>Schedule F</w:t>
      </w:r>
      <w:r w:rsidRPr="00E85F6D">
        <w:rPr>
          <w:sz w:val="16"/>
        </w:rPr>
        <w:t xml:space="preserve"> is </w:t>
      </w:r>
      <w:r w:rsidRPr="00FF36F8">
        <w:rPr>
          <w:rStyle w:val="StyleUnderline"/>
          <w:highlight w:val="cyan"/>
        </w:rPr>
        <w:t>raising alarm bells</w:t>
      </w:r>
      <w:r w:rsidRPr="00F12DB9">
        <w:rPr>
          <w:rStyle w:val="StyleUnderline"/>
        </w:rPr>
        <w:t xml:space="preserve"> among</w:t>
      </w:r>
      <w:r w:rsidRPr="00E85F6D">
        <w:rPr>
          <w:sz w:val="16"/>
        </w:rPr>
        <w:t xml:space="preserve"> sources familiar with the inner workings of the </w:t>
      </w:r>
      <w:r w:rsidRPr="00F12DB9">
        <w:rPr>
          <w:rStyle w:val="StyleUnderline"/>
        </w:rPr>
        <w:t>O</w:t>
      </w:r>
      <w:r w:rsidRPr="00E85F6D">
        <w:rPr>
          <w:sz w:val="16"/>
        </w:rPr>
        <w:t xml:space="preserve">ffice of </w:t>
      </w:r>
      <w:r w:rsidRPr="00F12DB9">
        <w:rPr>
          <w:rStyle w:val="StyleUnderline"/>
        </w:rPr>
        <w:t>P</w:t>
      </w:r>
      <w:r w:rsidRPr="00E85F6D">
        <w:rPr>
          <w:sz w:val="16"/>
        </w:rPr>
        <w:t xml:space="preserve">ersonnel </w:t>
      </w:r>
      <w:r w:rsidRPr="00F12DB9">
        <w:rPr>
          <w:rStyle w:val="StyleUnderline"/>
        </w:rPr>
        <w:t>M</w:t>
      </w:r>
      <w:r w:rsidRPr="00E85F6D">
        <w:rPr>
          <w:sz w:val="16"/>
        </w:rPr>
        <w:t xml:space="preserve">anagement, particularly with regard to the </w:t>
      </w:r>
      <w:r w:rsidRPr="00FF36F8">
        <w:rPr>
          <w:rStyle w:val="Emphasis"/>
          <w:sz w:val="28"/>
          <w:szCs w:val="28"/>
          <w:highlight w:val="cyan"/>
        </w:rPr>
        <w:t>chilling effect</w:t>
      </w:r>
      <w:r w:rsidRPr="00E85F6D">
        <w:rPr>
          <w:sz w:val="16"/>
        </w:rPr>
        <w:t xml:space="preserve"> it could have </w:t>
      </w:r>
      <w:r w:rsidRPr="00FF36F8">
        <w:rPr>
          <w:rStyle w:val="StyleUnderline"/>
          <w:highlight w:val="cyan"/>
        </w:rPr>
        <w:t>on</w:t>
      </w:r>
      <w:r w:rsidRPr="00E85F6D">
        <w:rPr>
          <w:sz w:val="16"/>
        </w:rPr>
        <w:t xml:space="preserve"> the </w:t>
      </w:r>
      <w:r w:rsidRPr="00FF36F8">
        <w:rPr>
          <w:rStyle w:val="Emphasis"/>
          <w:sz w:val="28"/>
          <w:szCs w:val="28"/>
          <w:highlight w:val="cyan"/>
        </w:rPr>
        <w:t>recruitment of tech talent</w:t>
      </w:r>
      <w:r w:rsidRPr="00E85F6D">
        <w:rPr>
          <w:sz w:val="16"/>
        </w:rPr>
        <w:t xml:space="preserve">. </w:t>
      </w:r>
    </w:p>
    <w:p w14:paraId="02E10937" w14:textId="77777777" w:rsidR="005E0C21" w:rsidRPr="00FF36F8" w:rsidRDefault="005E0C21" w:rsidP="005E0C21">
      <w:pPr>
        <w:rPr>
          <w:rStyle w:val="StyleUnderline"/>
          <w:highlight w:val="cyan"/>
        </w:rPr>
      </w:pPr>
      <w:r w:rsidRPr="00E85F6D">
        <w:rPr>
          <w:sz w:val="16"/>
        </w:rPr>
        <w:t xml:space="preserve">In an executive order issued last week and guidance from OPM released Monday, the Trump administration outlined </w:t>
      </w:r>
      <w:r w:rsidRPr="00F12DB9">
        <w:rPr>
          <w:rStyle w:val="StyleUnderline"/>
        </w:rPr>
        <w:t>a revitalization of Schedule F</w:t>
      </w:r>
      <w:r w:rsidRPr="00E85F6D">
        <w:rPr>
          <w:sz w:val="16"/>
        </w:rPr>
        <w:t xml:space="preserve">, now referred to as Schedule Policy/Career, which </w:t>
      </w:r>
      <w:r w:rsidRPr="00F12DB9">
        <w:rPr>
          <w:rStyle w:val="StyleUnderline"/>
        </w:rPr>
        <w:t>turns civil servants</w:t>
      </w:r>
      <w:r w:rsidRPr="00E85F6D">
        <w:rPr>
          <w:sz w:val="16"/>
        </w:rPr>
        <w:t xml:space="preserve"> who are in policy-influencing decisions </w:t>
      </w:r>
      <w:r w:rsidRPr="00F12DB9">
        <w:rPr>
          <w:rStyle w:val="StyleUnderline"/>
        </w:rPr>
        <w:t>into “at-will” employees</w:t>
      </w:r>
      <w:r w:rsidRPr="00E85F6D">
        <w:rPr>
          <w:sz w:val="16"/>
        </w:rPr>
        <w:t>. Monday’s guidance echoes President Donald Trump’s executive order by establishing that OPM will provide additional categories of positions that executive departments and agencies should “consider recommending for Schedule Policy/Career.”</w:t>
      </w:r>
    </w:p>
    <w:p w14:paraId="0E2B3796" w14:textId="77777777" w:rsidR="005E0C21" w:rsidRPr="00FF36F8" w:rsidRDefault="005E0C21" w:rsidP="005E0C21">
      <w:pPr>
        <w:rPr>
          <w:rStyle w:val="StyleUnderline"/>
          <w:highlight w:val="cyan"/>
        </w:rPr>
      </w:pPr>
      <w:r w:rsidRPr="00E85F6D">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2B002D3C" w14:textId="77777777" w:rsidR="005E0C21" w:rsidRPr="00FF36F8" w:rsidRDefault="005E0C21" w:rsidP="005E0C21">
      <w:pPr>
        <w:rPr>
          <w:rStyle w:val="StyleUnderline"/>
          <w:highlight w:val="cyan"/>
        </w:rPr>
      </w:pPr>
      <w:r w:rsidRPr="00E85F6D">
        <w:rPr>
          <w:sz w:val="16"/>
        </w:rPr>
        <w:t xml:space="preserve">One source familiar with the inner workings of OPM said in an interview with FedScoop that it’s possible that </w:t>
      </w:r>
      <w:r w:rsidRPr="009A36B3">
        <w:rPr>
          <w:rStyle w:val="StyleUnderline"/>
        </w:rPr>
        <w:t>the “</w:t>
      </w:r>
      <w:r w:rsidRPr="00FF36F8">
        <w:rPr>
          <w:rStyle w:val="StyleUnderline"/>
          <w:highlight w:val="cyan"/>
        </w:rPr>
        <w:t>stability</w:t>
      </w:r>
      <w:r w:rsidRPr="009A36B3">
        <w:rPr>
          <w:rStyle w:val="StyleUnderline"/>
        </w:rPr>
        <w:t xml:space="preserve">” </w:t>
      </w:r>
      <w:r w:rsidRPr="00FF36F8">
        <w:rPr>
          <w:rStyle w:val="StyleUnderline"/>
          <w:highlight w:val="cyan"/>
        </w:rPr>
        <w:t>of</w:t>
      </w:r>
      <w:r w:rsidRPr="009A36B3">
        <w:rPr>
          <w:rStyle w:val="StyleUnderline"/>
        </w:rPr>
        <w:t xml:space="preserve"> government </w:t>
      </w:r>
      <w:r w:rsidRPr="00FF36F8">
        <w:rPr>
          <w:rStyle w:val="StyleUnderline"/>
          <w:highlight w:val="cyan"/>
        </w:rPr>
        <w:t>work</w:t>
      </w:r>
      <w:r w:rsidRPr="00E85F6D">
        <w:rPr>
          <w:sz w:val="16"/>
        </w:rPr>
        <w:t xml:space="preserve"> and “the mission” drive that comes with it all “</w:t>
      </w:r>
      <w:r w:rsidRPr="00FF36F8">
        <w:rPr>
          <w:rStyle w:val="StyleUnderline"/>
          <w:highlight w:val="cyan"/>
        </w:rPr>
        <w:t>could be impacted</w:t>
      </w:r>
      <w:r w:rsidRPr="00E85F6D">
        <w:rPr>
          <w:sz w:val="16"/>
        </w:rPr>
        <w:t xml:space="preserve">.” </w:t>
      </w:r>
    </w:p>
    <w:p w14:paraId="40D42E68" w14:textId="77777777" w:rsidR="005E0C21" w:rsidRPr="00FF36F8" w:rsidRDefault="005E0C21" w:rsidP="005E0C21">
      <w:pPr>
        <w:rPr>
          <w:rStyle w:val="StyleUnderline"/>
          <w:highlight w:val="cyan"/>
        </w:rPr>
      </w:pPr>
      <w:r w:rsidRPr="00E85F6D">
        <w:rPr>
          <w:sz w:val="16"/>
        </w:rPr>
        <w:t>“</w:t>
      </w:r>
      <w:r w:rsidRPr="009A36B3">
        <w:rPr>
          <w:rStyle w:val="StyleUnderline"/>
        </w:rPr>
        <w:t>It’d be a position that pays less</w:t>
      </w:r>
      <w:r w:rsidRPr="00E85F6D">
        <w:rPr>
          <w:sz w:val="16"/>
        </w:rPr>
        <w:t xml:space="preserve"> without all these benefits,” the source continued. “I think there’s a clear potential connection between this policy and a reduction in appeal for a job like that.”</w:t>
      </w:r>
    </w:p>
    <w:p w14:paraId="27052AB8" w14:textId="77777777" w:rsidR="005E0C21" w:rsidRPr="00FF36F8" w:rsidRDefault="005E0C21" w:rsidP="005E0C21">
      <w:pPr>
        <w:rPr>
          <w:rStyle w:val="StyleUnderline"/>
          <w:highlight w:val="cyan"/>
        </w:rPr>
      </w:pPr>
      <w:r w:rsidRPr="009A36B3">
        <w:rPr>
          <w:rStyle w:val="StyleUnderline"/>
        </w:rPr>
        <w:t xml:space="preserve">For </w:t>
      </w:r>
      <w:r w:rsidRPr="00FF36F8">
        <w:rPr>
          <w:rStyle w:val="Emphasis"/>
          <w:highlight w:val="cyan"/>
        </w:rPr>
        <w:t>workers with</w:t>
      </w:r>
      <w:r w:rsidRPr="009A36B3">
        <w:rPr>
          <w:rStyle w:val="StyleUnderline"/>
        </w:rPr>
        <w:t xml:space="preserve"> IT</w:t>
      </w:r>
      <w:r w:rsidRPr="00E85F6D">
        <w:rPr>
          <w:sz w:val="16"/>
        </w:rPr>
        <w:t xml:space="preserve">, </w:t>
      </w:r>
      <w:r w:rsidRPr="00FF36F8">
        <w:rPr>
          <w:rStyle w:val="Emphasis"/>
          <w:sz w:val="28"/>
          <w:szCs w:val="28"/>
          <w:highlight w:val="cyan"/>
        </w:rPr>
        <w:t>cybersecurity</w:t>
      </w:r>
      <w:r w:rsidRPr="00E85F6D">
        <w:rPr>
          <w:sz w:val="16"/>
        </w:rPr>
        <w:t xml:space="preserve">, artificial intelligence, </w:t>
      </w:r>
      <w:r w:rsidRPr="00FF36F8">
        <w:rPr>
          <w:rStyle w:val="StyleUnderline"/>
          <w:highlight w:val="cyan"/>
        </w:rPr>
        <w:t>or other tech</w:t>
      </w:r>
      <w:r w:rsidRPr="00E85F6D">
        <w:rPr>
          <w:sz w:val="16"/>
        </w:rPr>
        <w:t xml:space="preserve">nology-related </w:t>
      </w:r>
      <w:r w:rsidRPr="00FF36F8">
        <w:rPr>
          <w:rStyle w:val="Emphasis"/>
          <w:highlight w:val="cyan"/>
        </w:rPr>
        <w:t>backgrounds</w:t>
      </w:r>
      <w:r w:rsidRPr="00E85F6D">
        <w:rPr>
          <w:sz w:val="16"/>
        </w:rPr>
        <w:t xml:space="preserve">, the </w:t>
      </w:r>
      <w:r w:rsidRPr="00FF36F8">
        <w:rPr>
          <w:rStyle w:val="Emphasis"/>
          <w:sz w:val="28"/>
          <w:szCs w:val="28"/>
          <w:highlight w:val="cyan"/>
        </w:rPr>
        <w:t>impact</w:t>
      </w:r>
      <w:r w:rsidRPr="00E85F6D">
        <w:rPr>
          <w:sz w:val="16"/>
        </w:rPr>
        <w:t xml:space="preserve"> could be </w:t>
      </w:r>
      <w:r w:rsidRPr="00FF36F8">
        <w:rPr>
          <w:rStyle w:val="Emphasis"/>
          <w:sz w:val="28"/>
          <w:szCs w:val="28"/>
          <w:highlight w:val="cyan"/>
        </w:rPr>
        <w:t>especially pronounced</w:t>
      </w:r>
      <w:r w:rsidRPr="00E85F6D">
        <w:rPr>
          <w:sz w:val="16"/>
        </w:rPr>
        <w:t xml:space="preserve">. </w:t>
      </w:r>
    </w:p>
    <w:p w14:paraId="0C448DA5" w14:textId="77777777" w:rsidR="005E0C21" w:rsidRPr="00FF36F8" w:rsidRDefault="005E0C21" w:rsidP="005E0C21">
      <w:pPr>
        <w:rPr>
          <w:rStyle w:val="StyleUnderline"/>
          <w:highlight w:val="cyan"/>
        </w:rPr>
      </w:pPr>
      <w:r w:rsidRPr="00E85F6D">
        <w:rPr>
          <w:sz w:val="16"/>
        </w:rPr>
        <w:t xml:space="preserve">“As we’ve seen, </w:t>
      </w:r>
      <w:r w:rsidRPr="009A36B3">
        <w:rPr>
          <w:rStyle w:val="StyleUnderline"/>
        </w:rPr>
        <w:t>the tech world has been quite interested in the federal government</w:t>
      </w:r>
      <w:r w:rsidRPr="00E85F6D">
        <w:rPr>
          <w:sz w:val="16"/>
        </w:rPr>
        <w:t xml:space="preserve"> over the past few weeks and months,” the source said. “Unclear how these jobs will develop, whether they’re going to be retained or whether they’re going to be contracted out.”</w:t>
      </w:r>
    </w:p>
    <w:p w14:paraId="3CFA9A47" w14:textId="77777777" w:rsidR="005E0C21" w:rsidRPr="00FF36F8" w:rsidRDefault="005E0C21" w:rsidP="005E0C21">
      <w:pPr>
        <w:rPr>
          <w:rStyle w:val="StyleUnderline"/>
          <w:highlight w:val="cyan"/>
        </w:rPr>
      </w:pPr>
      <w:r w:rsidRPr="00E85F6D">
        <w:rPr>
          <w:sz w:val="16"/>
        </w:rPr>
        <w:t>Recruitment</w:t>
      </w:r>
    </w:p>
    <w:p w14:paraId="74FD7D7E" w14:textId="77777777" w:rsidR="005E0C21" w:rsidRPr="00FF36F8" w:rsidRDefault="005E0C21" w:rsidP="005E0C21">
      <w:pPr>
        <w:rPr>
          <w:rStyle w:val="StyleUnderline"/>
          <w:highlight w:val="cyan"/>
        </w:rPr>
      </w:pPr>
      <w:r w:rsidRPr="00E85F6D">
        <w:rPr>
          <w:sz w:val="16"/>
        </w:rPr>
        <w:t xml:space="preserve">Without a mission drive or the stability of a federal job, the source said it’s likely that </w:t>
      </w:r>
      <w:r w:rsidRPr="009A36B3">
        <w:rPr>
          <w:rStyle w:val="StyleUnderline"/>
        </w:rPr>
        <w:t xml:space="preserve">it will be </w:t>
      </w:r>
      <w:r w:rsidRPr="00FF36F8">
        <w:rPr>
          <w:rStyle w:val="Emphasis"/>
          <w:highlight w:val="cyan"/>
        </w:rPr>
        <w:t>more challenging</w:t>
      </w:r>
      <w:r w:rsidRPr="00E85F6D">
        <w:rPr>
          <w:sz w:val="16"/>
        </w:rPr>
        <w:t xml:space="preserve"> for the federal government </w:t>
      </w:r>
      <w:r w:rsidRPr="00FF36F8">
        <w:rPr>
          <w:rStyle w:val="StyleUnderline"/>
          <w:highlight w:val="cyan"/>
        </w:rPr>
        <w:t xml:space="preserve">to </w:t>
      </w:r>
      <w:r w:rsidRPr="00FF36F8">
        <w:rPr>
          <w:rStyle w:val="Emphasis"/>
          <w:highlight w:val="cyan"/>
        </w:rPr>
        <w:t>recruit</w:t>
      </w:r>
      <w:r w:rsidRPr="009A36B3">
        <w:rPr>
          <w:rStyle w:val="StyleUnderline"/>
        </w:rPr>
        <w:t xml:space="preserve"> the </w:t>
      </w:r>
      <w:r w:rsidRPr="00FF36F8">
        <w:rPr>
          <w:rStyle w:val="Emphasis"/>
          <w:highlight w:val="cyan"/>
        </w:rPr>
        <w:t>best talent</w:t>
      </w:r>
      <w:r w:rsidRPr="009A36B3">
        <w:rPr>
          <w:rStyle w:val="StyleUnderline"/>
        </w:rPr>
        <w:t xml:space="preserve"> into agency work</w:t>
      </w:r>
      <w:r w:rsidRPr="00E85F6D">
        <w:rPr>
          <w:sz w:val="16"/>
        </w:rPr>
        <w:t xml:space="preserve">. </w:t>
      </w:r>
    </w:p>
    <w:p w14:paraId="3BC43399" w14:textId="77777777" w:rsidR="005E0C21" w:rsidRPr="00FF36F8" w:rsidRDefault="005E0C21" w:rsidP="005E0C21">
      <w:pPr>
        <w:rPr>
          <w:rStyle w:val="StyleUnderline"/>
          <w:highlight w:val="cyan"/>
        </w:rPr>
      </w:pPr>
      <w:r w:rsidRPr="00E85F6D">
        <w:rPr>
          <w:sz w:val="16"/>
        </w:rPr>
        <w:t>“The types of people who will be coming in may not be the best of the pool, because you’re going to have to compromise by saying … ‘jump into this for lower pay,’” the source said. “</w:t>
      </w:r>
      <w:r w:rsidRPr="009A36B3">
        <w:rPr>
          <w:rStyle w:val="StyleUnderline"/>
        </w:rPr>
        <w:t xml:space="preserve">You’re </w:t>
      </w:r>
      <w:r w:rsidRPr="00E85F6D">
        <w:rPr>
          <w:rStyle w:val="Emphasis"/>
        </w:rPr>
        <w:t>not</w:t>
      </w:r>
      <w:r w:rsidRPr="009A36B3">
        <w:rPr>
          <w:rStyle w:val="StyleUnderline"/>
        </w:rPr>
        <w:t xml:space="preserve"> going to get </w:t>
      </w:r>
      <w:r w:rsidRPr="00E85F6D">
        <w:rPr>
          <w:rStyle w:val="Emphasis"/>
        </w:rPr>
        <w:t>the same quality</w:t>
      </w:r>
      <w:r w:rsidRPr="009A36B3">
        <w:rPr>
          <w:rStyle w:val="StyleUnderline"/>
        </w:rPr>
        <w:t xml:space="preserve"> of folks</w:t>
      </w:r>
      <w:r w:rsidRPr="00E85F6D">
        <w:rPr>
          <w:sz w:val="16"/>
        </w:rPr>
        <w:t xml:space="preserve"> if you don’t have … the mission drive or the sense of a nonpartisan, stable workplace.”</w:t>
      </w:r>
    </w:p>
    <w:p w14:paraId="70FC52EA" w14:textId="77777777" w:rsidR="005E0C21" w:rsidRPr="00FF36F8" w:rsidRDefault="005E0C21" w:rsidP="005E0C21">
      <w:pPr>
        <w:rPr>
          <w:rStyle w:val="StyleUnderline"/>
          <w:highlight w:val="cyan"/>
        </w:rPr>
      </w:pPr>
      <w:r w:rsidRPr="00E85F6D">
        <w:rPr>
          <w:sz w:val="16"/>
        </w:rPr>
        <w:t>A different source familiar with the inner workings of OPM stated clearly that the Schedule Policy/Career directive is another avenue where the Trump administration could take the broadest view of flexibilities and authorities.</w:t>
      </w:r>
    </w:p>
    <w:p w14:paraId="1B05CF26" w14:textId="77777777" w:rsidR="005E0C21" w:rsidRPr="00FF36F8" w:rsidRDefault="005E0C21" w:rsidP="005E0C21">
      <w:pPr>
        <w:rPr>
          <w:rStyle w:val="StyleUnderline"/>
          <w:highlight w:val="cyan"/>
        </w:rPr>
      </w:pPr>
      <w:r w:rsidRPr="00E85F6D">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48E8AD43" w14:textId="77777777" w:rsidR="005E0C21" w:rsidRPr="00FF36F8" w:rsidRDefault="005E0C21" w:rsidP="005E0C21">
      <w:pPr>
        <w:rPr>
          <w:rStyle w:val="StyleUnderline"/>
          <w:highlight w:val="cyan"/>
        </w:rPr>
      </w:pPr>
      <w:r w:rsidRPr="00E85F6D">
        <w:rPr>
          <w:sz w:val="16"/>
        </w:rPr>
        <w:t xml:space="preserve">Jenny Mattingley, Partnership for Public Service’s vice president of government affairs, said the language in Trump’s executive order makes it unclear to whom the classification directly applies. But </w:t>
      </w:r>
      <w:r w:rsidRPr="00E85F6D">
        <w:rPr>
          <w:rStyle w:val="StyleUnderline"/>
        </w:rPr>
        <w:t>the</w:t>
      </w:r>
      <w:r w:rsidRPr="00E85F6D">
        <w:rPr>
          <w:sz w:val="16"/>
        </w:rPr>
        <w:t xml:space="preserve"> creation of </w:t>
      </w:r>
      <w:r w:rsidRPr="00E85F6D">
        <w:rPr>
          <w:rStyle w:val="StyleUnderline"/>
        </w:rPr>
        <w:t>Schedule Policy/Career</w:t>
      </w:r>
      <w:r w:rsidRPr="00E85F6D">
        <w:rPr>
          <w:sz w:val="16"/>
        </w:rPr>
        <w:t xml:space="preserve">, she said, is clearly a way to </w:t>
      </w:r>
      <w:r w:rsidRPr="00E85F6D">
        <w:rPr>
          <w:rStyle w:val="StyleUnderline"/>
        </w:rPr>
        <w:t>create more politically appointed workers</w:t>
      </w:r>
      <w:r w:rsidRPr="00E85F6D">
        <w:rPr>
          <w:sz w:val="16"/>
        </w:rPr>
        <w:t xml:space="preserve">. </w:t>
      </w:r>
    </w:p>
    <w:p w14:paraId="214BAF9E" w14:textId="77777777" w:rsidR="005E0C21" w:rsidRPr="00FF36F8" w:rsidRDefault="005E0C21" w:rsidP="005E0C21">
      <w:pPr>
        <w:rPr>
          <w:rStyle w:val="StyleUnderline"/>
          <w:highlight w:val="cyan"/>
        </w:rPr>
      </w:pPr>
      <w:r w:rsidRPr="00E85F6D">
        <w:rPr>
          <w:sz w:val="16"/>
        </w:rPr>
        <w:t xml:space="preserve">“We pointed out a number of times that when you start removing protections, you’re basically creating another category of political appointees who come and go at the pleasure of the president,” Mattingley said. </w:t>
      </w:r>
    </w:p>
    <w:p w14:paraId="6F9D16CA" w14:textId="77777777" w:rsidR="005E0C21" w:rsidRPr="00FF36F8" w:rsidRDefault="005E0C21" w:rsidP="005E0C21">
      <w:pPr>
        <w:rPr>
          <w:rStyle w:val="StyleUnderline"/>
          <w:highlight w:val="cyan"/>
        </w:rPr>
      </w:pPr>
      <w:r w:rsidRPr="00E85F6D">
        <w:rPr>
          <w:sz w:val="16"/>
        </w:rPr>
        <w:t xml:space="preserve">She continued: “It makes it </w:t>
      </w:r>
      <w:r w:rsidRPr="00E85F6D">
        <w:rPr>
          <w:rStyle w:val="StyleUnderline"/>
        </w:rPr>
        <w:t>really</w:t>
      </w:r>
      <w:r w:rsidRPr="00E85F6D">
        <w:rPr>
          <w:sz w:val="16"/>
        </w:rPr>
        <w:t xml:space="preserve"> </w:t>
      </w:r>
      <w:r w:rsidRPr="00FF36F8">
        <w:rPr>
          <w:rStyle w:val="Emphasis"/>
          <w:highlight w:val="cyan"/>
        </w:rPr>
        <w:t>hard to focus</w:t>
      </w:r>
      <w:r w:rsidRPr="00E85F6D">
        <w:rPr>
          <w:rStyle w:val="StyleUnderline"/>
        </w:rPr>
        <w:t xml:space="preserve"> </w:t>
      </w:r>
      <w:r w:rsidRPr="00FF36F8">
        <w:rPr>
          <w:rStyle w:val="StyleUnderline"/>
          <w:highlight w:val="cyan"/>
        </w:rPr>
        <w:t xml:space="preserve">on </w:t>
      </w:r>
      <w:r w:rsidRPr="00FF36F8">
        <w:rPr>
          <w:rStyle w:val="Emphasis"/>
          <w:highlight w:val="cyan"/>
        </w:rPr>
        <w:t>long term</w:t>
      </w:r>
      <w:r w:rsidRPr="00E85F6D">
        <w:rPr>
          <w:sz w:val="16"/>
        </w:rPr>
        <w:t xml:space="preserve">. </w:t>
      </w:r>
      <w:r w:rsidRPr="00E85F6D">
        <w:rPr>
          <w:rStyle w:val="StyleUnderline"/>
        </w:rPr>
        <w:t xml:space="preserve">When you think about </w:t>
      </w:r>
      <w:r w:rsidRPr="00FF36F8">
        <w:rPr>
          <w:rStyle w:val="StyleUnderline"/>
          <w:highlight w:val="cyan"/>
        </w:rPr>
        <w:t>modernization</w:t>
      </w:r>
      <w:r w:rsidRPr="00E85F6D">
        <w:rPr>
          <w:sz w:val="16"/>
        </w:rPr>
        <w:t xml:space="preserve"> efforts, when you think about trying to scale and use AI, those are long term, [and] they need longer-term investments. … Creating more of a swirl with people turning over does </w:t>
      </w:r>
      <w:r w:rsidRPr="00FF36F8">
        <w:rPr>
          <w:rStyle w:val="Emphasis"/>
          <w:highlight w:val="cyan"/>
        </w:rPr>
        <w:t>impact</w:t>
      </w:r>
      <w:r w:rsidRPr="00E85F6D">
        <w:rPr>
          <w:sz w:val="16"/>
        </w:rPr>
        <w:t xml:space="preserve">, I think, </w:t>
      </w:r>
      <w:r w:rsidRPr="00FF36F8">
        <w:rPr>
          <w:rStyle w:val="Emphasis"/>
          <w:highlight w:val="cyan"/>
        </w:rPr>
        <w:t>technologists</w:t>
      </w:r>
      <w:r w:rsidRPr="00E85F6D">
        <w:rPr>
          <w:sz w:val="16"/>
        </w:rPr>
        <w:t xml:space="preserve"> </w:t>
      </w:r>
      <w:r w:rsidRPr="00E85F6D">
        <w:rPr>
          <w:rStyle w:val="StyleUnderline"/>
        </w:rPr>
        <w:t>in the work they’re trying to do</w:t>
      </w:r>
      <w:r w:rsidRPr="00E85F6D">
        <w:rPr>
          <w:sz w:val="16"/>
        </w:rPr>
        <w:t>, because it’s not a one-year project, necessarily.”</w:t>
      </w:r>
    </w:p>
    <w:p w14:paraId="78802DC7" w14:textId="77777777" w:rsidR="005E0C21" w:rsidRPr="00FF36F8" w:rsidRDefault="005E0C21" w:rsidP="005E0C21">
      <w:pPr>
        <w:rPr>
          <w:rStyle w:val="StyleUnderline"/>
          <w:highlight w:val="cyan"/>
        </w:rPr>
      </w:pPr>
    </w:p>
    <w:p w14:paraId="686928CC" w14:textId="77777777" w:rsidR="005E0C21" w:rsidRPr="00FF36F8" w:rsidRDefault="005E0C21" w:rsidP="005E0C21">
      <w:pPr>
        <w:rPr>
          <w:rStyle w:val="StyleUnderline"/>
          <w:highlight w:val="cyan"/>
        </w:rPr>
      </w:pPr>
    </w:p>
    <w:p w14:paraId="254EFD8B" w14:textId="487EB6DC" w:rsidR="005E0C21" w:rsidRPr="00FF36F8" w:rsidRDefault="005E0C21" w:rsidP="005E0C21">
      <w:pPr>
        <w:keepNext/>
        <w:keepLines/>
        <w:spacing w:before="40" w:after="0"/>
        <w:outlineLvl w:val="3"/>
        <w:rPr>
          <w:rStyle w:val="StyleUnderline"/>
          <w:highlight w:val="cyan"/>
        </w:rPr>
      </w:pPr>
      <w:r w:rsidRPr="00BA5A55">
        <w:rPr>
          <w:rFonts w:eastAsiaTheme="majorEastAsia" w:cstheme="majorBidi"/>
          <w:b/>
          <w:iCs/>
          <w:sz w:val="26"/>
        </w:rPr>
        <w:t xml:space="preserve">No cyber impact. </w:t>
      </w:r>
    </w:p>
    <w:p w14:paraId="62617265" w14:textId="77777777" w:rsidR="005E0C21" w:rsidRPr="00FF36F8" w:rsidRDefault="005E0C21" w:rsidP="005E0C21">
      <w:pPr>
        <w:rPr>
          <w:rStyle w:val="StyleUnderline"/>
          <w:highlight w:val="cyan"/>
        </w:rPr>
      </w:pPr>
      <w:r w:rsidRPr="00BA5A55">
        <w:t xml:space="preserve">Emily </w:t>
      </w:r>
      <w:r w:rsidRPr="00BA5A55">
        <w:rPr>
          <w:b/>
          <w:bCs/>
          <w:sz w:val="26"/>
        </w:rPr>
        <w:t>Harding 24</w:t>
      </w:r>
      <w:r w:rsidRPr="00BA5A55">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4F6E6FAC" w14:textId="77777777" w:rsidR="005E0C21" w:rsidRPr="00FF36F8" w:rsidRDefault="005E0C21" w:rsidP="005E0C21">
      <w:pPr>
        <w:rPr>
          <w:rStyle w:val="StyleUnderline"/>
          <w:highlight w:val="cyan"/>
        </w:rPr>
      </w:pPr>
      <w:r w:rsidRPr="00BA5A55">
        <w:rPr>
          <w:sz w:val="16"/>
        </w:rPr>
        <w:t xml:space="preserve">The U.S. </w:t>
      </w:r>
      <w:r w:rsidRPr="00FF36F8">
        <w:rPr>
          <w:highlight w:val="cyan"/>
          <w:u w:val="single"/>
        </w:rPr>
        <w:t>government’s</w:t>
      </w:r>
      <w:r w:rsidRPr="00BA5A55">
        <w:rPr>
          <w:sz w:val="16"/>
        </w:rPr>
        <w:t xml:space="preserve"> main public </w:t>
      </w:r>
      <w:r w:rsidRPr="00FF36F8">
        <w:rPr>
          <w:highlight w:val="cyan"/>
          <w:u w:val="single"/>
        </w:rPr>
        <w:t>response</w:t>
      </w:r>
      <w:r w:rsidRPr="00BA5A55">
        <w:rPr>
          <w:sz w:val="16"/>
        </w:rPr>
        <w:t xml:space="preserve"> to these two incidents </w:t>
      </w:r>
      <w:r w:rsidRPr="00FF36F8">
        <w:rPr>
          <w:highlight w:val="cyan"/>
          <w:u w:val="single"/>
        </w:rPr>
        <w:t>was</w:t>
      </w:r>
      <w:r w:rsidRPr="00BA5A55">
        <w:rPr>
          <w:u w:val="single"/>
        </w:rPr>
        <w:t xml:space="preserve"> education</w:t>
      </w:r>
      <w:r w:rsidRPr="00BA5A55">
        <w:rPr>
          <w:sz w:val="16"/>
        </w:rPr>
        <w:t xml:space="preserve">—CISA warned potentially affected entities and, once again, encouraged them to patch and implement basic defenses. </w:t>
      </w:r>
      <w:r w:rsidRPr="00BA5A55">
        <w:rPr>
          <w:u w:val="single"/>
        </w:rPr>
        <w:t>This is</w:t>
      </w:r>
      <w:r w:rsidRPr="00BA5A55">
        <w:rPr>
          <w:sz w:val="16"/>
        </w:rPr>
        <w:t xml:space="preserve"> the </w:t>
      </w:r>
      <w:r w:rsidRPr="00BA5A55">
        <w:rPr>
          <w:b/>
          <w:iCs/>
          <w:u w:val="single"/>
          <w:bdr w:val="single" w:sz="8" w:space="0" w:color="auto"/>
        </w:rPr>
        <w:t>normal</w:t>
      </w:r>
      <w:r w:rsidRPr="00BA5A55">
        <w:rPr>
          <w:sz w:val="16"/>
        </w:rPr>
        <w:t xml:space="preserve"> pattern: An attack happens in the cyber domain, and </w:t>
      </w:r>
      <w:r w:rsidRPr="00BA5A55">
        <w:rPr>
          <w:u w:val="single"/>
        </w:rPr>
        <w:t xml:space="preserve">the response is </w:t>
      </w:r>
      <w:r w:rsidRPr="009F3F69">
        <w:rPr>
          <w:rStyle w:val="Emphasis"/>
        </w:rPr>
        <w:t xml:space="preserve">technical </w:t>
      </w:r>
      <w:r w:rsidRPr="00FF36F8">
        <w:rPr>
          <w:rStyle w:val="Emphasis"/>
          <w:highlight w:val="cyan"/>
        </w:rPr>
        <w:t>fixes</w:t>
      </w:r>
      <w:r w:rsidRPr="00BA5A55">
        <w:rPr>
          <w:sz w:val="16"/>
        </w:rPr>
        <w:t xml:space="preserve"> and asking affected entities to defend themselves. </w:t>
      </w:r>
      <w:r w:rsidRPr="00FF36F8">
        <w:rPr>
          <w:highlight w:val="cyan"/>
          <w:u w:val="single"/>
        </w:rPr>
        <w:t>Cyberattacks</w:t>
      </w:r>
      <w:r w:rsidRPr="009F3F69">
        <w:rPr>
          <w:u w:val="single"/>
        </w:rPr>
        <w:t xml:space="preserve"> are</w:t>
      </w:r>
      <w:r w:rsidRPr="009F3F69">
        <w:rPr>
          <w:sz w:val="16"/>
        </w:rPr>
        <w:t xml:space="preserve"> treated as </w:t>
      </w:r>
      <w:r w:rsidRPr="009F3F69">
        <w:rPr>
          <w:u w:val="single"/>
        </w:rPr>
        <w:t>more</w:t>
      </w:r>
      <w:r w:rsidRPr="009F3F69">
        <w:rPr>
          <w:sz w:val="16"/>
        </w:rPr>
        <w:t xml:space="preserve"> akin to </w:t>
      </w:r>
      <w:r w:rsidRPr="009F3F69">
        <w:rPr>
          <w:b/>
          <w:iCs/>
          <w:u w:val="single"/>
          <w:bdr w:val="single" w:sz="8" w:space="0" w:color="auto"/>
        </w:rPr>
        <w:t>slow-moving</w:t>
      </w:r>
      <w:r w:rsidRPr="009F3F69">
        <w:rPr>
          <w:u w:val="single"/>
        </w:rPr>
        <w:t xml:space="preserve"> natural disasters than armed conflict</w:t>
      </w:r>
      <w:r w:rsidRPr="009F3F69">
        <w:rPr>
          <w:sz w:val="16"/>
        </w:rPr>
        <w:t xml:space="preserve">. The default setting is that </w:t>
      </w:r>
      <w:r w:rsidRPr="009F3F69">
        <w:rPr>
          <w:u w:val="single"/>
        </w:rPr>
        <w:t xml:space="preserve">a cyberattack will </w:t>
      </w:r>
      <w:r w:rsidRPr="00FF36F8">
        <w:rPr>
          <w:b/>
          <w:iCs/>
          <w:highlight w:val="cyan"/>
          <w:u w:val="single"/>
          <w:bdr w:val="single" w:sz="8" w:space="0" w:color="auto"/>
        </w:rPr>
        <w:t>naturally</w:t>
      </w:r>
      <w:r w:rsidRPr="00FF36F8">
        <w:rPr>
          <w:rStyle w:val="StyleUnderline"/>
          <w:highlight w:val="cyan"/>
        </w:rPr>
        <w:t xml:space="preserve"> deescalate</w:t>
      </w:r>
      <w:r w:rsidRPr="00BA5A55">
        <w:rPr>
          <w:u w:val="single"/>
        </w:rPr>
        <w:t xml:space="preserve"> and resolve </w:t>
      </w:r>
      <w:r w:rsidRPr="00BA5A55">
        <w:rPr>
          <w:b/>
          <w:iCs/>
          <w:u w:val="single"/>
          <w:bdr w:val="single" w:sz="8" w:space="0" w:color="auto"/>
        </w:rPr>
        <w:t>without</w:t>
      </w:r>
      <w:r w:rsidRPr="00BA5A55">
        <w:rPr>
          <w:u w:val="single"/>
        </w:rPr>
        <w:t xml:space="preserve"> much fuss</w:t>
      </w:r>
      <w:r w:rsidRPr="00BA5A55">
        <w:rPr>
          <w:sz w:val="16"/>
        </w:rPr>
        <w:t>.</w:t>
      </w:r>
    </w:p>
    <w:p w14:paraId="5ABEF14D" w14:textId="77777777" w:rsidR="005E0C21" w:rsidRPr="00FF36F8" w:rsidRDefault="005E0C21" w:rsidP="005E0C21">
      <w:pPr>
        <w:rPr>
          <w:rStyle w:val="StyleUnderline"/>
          <w:highlight w:val="cyan"/>
        </w:rPr>
      </w:pPr>
      <w:r w:rsidRPr="00BA5A55">
        <w:rPr>
          <w:sz w:val="16"/>
        </w:rPr>
        <w:t xml:space="preserve">Recent </w:t>
      </w:r>
      <w:r w:rsidRPr="00BA5A55">
        <w:rPr>
          <w:u w:val="single"/>
        </w:rPr>
        <w:t>scholarly work argues</w:t>
      </w:r>
      <w:r w:rsidRPr="00BA5A55">
        <w:rPr>
          <w:sz w:val="16"/>
        </w:rPr>
        <w:t xml:space="preserve"> that </w:t>
      </w:r>
      <w:r w:rsidRPr="00BA5A55">
        <w:rPr>
          <w:u w:val="single"/>
        </w:rPr>
        <w:t xml:space="preserve">escalation in the cyber domain is </w:t>
      </w:r>
      <w:r w:rsidRPr="00BA5A55">
        <w:rPr>
          <w:b/>
          <w:iCs/>
          <w:u w:val="single"/>
          <w:bdr w:val="single" w:sz="8" w:space="0" w:color="auto"/>
        </w:rPr>
        <w:t>inherently self-limiting</w:t>
      </w:r>
      <w:r w:rsidRPr="00BA5A55">
        <w:rPr>
          <w:u w:val="single"/>
        </w:rPr>
        <w:t xml:space="preserve">. For </w:t>
      </w:r>
      <w:r w:rsidRPr="00BA5A55">
        <w:rPr>
          <w:b/>
          <w:iCs/>
          <w:u w:val="single"/>
          <w:bdr w:val="single" w:sz="8" w:space="0" w:color="auto"/>
        </w:rPr>
        <w:t>structural</w:t>
      </w:r>
      <w:r w:rsidRPr="00BA5A55">
        <w:rPr>
          <w:u w:val="single"/>
        </w:rPr>
        <w:t xml:space="preserve"> reasons, </w:t>
      </w:r>
      <w:r w:rsidRPr="009F3F69">
        <w:rPr>
          <w:u w:val="single"/>
        </w:rPr>
        <w:t xml:space="preserve">cyber </w:t>
      </w:r>
      <w:r w:rsidRPr="00FF36F8">
        <w:rPr>
          <w:highlight w:val="cyan"/>
          <w:u w:val="single"/>
        </w:rPr>
        <w:t>op</w:t>
      </w:r>
      <w:r w:rsidRPr="00BA5A55">
        <w:rPr>
          <w:u w:val="single"/>
        </w:rPr>
        <w:t>eration</w:t>
      </w:r>
      <w:r w:rsidRPr="00FF36F8">
        <w:rPr>
          <w:highlight w:val="cyan"/>
          <w:u w:val="single"/>
        </w:rPr>
        <w:t>s are</w:t>
      </w:r>
      <w:r w:rsidRPr="00BA5A55">
        <w:rPr>
          <w:u w:val="single"/>
        </w:rPr>
        <w:t xml:space="preserve"> inherently </w:t>
      </w:r>
      <w:r w:rsidRPr="00BA5A55">
        <w:rPr>
          <w:b/>
          <w:iCs/>
          <w:u w:val="single"/>
          <w:bdr w:val="single" w:sz="8" w:space="0" w:color="auto"/>
        </w:rPr>
        <w:t>low level</w:t>
      </w:r>
      <w:r w:rsidRPr="00BA5A55">
        <w:rPr>
          <w:u w:val="single"/>
        </w:rPr>
        <w:t xml:space="preserve"> and </w:t>
      </w:r>
      <w:r w:rsidRPr="009F3F69">
        <w:rPr>
          <w:rStyle w:val="StyleUnderline"/>
        </w:rPr>
        <w:t>deescalatory</w:t>
      </w:r>
      <w:r w:rsidRPr="00BA5A55">
        <w:rPr>
          <w:sz w:val="16"/>
        </w:rPr>
        <w:t xml:space="preserve">. First, </w:t>
      </w:r>
      <w:r w:rsidRPr="00BA5A55">
        <w:rPr>
          <w:u w:val="single"/>
        </w:rPr>
        <w:t xml:space="preserve">cyber conflict has been </w:t>
      </w:r>
      <w:r w:rsidRPr="00FF36F8">
        <w:rPr>
          <w:b/>
          <w:iCs/>
          <w:highlight w:val="cyan"/>
          <w:u w:val="single"/>
          <w:bdr w:val="single" w:sz="8" w:space="0" w:color="auto"/>
        </w:rPr>
        <w:t>slow</w:t>
      </w:r>
      <w:r w:rsidRPr="00FF36F8">
        <w:rPr>
          <w:highlight w:val="cyan"/>
          <w:u w:val="single"/>
        </w:rPr>
        <w:t xml:space="preserve"> because finding</w:t>
      </w:r>
      <w:r w:rsidRPr="00BA5A55">
        <w:rPr>
          <w:u w:val="single"/>
        </w:rPr>
        <w:t xml:space="preserve"> a vulnerability</w:t>
      </w:r>
      <w:r w:rsidRPr="00BA5A55">
        <w:rPr>
          <w:sz w:val="16"/>
        </w:rPr>
        <w:t xml:space="preserve"> in a system, </w:t>
      </w:r>
      <w:r w:rsidRPr="00FF36F8">
        <w:rPr>
          <w:highlight w:val="cyan"/>
          <w:u w:val="single"/>
        </w:rPr>
        <w:t>crafting</w:t>
      </w:r>
      <w:r w:rsidRPr="00BA5A55">
        <w:rPr>
          <w:u w:val="single"/>
        </w:rPr>
        <w:t xml:space="preserve"> an exploit</w:t>
      </w:r>
      <w:r w:rsidRPr="00BA5A55">
        <w:rPr>
          <w:sz w:val="16"/>
        </w:rPr>
        <w:t xml:space="preserve"> for that vulnerability, </w:t>
      </w:r>
      <w:r w:rsidRPr="00FF36F8">
        <w:rPr>
          <w:highlight w:val="cyan"/>
          <w:u w:val="single"/>
        </w:rPr>
        <w:t>and waiting</w:t>
      </w:r>
      <w:r w:rsidRPr="00BA5A55">
        <w:rPr>
          <w:u w:val="single"/>
        </w:rPr>
        <w:t xml:space="preserve"> for </w:t>
      </w:r>
      <w:r w:rsidRPr="009F3F69">
        <w:rPr>
          <w:u w:val="single"/>
        </w:rPr>
        <w:t>the opportune moment</w:t>
      </w:r>
      <w:r w:rsidRPr="00BA5A55">
        <w:rPr>
          <w:sz w:val="16"/>
        </w:rPr>
        <w:t xml:space="preserve"> to deploy it all </w:t>
      </w:r>
      <w:r w:rsidRPr="00FF36F8">
        <w:rPr>
          <w:highlight w:val="cyan"/>
          <w:u w:val="single"/>
        </w:rPr>
        <w:t xml:space="preserve">take </w:t>
      </w:r>
      <w:r w:rsidRPr="00FF36F8">
        <w:rPr>
          <w:rStyle w:val="StyleUnderline"/>
          <w:highlight w:val="cyan"/>
        </w:rPr>
        <w:t>time</w:t>
      </w:r>
      <w:r w:rsidRPr="00FF36F8">
        <w:rPr>
          <w:highlight w:val="cyan"/>
          <w:u w:val="single"/>
        </w:rPr>
        <w:t xml:space="preserve">. </w:t>
      </w:r>
      <w:r w:rsidRPr="00FF36F8">
        <w:rPr>
          <w:rStyle w:val="Emphasis"/>
          <w:highlight w:val="cyan"/>
        </w:rPr>
        <w:t>Attributing</w:t>
      </w:r>
      <w:r w:rsidRPr="009F3F69">
        <w:rPr>
          <w:rStyle w:val="Emphasis"/>
        </w:rPr>
        <w:t xml:space="preserve"> an attack</w:t>
      </w:r>
      <w:r w:rsidRPr="00BA5A55">
        <w:rPr>
          <w:sz w:val="16"/>
        </w:rPr>
        <w:t xml:space="preserve"> to a specific party—particularly a state actor looking to conceal its tracks via a proxy—</w:t>
      </w:r>
      <w:r w:rsidRPr="00FF36F8">
        <w:rPr>
          <w:highlight w:val="cyan"/>
          <w:u w:val="single"/>
        </w:rPr>
        <w:t>can</w:t>
      </w:r>
      <w:r w:rsidRPr="00BA5A55">
        <w:rPr>
          <w:sz w:val="16"/>
        </w:rPr>
        <w:t xml:space="preserve"> also </w:t>
      </w:r>
      <w:r w:rsidRPr="00FF36F8">
        <w:rPr>
          <w:highlight w:val="cyan"/>
          <w:u w:val="single"/>
        </w:rPr>
        <w:t>be</w:t>
      </w:r>
      <w:r w:rsidRPr="00BA5A55">
        <w:rPr>
          <w:u w:val="single"/>
        </w:rPr>
        <w:t xml:space="preserve"> time </w:t>
      </w:r>
      <w:r w:rsidRPr="00FF36F8">
        <w:rPr>
          <w:highlight w:val="cyan"/>
          <w:u w:val="single"/>
        </w:rPr>
        <w:t xml:space="preserve">consuming, if it </w:t>
      </w:r>
      <w:r w:rsidRPr="00FF36F8">
        <w:rPr>
          <w:rStyle w:val="Emphasis"/>
          <w:highlight w:val="cyan"/>
        </w:rPr>
        <w:t>happens</w:t>
      </w:r>
      <w:r w:rsidRPr="009F3F69">
        <w:rPr>
          <w:rStyle w:val="Emphasis"/>
        </w:rPr>
        <w:t xml:space="preserve"> at all</w:t>
      </w:r>
      <w:r w:rsidRPr="00BA5A55">
        <w:rPr>
          <w:u w:val="single"/>
        </w:rPr>
        <w:t>. By the time</w:t>
      </w:r>
      <w:r w:rsidRPr="00BA5A55">
        <w:rPr>
          <w:sz w:val="16"/>
        </w:rPr>
        <w:t xml:space="preserve"> most </w:t>
      </w:r>
      <w:r w:rsidRPr="00BA5A55">
        <w:rPr>
          <w:u w:val="single"/>
        </w:rPr>
        <w:t>states have</w:t>
      </w:r>
      <w:r w:rsidRPr="00BA5A55">
        <w:rPr>
          <w:sz w:val="16"/>
        </w:rPr>
        <w:t xml:space="preserve"> confidently </w:t>
      </w:r>
      <w:r w:rsidRPr="00BA5A55">
        <w:rPr>
          <w:u w:val="single"/>
        </w:rPr>
        <w:t>identified</w:t>
      </w:r>
      <w:r w:rsidRPr="00BA5A55">
        <w:rPr>
          <w:sz w:val="16"/>
        </w:rPr>
        <w:t xml:space="preserve"> and </w:t>
      </w:r>
      <w:r w:rsidRPr="00BA5A55">
        <w:rPr>
          <w:u w:val="single"/>
        </w:rPr>
        <w:t>attributed</w:t>
      </w:r>
      <w:r w:rsidRPr="00BA5A55">
        <w:rPr>
          <w:sz w:val="16"/>
        </w:rPr>
        <w:t xml:space="preserve"> an attack, </w:t>
      </w:r>
      <w:r w:rsidRPr="00BA5A55">
        <w:rPr>
          <w:u w:val="single"/>
        </w:rPr>
        <w:t>and</w:t>
      </w:r>
      <w:r w:rsidRPr="00BA5A55">
        <w:rPr>
          <w:sz w:val="16"/>
        </w:rPr>
        <w:t xml:space="preserve"> then </w:t>
      </w:r>
      <w:r w:rsidRPr="00BA5A55">
        <w:rPr>
          <w:u w:val="single"/>
        </w:rPr>
        <w:t>crafted response</w:t>
      </w:r>
      <w:r w:rsidRPr="00BA5A55">
        <w:rPr>
          <w:sz w:val="16"/>
        </w:rPr>
        <w:t xml:space="preserve"> option</w:t>
      </w:r>
      <w:r w:rsidRPr="00BA5A55">
        <w:rPr>
          <w:u w:val="single"/>
        </w:rPr>
        <w:t xml:space="preserve">s, the </w:t>
      </w:r>
      <w:r w:rsidRPr="00FF36F8">
        <w:rPr>
          <w:highlight w:val="cyan"/>
          <w:u w:val="single"/>
        </w:rPr>
        <w:t xml:space="preserve">outrage and urgency have </w:t>
      </w:r>
      <w:r w:rsidRPr="00FF36F8">
        <w:rPr>
          <w:b/>
          <w:iCs/>
          <w:highlight w:val="cyan"/>
          <w:u w:val="single"/>
          <w:bdr w:val="single" w:sz="8" w:space="0" w:color="auto"/>
        </w:rPr>
        <w:t>dissipated</w:t>
      </w:r>
      <w:r w:rsidRPr="00BA5A55">
        <w:rPr>
          <w:sz w:val="16"/>
        </w:rPr>
        <w:t>.</w:t>
      </w:r>
    </w:p>
    <w:p w14:paraId="6A3BEC50" w14:textId="77777777" w:rsidR="005E0C21" w:rsidRPr="00FF36F8" w:rsidRDefault="005E0C21" w:rsidP="005E0C21">
      <w:pPr>
        <w:rPr>
          <w:rStyle w:val="StyleUnderline"/>
          <w:highlight w:val="cyan"/>
        </w:rPr>
      </w:pPr>
      <w:r w:rsidRPr="00BA5A55">
        <w:rPr>
          <w:sz w:val="16"/>
        </w:rPr>
        <w:t xml:space="preserve">In addition, </w:t>
      </w:r>
      <w:r w:rsidRPr="00FF36F8">
        <w:rPr>
          <w:highlight w:val="cyan"/>
          <w:u w:val="single"/>
        </w:rPr>
        <w:t xml:space="preserve">cyberattacks </w:t>
      </w:r>
      <w:r w:rsidRPr="00FF36F8">
        <w:rPr>
          <w:b/>
          <w:iCs/>
          <w:highlight w:val="cyan"/>
          <w:u w:val="single"/>
          <w:bdr w:val="single" w:sz="8" w:space="0" w:color="auto"/>
        </w:rPr>
        <w:t>rarely</w:t>
      </w:r>
      <w:r w:rsidRPr="00FF36F8">
        <w:rPr>
          <w:highlight w:val="cyan"/>
          <w:u w:val="single"/>
        </w:rPr>
        <w:t xml:space="preserve"> kill</w:t>
      </w:r>
      <w:r w:rsidRPr="00BA5A55">
        <w:rPr>
          <w:sz w:val="16"/>
        </w:rPr>
        <w:t xml:space="preserve"> or </w:t>
      </w:r>
      <w:r w:rsidRPr="009F3F69">
        <w:rPr>
          <w:sz w:val="16"/>
        </w:rPr>
        <w:t xml:space="preserve">maim, </w:t>
      </w:r>
      <w:r w:rsidRPr="009F3F69">
        <w:rPr>
          <w:u w:val="single"/>
        </w:rPr>
        <w:t>and</w:t>
      </w:r>
      <w:r w:rsidRPr="009F3F69">
        <w:rPr>
          <w:sz w:val="16"/>
        </w:rPr>
        <w:t xml:space="preserve"> they </w:t>
      </w:r>
      <w:r w:rsidRPr="009F3F69">
        <w:rPr>
          <w:u w:val="single"/>
        </w:rPr>
        <w:t xml:space="preserve">only </w:t>
      </w:r>
      <w:r w:rsidRPr="009F3F69">
        <w:rPr>
          <w:b/>
          <w:iCs/>
          <w:u w:val="single"/>
          <w:bdr w:val="single" w:sz="8" w:space="0" w:color="auto"/>
        </w:rPr>
        <w:t>occasionally</w:t>
      </w:r>
      <w:r w:rsidRPr="009F3F69">
        <w:rPr>
          <w:u w:val="single"/>
        </w:rPr>
        <w:t xml:space="preserve"> cause physical damage</w:t>
      </w:r>
      <w:r w:rsidRPr="009F3F69">
        <w:rPr>
          <w:sz w:val="16"/>
        </w:rPr>
        <w:t xml:space="preserve">. Even </w:t>
      </w:r>
      <w:r w:rsidRPr="009F3F69">
        <w:rPr>
          <w:u w:val="single"/>
        </w:rPr>
        <w:t xml:space="preserve">destructive attacks tend to damage just </w:t>
      </w:r>
      <w:r w:rsidRPr="009F3F69">
        <w:rPr>
          <w:b/>
          <w:iCs/>
          <w:u w:val="single"/>
          <w:bdr w:val="single" w:sz="8" w:space="0" w:color="auto"/>
        </w:rPr>
        <w:t>computers</w:t>
      </w:r>
      <w:r w:rsidRPr="009F3F69">
        <w:rPr>
          <w:sz w:val="16"/>
        </w:rPr>
        <w:t>—</w:t>
      </w:r>
      <w:r w:rsidRPr="00BA5A55">
        <w:rPr>
          <w:sz w:val="16"/>
        </w:rPr>
        <w:t xml:space="preserve">expensive to replace, but </w:t>
      </w:r>
      <w:r w:rsidRPr="00BA5A55">
        <w:rPr>
          <w:u w:val="single"/>
        </w:rPr>
        <w:t xml:space="preserve">more </w:t>
      </w:r>
      <w:r w:rsidRPr="00BA5A55">
        <w:rPr>
          <w:b/>
          <w:iCs/>
          <w:u w:val="single"/>
          <w:bdr w:val="single" w:sz="8" w:space="0" w:color="auto"/>
        </w:rPr>
        <w:t>annoying</w:t>
      </w:r>
      <w:r w:rsidRPr="00BA5A55">
        <w:rPr>
          <w:u w:val="single"/>
        </w:rPr>
        <w:t xml:space="preserve"> than </w:t>
      </w:r>
      <w:r w:rsidRPr="00BA5A55">
        <w:rPr>
          <w:b/>
          <w:iCs/>
          <w:u w:val="single"/>
          <w:bdr w:val="single" w:sz="8" w:space="0" w:color="auto"/>
        </w:rPr>
        <w:t>injurious</w:t>
      </w:r>
      <w:r w:rsidRPr="00BA5A55">
        <w:rPr>
          <w:sz w:val="16"/>
        </w:rPr>
        <w:t xml:space="preserve">. The goal of much cyber activity has been espionage, which is as old as time, and while the cyber domain is a rich new venue to exploit, </w:t>
      </w:r>
      <w:r w:rsidRPr="00FF36F8">
        <w:rPr>
          <w:highlight w:val="cyan"/>
          <w:u w:val="single"/>
        </w:rPr>
        <w:t xml:space="preserve">the </w:t>
      </w:r>
      <w:r w:rsidRPr="00FF36F8">
        <w:rPr>
          <w:b/>
          <w:iCs/>
          <w:highlight w:val="cyan"/>
          <w:u w:val="single"/>
          <w:bdr w:val="single" w:sz="8" w:space="0" w:color="auto"/>
        </w:rPr>
        <w:t>rules</w:t>
      </w:r>
      <w:r w:rsidRPr="00BA5A55">
        <w:rPr>
          <w:u w:val="single"/>
        </w:rPr>
        <w:t xml:space="preserve"> of the game </w:t>
      </w:r>
      <w:r w:rsidRPr="00FF36F8">
        <w:rPr>
          <w:highlight w:val="cyan"/>
          <w:u w:val="single"/>
        </w:rPr>
        <w:t>are</w:t>
      </w:r>
      <w:r w:rsidRPr="00BA5A55">
        <w:rPr>
          <w:u w:val="single"/>
        </w:rPr>
        <w:t xml:space="preserve"> fairly </w:t>
      </w:r>
      <w:r w:rsidRPr="00FF36F8">
        <w:rPr>
          <w:b/>
          <w:iCs/>
          <w:highlight w:val="cyan"/>
          <w:u w:val="single"/>
          <w:bdr w:val="single" w:sz="8" w:space="0" w:color="auto"/>
        </w:rPr>
        <w:t>clear</w:t>
      </w:r>
      <w:r w:rsidRPr="00FF36F8">
        <w:rPr>
          <w:highlight w:val="cyan"/>
          <w:u w:val="single"/>
        </w:rPr>
        <w:t xml:space="preserve">. Espionage </w:t>
      </w:r>
      <w:r w:rsidRPr="00FF36F8">
        <w:rPr>
          <w:b/>
          <w:iCs/>
          <w:highlight w:val="cyan"/>
          <w:u w:val="single"/>
          <w:bdr w:val="single" w:sz="8" w:space="0" w:color="auto"/>
        </w:rPr>
        <w:t>rarely</w:t>
      </w:r>
      <w:r w:rsidRPr="00FF36F8">
        <w:rPr>
          <w:highlight w:val="cyan"/>
          <w:u w:val="single"/>
        </w:rPr>
        <w:t xml:space="preserve"> leads to </w:t>
      </w:r>
      <w:r w:rsidRPr="00FF36F8">
        <w:rPr>
          <w:b/>
          <w:iCs/>
          <w:highlight w:val="cyan"/>
          <w:u w:val="single"/>
          <w:bdr w:val="single" w:sz="8" w:space="0" w:color="auto"/>
        </w:rPr>
        <w:t>conflict</w:t>
      </w:r>
      <w:r w:rsidRPr="00BA5A55">
        <w:rPr>
          <w:sz w:val="16"/>
        </w:rPr>
        <w:t>.</w:t>
      </w:r>
    </w:p>
    <w:p w14:paraId="5AE171CA" w14:textId="77777777" w:rsidR="005E0C21" w:rsidRPr="005E0C21" w:rsidRDefault="005E0C21" w:rsidP="005E0C21"/>
    <w:p w14:paraId="17ADF3E0" w14:textId="77777777" w:rsidR="005E0C21" w:rsidRPr="005E0C21" w:rsidRDefault="005E0C21" w:rsidP="005E0C21"/>
    <w:p w14:paraId="37D4818E" w14:textId="42D1D94B" w:rsidR="0092738B" w:rsidRDefault="0092738B" w:rsidP="0092738B">
      <w:pPr>
        <w:pStyle w:val="Heading2"/>
      </w:pPr>
      <w:r>
        <w:t>Lobbying DA</w:t>
      </w:r>
    </w:p>
    <w:p w14:paraId="4DDAB106" w14:textId="77777777" w:rsidR="0092738B" w:rsidRPr="003B0308" w:rsidRDefault="0092738B" w:rsidP="0092738B">
      <w:pPr>
        <w:pStyle w:val="Heading4"/>
        <w:rPr>
          <w:bCs/>
        </w:rPr>
      </w:pPr>
      <w:r w:rsidRPr="003B0308">
        <w:rPr>
          <w:bCs/>
        </w:rPr>
        <w:t xml:space="preserve">Regulations </w:t>
      </w:r>
      <w:r w:rsidRPr="003B0308">
        <w:rPr>
          <w:bCs/>
          <w:u w:val="single"/>
        </w:rPr>
        <w:t>solve downsides</w:t>
      </w:r>
      <w:r w:rsidRPr="003B0308">
        <w:rPr>
          <w:bCs/>
        </w:rPr>
        <w:t xml:space="preserve"> while promoting innovations and competition. </w:t>
      </w:r>
    </w:p>
    <w:p w14:paraId="59C60D64" w14:textId="77777777" w:rsidR="0092738B" w:rsidRPr="00517DC1" w:rsidRDefault="0092738B" w:rsidP="0092738B">
      <w:r w:rsidRPr="00517DC1">
        <w:rPr>
          <w:rStyle w:val="Style13ptBold"/>
        </w:rPr>
        <w:t>HLR 25</w:t>
      </w:r>
      <w:r>
        <w:t xml:space="preserve">. Harvard Law Review. “Co-Governance and the Future of AI Regulation.” </w:t>
      </w:r>
      <w:r>
        <w:rPr>
          <w:i/>
          <w:iCs/>
        </w:rPr>
        <w:t>Harvard Law Review</w:t>
      </w:r>
      <w:r>
        <w:t xml:space="preserve">. Volume 138, Issue 6. 04/10/2025. </w:t>
      </w:r>
      <w:r w:rsidRPr="00517DC1">
        <w:t>https://harvardlawreview.org/print/vol-138/co-governance-and-the-future-of-ai-regulation/</w:t>
      </w:r>
      <w:r>
        <w:t xml:space="preserve">. </w:t>
      </w:r>
    </w:p>
    <w:p w14:paraId="1DFCA9D8" w14:textId="77777777" w:rsidR="0092738B" w:rsidRPr="002C3D1E" w:rsidRDefault="0092738B" w:rsidP="0092738B">
      <w:pPr>
        <w:rPr>
          <w:sz w:val="16"/>
        </w:rPr>
      </w:pPr>
      <w:r w:rsidRPr="002C3D1E">
        <w:rPr>
          <w:sz w:val="16"/>
        </w:rPr>
        <w:t>E.  Co-Governance Practices and AI</w:t>
      </w:r>
    </w:p>
    <w:p w14:paraId="010C8842" w14:textId="77777777" w:rsidR="0092738B" w:rsidRPr="002C3D1E" w:rsidRDefault="0092738B" w:rsidP="0092738B">
      <w:pPr>
        <w:rPr>
          <w:sz w:val="16"/>
        </w:rPr>
      </w:pPr>
      <w:r w:rsidRPr="002C3D1E">
        <w:rPr>
          <w:sz w:val="16"/>
        </w:rPr>
        <w:t xml:space="preserve">Applying </w:t>
      </w:r>
      <w:r w:rsidRPr="004D6028">
        <w:rPr>
          <w:rStyle w:val="StyleUnderline"/>
        </w:rPr>
        <w:t>co-governance</w:t>
      </w:r>
      <w:r w:rsidRPr="002C3D1E">
        <w:rPr>
          <w:sz w:val="16"/>
        </w:rPr>
        <w:t xml:space="preserve"> practices in the context of AI isn’t a radical idea. Indeed, </w:t>
      </w:r>
      <w:r w:rsidRPr="002C3D1E">
        <w:rPr>
          <w:rStyle w:val="StyleUnderline"/>
          <w:highlight w:val="cyan"/>
        </w:rPr>
        <w:t>co-governing</w:t>
      </w:r>
      <w:r w:rsidRPr="004D6028">
        <w:rPr>
          <w:rStyle w:val="StyleUnderline"/>
        </w:rPr>
        <w:t xml:space="preserve"> AI would be a </w:t>
      </w:r>
      <w:r w:rsidRPr="002C3D1E">
        <w:rPr>
          <w:rStyle w:val="StyleUnderline"/>
          <w:highlight w:val="cyan"/>
        </w:rPr>
        <w:t>continuation of</w:t>
      </w:r>
      <w:r w:rsidRPr="004D6028">
        <w:rPr>
          <w:rStyle w:val="StyleUnderline"/>
        </w:rPr>
        <w:t xml:space="preserve"> what is already a pattern </w:t>
      </w:r>
      <w:r w:rsidRPr="002C3D1E">
        <w:rPr>
          <w:rStyle w:val="StyleUnderline"/>
          <w:highlight w:val="cyan"/>
        </w:rPr>
        <w:t>of collaboration in</w:t>
      </w:r>
      <w:r w:rsidRPr="004D6028">
        <w:rPr>
          <w:rStyle w:val="StyleUnderline"/>
        </w:rPr>
        <w:t xml:space="preserve"> the </w:t>
      </w:r>
      <w:r w:rsidRPr="002C3D1E">
        <w:rPr>
          <w:rStyle w:val="StyleUnderline"/>
        </w:rPr>
        <w:t>AI</w:t>
      </w:r>
      <w:r w:rsidRPr="004D6028">
        <w:rPr>
          <w:rStyle w:val="StyleUnderline"/>
        </w:rPr>
        <w:t xml:space="preserve"> </w:t>
      </w:r>
      <w:r w:rsidRPr="002C3D1E">
        <w:rPr>
          <w:rStyle w:val="StyleUnderline"/>
        </w:rPr>
        <w:t>regulatory</w:t>
      </w:r>
      <w:r w:rsidRPr="004D6028">
        <w:rPr>
          <w:rStyle w:val="StyleUnderline"/>
        </w:rPr>
        <w:t xml:space="preserve"> field</w:t>
      </w:r>
      <w:r w:rsidRPr="002C3D1E">
        <w:rPr>
          <w:sz w:val="16"/>
        </w:rPr>
        <w:t xml:space="preserve">. Various industry actors have already implemented </w:t>
      </w:r>
      <w:r w:rsidRPr="004D6028">
        <w:rPr>
          <w:rStyle w:val="StyleUnderline"/>
        </w:rPr>
        <w:t xml:space="preserve">collaboration mechanisms, and discussions about the </w:t>
      </w:r>
      <w:r w:rsidRPr="002C3D1E">
        <w:rPr>
          <w:rStyle w:val="StyleUnderline"/>
          <w:highlight w:val="cyan"/>
        </w:rPr>
        <w:t>regulation of AI</w:t>
      </w:r>
      <w:r w:rsidRPr="002C3D1E">
        <w:rPr>
          <w:sz w:val="16"/>
        </w:rPr>
        <w:t xml:space="preserve"> — open and closed — have been marked by an interest in stakeholder collaboration.</w:t>
      </w:r>
    </w:p>
    <w:p w14:paraId="58D3F5B6" w14:textId="77777777" w:rsidR="0092738B" w:rsidRPr="002C3D1E" w:rsidRDefault="0092738B" w:rsidP="0092738B">
      <w:pPr>
        <w:rPr>
          <w:sz w:val="16"/>
        </w:rPr>
      </w:pPr>
      <w:r w:rsidRPr="002C3D1E">
        <w:rPr>
          <w:sz w:val="16"/>
        </w:rPr>
        <w:t>Take, for example, the Biden Administration’s approach to developing an AI safety framework, which often involved calling upon stakeholders for input. In President Biden’s October 2023 Executive Order, he “tasked the Secretary of Commerce . . . with soliciting feedback ‘from the private sector, academia, civil society, and other stakeholders through a public consultation process.’”138 “[T]he National Telecommunications and Information Administration (NTIA) published a public Request for Comment in February 2024 and received 332 comments in response.”139 It also “conducted extensive stakeholder outreach” in other forums, “including two public events gathering input from a range of policy and technology experts.”140 The NTIA’s final report, also required by the October 2023 Executive Order, was “based in large part on [that] feedback.”141 The Biden Administration’s foundational Blueprint for an AI Bill of Rights was likewise developed as a “[r]espon[se] to the experiences of the American public . . . informed by insights from researchers, technologists, advocates, journalists, and policymakers.”142 No matter what comes next, the future of AI regulation in the United States will have been shaped at the ground level by at least some community input.</w:t>
      </w:r>
    </w:p>
    <w:p w14:paraId="568627A0" w14:textId="77777777" w:rsidR="0092738B" w:rsidRPr="002C3D1E" w:rsidRDefault="0092738B" w:rsidP="0092738B">
      <w:pPr>
        <w:rPr>
          <w:sz w:val="16"/>
        </w:rPr>
      </w:pPr>
      <w:r w:rsidRPr="002C3D1E">
        <w:rPr>
          <w:sz w:val="16"/>
        </w:rPr>
        <w:t xml:space="preserve">Co-governance is an extension of this commitment to collaboration and community interest. </w:t>
      </w:r>
      <w:r w:rsidRPr="002C3D1E">
        <w:rPr>
          <w:rStyle w:val="StyleUnderline"/>
          <w:highlight w:val="cyan"/>
        </w:rPr>
        <w:t>Unlike</w:t>
      </w:r>
      <w:r w:rsidRPr="004D6028">
        <w:rPr>
          <w:rStyle w:val="StyleUnderline"/>
        </w:rPr>
        <w:t xml:space="preserve"> traditional </w:t>
      </w:r>
      <w:r w:rsidRPr="002C3D1E">
        <w:rPr>
          <w:rStyle w:val="StyleUnderline"/>
          <w:highlight w:val="cyan"/>
        </w:rPr>
        <w:t>top-down</w:t>
      </w:r>
      <w:r w:rsidRPr="004D6028">
        <w:rPr>
          <w:rStyle w:val="StyleUnderline"/>
        </w:rPr>
        <w:t xml:space="preserve"> approaches, co-governance </w:t>
      </w:r>
      <w:r w:rsidRPr="002C3D1E">
        <w:rPr>
          <w:rStyle w:val="StyleUnderline"/>
          <w:highlight w:val="cyan"/>
        </w:rPr>
        <w:t>ensures</w:t>
      </w:r>
      <w:r w:rsidRPr="004D6028">
        <w:rPr>
          <w:rStyle w:val="StyleUnderline"/>
        </w:rPr>
        <w:t xml:space="preserve"> not only that </w:t>
      </w:r>
      <w:r w:rsidRPr="002C3D1E">
        <w:rPr>
          <w:rStyle w:val="StyleUnderline"/>
          <w:highlight w:val="cyan"/>
        </w:rPr>
        <w:t>interests</w:t>
      </w:r>
      <w:r w:rsidRPr="004D6028">
        <w:rPr>
          <w:rStyle w:val="StyleUnderline"/>
        </w:rPr>
        <w:t xml:space="preserve"> communicated in the early stages of regulation </w:t>
      </w:r>
      <w:r w:rsidRPr="002C3D1E">
        <w:rPr>
          <w:rStyle w:val="StyleUnderline"/>
          <w:highlight w:val="cyan"/>
        </w:rPr>
        <w:t>make</w:t>
      </w:r>
      <w:r w:rsidRPr="004D6028">
        <w:rPr>
          <w:rStyle w:val="StyleUnderline"/>
        </w:rPr>
        <w:t xml:space="preserve"> their </w:t>
      </w:r>
      <w:r w:rsidRPr="002C3D1E">
        <w:rPr>
          <w:rStyle w:val="StyleUnderline"/>
          <w:highlight w:val="cyan"/>
        </w:rPr>
        <w:t>way into final rules</w:t>
      </w:r>
      <w:r w:rsidRPr="004D6028">
        <w:rPr>
          <w:rStyle w:val="StyleUnderline"/>
        </w:rPr>
        <w:t xml:space="preserve"> but also that rules </w:t>
      </w:r>
      <w:r w:rsidRPr="002C3D1E">
        <w:rPr>
          <w:rStyle w:val="Emphasis"/>
          <w:highlight w:val="cyan"/>
        </w:rPr>
        <w:t>remain open to reevaluation</w:t>
      </w:r>
      <w:r w:rsidRPr="004D6028">
        <w:rPr>
          <w:rStyle w:val="StyleUnderline"/>
        </w:rPr>
        <w:t xml:space="preserve"> and readjustment. It’s </w:t>
      </w:r>
      <w:r w:rsidRPr="002C3D1E">
        <w:rPr>
          <w:rStyle w:val="StyleUnderline"/>
          <w:highlight w:val="cyan"/>
        </w:rPr>
        <w:t>impossible that AI tech</w:t>
      </w:r>
      <w:r w:rsidRPr="004D6028">
        <w:rPr>
          <w:rStyle w:val="StyleUnderline"/>
        </w:rPr>
        <w:t xml:space="preserve">nology will itself </w:t>
      </w:r>
      <w:r w:rsidRPr="002C3D1E">
        <w:rPr>
          <w:rStyle w:val="StyleUnderline"/>
          <w:highlight w:val="cyan"/>
        </w:rPr>
        <w:t>remain stagnant</w:t>
      </w:r>
      <w:r w:rsidRPr="004D6028">
        <w:rPr>
          <w:rStyle w:val="StyleUnderline"/>
        </w:rPr>
        <w:t xml:space="preserve">; the regulatory approach should keep in step. </w:t>
      </w:r>
      <w:r w:rsidRPr="002C3D1E">
        <w:rPr>
          <w:sz w:val="16"/>
        </w:rPr>
        <w:t>As the Biden Administration put it: “AI only works when it works for all of us.”143 Co-governance is one way to ensure that it continues to do so — that a diverse array of stakeholders is able to “make [their] voice[s] heard,” early on and ever after.144</w:t>
      </w:r>
    </w:p>
    <w:p w14:paraId="73AB08A0" w14:textId="77777777" w:rsidR="0092738B" w:rsidRPr="002C3D1E" w:rsidRDefault="0092738B" w:rsidP="0092738B">
      <w:pPr>
        <w:rPr>
          <w:sz w:val="16"/>
        </w:rPr>
      </w:pPr>
      <w:r w:rsidRPr="002C3D1E">
        <w:rPr>
          <w:sz w:val="16"/>
        </w:rPr>
        <w:t xml:space="preserve">In these nascent stages of AI development, </w:t>
      </w:r>
      <w:r w:rsidRPr="004D6028">
        <w:rPr>
          <w:rStyle w:val="StyleUnderline"/>
        </w:rPr>
        <w:t xml:space="preserve">however, co-governance may also help </w:t>
      </w:r>
      <w:r w:rsidRPr="002C3D1E">
        <w:rPr>
          <w:rStyle w:val="StyleUnderline"/>
          <w:highlight w:val="cyan"/>
        </w:rPr>
        <w:t>ensure</w:t>
      </w:r>
      <w:r w:rsidRPr="004D6028">
        <w:rPr>
          <w:rStyle w:val="StyleUnderline"/>
        </w:rPr>
        <w:t xml:space="preserve"> </w:t>
      </w:r>
      <w:r w:rsidRPr="002C3D1E">
        <w:rPr>
          <w:rStyle w:val="StyleUnderline"/>
        </w:rPr>
        <w:t>that</w:t>
      </w:r>
      <w:r w:rsidRPr="004D6028">
        <w:rPr>
          <w:rStyle w:val="StyleUnderline"/>
        </w:rPr>
        <w:t xml:space="preserve"> the </w:t>
      </w:r>
      <w:r w:rsidRPr="002C3D1E">
        <w:rPr>
          <w:rStyle w:val="StyleUnderline"/>
          <w:highlight w:val="cyan"/>
        </w:rPr>
        <w:t>industry</w:t>
      </w:r>
      <w:r w:rsidRPr="004D6028">
        <w:rPr>
          <w:rStyle w:val="StyleUnderline"/>
        </w:rPr>
        <w:t xml:space="preserve"> </w:t>
      </w:r>
      <w:r w:rsidRPr="002C3D1E">
        <w:rPr>
          <w:rStyle w:val="StyleUnderline"/>
        </w:rPr>
        <w:t>remains</w:t>
      </w:r>
      <w:r w:rsidRPr="004D6028">
        <w:rPr>
          <w:rStyle w:val="StyleUnderline"/>
        </w:rPr>
        <w:t xml:space="preserve"> </w:t>
      </w:r>
      <w:r w:rsidRPr="002C3D1E">
        <w:rPr>
          <w:rStyle w:val="Emphasis"/>
          <w:highlight w:val="cyan"/>
        </w:rPr>
        <w:t>open to comp</w:t>
      </w:r>
      <w:r w:rsidRPr="002C3D1E">
        <w:rPr>
          <w:rStyle w:val="Emphasis"/>
        </w:rPr>
        <w:t xml:space="preserve">etition </w:t>
      </w:r>
      <w:r w:rsidRPr="002C3D1E">
        <w:rPr>
          <w:rStyle w:val="Emphasis"/>
          <w:highlight w:val="cyan"/>
        </w:rPr>
        <w:t>and innovation</w:t>
      </w:r>
      <w:r w:rsidRPr="002C3D1E">
        <w:rPr>
          <w:sz w:val="16"/>
        </w:rPr>
        <w:t xml:space="preserve">. That is, promoting </w:t>
      </w:r>
      <w:r w:rsidRPr="004D6028">
        <w:rPr>
          <w:rStyle w:val="StyleUnderline"/>
        </w:rPr>
        <w:t xml:space="preserve">collaboration and co-governance — especially with an eye toward </w:t>
      </w:r>
      <w:r w:rsidRPr="002C3D1E">
        <w:rPr>
          <w:rStyle w:val="StyleUnderline"/>
          <w:highlight w:val="cyan"/>
        </w:rPr>
        <w:t>supporting open-source</w:t>
      </w:r>
      <w:r w:rsidRPr="004D6028">
        <w:rPr>
          <w:rStyle w:val="StyleUnderline"/>
        </w:rPr>
        <w:t xml:space="preserve"> AI </w:t>
      </w:r>
      <w:r w:rsidRPr="002C3D1E">
        <w:rPr>
          <w:rStyle w:val="StyleUnderline"/>
          <w:highlight w:val="cyan"/>
        </w:rPr>
        <w:t>dev</w:t>
      </w:r>
      <w:r w:rsidRPr="002C3D1E">
        <w:rPr>
          <w:rStyle w:val="StyleUnderline"/>
        </w:rPr>
        <w:t>elopment</w:t>
      </w:r>
      <w:r w:rsidRPr="002C3D1E">
        <w:rPr>
          <w:sz w:val="16"/>
        </w:rPr>
        <w:t xml:space="preserve"> — may promote a culture of competition that encourages more diverse industry players to participate in development and innovation. As discussed in section B, resource constraints make foundation model development an impractical endeavor for many industry actors.145 </w:t>
      </w:r>
      <w:r w:rsidRPr="002C3D1E">
        <w:rPr>
          <w:rStyle w:val="StyleUnderline"/>
        </w:rPr>
        <w:t>Thus</w:t>
      </w:r>
      <w:r w:rsidRPr="004D6028">
        <w:rPr>
          <w:rStyle w:val="StyleUnderline"/>
        </w:rPr>
        <w:t>, the major and most powerful foundation models are likely to remain within the control of “a cluster of big tech firms</w:t>
      </w:r>
      <w:r w:rsidRPr="002C3D1E">
        <w:rPr>
          <w:rStyle w:val="StyleUnderline"/>
        </w:rPr>
        <w:t xml:space="preserve">.”146 But if those models are kept under lock and key as “‘black box’ systems,” “[e]veryday developers and small </w:t>
      </w:r>
      <w:r w:rsidRPr="002C3D1E">
        <w:rPr>
          <w:rStyle w:val="StyleUnderline"/>
          <w:highlight w:val="cyan"/>
        </w:rPr>
        <w:t>businesses</w:t>
      </w:r>
      <w:r w:rsidRPr="002C3D1E">
        <w:rPr>
          <w:rStyle w:val="StyleUnderline"/>
        </w:rPr>
        <w:t>” will rarely — if ever — have meaningful opportunities to “</w:t>
      </w:r>
      <w:r w:rsidRPr="002C3D1E">
        <w:rPr>
          <w:rStyle w:val="StyleUnderline"/>
          <w:highlight w:val="cyan"/>
        </w:rPr>
        <w:t>create new AI applications, tune safer</w:t>
      </w:r>
      <w:r w:rsidRPr="004D6028">
        <w:rPr>
          <w:rStyle w:val="StyleUnderline"/>
        </w:rPr>
        <w:t xml:space="preserve"> AI </w:t>
      </w:r>
      <w:r w:rsidRPr="002C3D1E">
        <w:rPr>
          <w:rStyle w:val="StyleUnderline"/>
          <w:highlight w:val="cyan"/>
        </w:rPr>
        <w:t>models</w:t>
      </w:r>
      <w:r w:rsidRPr="004D6028">
        <w:rPr>
          <w:rStyle w:val="StyleUnderline"/>
        </w:rPr>
        <w:t xml:space="preserve"> for specific tasks, train more representative AI models for diverse communities, or launch new AI ventures.”147 This kind of “[g]rassroots innovation may,” in other words, “become collateral damage” under the current regulatory system.148</w:t>
      </w:r>
    </w:p>
    <w:p w14:paraId="0376EAB9" w14:textId="77777777" w:rsidR="0092738B" w:rsidRPr="004D6028" w:rsidRDefault="0092738B" w:rsidP="0092738B">
      <w:pPr>
        <w:rPr>
          <w:rStyle w:val="StyleUnderline"/>
        </w:rPr>
      </w:pPr>
      <w:r w:rsidRPr="002C3D1E">
        <w:rPr>
          <w:sz w:val="16"/>
        </w:rPr>
        <w:t xml:space="preserve">This is worrisome not only because it jeopardizes the </w:t>
      </w:r>
      <w:r w:rsidRPr="004D6028">
        <w:rPr>
          <w:rStyle w:val="StyleUnderline"/>
        </w:rPr>
        <w:t xml:space="preserve">development of better and more diverse AI tools but also because it </w:t>
      </w:r>
      <w:r w:rsidRPr="002C3D1E">
        <w:rPr>
          <w:rStyle w:val="StyleUnderline"/>
          <w:highlight w:val="cyan"/>
        </w:rPr>
        <w:t>prompts concerns about</w:t>
      </w:r>
      <w:r w:rsidRPr="004D6028">
        <w:rPr>
          <w:rStyle w:val="StyleUnderline"/>
        </w:rPr>
        <w:t xml:space="preserve"> something akin to </w:t>
      </w:r>
      <w:r w:rsidRPr="002C3D1E">
        <w:rPr>
          <w:rStyle w:val="StyleUnderline"/>
          <w:highlight w:val="cyan"/>
        </w:rPr>
        <w:t>regulatory</w:t>
      </w:r>
      <w:r w:rsidRPr="004D6028">
        <w:rPr>
          <w:rStyle w:val="StyleUnderline"/>
        </w:rPr>
        <w:t xml:space="preserve"> </w:t>
      </w:r>
      <w:r w:rsidRPr="002C3D1E">
        <w:rPr>
          <w:rStyle w:val="StyleUnderline"/>
          <w:highlight w:val="cyan"/>
        </w:rPr>
        <w:t>capture</w:t>
      </w:r>
      <w:r w:rsidRPr="002C3D1E">
        <w:rPr>
          <w:sz w:val="16"/>
        </w:rPr>
        <w:t xml:space="preserve">.149 </w:t>
      </w:r>
      <w:r w:rsidRPr="004D6028">
        <w:rPr>
          <w:rStyle w:val="StyleUnderline"/>
        </w:rPr>
        <w:t>Regulatory capture “typically refers to a phenomenon that occurs when a regulatory agency that is created to act in the public interest, instead advances the commercial or political concerns of special interest groups that dominate an industry or sector the agency is charged with regulating.”</w:t>
      </w:r>
      <w:r w:rsidRPr="002C3D1E">
        <w:rPr>
          <w:sz w:val="16"/>
        </w:rPr>
        <w:t>150 In the current AI ecosystem, then, fears of regulatory capture amount to fears that the few already dominant AI companies — like Microsoft, Google, and, especially, OpenAI151 — will “write the rules governing this technology,” which “</w:t>
      </w:r>
      <w:r w:rsidRPr="004D6028">
        <w:rPr>
          <w:rStyle w:val="StyleUnderline"/>
        </w:rPr>
        <w:t>could have a number of harms, from stifling smaller firms to introducing weak regulations.”152 Ultimately, this “could result in general-purpose AI policies and enforcement practices that are ineffective, unsafe, or unjust — or even no regulation at all.”153</w:t>
      </w:r>
    </w:p>
    <w:p w14:paraId="041773C8" w14:textId="77777777" w:rsidR="0092738B" w:rsidRPr="002C3D1E" w:rsidRDefault="0092738B" w:rsidP="0092738B">
      <w:pPr>
        <w:rPr>
          <w:sz w:val="16"/>
        </w:rPr>
      </w:pPr>
      <w:r w:rsidRPr="002C3D1E">
        <w:rPr>
          <w:sz w:val="16"/>
        </w:rPr>
        <w:t>These fears rose to the surface in one account of the 2023 Senate hearing on AI, which was described as “affable” and “chumm[y].”154 There, the “[i]ndustry reps — primarily OpenAI CEO Sam Altman — merrily agreed on the need to regulate new AI technologies, while politicians seemed happy to hand over responsibility for drafting rules to the companies themselves,” leading “[a] number of experts and industry figures” to conclude that “we may be headed into an era of industry capture in AI.”155 “As Senator Dick Durbin (D-IL) put it in his opening remarks: ‘I can’t recall when we’ve had people representing large corporations or private sector entities come before us and plead with us to regulate them.’”156 While Altman himself dismissed concerns about capture,157 others — including leaders at competing AI companies — “stressed the potential threat to competition,”158 explaining that the kinds of regulations proffered at the hearing “invariably favour[] incumbents”159 and “would further concentrate power in the hands of a few [and] drastically slow down progress, fairness[, and] transparency.”160</w:t>
      </w:r>
    </w:p>
    <w:p w14:paraId="12C17874" w14:textId="77777777" w:rsidR="0092738B" w:rsidRPr="002C3D1E" w:rsidRDefault="0092738B" w:rsidP="0092738B">
      <w:pPr>
        <w:rPr>
          <w:sz w:val="16"/>
        </w:rPr>
      </w:pPr>
      <w:r w:rsidRPr="002C3D1E">
        <w:rPr>
          <w:rStyle w:val="StyleUnderline"/>
          <w:highlight w:val="cyan"/>
        </w:rPr>
        <w:t>Co-governance counteracts</w:t>
      </w:r>
      <w:r w:rsidRPr="002C3D1E">
        <w:rPr>
          <w:rStyle w:val="StyleUnderline"/>
        </w:rPr>
        <w:t xml:space="preserve"> such a regulatory culture of suppression by aligning restrictions on innovation with expressed community interests. </w:t>
      </w:r>
      <w:r w:rsidRPr="002C3D1E">
        <w:rPr>
          <w:sz w:val="16"/>
        </w:rPr>
        <w:t>Critically, “not all industry influence reflects regulatory capture.”161 And indeed, “industry participation in policy processes,” including co-governance, “is both inevitable and desirable,”162 so “[c]apture occurs only when corporate influence leads to regulation that unjustly prioritizes private interests over public ones.”163 Co-governance helps to ensure this doesn’t happen. As some scholars suggest, “[i]nformation capture can be addressed through giving non-industry stakeholders greater access to the policy process.”164 To this end, some have suggested “participatory processes such as notice-and-comment” or “consumer empowerment programs [that] could help enable civic participation in AI policy.”165 This Chapter doesn’t seek to provide an exhaustive account of what AI co-governance might look like. But it’s safe to say it could include the same mechanisms that have popped up in other contexts: citizen assemblies (that are commonly used in the participatory-budgeting context166), governmental liaisons connected to local communities (exemplified in the RPN and elder care case studies above167), “scrutinizing assembl[ies],”168 and something akin to notice-and-comment.</w:t>
      </w:r>
    </w:p>
    <w:p w14:paraId="2336C7D8" w14:textId="77777777" w:rsidR="0092738B" w:rsidRPr="004D6028" w:rsidRDefault="0092738B" w:rsidP="0092738B">
      <w:pPr>
        <w:rPr>
          <w:rStyle w:val="StyleUnderline"/>
        </w:rPr>
      </w:pPr>
      <w:r w:rsidRPr="002C3D1E">
        <w:rPr>
          <w:sz w:val="16"/>
        </w:rPr>
        <w:t xml:space="preserve">Regardless of which of these practices are ultimately adopted, co-governance seeks to place these mechanisms within a broader and more comprehensive framework, thus assuring that participation occurs not only at “the very early stage[s]”169 of the policy process but also throughout the regulatory lifecycle. </w:t>
      </w:r>
      <w:r w:rsidRPr="004D6028">
        <w:rPr>
          <w:rStyle w:val="StyleUnderline"/>
        </w:rPr>
        <w:t>Perhaps it is the case that people generally want AI to be subject to regulations that deter further innovation, just as current skeptics fear will happen if today’s “tech giants” get to call the shots.170 But co-governance produces that decision through a process that better reflects the interests of the diverse stakeholders involved.</w:t>
      </w:r>
    </w:p>
    <w:p w14:paraId="079D6ACF" w14:textId="77777777" w:rsidR="0092738B" w:rsidRPr="002C3D1E" w:rsidRDefault="0092738B" w:rsidP="0092738B">
      <w:pPr>
        <w:rPr>
          <w:sz w:val="16"/>
        </w:rPr>
      </w:pPr>
      <w:r w:rsidRPr="002C3D1E">
        <w:rPr>
          <w:sz w:val="16"/>
        </w:rPr>
        <w:t>In this sense</w:t>
      </w:r>
      <w:r w:rsidRPr="004D6028">
        <w:rPr>
          <w:rStyle w:val="StyleUnderline"/>
        </w:rPr>
        <w:t xml:space="preserve">, co-governance is directly </w:t>
      </w:r>
      <w:r w:rsidRPr="002C3D1E">
        <w:rPr>
          <w:rStyle w:val="StyleUnderline"/>
          <w:highlight w:val="cyan"/>
        </w:rPr>
        <w:t>reflective of</w:t>
      </w:r>
      <w:r w:rsidRPr="004D6028">
        <w:rPr>
          <w:rStyle w:val="StyleUnderline"/>
        </w:rPr>
        <w:t xml:space="preserve"> at least one segment of the </w:t>
      </w:r>
      <w:r w:rsidRPr="002C3D1E">
        <w:rPr>
          <w:rStyle w:val="StyleUnderline"/>
          <w:highlight w:val="cyan"/>
        </w:rPr>
        <w:t>AI industry</w:t>
      </w:r>
      <w:r w:rsidRPr="004D6028">
        <w:rPr>
          <w:rStyle w:val="StyleUnderline"/>
        </w:rPr>
        <w:t xml:space="preserve"> — that is, open source. </w:t>
      </w:r>
      <w:r w:rsidRPr="002C3D1E">
        <w:rPr>
          <w:sz w:val="16"/>
        </w:rPr>
        <w:t xml:space="preserve">Recall that proponents of open-source AI celebrate it for its accessibility and, thus, its ability to “promote a diverse AI ecosystem.”171 It is at least imagined to offer a more democratic future for AI.172 Co-governance pulls this thread — what is possibly the best part of open source — and weaves it into a broader and more robust framework that aims to strengthen the foundations for AI development, generally. That is, co-governance seeks to make possible an iterative relationship between the technology and its positive impacts; as the technology develops, so, too, may the values it embodies become more deeply entrenched.173 In the context of open-source AI, this means committing to a regulatory framework that allows accessibility and transparency to flourish; the same values that underpin the technology motivate its governance. </w:t>
      </w:r>
      <w:r w:rsidRPr="002C3D1E">
        <w:rPr>
          <w:rStyle w:val="StyleUnderline"/>
        </w:rPr>
        <w:t>But the benefits of this approach need not be limited to one side of the open–closed spectrum</w:t>
      </w:r>
      <w:r w:rsidRPr="002C3D1E">
        <w:rPr>
          <w:sz w:val="16"/>
        </w:rPr>
        <w:t xml:space="preserve">. </w:t>
      </w:r>
      <w:r w:rsidRPr="002C3D1E">
        <w:rPr>
          <w:rStyle w:val="StyleUnderline"/>
        </w:rPr>
        <w:t>To the contrary, adopting co-governance makes possible a culture of AI that better supports the democratic values underlying open-source AI and our political community, more broadly</w:t>
      </w:r>
      <w:r w:rsidRPr="002C3D1E">
        <w:rPr>
          <w:sz w:val="16"/>
        </w:rPr>
        <w:t>.</w:t>
      </w:r>
    </w:p>
    <w:p w14:paraId="3D1749A9" w14:textId="77777777" w:rsidR="0092738B" w:rsidRPr="002C3D1E" w:rsidRDefault="0092738B" w:rsidP="0092738B">
      <w:pPr>
        <w:rPr>
          <w:sz w:val="16"/>
        </w:rPr>
      </w:pPr>
      <w:r w:rsidRPr="002C3D1E">
        <w:rPr>
          <w:sz w:val="16"/>
        </w:rPr>
        <w:t>Conclusion</w:t>
      </w:r>
    </w:p>
    <w:p w14:paraId="4171B6A8" w14:textId="77777777" w:rsidR="0092738B" w:rsidRPr="002C3D1E" w:rsidRDefault="0092738B" w:rsidP="0092738B">
      <w:pPr>
        <w:rPr>
          <w:sz w:val="16"/>
        </w:rPr>
      </w:pPr>
      <w:r w:rsidRPr="002C3D1E">
        <w:rPr>
          <w:sz w:val="16"/>
        </w:rPr>
        <w:t xml:space="preserve">All in all, what co-governance offers is a much-needed alternative to one-size-fits-all, top-down, centralized regulation. In the AI era, embracing this kind of institutional innovation is more important than ever. The effects of AI are predicted to be ubiquitous — to impact each and every one of us in fundamental ways. </w:t>
      </w:r>
      <w:r w:rsidRPr="002C3D1E">
        <w:rPr>
          <w:rStyle w:val="StyleUnderline"/>
        </w:rPr>
        <w:t>If that’s the case, then it makes sense for this technology to be governed not by only a few members of our political community but by as diverse and representative a group as possible</w:t>
      </w:r>
      <w:r w:rsidRPr="002C3D1E">
        <w:rPr>
          <w:sz w:val="16"/>
        </w:rPr>
        <w:t>. This group should not be composed of only legislators and those whose voices are already most familiar to our existing regulatory system: the most powerful companies and most influential experts. It should also include — and, in fact, be most responsive to — the people.</w:t>
      </w:r>
    </w:p>
    <w:p w14:paraId="427911D7" w14:textId="77777777" w:rsidR="0092738B" w:rsidRPr="002C3D1E" w:rsidRDefault="0092738B" w:rsidP="0092738B">
      <w:pPr>
        <w:rPr>
          <w:sz w:val="16"/>
        </w:rPr>
      </w:pPr>
      <w:r w:rsidRPr="002C3D1E">
        <w:rPr>
          <w:sz w:val="16"/>
        </w:rPr>
        <w:t xml:space="preserve">Implementing co-governance is an opportunity to achieve this end. Co-governance practices </w:t>
      </w:r>
      <w:r w:rsidRPr="002C3D1E">
        <w:rPr>
          <w:rStyle w:val="StyleUnderline"/>
          <w:highlight w:val="cyan"/>
        </w:rPr>
        <w:t xml:space="preserve">have already been </w:t>
      </w:r>
      <w:r w:rsidRPr="002C3D1E">
        <w:rPr>
          <w:rStyle w:val="Emphasis"/>
          <w:highlight w:val="cyan"/>
        </w:rPr>
        <w:t>pressure tested</w:t>
      </w:r>
      <w:r w:rsidRPr="002C3D1E">
        <w:rPr>
          <w:rStyle w:val="StyleUnderline"/>
          <w:highlight w:val="cyan"/>
        </w:rPr>
        <w:t xml:space="preserve"> and</w:t>
      </w:r>
      <w:r w:rsidRPr="002C3D1E">
        <w:rPr>
          <w:rStyle w:val="StyleUnderline"/>
        </w:rPr>
        <w:t xml:space="preserve"> have </w:t>
      </w:r>
      <w:r w:rsidRPr="002C3D1E">
        <w:rPr>
          <w:rStyle w:val="StyleUnderline"/>
          <w:highlight w:val="cyan"/>
        </w:rPr>
        <w:t>shown success</w:t>
      </w:r>
      <w:r w:rsidRPr="002C3D1E">
        <w:rPr>
          <w:rStyle w:val="StyleUnderline"/>
        </w:rPr>
        <w:t xml:space="preserve"> in other contexts</w:t>
      </w:r>
      <w:r w:rsidRPr="002C3D1E">
        <w:rPr>
          <w:sz w:val="16"/>
        </w:rPr>
        <w:t xml:space="preserve"> where policy issues have a direct impact on people’s lives. It is an approach that is well aligned with this country’s long-held democratic values; it gives people a meaningful opportunity to have their voices heard. And — despite the global nature of AI’s projected effects — it is well suited for addressing the challenges posed by the technology. Already, the same democratic values that inspired the adoption of co-governance in other contexts have manifested in the conversation about AI, most prominently in the debate about open- versus closed-source systems. This debate is a reaffirmation of the collective commitment to democratic values of accessibility, transparency, and public participation in the AI era. Co-governance is an opportunity to make those values salient; it ensures that they — and the people for whom they matter — shape the future of AI, and not vice versa.</w:t>
      </w:r>
    </w:p>
    <w:p w14:paraId="39AE3188" w14:textId="77777777" w:rsidR="0092738B" w:rsidRDefault="0092738B" w:rsidP="0092738B"/>
    <w:p w14:paraId="6AAF12BC" w14:textId="7AC70E4C" w:rsidR="0092738B" w:rsidRPr="003B0308" w:rsidRDefault="001111DF" w:rsidP="0092738B">
      <w:pPr>
        <w:pStyle w:val="Heading4"/>
        <w:rPr>
          <w:bCs/>
        </w:rPr>
      </w:pPr>
      <w:r>
        <w:rPr>
          <w:bCs/>
        </w:rPr>
        <w:t>Solves innovation.</w:t>
      </w:r>
    </w:p>
    <w:p w14:paraId="596E9874" w14:textId="77777777" w:rsidR="0092738B" w:rsidRPr="00151B67" w:rsidRDefault="0092738B" w:rsidP="0092738B">
      <w:r>
        <w:t xml:space="preserve">Brian </w:t>
      </w:r>
      <w:r w:rsidRPr="00F36A7D">
        <w:rPr>
          <w:rStyle w:val="Style13ptBold"/>
        </w:rPr>
        <w:t>Judge et al. 24</w:t>
      </w:r>
      <w:r>
        <w:t xml:space="preserve">. Policy Fellow at the Center for Human-Compatible AI at UC Berkeley. </w:t>
      </w:r>
      <w:r w:rsidRPr="00F36A7D">
        <w:rPr>
          <w:u w:val="single"/>
        </w:rPr>
        <w:t>Mark Nitzberg</w:t>
      </w:r>
      <w:r>
        <w:t xml:space="preserve">. Policy Fellow at the Center for Human-Compatible AI at UC Berkeley. Stuart Russell. Policy Fellow at the Center for Human-Compatible AI at UC Berkeley. “When code isn’t law: rethinking regulation for artificial intelligence.” Policy and Society, Volume 44, Issue 1, January 2025, Pages 85–97. </w:t>
      </w:r>
      <w:r w:rsidRPr="00F36A7D">
        <w:t>https://academic.oup.com/policyandsociety/article/44/1/85/7684910#511592685</w:t>
      </w:r>
      <w:r>
        <w:t xml:space="preserve">. </w:t>
      </w:r>
    </w:p>
    <w:p w14:paraId="02DB7209" w14:textId="77777777" w:rsidR="0092738B" w:rsidRPr="00151B67" w:rsidRDefault="0092738B" w:rsidP="0092738B">
      <w:pPr>
        <w:rPr>
          <w:sz w:val="16"/>
        </w:rPr>
      </w:pPr>
      <w:r w:rsidRPr="00151B67">
        <w:rPr>
          <w:sz w:val="16"/>
        </w:rPr>
        <w:t xml:space="preserve">This article has combined insights from existing regulatory regimes and </w:t>
      </w:r>
      <w:r w:rsidRPr="00517DC1">
        <w:rPr>
          <w:rStyle w:val="StyleUnderline"/>
        </w:rPr>
        <w:t>the technical AI safety literature to inform the emerging approaches to regulating generative AI</w:t>
      </w:r>
      <w:r w:rsidRPr="00151B67">
        <w:rPr>
          <w:sz w:val="16"/>
        </w:rPr>
        <w:t>. Two crucial lessons follow. First, transformer-based LLMs by their very architecture cannot comply with a prescribed regulatory specification. Adversarial red-teaming might generate confidence that a foundation model complies with a given regulation, but the proliferation of jailbreaking methods, fine-tuning techniques, and open-source models allow users to easily sidestep those guardrails. Second, existing regulatory agencies are premised on preventing harms significantly less impactful than the harms from generative AI.</w:t>
      </w:r>
      <w:r w:rsidRPr="00517DC1">
        <w:rPr>
          <w:rStyle w:val="StyleUnderline"/>
        </w:rPr>
        <w:t xml:space="preserve"> Policymakers must recognize both the novel challenges of </w:t>
      </w:r>
      <w:r w:rsidRPr="00517DC1">
        <w:rPr>
          <w:rStyle w:val="StyleUnderline"/>
          <w:highlight w:val="cyan"/>
        </w:rPr>
        <w:t>regulating g</w:t>
      </w:r>
      <w:r w:rsidRPr="00517DC1">
        <w:rPr>
          <w:rStyle w:val="StyleUnderline"/>
        </w:rPr>
        <w:t xml:space="preserve">enerative </w:t>
      </w:r>
      <w:r w:rsidRPr="00517DC1">
        <w:rPr>
          <w:rStyle w:val="StyleUnderline"/>
          <w:highlight w:val="cyan"/>
        </w:rPr>
        <w:t>AI</w:t>
      </w:r>
      <w:r w:rsidRPr="00517DC1">
        <w:rPr>
          <w:rStyle w:val="StyleUnderline"/>
        </w:rPr>
        <w:t xml:space="preserve"> and the lessons from established regulatory frameworks.</w:t>
      </w:r>
      <w:r w:rsidRPr="00151B67">
        <w:rPr>
          <w:sz w:val="16"/>
        </w:rPr>
        <w:t xml:space="preserve"> A regime of voluntary self-regulation for generative AI would be even more inappropriate than for aviation or nuclear power. </w:t>
      </w:r>
      <w:r w:rsidRPr="00517DC1">
        <w:rPr>
          <w:rStyle w:val="StyleUnderline"/>
        </w:rPr>
        <w:t xml:space="preserve">Regulation is </w:t>
      </w:r>
      <w:r w:rsidRPr="00151B67">
        <w:rPr>
          <w:rStyle w:val="StyleUnderline"/>
          <w:highlight w:val="cyan"/>
        </w:rPr>
        <w:t>essential</w:t>
      </w:r>
      <w:r w:rsidRPr="00517DC1">
        <w:rPr>
          <w:rStyle w:val="StyleUnderline"/>
        </w:rPr>
        <w:t xml:space="preserve"> to make AI systems safe.</w:t>
      </w:r>
    </w:p>
    <w:p w14:paraId="37B27938" w14:textId="77777777" w:rsidR="0092738B" w:rsidRPr="00151B67" w:rsidRDefault="0092738B" w:rsidP="0092738B">
      <w:pPr>
        <w:rPr>
          <w:sz w:val="16"/>
        </w:rPr>
      </w:pPr>
      <w:r w:rsidRPr="00151B67">
        <w:rPr>
          <w:sz w:val="16"/>
        </w:rPr>
        <w:t>Well-designed policies addressing these key safety concerns can create virtuous cycles through policy feedback effects (Patashnik, 2014), whereby the success of initial interventions helps build political coalitions for more substantial interventions. For instance, the consequences of unregulated automobiles in the 1920s led to demands for more oversight, resulting in licensing and safety regulations that became entrenched over time (Cugurullo et al., 2021), reducing deaths and injuries and paving the way for further regulatory interventions. Looking ahead, it will be important to design AI policies that “ratchet up” protections through similar self-reinforcing mechanisms, despite likely ideological and institutional barriers suggested by previous studies of the policy process (Sewerin et al., 2023).</w:t>
      </w:r>
    </w:p>
    <w:p w14:paraId="54E12ACB" w14:textId="77777777" w:rsidR="0092738B" w:rsidRPr="00151B67" w:rsidRDefault="0092738B" w:rsidP="0092738B">
      <w:pPr>
        <w:rPr>
          <w:sz w:val="16"/>
        </w:rPr>
      </w:pPr>
      <w:r w:rsidRPr="00151B67">
        <w:rPr>
          <w:sz w:val="16"/>
        </w:rPr>
        <w:t xml:space="preserve">The emergence of generative AI requires developing the capacity necessary to design and implement effective policy (Wu et al., 2018, 2015). The Big Tech firms building cutting-edge generative AI systems are not simply policy-takers (Howlett et al., 2020). </w:t>
      </w:r>
      <w:r w:rsidRPr="00517DC1">
        <w:rPr>
          <w:rStyle w:val="StyleUnderline"/>
        </w:rPr>
        <w:t>Rather, they are powerful actors in the policymaking process itself</w:t>
      </w:r>
      <w:r w:rsidRPr="00151B67">
        <w:rPr>
          <w:sz w:val="16"/>
        </w:rPr>
        <w:t xml:space="preserve"> (Khanal et al., 2024). Once implemented, policies create constituencies with a stake in the status quo (Béland &amp; Howlett, 2016; Pierson, 2000). </w:t>
      </w:r>
      <w:r w:rsidRPr="00517DC1">
        <w:rPr>
          <w:rStyle w:val="StyleUnderline"/>
        </w:rPr>
        <w:t>With thoughtful design and framing, generative AI governance can progress through policy feedback effects as previous socio-technical transitions have done</w:t>
      </w:r>
      <w:r w:rsidRPr="00151B67">
        <w:rPr>
          <w:sz w:val="16"/>
        </w:rPr>
        <w:t xml:space="preserve"> (Capano &amp; Howlett, 2021; Pierson, 1993).</w:t>
      </w:r>
    </w:p>
    <w:p w14:paraId="5D33893B" w14:textId="77777777" w:rsidR="0092738B" w:rsidRPr="00151B67" w:rsidRDefault="0092738B" w:rsidP="0092738B">
      <w:pPr>
        <w:rPr>
          <w:sz w:val="16"/>
        </w:rPr>
      </w:pPr>
      <w:r w:rsidRPr="00151B67">
        <w:rPr>
          <w:sz w:val="16"/>
        </w:rPr>
        <w:t xml:space="preserve">The goal of regulation is to keep AI systems under human control and reduce risks of harm to individuals and society to an acceptable level. </w:t>
      </w:r>
      <w:r w:rsidRPr="00517DC1">
        <w:rPr>
          <w:rStyle w:val="StyleUnderline"/>
        </w:rPr>
        <w:t>This is the core of the “</w:t>
      </w:r>
      <w:r w:rsidRPr="00151B67">
        <w:rPr>
          <w:rStyle w:val="StyleUnderline"/>
          <w:highlight w:val="cyan"/>
        </w:rPr>
        <w:t>human-compatible</w:t>
      </w:r>
      <w:r w:rsidRPr="00517DC1">
        <w:rPr>
          <w:rStyle w:val="StyleUnderline"/>
        </w:rPr>
        <w:t xml:space="preserve">” </w:t>
      </w:r>
      <w:r w:rsidRPr="00151B67">
        <w:rPr>
          <w:rStyle w:val="StyleUnderline"/>
          <w:highlight w:val="cyan"/>
        </w:rPr>
        <w:t>approach to AI</w:t>
      </w:r>
      <w:r w:rsidRPr="00517DC1">
        <w:rPr>
          <w:rStyle w:val="StyleUnderline"/>
        </w:rPr>
        <w:t xml:space="preserve">. To this end, we must develop strategies for </w:t>
      </w:r>
      <w:r w:rsidRPr="00151B67">
        <w:rPr>
          <w:rStyle w:val="Emphasis"/>
          <w:highlight w:val="cyan"/>
        </w:rPr>
        <w:t>minimizing</w:t>
      </w:r>
      <w:r w:rsidRPr="00151B67">
        <w:rPr>
          <w:rStyle w:val="Emphasis"/>
        </w:rPr>
        <w:t xml:space="preserve"> the </w:t>
      </w:r>
      <w:r w:rsidRPr="00151B67">
        <w:rPr>
          <w:rStyle w:val="Emphasis"/>
          <w:highlight w:val="cyan"/>
        </w:rPr>
        <w:t>risks from black-box</w:t>
      </w:r>
      <w:r w:rsidRPr="00151B67">
        <w:rPr>
          <w:rStyle w:val="Emphasis"/>
        </w:rPr>
        <w:t xml:space="preserve"> systems</w:t>
      </w:r>
      <w:r w:rsidRPr="00517DC1">
        <w:rPr>
          <w:rStyle w:val="StyleUnderline"/>
        </w:rPr>
        <w:t xml:space="preserve"> and at the same time to develop safer machine learning architectures that are well-founded, composable, and can be formally verified</w:t>
      </w:r>
      <w:r w:rsidRPr="00151B67">
        <w:rPr>
          <w:sz w:val="16"/>
        </w:rPr>
        <w:t xml:space="preserve">. Although it is not impossible to make a black-box system safe, it is significantly more difficult. The key is to create AI systems that are less like a black box. If the central problem of governing AI is maintaining human control over AI forever, then there is an urgent need to make deployed AI systems more like aviation and nuclear power: </w:t>
      </w:r>
      <w:r w:rsidRPr="00151B67">
        <w:rPr>
          <w:rStyle w:val="StyleUnderline"/>
          <w:highlight w:val="cyan"/>
        </w:rPr>
        <w:t>well-defined,</w:t>
      </w:r>
      <w:r w:rsidRPr="00517DC1">
        <w:rPr>
          <w:rStyle w:val="StyleUnderline"/>
        </w:rPr>
        <w:t xml:space="preserve"> checkable </w:t>
      </w:r>
      <w:r w:rsidRPr="00151B67">
        <w:rPr>
          <w:rStyle w:val="StyleUnderline"/>
          <w:highlight w:val="cyan"/>
        </w:rPr>
        <w:t>components</w:t>
      </w:r>
      <w:r w:rsidRPr="00517DC1">
        <w:rPr>
          <w:rStyle w:val="StyleUnderline"/>
        </w:rPr>
        <w:t xml:space="preserve"> based on a </w:t>
      </w:r>
      <w:r w:rsidRPr="00151B67">
        <w:rPr>
          <w:rStyle w:val="StyleUnderline"/>
          <w:highlight w:val="cyan"/>
        </w:rPr>
        <w:t>rigorous theory of composition</w:t>
      </w:r>
      <w:r w:rsidRPr="00517DC1">
        <w:rPr>
          <w:rStyle w:val="StyleUnderline"/>
        </w:rPr>
        <w:t xml:space="preserve"> for complex architectures. </w:t>
      </w:r>
      <w:r w:rsidRPr="00151B67">
        <w:rPr>
          <w:sz w:val="16"/>
        </w:rPr>
        <w:t xml:space="preserve">(LLMs, by contrast, do not allow for policies to be verifiably enforced.) </w:t>
      </w:r>
      <w:r w:rsidRPr="00517DC1">
        <w:rPr>
          <w:rStyle w:val="StyleUnderline"/>
        </w:rPr>
        <w:t xml:space="preserve">This approach </w:t>
      </w:r>
      <w:r w:rsidRPr="00151B67">
        <w:rPr>
          <w:rStyle w:val="StyleUnderline"/>
          <w:highlight w:val="cyan"/>
        </w:rPr>
        <w:t>reduces</w:t>
      </w:r>
      <w:r w:rsidRPr="00517DC1">
        <w:rPr>
          <w:rStyle w:val="StyleUnderline"/>
        </w:rPr>
        <w:t xml:space="preserve"> the </w:t>
      </w:r>
      <w:r w:rsidRPr="00151B67">
        <w:rPr>
          <w:rStyle w:val="StyleUnderline"/>
          <w:highlight w:val="cyan"/>
        </w:rPr>
        <w:t>likelihood</w:t>
      </w:r>
      <w:r w:rsidRPr="00517DC1">
        <w:rPr>
          <w:rStyle w:val="StyleUnderline"/>
        </w:rPr>
        <w:t xml:space="preserve"> that increased </w:t>
      </w:r>
      <w:r w:rsidRPr="00151B67">
        <w:rPr>
          <w:rStyle w:val="StyleUnderline"/>
          <w:highlight w:val="cyan"/>
        </w:rPr>
        <w:t xml:space="preserve">scale and power </w:t>
      </w:r>
      <w:r w:rsidRPr="00151B67">
        <w:rPr>
          <w:rStyle w:val="StyleUnderline"/>
        </w:rPr>
        <w:t xml:space="preserve">will </w:t>
      </w:r>
      <w:r w:rsidRPr="00151B67">
        <w:rPr>
          <w:rStyle w:val="StyleUnderline"/>
          <w:highlight w:val="cyan"/>
        </w:rPr>
        <w:t>yield catastrophic consequences</w:t>
      </w:r>
      <w:r w:rsidRPr="00151B67">
        <w:rPr>
          <w:sz w:val="16"/>
        </w:rPr>
        <w:t xml:space="preserve"> (Bales et al., 2024; Cohen et al., 2024).</w:t>
      </w:r>
    </w:p>
    <w:p w14:paraId="1D249452" w14:textId="77777777" w:rsidR="0092738B" w:rsidRPr="00151B67" w:rsidRDefault="0092738B" w:rsidP="0092738B">
      <w:pPr>
        <w:rPr>
          <w:sz w:val="16"/>
        </w:rPr>
      </w:pPr>
      <w:r w:rsidRPr="00151B67">
        <w:rPr>
          <w:rStyle w:val="StyleUnderline"/>
        </w:rPr>
        <w:t>Existing competitive dynamics lead to an “</w:t>
      </w:r>
      <w:r w:rsidRPr="00151B67">
        <w:rPr>
          <w:rStyle w:val="StyleUnderline"/>
          <w:highlight w:val="cyan"/>
        </w:rPr>
        <w:t>AI arms race</w:t>
      </w:r>
      <w:r w:rsidRPr="00517DC1">
        <w:rPr>
          <w:rStyle w:val="StyleUnderline"/>
        </w:rPr>
        <w:t xml:space="preserve">” toward </w:t>
      </w:r>
      <w:r w:rsidRPr="00151B67">
        <w:rPr>
          <w:rStyle w:val="StyleUnderline"/>
          <w:highlight w:val="cyan"/>
        </w:rPr>
        <w:t>ungovernable</w:t>
      </w:r>
      <w:r w:rsidRPr="00517DC1">
        <w:rPr>
          <w:rStyle w:val="StyleUnderline"/>
        </w:rPr>
        <w:t xml:space="preserve"> advanced </w:t>
      </w:r>
      <w:r w:rsidRPr="00151B67">
        <w:rPr>
          <w:rStyle w:val="StyleUnderline"/>
          <w:highlight w:val="cyan"/>
        </w:rPr>
        <w:t>AI systems</w:t>
      </w:r>
      <w:r w:rsidRPr="00151B67">
        <w:rPr>
          <w:sz w:val="16"/>
        </w:rPr>
        <w:t xml:space="preserve"> (Naudé &amp; Dimitri, 2020). </w:t>
      </w:r>
      <w:r w:rsidRPr="00151B67">
        <w:rPr>
          <w:rStyle w:val="StyleUnderline"/>
          <w:highlight w:val="cyan"/>
        </w:rPr>
        <w:t>Scaling</w:t>
      </w:r>
      <w:r w:rsidRPr="00517DC1">
        <w:rPr>
          <w:rStyle w:val="StyleUnderline"/>
        </w:rPr>
        <w:t xml:space="preserve"> inherently </w:t>
      </w:r>
      <w:r w:rsidRPr="00151B67">
        <w:rPr>
          <w:rStyle w:val="StyleUnderline"/>
          <w:highlight w:val="cyan"/>
        </w:rPr>
        <w:t>unsafe systems with minimal regulatory oversight</w:t>
      </w:r>
      <w:r w:rsidRPr="00517DC1">
        <w:rPr>
          <w:rStyle w:val="StyleUnderline"/>
        </w:rPr>
        <w:t xml:space="preserve"> is likely to </w:t>
      </w:r>
      <w:r w:rsidRPr="00151B67">
        <w:rPr>
          <w:rStyle w:val="Emphasis"/>
          <w:highlight w:val="cyan"/>
        </w:rPr>
        <w:t>generate catastrophic consequences</w:t>
      </w:r>
      <w:r w:rsidRPr="00517DC1">
        <w:rPr>
          <w:rStyle w:val="StyleUnderline"/>
        </w:rPr>
        <w:t>.</w:t>
      </w:r>
      <w:r w:rsidRPr="00151B67">
        <w:rPr>
          <w:sz w:val="16"/>
        </w:rPr>
        <w:t xml:space="preserve"> </w:t>
      </w:r>
      <w:r w:rsidRPr="00517DC1">
        <w:rPr>
          <w:rStyle w:val="StyleUnderline"/>
        </w:rPr>
        <w:t xml:space="preserve">The current competitive landscape is a </w:t>
      </w:r>
      <w:r w:rsidRPr="00151B67">
        <w:rPr>
          <w:rStyle w:val="StyleUnderline"/>
          <w:highlight w:val="cyan"/>
        </w:rPr>
        <w:t>winner-take-all race toward AGI</w:t>
      </w:r>
      <w:r w:rsidRPr="00151B67">
        <w:rPr>
          <w:sz w:val="16"/>
        </w:rPr>
        <w:t xml:space="preserve">. Effectively </w:t>
      </w:r>
      <w:r w:rsidRPr="00151B67">
        <w:rPr>
          <w:rStyle w:val="StyleUnderline"/>
          <w:highlight w:val="cyan"/>
        </w:rPr>
        <w:t>regulating g</w:t>
      </w:r>
      <w:r w:rsidRPr="00151B67">
        <w:rPr>
          <w:rStyle w:val="StyleUnderline"/>
        </w:rPr>
        <w:t xml:space="preserve">enerative </w:t>
      </w:r>
      <w:r w:rsidRPr="00151B67">
        <w:rPr>
          <w:rStyle w:val="StyleUnderline"/>
          <w:highlight w:val="cyan"/>
        </w:rPr>
        <w:t>AI</w:t>
      </w:r>
      <w:r w:rsidRPr="00151B67">
        <w:rPr>
          <w:sz w:val="16"/>
        </w:rPr>
        <w:t xml:space="preserve">, especially LLMs, is not only intrinsically important but also </w:t>
      </w:r>
      <w:r w:rsidRPr="00151B67">
        <w:rPr>
          <w:rStyle w:val="StyleUnderline"/>
          <w:highlight w:val="cyan"/>
        </w:rPr>
        <w:t>instrumental in establishing</w:t>
      </w:r>
      <w:r w:rsidRPr="00151B67">
        <w:rPr>
          <w:rStyle w:val="StyleUnderline"/>
        </w:rPr>
        <w:t xml:space="preserve"> a </w:t>
      </w:r>
      <w:r w:rsidRPr="00151B67">
        <w:rPr>
          <w:rStyle w:val="StyleUnderline"/>
          <w:highlight w:val="cyan"/>
        </w:rPr>
        <w:t>framework for governing future AGI</w:t>
      </w:r>
      <w:r w:rsidRPr="00151B67">
        <w:rPr>
          <w:sz w:val="16"/>
        </w:rPr>
        <w:t>.</w:t>
      </w:r>
      <w:r w:rsidRPr="00517DC1">
        <w:rPr>
          <w:rStyle w:val="StyleUnderline"/>
        </w:rPr>
        <w:t xml:space="preserve"> LLMs are one crucial piece of the AGI puzzle</w:t>
      </w:r>
      <w:r w:rsidRPr="00151B67">
        <w:rPr>
          <w:sz w:val="16"/>
        </w:rPr>
        <w:t xml:space="preserve"> (Russell, 2023). </w:t>
      </w:r>
      <w:r w:rsidRPr="00517DC1">
        <w:rPr>
          <w:rStyle w:val="StyleUnderline"/>
        </w:rPr>
        <w:t>Regulating generative AI (especially LLMs) is therefore important in itself and instrumentally important in laying the groundwork for the future governance of AGI.</w:t>
      </w:r>
    </w:p>
    <w:p w14:paraId="1F5AD93F" w14:textId="77777777" w:rsidR="0092738B" w:rsidRPr="00151B67" w:rsidRDefault="0092738B" w:rsidP="0092738B">
      <w:pPr>
        <w:rPr>
          <w:sz w:val="16"/>
        </w:rPr>
      </w:pPr>
      <w:r w:rsidRPr="00151B67">
        <w:rPr>
          <w:sz w:val="16"/>
        </w:rPr>
        <w:t xml:space="preserve">Requiring AI systems to behave in provably sound ways increases the overlap between </w:t>
      </w:r>
      <w:r w:rsidRPr="00517DC1">
        <w:rPr>
          <w:rStyle w:val="StyleUnderline"/>
        </w:rPr>
        <w:t xml:space="preserve">formally correct systems and </w:t>
      </w:r>
      <w:r w:rsidRPr="00151B67">
        <w:rPr>
          <w:rStyle w:val="Emphasis"/>
          <w:highlight w:val="cyan"/>
        </w:rPr>
        <w:t>cutting-edge AI research</w:t>
      </w:r>
      <w:r w:rsidRPr="00151B67">
        <w:rPr>
          <w:sz w:val="16"/>
        </w:rPr>
        <w:t xml:space="preserve">. It is possible to have provably safe architectures that are in fact far safer than their counterparts in aviation or nuclear power because they provide formal guarantees of safety (Dalrymple et al., 2024). The obstacle is chiefly political: how can the capability growth of AI systems be slowed until safer architectures are available? </w:t>
      </w:r>
      <w:r w:rsidRPr="00517DC1">
        <w:rPr>
          <w:rStyle w:val="StyleUnderline"/>
        </w:rPr>
        <w:t xml:space="preserve">The aim is </w:t>
      </w:r>
      <w:r w:rsidRPr="00151B67">
        <w:rPr>
          <w:rStyle w:val="StyleUnderline"/>
          <w:highlight w:val="cyan"/>
        </w:rPr>
        <w:t>not</w:t>
      </w:r>
      <w:r w:rsidRPr="00517DC1">
        <w:rPr>
          <w:rStyle w:val="StyleUnderline"/>
        </w:rPr>
        <w:t xml:space="preserve"> to “</w:t>
      </w:r>
      <w:r w:rsidRPr="00151B67">
        <w:rPr>
          <w:rStyle w:val="Emphasis"/>
          <w:highlight w:val="cyan"/>
        </w:rPr>
        <w:t>stifle innovation</w:t>
      </w:r>
      <w:r w:rsidRPr="00517DC1">
        <w:rPr>
          <w:rStyle w:val="StyleUnderline"/>
        </w:rPr>
        <w:t>” as is often claimed but rather to build a safer foundation on which to realize the benefits of AI for humanity.</w:t>
      </w:r>
      <w:r w:rsidRPr="00151B67">
        <w:rPr>
          <w:sz w:val="16"/>
        </w:rPr>
        <w:t xml:space="preserve"> Without safety, there will be no benefits.</w:t>
      </w:r>
    </w:p>
    <w:p w14:paraId="7B4CF5FD" w14:textId="77777777" w:rsidR="0092738B" w:rsidRDefault="0092738B" w:rsidP="0092738B">
      <w:pPr>
        <w:rPr>
          <w:sz w:val="16"/>
        </w:rPr>
      </w:pPr>
      <w:r w:rsidRPr="00517DC1">
        <w:rPr>
          <w:rStyle w:val="StyleUnderline"/>
        </w:rPr>
        <w:t xml:space="preserve">AI holds the potential for both </w:t>
      </w:r>
      <w:r w:rsidRPr="00151B67">
        <w:rPr>
          <w:rStyle w:val="StyleUnderline"/>
          <w:highlight w:val="cyan"/>
        </w:rPr>
        <w:t>unprecedented benefits and</w:t>
      </w:r>
      <w:r w:rsidRPr="00517DC1">
        <w:rPr>
          <w:rStyle w:val="StyleUnderline"/>
        </w:rPr>
        <w:t xml:space="preserve"> unprecedented </w:t>
      </w:r>
      <w:r w:rsidRPr="00151B67">
        <w:rPr>
          <w:rStyle w:val="StyleUnderline"/>
          <w:highlight w:val="cyan"/>
        </w:rPr>
        <w:t>harms</w:t>
      </w:r>
      <w:r w:rsidRPr="00151B67">
        <w:rPr>
          <w:sz w:val="16"/>
        </w:rPr>
        <w:t xml:space="preserve">. Significant efforts are required to ensure that AI’s increasing impact on society is beneficial (Tyson &amp; Zysman, 2022). </w:t>
      </w:r>
      <w:r w:rsidRPr="00517DC1">
        <w:rPr>
          <w:rStyle w:val="StyleUnderline"/>
        </w:rPr>
        <w:t>Regulators cannot assume that this will happen by default. The lag between the introduction of new technology and federal regulation in the United States averages decades (Philbrick, 2023).</w:t>
      </w:r>
      <w:r w:rsidRPr="00151B67">
        <w:rPr>
          <w:sz w:val="16"/>
        </w:rPr>
        <w:t xml:space="preserve"> We don’t have decades to spare. T</w:t>
      </w:r>
      <w:r w:rsidRPr="00517DC1">
        <w:rPr>
          <w:rStyle w:val="StyleUnderline"/>
        </w:rPr>
        <w:t xml:space="preserve">here is an </w:t>
      </w:r>
      <w:r w:rsidRPr="00151B67">
        <w:rPr>
          <w:rStyle w:val="StyleUnderline"/>
          <w:highlight w:val="cyan"/>
        </w:rPr>
        <w:t>urgent need to</w:t>
      </w:r>
      <w:r w:rsidRPr="00517DC1">
        <w:rPr>
          <w:rStyle w:val="StyleUnderline"/>
        </w:rPr>
        <w:t xml:space="preserve"> build the </w:t>
      </w:r>
      <w:r w:rsidRPr="00151B67">
        <w:rPr>
          <w:rStyle w:val="StyleUnderline"/>
          <w:highlight w:val="cyan"/>
        </w:rPr>
        <w:t>regulat</w:t>
      </w:r>
      <w:r w:rsidRPr="00517DC1">
        <w:rPr>
          <w:rStyle w:val="StyleUnderline"/>
        </w:rPr>
        <w:t>ory paradigm and state capacity to meaningfully govern AI. As history shows, there is a constant struggle to shape the direction of technological development for collective welfare</w:t>
      </w:r>
      <w:r w:rsidRPr="00151B67">
        <w:rPr>
          <w:sz w:val="16"/>
        </w:rPr>
        <w:t xml:space="preserve"> (Acemoglu &amp; Johnson, 2023). Technical solutions are part of the puzzle but so are the underlying values and priorities of society and the capacity of nation states to implement real solutions (Burrell &amp; Fourcade, 2021; Erman &amp; Furendal, 2022; Gabriel, 2022).</w:t>
      </w:r>
    </w:p>
    <w:p w14:paraId="4D6B1BED" w14:textId="77777777" w:rsidR="004A4ED7" w:rsidRPr="001139C4" w:rsidRDefault="004A4ED7" w:rsidP="004A4ED7">
      <w:pPr>
        <w:pStyle w:val="Heading4"/>
        <w:rPr>
          <w:rFonts w:cs="Arial"/>
        </w:rPr>
      </w:pPr>
      <w:r w:rsidRPr="001139C4">
        <w:rPr>
          <w:rFonts w:cs="Arial"/>
        </w:rPr>
        <w:t>No Chinese tech leadership.</w:t>
      </w:r>
    </w:p>
    <w:p w14:paraId="211B34A8" w14:textId="77777777" w:rsidR="004A4ED7" w:rsidRPr="001139C4" w:rsidRDefault="004A4ED7" w:rsidP="004A4ED7">
      <w:r w:rsidRPr="001139C4">
        <w:t xml:space="preserve">Johanna Costigan interviewing Jeffrey </w:t>
      </w:r>
      <w:r w:rsidRPr="001139C4">
        <w:rPr>
          <w:rStyle w:val="Style13ptBold"/>
        </w:rPr>
        <w:t>Ding 23</w:t>
      </w:r>
      <w:r w:rsidRPr="001139C4">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2BBFD78A" w14:textId="77777777" w:rsidR="004A4ED7" w:rsidRPr="001139C4" w:rsidRDefault="004A4ED7" w:rsidP="004A4ED7">
      <w:pPr>
        <w:rPr>
          <w:sz w:val="16"/>
        </w:rPr>
      </w:pPr>
      <w:r w:rsidRPr="001139C4">
        <w:rPr>
          <w:sz w:val="16"/>
        </w:rPr>
        <w:t>Johanna Costigan: Can you explain the distinction between innovation capacity and diffusion capacity?</w:t>
      </w:r>
    </w:p>
    <w:p w14:paraId="79BCA00C" w14:textId="77777777" w:rsidR="004A4ED7" w:rsidRPr="001139C4" w:rsidRDefault="004A4ED7" w:rsidP="004A4ED7">
      <w:pPr>
        <w:rPr>
          <w:sz w:val="16"/>
        </w:rPr>
      </w:pPr>
      <w:r w:rsidRPr="001139C4">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1139C4">
        <w:rPr>
          <w:rStyle w:val="StyleUnderline"/>
        </w:rPr>
        <w:t xml:space="preserve">we </w:t>
      </w:r>
      <w:r w:rsidRPr="001139C4">
        <w:rPr>
          <w:sz w:val="16"/>
        </w:rPr>
        <w:t xml:space="preserve">tend to </w:t>
      </w:r>
      <w:r w:rsidRPr="001139C4">
        <w:rPr>
          <w:rStyle w:val="StyleUnderline"/>
        </w:rPr>
        <w:t xml:space="preserve">gravitate toward </w:t>
      </w:r>
      <w:r w:rsidRPr="001139C4">
        <w:rPr>
          <w:rStyle w:val="Emphasis"/>
        </w:rPr>
        <w:t>measures of innovation</w:t>
      </w:r>
      <w:r w:rsidRPr="001139C4">
        <w:rPr>
          <w:rStyle w:val="StyleUnderline"/>
        </w:rPr>
        <w:t xml:space="preserve"> and pay </w:t>
      </w:r>
      <w:r w:rsidRPr="001139C4">
        <w:rPr>
          <w:rStyle w:val="Emphasis"/>
        </w:rPr>
        <w:t>insufficient attention</w:t>
      </w:r>
      <w:r w:rsidRPr="001139C4">
        <w:rPr>
          <w:rStyle w:val="StyleUnderline"/>
        </w:rPr>
        <w:t xml:space="preserve"> to diffusion</w:t>
      </w:r>
      <w:r w:rsidRPr="001139C4">
        <w:rPr>
          <w:sz w:val="16"/>
        </w:rPr>
        <w:t>.</w:t>
      </w:r>
    </w:p>
    <w:p w14:paraId="5454E12C" w14:textId="77777777" w:rsidR="004A4ED7" w:rsidRPr="001139C4" w:rsidRDefault="004A4ED7" w:rsidP="004A4ED7">
      <w:pPr>
        <w:rPr>
          <w:sz w:val="16"/>
        </w:rPr>
      </w:pPr>
      <w:r w:rsidRPr="001139C4">
        <w:rPr>
          <w:sz w:val="16"/>
        </w:rPr>
        <w:t xml:space="preserve">How did diffusion occur in the second Industrial Revolution in the U.S., and why does that example show </w:t>
      </w:r>
      <w:r w:rsidRPr="001139C4">
        <w:rPr>
          <w:rStyle w:val="StyleUnderline"/>
        </w:rPr>
        <w:t xml:space="preserve">diffusion is an </w:t>
      </w:r>
      <w:r w:rsidRPr="001139C4">
        <w:rPr>
          <w:rStyle w:val="Emphasis"/>
        </w:rPr>
        <w:t>essential metric</w:t>
      </w:r>
      <w:r w:rsidRPr="001139C4">
        <w:rPr>
          <w:sz w:val="16"/>
        </w:rPr>
        <w:t>?</w:t>
      </w:r>
    </w:p>
    <w:p w14:paraId="574F35B7" w14:textId="77777777" w:rsidR="004A4ED7" w:rsidRPr="001139C4" w:rsidRDefault="004A4ED7" w:rsidP="004A4ED7">
      <w:pPr>
        <w:rPr>
          <w:sz w:val="16"/>
        </w:rPr>
      </w:pPr>
      <w:r w:rsidRPr="001139C4">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14CC9A6E" w14:textId="77777777" w:rsidR="004A4ED7" w:rsidRPr="001139C4" w:rsidRDefault="004A4ED7" w:rsidP="004A4ED7">
      <w:pPr>
        <w:rPr>
          <w:sz w:val="16"/>
        </w:rPr>
      </w:pPr>
      <w:r w:rsidRPr="001139C4">
        <w:rPr>
          <w:rStyle w:val="StyleUnderline"/>
          <w:highlight w:val="cyan"/>
        </w:rPr>
        <w:t>Assessments</w:t>
      </w:r>
      <w:r w:rsidRPr="001139C4">
        <w:rPr>
          <w:sz w:val="16"/>
        </w:rPr>
        <w:t xml:space="preserve"> that are more </w:t>
      </w:r>
      <w:r w:rsidRPr="001139C4">
        <w:rPr>
          <w:rStyle w:val="StyleUnderline"/>
          <w:highlight w:val="cyan"/>
        </w:rPr>
        <w:t xml:space="preserve">oriented around </w:t>
      </w:r>
      <w:r w:rsidRPr="001139C4">
        <w:rPr>
          <w:rStyle w:val="Emphasis"/>
          <w:highlight w:val="cyan"/>
        </w:rPr>
        <w:t>diffusion</w:t>
      </w:r>
      <w:r w:rsidRPr="001139C4">
        <w:rPr>
          <w:rStyle w:val="Emphasis"/>
        </w:rPr>
        <w:t xml:space="preserve"> capacity</w:t>
      </w:r>
      <w:r w:rsidRPr="001139C4">
        <w:rPr>
          <w:sz w:val="16"/>
        </w:rPr>
        <w:t xml:space="preserve"> would have </w:t>
      </w:r>
      <w:r w:rsidRPr="001139C4">
        <w:rPr>
          <w:rStyle w:val="StyleUnderline"/>
          <w:highlight w:val="cyan"/>
        </w:rPr>
        <w:t>predicted</w:t>
      </w:r>
      <w:r w:rsidRPr="001139C4">
        <w:rPr>
          <w:rStyle w:val="StyleUnderline"/>
        </w:rPr>
        <w:t xml:space="preserve"> the </w:t>
      </w:r>
      <w:r w:rsidRPr="001139C4">
        <w:rPr>
          <w:rStyle w:val="StyleUnderline"/>
          <w:highlight w:val="cyan"/>
        </w:rPr>
        <w:t>U.S</w:t>
      </w:r>
      <w:r w:rsidRPr="001139C4">
        <w:rPr>
          <w:rStyle w:val="StyleUnderline"/>
        </w:rPr>
        <w:t>.</w:t>
      </w:r>
      <w:r w:rsidRPr="001139C4">
        <w:rPr>
          <w:sz w:val="16"/>
        </w:rPr>
        <w:t xml:space="preserve"> to sustain its </w:t>
      </w:r>
      <w:r w:rsidRPr="001139C4">
        <w:rPr>
          <w:rStyle w:val="StyleUnderline"/>
          <w:highlight w:val="cyan"/>
        </w:rPr>
        <w:t>economic rise</w:t>
      </w:r>
      <w:r w:rsidRPr="001139C4">
        <w:rPr>
          <w:sz w:val="16"/>
        </w:rPr>
        <w:t xml:space="preserve"> and </w:t>
      </w:r>
      <w:r w:rsidRPr="001139C4">
        <w:rPr>
          <w:rStyle w:val="StyleUnderline"/>
        </w:rPr>
        <w:t xml:space="preserve">become the </w:t>
      </w:r>
      <w:r w:rsidRPr="001139C4">
        <w:rPr>
          <w:rStyle w:val="Emphasis"/>
        </w:rPr>
        <w:t>preeminent economic power</w:t>
      </w:r>
      <w:r w:rsidRPr="001139C4">
        <w:rPr>
          <w:sz w:val="16"/>
        </w:rPr>
        <w:t xml:space="preserve">. Back then, there wasn’t a global innovation index, but the case study was to go back and see if we rank different countries based on this, only </w:t>
      </w:r>
      <w:r w:rsidRPr="001139C4">
        <w:rPr>
          <w:rStyle w:val="StyleUnderline"/>
        </w:rPr>
        <w:t xml:space="preserve">using the </w:t>
      </w:r>
      <w:r w:rsidRPr="001139C4">
        <w:rPr>
          <w:rStyle w:val="Emphasis"/>
          <w:highlight w:val="cyan"/>
        </w:rPr>
        <w:t>innovation indicators</w:t>
      </w:r>
      <w:r w:rsidRPr="001139C4">
        <w:rPr>
          <w:rStyle w:val="StyleUnderline"/>
          <w:highlight w:val="cyan"/>
        </w:rPr>
        <w:t xml:space="preserve"> provide</w:t>
      </w:r>
      <w:r w:rsidRPr="001139C4">
        <w:rPr>
          <w:rStyle w:val="StyleUnderline"/>
        </w:rPr>
        <w:t xml:space="preserve">s an </w:t>
      </w:r>
      <w:r w:rsidRPr="001139C4">
        <w:rPr>
          <w:rStyle w:val="Emphasis"/>
          <w:highlight w:val="cyan"/>
        </w:rPr>
        <w:t>incorrect view</w:t>
      </w:r>
      <w:r w:rsidRPr="001139C4">
        <w:rPr>
          <w:sz w:val="16"/>
        </w:rPr>
        <w:t xml:space="preserve">. </w:t>
      </w:r>
      <w:r w:rsidRPr="001139C4">
        <w:rPr>
          <w:rStyle w:val="StyleUnderline"/>
          <w:highlight w:val="cyan"/>
        </w:rPr>
        <w:t>Diffusion</w:t>
      </w:r>
      <w:r w:rsidRPr="001139C4">
        <w:rPr>
          <w:rStyle w:val="StyleUnderline"/>
        </w:rPr>
        <w:t xml:space="preserve"> is </w:t>
      </w:r>
      <w:r w:rsidRPr="001139C4">
        <w:rPr>
          <w:rStyle w:val="Emphasis"/>
          <w:highlight w:val="cyan"/>
        </w:rPr>
        <w:t>central</w:t>
      </w:r>
      <w:r w:rsidRPr="001139C4">
        <w:rPr>
          <w:rStyle w:val="StyleUnderline"/>
          <w:highlight w:val="cyan"/>
        </w:rPr>
        <w:t xml:space="preserve"> to</w:t>
      </w:r>
      <w:r w:rsidRPr="001139C4">
        <w:rPr>
          <w:rStyle w:val="StyleUnderline"/>
        </w:rPr>
        <w:t xml:space="preserve"> a </w:t>
      </w:r>
      <w:r w:rsidRPr="001139C4">
        <w:rPr>
          <w:rStyle w:val="StyleUnderline"/>
          <w:highlight w:val="cyan"/>
        </w:rPr>
        <w:t>state’s ability to convert</w:t>
      </w:r>
      <w:r w:rsidRPr="001139C4">
        <w:rPr>
          <w:rStyle w:val="StyleUnderline"/>
        </w:rPr>
        <w:t xml:space="preserve"> </w:t>
      </w:r>
      <w:r w:rsidRPr="001139C4">
        <w:rPr>
          <w:rStyle w:val="Emphasis"/>
        </w:rPr>
        <w:t xml:space="preserve">science and </w:t>
      </w:r>
      <w:r w:rsidRPr="001139C4">
        <w:rPr>
          <w:rStyle w:val="Emphasis"/>
          <w:highlight w:val="cyan"/>
        </w:rPr>
        <w:t>technology</w:t>
      </w:r>
      <w:r w:rsidRPr="001139C4">
        <w:rPr>
          <w:rStyle w:val="StyleUnderline"/>
          <w:highlight w:val="cyan"/>
        </w:rPr>
        <w:t xml:space="preserve"> into</w:t>
      </w:r>
      <w:r w:rsidRPr="001139C4">
        <w:rPr>
          <w:rStyle w:val="StyleUnderline"/>
        </w:rPr>
        <w:t xml:space="preserve"> </w:t>
      </w:r>
      <w:r w:rsidRPr="001139C4">
        <w:rPr>
          <w:rStyle w:val="Emphasis"/>
        </w:rPr>
        <w:t xml:space="preserve">economic </w:t>
      </w:r>
      <w:r w:rsidRPr="001139C4">
        <w:rPr>
          <w:rStyle w:val="Emphasis"/>
          <w:highlight w:val="cyan"/>
        </w:rPr>
        <w:t>strength</w:t>
      </w:r>
      <w:r w:rsidRPr="001139C4">
        <w:rPr>
          <w:sz w:val="16"/>
        </w:rPr>
        <w:t>.</w:t>
      </w:r>
    </w:p>
    <w:p w14:paraId="084D257D" w14:textId="77777777" w:rsidR="004A4ED7" w:rsidRPr="001139C4" w:rsidRDefault="004A4ED7" w:rsidP="004A4ED7">
      <w:pPr>
        <w:rPr>
          <w:sz w:val="16"/>
        </w:rPr>
      </w:pPr>
      <w:r w:rsidRPr="001139C4">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12A3D061" w14:textId="77777777" w:rsidR="004A4ED7" w:rsidRPr="001139C4" w:rsidRDefault="004A4ED7" w:rsidP="004A4ED7">
      <w:pPr>
        <w:rPr>
          <w:sz w:val="16"/>
        </w:rPr>
      </w:pPr>
      <w:r w:rsidRPr="001139C4">
        <w:rPr>
          <w:sz w:val="16"/>
        </w:rPr>
        <w:t xml:space="preserve">The </w:t>
      </w:r>
      <w:r w:rsidRPr="001139C4">
        <w:rPr>
          <w:rStyle w:val="StyleUnderline"/>
          <w:highlight w:val="cyan"/>
        </w:rPr>
        <w:t xml:space="preserve">government acts as a </w:t>
      </w:r>
      <w:r w:rsidRPr="001139C4">
        <w:rPr>
          <w:rStyle w:val="Emphasis"/>
          <w:highlight w:val="cyan"/>
        </w:rPr>
        <w:t>bottleneck</w:t>
      </w:r>
      <w:r w:rsidRPr="001139C4">
        <w:rPr>
          <w:rStyle w:val="StyleUnderline"/>
          <w:highlight w:val="cyan"/>
        </w:rPr>
        <w:t xml:space="preserve"> within </w:t>
      </w:r>
      <w:r w:rsidRPr="001139C4">
        <w:rPr>
          <w:rStyle w:val="Emphasis"/>
          <w:highlight w:val="cyan"/>
        </w:rPr>
        <w:t>China</w:t>
      </w:r>
      <w:r w:rsidRPr="001139C4">
        <w:rPr>
          <w:rStyle w:val="Emphasis"/>
        </w:rPr>
        <w:t>’s scitech ecosystem</w:t>
      </w:r>
      <w:r w:rsidRPr="001139C4">
        <w:rPr>
          <w:sz w:val="16"/>
        </w:rPr>
        <w:t xml:space="preserve">, </w:t>
      </w:r>
      <w:r w:rsidRPr="001139C4">
        <w:rPr>
          <w:rStyle w:val="StyleUnderline"/>
          <w:highlight w:val="cyan"/>
        </w:rPr>
        <w:t>stifling</w:t>
      </w:r>
      <w:r w:rsidRPr="001139C4">
        <w:rPr>
          <w:rStyle w:val="StyleUnderline"/>
        </w:rPr>
        <w:t xml:space="preserve"> organic </w:t>
      </w:r>
      <w:r w:rsidRPr="001139C4">
        <w:rPr>
          <w:rStyle w:val="Emphasis"/>
        </w:rPr>
        <w:t xml:space="preserve">industry-university </w:t>
      </w:r>
      <w:r w:rsidRPr="001139C4">
        <w:rPr>
          <w:rStyle w:val="Emphasis"/>
          <w:highlight w:val="cyan"/>
        </w:rPr>
        <w:t>collaborations</w:t>
      </w:r>
      <w:r w:rsidRPr="001139C4">
        <w:rPr>
          <w:sz w:val="16"/>
        </w:rPr>
        <w:t xml:space="preserve">. A lot of the </w:t>
      </w:r>
      <w:r w:rsidRPr="001139C4">
        <w:rPr>
          <w:rStyle w:val="StyleUnderline"/>
          <w:highlight w:val="cyan"/>
        </w:rPr>
        <w:t xml:space="preserve">research happens at government institutions as opposed to </w:t>
      </w:r>
      <w:r w:rsidRPr="001139C4">
        <w:rPr>
          <w:rStyle w:val="Emphasis"/>
          <w:highlight w:val="cyan"/>
        </w:rPr>
        <w:t>corporate</w:t>
      </w:r>
      <w:r w:rsidRPr="001139C4">
        <w:rPr>
          <w:rStyle w:val="Emphasis"/>
        </w:rPr>
        <w:t xml:space="preserve">-sponsored </w:t>
      </w:r>
      <w:r w:rsidRPr="001139C4">
        <w:rPr>
          <w:rStyle w:val="Emphasis"/>
          <w:highlight w:val="cyan"/>
        </w:rPr>
        <w:t>R&amp;D</w:t>
      </w:r>
      <w:r w:rsidRPr="001139C4">
        <w:rPr>
          <w:sz w:val="16"/>
        </w:rPr>
        <w:t xml:space="preserve"> [research and development]. The </w:t>
      </w:r>
      <w:r w:rsidRPr="001139C4">
        <w:rPr>
          <w:rStyle w:val="StyleUnderline"/>
        </w:rPr>
        <w:t xml:space="preserve">channels between </w:t>
      </w:r>
      <w:r w:rsidRPr="001139C4">
        <w:rPr>
          <w:rStyle w:val="Emphasis"/>
        </w:rPr>
        <w:t>universities</w:t>
      </w:r>
      <w:r w:rsidRPr="001139C4">
        <w:rPr>
          <w:rStyle w:val="StyleUnderline"/>
        </w:rPr>
        <w:t xml:space="preserve"> and </w:t>
      </w:r>
      <w:r w:rsidRPr="001139C4">
        <w:rPr>
          <w:rStyle w:val="Emphasis"/>
        </w:rPr>
        <w:t>industry</w:t>
      </w:r>
      <w:r w:rsidRPr="001139C4">
        <w:rPr>
          <w:rStyle w:val="StyleUnderline"/>
        </w:rPr>
        <w:t xml:space="preserve"> are not as robust</w:t>
      </w:r>
      <w:r w:rsidRPr="001139C4">
        <w:rPr>
          <w:sz w:val="16"/>
        </w:rPr>
        <w:t xml:space="preserve">, so some of that has to do with surrounding legal regimes and whether university research can be translated into a startup company. </w:t>
      </w:r>
      <w:r w:rsidRPr="001139C4">
        <w:rPr>
          <w:rStyle w:val="StyleUnderline"/>
        </w:rPr>
        <w:t>Unlike China</w:t>
      </w:r>
      <w:r w:rsidRPr="001139C4">
        <w:rPr>
          <w:sz w:val="16"/>
        </w:rPr>
        <w:t xml:space="preserve">, the </w:t>
      </w:r>
      <w:r w:rsidRPr="001139C4">
        <w:rPr>
          <w:rStyle w:val="StyleUnderline"/>
        </w:rPr>
        <w:t xml:space="preserve">U.S. has a </w:t>
      </w:r>
      <w:r w:rsidRPr="001139C4">
        <w:rPr>
          <w:rStyle w:val="Emphasis"/>
        </w:rPr>
        <w:t>really good</w:t>
      </w:r>
      <w:r w:rsidRPr="001139C4">
        <w:rPr>
          <w:rStyle w:val="StyleUnderline"/>
        </w:rPr>
        <w:t xml:space="preserve"> set of legal rules that enable that</w:t>
      </w:r>
      <w:r w:rsidRPr="001139C4">
        <w:rPr>
          <w:sz w:val="16"/>
        </w:rPr>
        <w:t xml:space="preserve"> to happen.</w:t>
      </w:r>
    </w:p>
    <w:p w14:paraId="317DD3E9" w14:textId="77777777" w:rsidR="004A4ED7" w:rsidRPr="001139C4" w:rsidRDefault="004A4ED7" w:rsidP="004A4ED7">
      <w:pPr>
        <w:rPr>
          <w:sz w:val="16"/>
        </w:rPr>
      </w:pPr>
      <w:r w:rsidRPr="001139C4">
        <w:rPr>
          <w:sz w:val="16"/>
        </w:rPr>
        <w:t xml:space="preserve">But Chinese companies are trying to address this; more AI companies, for example, are trying to set up labs in universities to foster that. But if you look at </w:t>
      </w:r>
      <w:r w:rsidRPr="001139C4">
        <w:rPr>
          <w:rStyle w:val="StyleUnderline"/>
          <w:highlight w:val="cyan"/>
        </w:rPr>
        <w:t>co-authorship rates</w:t>
      </w:r>
      <w:r w:rsidRPr="001139C4">
        <w:rPr>
          <w:sz w:val="16"/>
        </w:rPr>
        <w:t xml:space="preserve"> in publications on AI (papers that have at least one author from a university and one from industry), those rates </w:t>
      </w:r>
      <w:r w:rsidRPr="001139C4">
        <w:rPr>
          <w:rStyle w:val="StyleUnderline"/>
          <w:highlight w:val="cyan"/>
        </w:rPr>
        <w:t>are</w:t>
      </w:r>
      <w:r w:rsidRPr="001139C4">
        <w:rPr>
          <w:rStyle w:val="StyleUnderline"/>
        </w:rPr>
        <w:t xml:space="preserve"> </w:t>
      </w:r>
      <w:r w:rsidRPr="001139C4">
        <w:rPr>
          <w:rStyle w:val="Emphasis"/>
        </w:rPr>
        <w:t xml:space="preserve">very </w:t>
      </w:r>
      <w:r w:rsidRPr="001139C4">
        <w:rPr>
          <w:rStyle w:val="Emphasis"/>
          <w:highlight w:val="cyan"/>
        </w:rPr>
        <w:t>low</w:t>
      </w:r>
      <w:r w:rsidRPr="001139C4">
        <w:rPr>
          <w:rStyle w:val="StyleUnderline"/>
        </w:rPr>
        <w:t xml:space="preserve"> in China compared to</w:t>
      </w:r>
      <w:r w:rsidRPr="001139C4">
        <w:rPr>
          <w:sz w:val="16"/>
        </w:rPr>
        <w:t xml:space="preserve"> countries in Europe and the </w:t>
      </w:r>
      <w:r w:rsidRPr="001139C4">
        <w:rPr>
          <w:rStyle w:val="StyleUnderline"/>
        </w:rPr>
        <w:t>U.S.</w:t>
      </w:r>
      <w:r w:rsidRPr="001139C4">
        <w:rPr>
          <w:sz w:val="16"/>
        </w:rPr>
        <w:t xml:space="preserve"> A lot of the story here is just the vestiges of central planning that are still in </w:t>
      </w:r>
      <w:r w:rsidRPr="001139C4">
        <w:rPr>
          <w:rStyle w:val="StyleUnderline"/>
        </w:rPr>
        <w:t>China’s scitech ecosystem</w:t>
      </w:r>
      <w:r w:rsidRPr="001139C4">
        <w:rPr>
          <w:sz w:val="16"/>
        </w:rPr>
        <w:t xml:space="preserve"> and that just </w:t>
      </w:r>
      <w:r w:rsidRPr="001139C4">
        <w:rPr>
          <w:rStyle w:val="StyleUnderline"/>
          <w:highlight w:val="cyan"/>
        </w:rPr>
        <w:t>don’t foster</w:t>
      </w:r>
      <w:r w:rsidRPr="001139C4">
        <w:rPr>
          <w:rStyle w:val="StyleUnderline"/>
        </w:rPr>
        <w:t xml:space="preserve"> the </w:t>
      </w:r>
      <w:r w:rsidRPr="001139C4">
        <w:rPr>
          <w:rStyle w:val="Emphasis"/>
        </w:rPr>
        <w:t xml:space="preserve">organic </w:t>
      </w:r>
      <w:r w:rsidRPr="001139C4">
        <w:rPr>
          <w:rStyle w:val="Emphasis"/>
          <w:highlight w:val="cyan"/>
        </w:rPr>
        <w:t>fast-acting processing</w:t>
      </w:r>
      <w:r w:rsidRPr="001139C4">
        <w:rPr>
          <w:sz w:val="16"/>
        </w:rPr>
        <w:t xml:space="preserve"> that is </w:t>
      </w:r>
      <w:r w:rsidRPr="001139C4">
        <w:rPr>
          <w:rStyle w:val="StyleUnderline"/>
          <w:highlight w:val="cyan"/>
        </w:rPr>
        <w:t>required for diffusion</w:t>
      </w:r>
      <w:r w:rsidRPr="001139C4">
        <w:rPr>
          <w:sz w:val="16"/>
        </w:rPr>
        <w:t>.</w:t>
      </w:r>
    </w:p>
    <w:p w14:paraId="43374DBD" w14:textId="77777777" w:rsidR="004A4ED7" w:rsidRPr="001139C4" w:rsidRDefault="004A4ED7" w:rsidP="004A4ED7">
      <w:pPr>
        <w:rPr>
          <w:sz w:val="16"/>
        </w:rPr>
      </w:pPr>
      <w:r w:rsidRPr="001139C4">
        <w:rPr>
          <w:sz w:val="16"/>
        </w:rPr>
        <w:t>How would you characterize American assessments of China’s science and technology power? What’s missing?</w:t>
      </w:r>
    </w:p>
    <w:p w14:paraId="3BAE1910" w14:textId="77777777" w:rsidR="004A4ED7" w:rsidRPr="001139C4" w:rsidRDefault="004A4ED7" w:rsidP="004A4ED7">
      <w:pPr>
        <w:rPr>
          <w:sz w:val="16"/>
        </w:rPr>
      </w:pPr>
      <w:r w:rsidRPr="001139C4">
        <w:rPr>
          <w:sz w:val="16"/>
        </w:rPr>
        <w:t xml:space="preserve">The </w:t>
      </w:r>
      <w:r w:rsidRPr="001139C4">
        <w:rPr>
          <w:rStyle w:val="StyleUnderline"/>
        </w:rPr>
        <w:t xml:space="preserve">consensus </w:t>
      </w:r>
      <w:r w:rsidRPr="001139C4">
        <w:rPr>
          <w:rStyle w:val="Emphasis"/>
        </w:rPr>
        <w:t xml:space="preserve">significantly </w:t>
      </w:r>
      <w:r w:rsidRPr="001139C4">
        <w:rPr>
          <w:rStyle w:val="Emphasis"/>
          <w:highlight w:val="cyan"/>
        </w:rPr>
        <w:t>overstates</w:t>
      </w:r>
      <w:r w:rsidRPr="001139C4">
        <w:rPr>
          <w:rStyle w:val="StyleUnderline"/>
          <w:highlight w:val="cyan"/>
        </w:rPr>
        <w:t xml:space="preserve"> China’s </w:t>
      </w:r>
      <w:r w:rsidRPr="001139C4">
        <w:rPr>
          <w:rStyle w:val="Emphasis"/>
          <w:highlight w:val="cyan"/>
        </w:rPr>
        <w:t>scitech</w:t>
      </w:r>
      <w:r w:rsidRPr="001139C4">
        <w:rPr>
          <w:rStyle w:val="Emphasis"/>
        </w:rPr>
        <w:t xml:space="preserve"> capability</w:t>
      </w:r>
      <w:r w:rsidRPr="001139C4">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1139C4">
        <w:rPr>
          <w:rStyle w:val="StyleUnderline"/>
          <w:highlight w:val="cyan"/>
        </w:rPr>
        <w:t>reflects</w:t>
      </w:r>
      <w:r w:rsidRPr="001139C4">
        <w:rPr>
          <w:sz w:val="16"/>
        </w:rPr>
        <w:t xml:space="preserve"> 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 xml:space="preserve">tates’ </w:t>
      </w:r>
      <w:r w:rsidRPr="001139C4">
        <w:rPr>
          <w:rStyle w:val="Emphasis"/>
          <w:highlight w:val="cyan"/>
        </w:rPr>
        <w:t>obsession</w:t>
      </w:r>
      <w:r w:rsidRPr="001139C4">
        <w:rPr>
          <w:rStyle w:val="StyleUnderline"/>
          <w:highlight w:val="cyan"/>
        </w:rPr>
        <w:t xml:space="preserve"> with</w:t>
      </w:r>
      <w:r w:rsidRPr="001139C4">
        <w:rPr>
          <w:rStyle w:val="StyleUnderline"/>
        </w:rPr>
        <w:t xml:space="preserve"> </w:t>
      </w:r>
      <w:r w:rsidRPr="001139C4">
        <w:rPr>
          <w:rStyle w:val="Emphasis"/>
        </w:rPr>
        <w:t xml:space="preserve">innovation </w:t>
      </w:r>
      <w:r w:rsidRPr="001139C4">
        <w:rPr>
          <w:rStyle w:val="Emphasis"/>
          <w:highlight w:val="cyan"/>
        </w:rPr>
        <w:t>capacity</w:t>
      </w:r>
      <w:r w:rsidRPr="001139C4">
        <w:rPr>
          <w:rStyle w:val="StyleUnderline"/>
          <w:highlight w:val="cyan"/>
        </w:rPr>
        <w:t xml:space="preserve"> when</w:t>
      </w:r>
      <w:r w:rsidRPr="001139C4">
        <w:rPr>
          <w:rStyle w:val="StyleUnderline"/>
        </w:rPr>
        <w:t xml:space="preserve"> it comes to </w:t>
      </w:r>
      <w:r w:rsidRPr="001139C4">
        <w:rPr>
          <w:rStyle w:val="StyleUnderline"/>
          <w:highlight w:val="cyan"/>
        </w:rPr>
        <w:t>assessing</w:t>
      </w:r>
      <w:r w:rsidRPr="001139C4">
        <w:rPr>
          <w:rStyle w:val="StyleUnderline"/>
        </w:rPr>
        <w:t xml:space="preserve"> </w:t>
      </w:r>
      <w:r w:rsidRPr="001139C4">
        <w:rPr>
          <w:rStyle w:val="Emphasis"/>
        </w:rPr>
        <w:t xml:space="preserve">scitech </w:t>
      </w:r>
      <w:r w:rsidRPr="001139C4">
        <w:rPr>
          <w:rStyle w:val="Emphasis"/>
          <w:highlight w:val="cyan"/>
        </w:rPr>
        <w:t>power</w:t>
      </w:r>
      <w:r w:rsidRPr="001139C4">
        <w:rPr>
          <w:sz w:val="16"/>
        </w:rPr>
        <w:t>. Even if you go back and review Biden’s first remarks to Congress, he argued that China is closing in quickly and that it’s a race to see who can dominate new innovations in these technologies.</w:t>
      </w:r>
    </w:p>
    <w:p w14:paraId="210446A4" w14:textId="77777777" w:rsidR="004A4ED7" w:rsidRDefault="004A4ED7" w:rsidP="004A4ED7">
      <w:pPr>
        <w:rPr>
          <w:sz w:val="16"/>
        </w:rPr>
      </w:pPr>
      <w:r w:rsidRPr="001139C4">
        <w:rPr>
          <w:sz w:val="16"/>
        </w:rPr>
        <w:t xml:space="preserve">The contribution of my paper is partly to argue that assumptions about innovation shape the perception that China is improving rapidly and has already taken over the U.S. in some critical technologies. </w:t>
      </w:r>
      <w:r w:rsidRPr="001139C4">
        <w:rPr>
          <w:rStyle w:val="StyleUnderline"/>
        </w:rPr>
        <w:t xml:space="preserve">Reorienting ourselves to a </w:t>
      </w:r>
      <w:r w:rsidRPr="001139C4">
        <w:rPr>
          <w:rStyle w:val="Emphasis"/>
        </w:rPr>
        <w:t>diffusion-centric framework</w:t>
      </w:r>
      <w:r w:rsidRPr="001139C4">
        <w:rPr>
          <w:rStyle w:val="StyleUnderline"/>
        </w:rPr>
        <w:t xml:space="preserve"> is</w:t>
      </w:r>
      <w:r w:rsidRPr="001139C4">
        <w:rPr>
          <w:sz w:val="16"/>
        </w:rPr>
        <w:t xml:space="preserve"> an </w:t>
      </w:r>
      <w:r w:rsidRPr="001139C4">
        <w:rPr>
          <w:rStyle w:val="StyleUnderline"/>
        </w:rPr>
        <w:t>important</w:t>
      </w:r>
      <w:r w:rsidRPr="001139C4">
        <w:rPr>
          <w:sz w:val="16"/>
        </w:rPr>
        <w:t xml:space="preserve"> first step </w:t>
      </w:r>
      <w:r w:rsidRPr="001139C4">
        <w:rPr>
          <w:rStyle w:val="StyleUnderline"/>
        </w:rPr>
        <w:t xml:space="preserve">to having a </w:t>
      </w:r>
      <w:r w:rsidRPr="001139C4">
        <w:rPr>
          <w:rStyle w:val="Emphasis"/>
        </w:rPr>
        <w:t>more balanced understanding</w:t>
      </w:r>
      <w:r w:rsidRPr="001139C4">
        <w:rPr>
          <w:rStyle w:val="StyleUnderline"/>
        </w:rPr>
        <w:t xml:space="preserve"> of what’s happening in China’s scitech ecosystem</w:t>
      </w:r>
      <w:r w:rsidRPr="001139C4">
        <w:rPr>
          <w:sz w:val="16"/>
        </w:rPr>
        <w:t>.</w:t>
      </w:r>
    </w:p>
    <w:p w14:paraId="3C16D486" w14:textId="77777777" w:rsidR="004A4ED7" w:rsidRPr="005D388F" w:rsidRDefault="004A4ED7" w:rsidP="004A4ED7"/>
    <w:p w14:paraId="7B24912F" w14:textId="2F018B1B" w:rsidR="001111DF" w:rsidRDefault="004A4ED7" w:rsidP="004A4ED7">
      <w:pPr>
        <w:pStyle w:val="Heading1"/>
      </w:pPr>
      <w:r>
        <w:t>1AR</w:t>
      </w:r>
    </w:p>
    <w:p w14:paraId="3BD903AE" w14:textId="56F066F7" w:rsidR="004A4ED7" w:rsidRDefault="004A4ED7" w:rsidP="004A4ED7">
      <w:pPr>
        <w:pStyle w:val="Heading2"/>
      </w:pPr>
      <w:r>
        <w:t>Advantage CP</w:t>
      </w:r>
    </w:p>
    <w:p w14:paraId="5923FBE6" w14:textId="4726F02F" w:rsidR="004A4ED7" w:rsidRPr="00166484" w:rsidRDefault="004A4ED7" w:rsidP="004A4ED7">
      <w:pPr>
        <w:pStyle w:val="Heading4"/>
      </w:pPr>
      <w:r>
        <w:t xml:space="preserve">Unions are key for people to </w:t>
      </w:r>
      <w:r>
        <w:rPr>
          <w:u w:val="single"/>
        </w:rPr>
        <w:t>join</w:t>
      </w:r>
      <w:r>
        <w:t xml:space="preserve"> the government in the </w:t>
      </w:r>
      <w:r>
        <w:rPr>
          <w:u w:val="single"/>
        </w:rPr>
        <w:t>first place</w:t>
      </w:r>
      <w:r>
        <w:t xml:space="preserve">. </w:t>
      </w:r>
    </w:p>
    <w:p w14:paraId="54837D9F" w14:textId="77777777" w:rsidR="004A4ED7" w:rsidRDefault="004A4ED7" w:rsidP="004A4ED7">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3771926" w14:textId="77777777" w:rsidR="004A4ED7" w:rsidRPr="00ED3FA3" w:rsidRDefault="004A4ED7" w:rsidP="004A4ED7">
      <w:pPr>
        <w:rPr>
          <w:sz w:val="16"/>
        </w:rPr>
      </w:pPr>
      <w:r w:rsidRPr="00ED3FA3">
        <w:rPr>
          <w:sz w:val="16"/>
        </w:rPr>
        <w:t xml:space="preserve">But both these constitutional and democratic objections overlook key, legitimating aspects of federal labor law: </w:t>
      </w:r>
    </w:p>
    <w:p w14:paraId="1B0C9F39" w14:textId="77777777" w:rsidR="004A4ED7" w:rsidRPr="00ED3FA3" w:rsidRDefault="004A4ED7" w:rsidP="004A4ED7">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A50A07">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A50A07">
        <w:rPr>
          <w:rStyle w:val="StyleUnderline"/>
          <w:highlight w:val="cyan"/>
        </w:rPr>
        <w:t>cover</w:t>
      </w:r>
      <w:r w:rsidRPr="00ED3FA3">
        <w:rPr>
          <w:sz w:val="16"/>
        </w:rPr>
        <w:t xml:space="preserve"> primarily </w:t>
      </w:r>
      <w:r w:rsidRPr="00ED5F20">
        <w:rPr>
          <w:rStyle w:val="Emphasis"/>
        </w:rPr>
        <w:t xml:space="preserve">front-line </w:t>
      </w:r>
      <w:r w:rsidRPr="00A50A07">
        <w:rPr>
          <w:rStyle w:val="Emphasis"/>
          <w:highlight w:val="cyan"/>
        </w:rPr>
        <w:t>workers</w:t>
      </w:r>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A50A07">
        <w:rPr>
          <w:rStyle w:val="StyleUnderline"/>
          <w:highlight w:val="cyan"/>
        </w:rPr>
        <w:t xml:space="preserve">are </w:t>
      </w:r>
      <w:r w:rsidRPr="00A50A07">
        <w:rPr>
          <w:rStyle w:val="Emphasis"/>
          <w:highlight w:val="cyan"/>
        </w:rPr>
        <w:t>key</w:t>
      </w:r>
      <w:r w:rsidRPr="00ED5F20">
        <w:rPr>
          <w:rStyle w:val="StyleUnderline"/>
        </w:rPr>
        <w:t xml:space="preserve"> to </w:t>
      </w:r>
      <w:r w:rsidRPr="00A50A07">
        <w:rPr>
          <w:rStyle w:val="StyleUnderline"/>
          <w:highlight w:val="cyan"/>
        </w:rPr>
        <w:t>ensuring</w:t>
      </w:r>
      <w:r w:rsidRPr="00ED5F20">
        <w:rPr>
          <w:rStyle w:val="StyleUnderline"/>
        </w:rPr>
        <w:t xml:space="preserve"> that</w:t>
      </w:r>
      <w:r w:rsidRPr="00ED3FA3">
        <w:rPr>
          <w:sz w:val="16"/>
        </w:rPr>
        <w:t xml:space="preserve"> the </w:t>
      </w:r>
      <w:r w:rsidRPr="00A50A07">
        <w:rPr>
          <w:rStyle w:val="StyleUnderline"/>
          <w:highlight w:val="cyan"/>
        </w:rPr>
        <w:t>laws</w:t>
      </w:r>
      <w:r w:rsidRPr="00ED3FA3">
        <w:rPr>
          <w:sz w:val="16"/>
        </w:rPr>
        <w:t xml:space="preserve"> Congress has written </w:t>
      </w:r>
      <w:r w:rsidRPr="00A50A07">
        <w:rPr>
          <w:rStyle w:val="StyleUnderline"/>
          <w:highlight w:val="cyan"/>
        </w:rPr>
        <w:t xml:space="preserve">are </w:t>
      </w:r>
      <w:r w:rsidRPr="00A50A07">
        <w:rPr>
          <w:rStyle w:val="Emphasis"/>
          <w:highlight w:val="cyan"/>
        </w:rPr>
        <w:t>faithfully executed</w:t>
      </w:r>
      <w:r w:rsidRPr="00ED5F20">
        <w:rPr>
          <w:rStyle w:val="StyleUnderline"/>
        </w:rPr>
        <w:t xml:space="preserve"> by </w:t>
      </w:r>
      <w:r w:rsidRPr="00ED5F20">
        <w:rPr>
          <w:rStyle w:val="Emphasis"/>
        </w:rPr>
        <w:t>competent staffs</w:t>
      </w:r>
      <w:r w:rsidRPr="00ED3FA3">
        <w:rPr>
          <w:sz w:val="16"/>
        </w:rPr>
        <w:t>, but don’t formulate the types of policies that we usually think of as presidential prerogatives.</w:t>
      </w:r>
    </w:p>
    <w:p w14:paraId="4E450E12" w14:textId="77777777" w:rsidR="004A4ED7" w:rsidRPr="00ED3FA3" w:rsidRDefault="004A4ED7" w:rsidP="004A4ED7">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4A39A380" w14:textId="77777777" w:rsidR="004A4ED7" w:rsidRPr="00ED3FA3" w:rsidRDefault="004A4ED7" w:rsidP="004A4ED7">
      <w:pPr>
        <w:rPr>
          <w:sz w:val="16"/>
        </w:rPr>
      </w:pPr>
      <w:r w:rsidRPr="00ED3FA3">
        <w:rPr>
          <w:sz w:val="16"/>
        </w:rPr>
        <w:t>Rather, and contrary to the arguments of many unitary executive proponents, unions further the legal and democratic accountability of the executive branch.</w:t>
      </w:r>
    </w:p>
    <w:p w14:paraId="204252F9" w14:textId="77777777" w:rsidR="004A4ED7" w:rsidRPr="00ED3FA3" w:rsidRDefault="004A4ED7" w:rsidP="004A4ED7">
      <w:pPr>
        <w:rPr>
          <w:sz w:val="16"/>
        </w:rPr>
      </w:pPr>
      <w:r w:rsidRPr="00ED3FA3">
        <w:rPr>
          <w:sz w:val="16"/>
        </w:rPr>
        <w:t>Tradeoffs in the Administrative State</w:t>
      </w:r>
    </w:p>
    <w:p w14:paraId="2B75DC65" w14:textId="77777777" w:rsidR="004A4ED7" w:rsidRPr="00ED3FA3" w:rsidRDefault="004A4ED7" w:rsidP="004A4ED7">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A50A07">
        <w:rPr>
          <w:rStyle w:val="StyleUnderline"/>
          <w:highlight w:val="cyan"/>
        </w:rPr>
        <w:t>allow the President to recruit</w:t>
      </w:r>
      <w:r w:rsidRPr="00F4617B">
        <w:rPr>
          <w:rStyle w:val="StyleUnderline"/>
        </w:rPr>
        <w:t xml:space="preserve"> </w:t>
      </w:r>
      <w:r w:rsidRPr="00F4617B">
        <w:rPr>
          <w:rStyle w:val="Emphasis"/>
        </w:rPr>
        <w:t xml:space="preserve">skilled </w:t>
      </w:r>
      <w:r w:rsidRPr="00A50A07">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A50A07">
        <w:rPr>
          <w:rStyle w:val="StyleUnderline"/>
          <w:highlight w:val="cyan"/>
        </w:rPr>
        <w:t>for</w:t>
      </w:r>
      <w:r w:rsidRPr="00F4617B">
        <w:rPr>
          <w:rStyle w:val="StyleUnderline"/>
        </w:rPr>
        <w:t xml:space="preserve"> much </w:t>
      </w:r>
      <w:r w:rsidRPr="00A50A07">
        <w:rPr>
          <w:rStyle w:val="StyleUnderline"/>
          <w:highlight w:val="cyan"/>
        </w:rPr>
        <w:t>lower pay than</w:t>
      </w:r>
      <w:r w:rsidRPr="00F4617B">
        <w:rPr>
          <w:rStyle w:val="StyleUnderline"/>
        </w:rPr>
        <w:t xml:space="preserve"> they would earn in </w:t>
      </w:r>
      <w:r w:rsidRPr="00A50A07">
        <w:rPr>
          <w:rStyle w:val="StyleUnderline"/>
          <w:highlight w:val="cyan"/>
        </w:rPr>
        <w:t>the private sector</w:t>
      </w:r>
      <w:r w:rsidRPr="00F4617B">
        <w:rPr>
          <w:rStyle w:val="StyleUnderline"/>
        </w:rPr>
        <w:t xml:space="preserve">. This expanded recruitment pool </w:t>
      </w:r>
      <w:r w:rsidRPr="00A50A07">
        <w:rPr>
          <w:rStyle w:val="StyleUnderline"/>
          <w:highlight w:val="cyan"/>
        </w:rPr>
        <w:t xml:space="preserve">gives the President </w:t>
      </w:r>
      <w:r w:rsidRPr="00A50A07">
        <w:rPr>
          <w:rStyle w:val="Emphasis"/>
          <w:highlight w:val="cyan"/>
        </w:rPr>
        <w:t>power</w:t>
      </w:r>
      <w:r w:rsidRPr="00A50A07">
        <w:rPr>
          <w:rStyle w:val="StyleUnderline"/>
          <w:highlight w:val="cyan"/>
        </w:rPr>
        <w:t xml:space="preserve"> to deliver on</w:t>
      </w:r>
      <w:r w:rsidRPr="00F4617B">
        <w:rPr>
          <w:sz w:val="16"/>
        </w:rPr>
        <w:t xml:space="preserve"> key campaign promises in areas ranging from </w:t>
      </w:r>
      <w:r w:rsidRPr="00A50A07">
        <w:rPr>
          <w:rStyle w:val="Emphasis"/>
          <w:highlight w:val="cyan"/>
        </w:rPr>
        <w:t>environmental protection</w:t>
      </w:r>
      <w:r w:rsidRPr="00F4617B">
        <w:rPr>
          <w:rStyle w:val="StyleUnderline"/>
        </w:rPr>
        <w:t xml:space="preserve"> to </w:t>
      </w:r>
      <w:r w:rsidRPr="00A50A07">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power—it simply swaps out one form of policy-implementing presidential power for another. </w:t>
      </w:r>
    </w:p>
    <w:p w14:paraId="6394E289" w14:textId="77777777" w:rsidR="004A4ED7" w:rsidRPr="00ED3FA3" w:rsidRDefault="004A4ED7" w:rsidP="004A4ED7">
      <w:pPr>
        <w:rPr>
          <w:sz w:val="16"/>
        </w:rPr>
      </w:pPr>
      <w:r w:rsidRPr="00ED3FA3">
        <w:rPr>
          <w:sz w:val="16"/>
        </w:rPr>
        <w:t xml:space="preserve">Such loyalty-competence tradeoffs (or control-capacity tradeoffs) have been documented in other areas of executive branch policy. And at least in the area of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1C3856C" w14:textId="77777777" w:rsidR="004A4ED7" w:rsidRDefault="004A4ED7" w:rsidP="004A4ED7">
      <w:pPr>
        <w:rPr>
          <w:rStyle w:val="StyleUnderline"/>
        </w:rPr>
      </w:pPr>
      <w:r w:rsidRPr="00ED3FA3">
        <w:rPr>
          <w:rStyle w:val="StyleUnderline"/>
        </w:rPr>
        <w:t xml:space="preserve">Presidents </w:t>
      </w:r>
      <w:r w:rsidRPr="00ED3FA3">
        <w:rPr>
          <w:rStyle w:val="Emphasis"/>
        </w:rPr>
        <w:t>repeatedly explained</w:t>
      </w:r>
      <w:r w:rsidRPr="00ED3FA3">
        <w:rPr>
          <w:sz w:val="16"/>
        </w:rPr>
        <w:t xml:space="preserve"> that these expansions of </w:t>
      </w:r>
      <w:r w:rsidRPr="00F4617B">
        <w:rPr>
          <w:rStyle w:val="Emphasis"/>
        </w:rPr>
        <w:t xml:space="preserve">bargaining </w:t>
      </w:r>
      <w:r w:rsidRPr="00A50A07">
        <w:rPr>
          <w:rStyle w:val="Emphasis"/>
          <w:highlight w:val="cyan"/>
        </w:rPr>
        <w:t>rights</w:t>
      </w:r>
      <w:r w:rsidRPr="00A50A07">
        <w:rPr>
          <w:rStyle w:val="StyleUnderline"/>
          <w:highlight w:val="cyan"/>
        </w:rPr>
        <w:t xml:space="preserve"> were necessary</w:t>
      </w:r>
      <w:r w:rsidRPr="00ED3FA3">
        <w:rPr>
          <w:rStyle w:val="StyleUnderline"/>
        </w:rPr>
        <w:t xml:space="preserve"> to recruit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A50A07">
        <w:rPr>
          <w:rStyle w:val="StyleUnderline"/>
          <w:highlight w:val="cyan"/>
        </w:rPr>
        <w:t>[t]he</w:t>
      </w:r>
      <w:r w:rsidRPr="00F4617B">
        <w:rPr>
          <w:rStyle w:val="StyleUnderline"/>
        </w:rPr>
        <w:t xml:space="preserve"> </w:t>
      </w:r>
      <w:r w:rsidRPr="00F4617B">
        <w:rPr>
          <w:rStyle w:val="Emphasis"/>
        </w:rPr>
        <w:t xml:space="preserve">Federal </w:t>
      </w:r>
      <w:r w:rsidRPr="00A50A07">
        <w:rPr>
          <w:rStyle w:val="Emphasis"/>
          <w:highlight w:val="cyan"/>
        </w:rPr>
        <w:t>Government</w:t>
      </w:r>
      <w:r w:rsidRPr="00ED3FA3">
        <w:rPr>
          <w:rStyle w:val="StyleUnderline"/>
        </w:rPr>
        <w:t xml:space="preserve"> ha[d] </w:t>
      </w:r>
      <w:r w:rsidRPr="00A50A07">
        <w:rPr>
          <w:rStyle w:val="Emphasis"/>
          <w:highlight w:val="cyan"/>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A50A07">
        <w:rPr>
          <w:rStyle w:val="StyleUnderline"/>
          <w:highlight w:val="cyan"/>
        </w:rPr>
        <w:t>and</w:t>
      </w:r>
      <w:r w:rsidRPr="00ED3FA3">
        <w:rPr>
          <w:rStyle w:val="StyleUnderline"/>
        </w:rPr>
        <w:t xml:space="preserve"> as a result had </w:t>
      </w:r>
      <w:r w:rsidRPr="00A50A07">
        <w:rPr>
          <w:rStyle w:val="Emphasis"/>
          <w:highlight w:val="cyan"/>
        </w:rPr>
        <w:t>failed to attract</w:t>
      </w:r>
      <w:r w:rsidRPr="00ED3FA3">
        <w:rPr>
          <w:rStyle w:val="StyleUnderline"/>
        </w:rPr>
        <w:t xml:space="preserve"> the white-collar </w:t>
      </w:r>
      <w:r w:rsidRPr="00A50A07">
        <w:rPr>
          <w:rStyle w:val="StyleUnderline"/>
          <w:highlight w:val="cyan"/>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p>
    <w:p w14:paraId="24E27067" w14:textId="77777777" w:rsidR="004A4ED7" w:rsidRDefault="004A4ED7" w:rsidP="004A4ED7"/>
    <w:p w14:paraId="1DFEF60A" w14:textId="77777777" w:rsidR="004A4ED7" w:rsidRDefault="004A4ED7" w:rsidP="004A4ED7">
      <w:pPr>
        <w:pStyle w:val="Heading4"/>
      </w:pPr>
      <w:r w:rsidRPr="00297ED6">
        <w:rPr>
          <w:u w:val="single"/>
        </w:rPr>
        <w:t>Full</w:t>
      </w:r>
      <w:r>
        <w:t xml:space="preserve"> CBAs are key.</w:t>
      </w:r>
    </w:p>
    <w:p w14:paraId="59319035" w14:textId="77777777" w:rsidR="004A4ED7" w:rsidRDefault="004A4ED7" w:rsidP="004A4ED7">
      <w:r w:rsidRPr="00683F4B">
        <w:t>Andrea</w:t>
      </w:r>
      <w:r>
        <w:rPr>
          <w:rStyle w:val="Style13ptBold"/>
        </w:rPr>
        <w:t xml:space="preserve"> </w:t>
      </w:r>
      <w:r w:rsidRPr="00683F4B">
        <w:rPr>
          <w:rStyle w:val="Style13ptBold"/>
        </w:rPr>
        <w:t>Bazzoli &amp;</w:t>
      </w:r>
      <w:r w:rsidRPr="009E0014">
        <w:t xml:space="preserve"> </w:t>
      </w:r>
      <w:r>
        <w:t xml:space="preserve">Tahira </w:t>
      </w:r>
      <w:r w:rsidRPr="00683F4B">
        <w:rPr>
          <w:rStyle w:val="Style13ptBold"/>
        </w:rPr>
        <w:t>Probst 25</w:t>
      </w:r>
      <w:r>
        <w:t>. *Department of Psychology, Baruch College and CUNY Graduate Center. **Department of Psychology, Washington State University Vancouver. “The science of job (In)security: Industrial-organizational psychology insights on reshaping the federal workforce using Schedule F (Policy/Career).” Industrial and Organizational Psychology, 18(3).</w:t>
      </w:r>
    </w:p>
    <w:p w14:paraId="5D763265" w14:textId="77777777" w:rsidR="004A4ED7" w:rsidRPr="00B031D1" w:rsidRDefault="004A4ED7" w:rsidP="004A4ED7">
      <w:pPr>
        <w:rPr>
          <w:sz w:val="16"/>
        </w:rPr>
      </w:pPr>
      <w:r w:rsidRPr="00B031D1">
        <w:rPr>
          <w:sz w:val="16"/>
        </w:rPr>
        <w:t>At-will employment and chronic job insecurity</w:t>
      </w:r>
    </w:p>
    <w:p w14:paraId="1A78312C" w14:textId="77777777" w:rsidR="004A4ED7" w:rsidRPr="00B031D1" w:rsidRDefault="004A4ED7" w:rsidP="004A4ED7">
      <w:pPr>
        <w:rPr>
          <w:sz w:val="16"/>
        </w:rPr>
      </w:pPr>
      <w:r w:rsidRPr="00B031D1">
        <w:rPr>
          <w:sz w:val="16"/>
        </w:rPr>
        <w:t xml:space="preserve">In contrast to robust protections against arbitrary discharge provided by most industrialized and democratic nations, at-will employment represents the most prevalent form of employment contract in the United States, covering approximately 74 % of all workers, and is the legal doctrine in the District of Columbia and all states except Montana (NAACP, 2020). This doctrine allows employers to terminate employees at any time, for any lawful reason, and without advance notice (except under certain conditions such as those enumerated in the Worker Adjustment and Retraining Notification [WARN] Act). Thus, </w:t>
      </w:r>
      <w:r w:rsidRPr="00A50A07">
        <w:rPr>
          <w:rStyle w:val="StyleUnderline"/>
          <w:highlight w:val="cyan"/>
        </w:rPr>
        <w:t xml:space="preserve">absent a </w:t>
      </w:r>
      <w:r w:rsidRPr="00A50A07">
        <w:rPr>
          <w:rStyle w:val="Emphasis"/>
          <w:highlight w:val="cyan"/>
        </w:rPr>
        <w:t>c</w:t>
      </w:r>
      <w:r w:rsidRPr="008F7872">
        <w:rPr>
          <w:rStyle w:val="Emphasis"/>
        </w:rPr>
        <w:t xml:space="preserve">ollective </w:t>
      </w:r>
      <w:r w:rsidRPr="00A50A07">
        <w:rPr>
          <w:rStyle w:val="Emphasis"/>
          <w:highlight w:val="cyan"/>
        </w:rPr>
        <w:t>b</w:t>
      </w:r>
      <w:r w:rsidRPr="008F7872">
        <w:rPr>
          <w:rStyle w:val="Emphasis"/>
        </w:rPr>
        <w:t xml:space="preserve">argaining </w:t>
      </w:r>
      <w:r w:rsidRPr="00A50A07">
        <w:rPr>
          <w:rStyle w:val="Emphasis"/>
          <w:highlight w:val="cyan"/>
        </w:rPr>
        <w:t>a</w:t>
      </w:r>
      <w:r w:rsidRPr="008F7872">
        <w:rPr>
          <w:rStyle w:val="Emphasis"/>
        </w:rPr>
        <w:t>greement</w:t>
      </w:r>
      <w:r w:rsidRPr="00B031D1">
        <w:rPr>
          <w:sz w:val="16"/>
        </w:rPr>
        <w:t xml:space="preserve"> or explicit just-cause contractual protections, at-will employment </w:t>
      </w:r>
      <w:r w:rsidRPr="00A50A07">
        <w:rPr>
          <w:rStyle w:val="Emphasis"/>
          <w:highlight w:val="cyan"/>
        </w:rPr>
        <w:t>lacks any guarantees</w:t>
      </w:r>
      <w:r w:rsidRPr="00A50A07">
        <w:rPr>
          <w:rStyle w:val="StyleUnderline"/>
          <w:highlight w:val="cyan"/>
        </w:rPr>
        <w:t xml:space="preserve"> of </w:t>
      </w:r>
      <w:r w:rsidRPr="00A50A07">
        <w:rPr>
          <w:rStyle w:val="Emphasis"/>
          <w:highlight w:val="cyan"/>
        </w:rPr>
        <w:t>job security</w:t>
      </w:r>
      <w:r w:rsidRPr="00B031D1">
        <w:rPr>
          <w:sz w:val="16"/>
        </w:rPr>
        <w:t xml:space="preserve"> (Alcorn, Reference Alcorn2023). </w:t>
      </w:r>
      <w:r w:rsidRPr="008F7872">
        <w:rPr>
          <w:rStyle w:val="StyleUnderline"/>
        </w:rPr>
        <w:t>In moving toward at-will employment, Schedule F, with its nearly unfettered right to terminate employees, will effectively result in a more precarious federal workforce due to (a) the inherent and chronic lack of job security, (b) systemic power imbalances between the federal government and individual employees, and (c) the threat of losing essential benefits such as health insurance and retirement savings that are job dependent in the U</w:t>
      </w:r>
      <w:r w:rsidRPr="00B031D1">
        <w:rPr>
          <w:sz w:val="16"/>
        </w:rPr>
        <w:t xml:space="preserve">nited </w:t>
      </w:r>
      <w:r w:rsidRPr="008F7872">
        <w:rPr>
          <w:rStyle w:val="StyleUnderline"/>
        </w:rPr>
        <w:t>S</w:t>
      </w:r>
      <w:r w:rsidRPr="00B031D1">
        <w:rPr>
          <w:sz w:val="16"/>
        </w:rPr>
        <w:t>tates (Racabi, Reference Racabi2023).</w:t>
      </w:r>
    </w:p>
    <w:p w14:paraId="10032EB8" w14:textId="77777777" w:rsidR="004A4ED7" w:rsidRPr="00B031D1" w:rsidRDefault="004A4ED7" w:rsidP="004A4ED7">
      <w:pPr>
        <w:rPr>
          <w:sz w:val="16"/>
        </w:rPr>
      </w:pPr>
      <w:r w:rsidRPr="00B031D1">
        <w:rPr>
          <w:sz w:val="16"/>
        </w:rPr>
        <w:t xml:space="preserve">Although proponents of at-will employment argue it allows for more efficient removal of non-meritorious employees, at-will employment also </w:t>
      </w:r>
      <w:r w:rsidRPr="00911A23">
        <w:rPr>
          <w:rStyle w:val="StyleUnderline"/>
        </w:rPr>
        <w:t xml:space="preserve">renders federal workers </w:t>
      </w:r>
      <w:r w:rsidRPr="00911A23">
        <w:rPr>
          <w:rStyle w:val="Emphasis"/>
        </w:rPr>
        <w:t>vulnerable</w:t>
      </w:r>
      <w:r w:rsidRPr="00911A23">
        <w:rPr>
          <w:rStyle w:val="StyleUnderline"/>
        </w:rPr>
        <w:t xml:space="preserve"> to unfair treatment, bad faith or malicious termination, and exploitation without recourse or explanation, in addition to capricious discharge decisions based upon favoritism, political leanings, implicit bias, personal vendettas, and other forms of arbitrary reasoning</w:t>
      </w:r>
      <w:r w:rsidRPr="00B031D1">
        <w:rPr>
          <w:sz w:val="16"/>
        </w:rPr>
        <w:t>.</w:t>
      </w:r>
    </w:p>
    <w:p w14:paraId="6523F221" w14:textId="77777777" w:rsidR="004A4ED7" w:rsidRPr="00B031D1" w:rsidRDefault="004A4ED7" w:rsidP="004A4ED7">
      <w:pPr>
        <w:rPr>
          <w:sz w:val="16"/>
        </w:rPr>
      </w:pPr>
      <w:r w:rsidRPr="00B031D1">
        <w:rPr>
          <w:sz w:val="16"/>
        </w:rPr>
        <w:t>Procedural justice in organizations and psychological contract breach</w:t>
      </w:r>
    </w:p>
    <w:p w14:paraId="2F0CB90D" w14:textId="77777777" w:rsidR="004A4ED7" w:rsidRPr="00B031D1" w:rsidRDefault="004A4ED7" w:rsidP="004A4ED7">
      <w:pPr>
        <w:rPr>
          <w:sz w:val="16"/>
        </w:rPr>
      </w:pPr>
      <w:r w:rsidRPr="00B031D1">
        <w:rPr>
          <w:sz w:val="16"/>
        </w:rPr>
        <w:t xml:space="preserve">Perceived fairness related to decision-making processes in organizations is known as procedural justice (Colquitt et al., Reference Colquitt, Conlon, Wesson, Porter and Ng2001). Actual outcomes and decision-making processes are generally independent of each other (Folger &amp; Bies, Reference Folger and Bies1989): </w:t>
      </w:r>
      <w:r w:rsidRPr="00A50A07">
        <w:rPr>
          <w:rStyle w:val="Emphasis"/>
          <w:highlight w:val="cyan"/>
        </w:rPr>
        <w:t>Employees judge</w:t>
      </w:r>
      <w:r w:rsidRPr="00EB32D0">
        <w:rPr>
          <w:rStyle w:val="StyleUnderline"/>
        </w:rPr>
        <w:t xml:space="preserve"> whether</w:t>
      </w:r>
      <w:r w:rsidRPr="00B031D1">
        <w:rPr>
          <w:sz w:val="16"/>
        </w:rPr>
        <w:t xml:space="preserve"> an outcome (e.g., </w:t>
      </w:r>
      <w:r w:rsidRPr="00EB32D0">
        <w:rPr>
          <w:rStyle w:val="StyleUnderline"/>
        </w:rPr>
        <w:t xml:space="preserve">a </w:t>
      </w:r>
      <w:r w:rsidRPr="00A50A07">
        <w:rPr>
          <w:rStyle w:val="Emphasis"/>
          <w:highlight w:val="cyan"/>
        </w:rPr>
        <w:t>new policy</w:t>
      </w:r>
      <w:r w:rsidRPr="00B031D1">
        <w:rPr>
          <w:sz w:val="16"/>
        </w:rPr>
        <w:t xml:space="preserve">) </w:t>
      </w:r>
      <w:r w:rsidRPr="00EB32D0">
        <w:rPr>
          <w:rStyle w:val="StyleUnderline"/>
        </w:rPr>
        <w:t xml:space="preserve">is favorable and fair </w:t>
      </w:r>
      <w:r w:rsidRPr="00A50A07">
        <w:rPr>
          <w:rStyle w:val="StyleUnderline"/>
          <w:highlight w:val="cyan"/>
        </w:rPr>
        <w:t xml:space="preserve">but </w:t>
      </w:r>
      <w:r w:rsidRPr="00A50A07">
        <w:rPr>
          <w:rStyle w:val="Emphasis"/>
          <w:sz w:val="32"/>
          <w:highlight w:val="cyan"/>
        </w:rPr>
        <w:t>also</w:t>
      </w:r>
      <w:r w:rsidRPr="00EB32D0">
        <w:rPr>
          <w:rStyle w:val="StyleUnderline"/>
        </w:rPr>
        <w:t xml:space="preserve"> if </w:t>
      </w:r>
      <w:r w:rsidRPr="00A50A07">
        <w:rPr>
          <w:rStyle w:val="StyleUnderline"/>
          <w:sz w:val="32"/>
          <w:szCs w:val="32"/>
          <w:highlight w:val="cyan"/>
        </w:rPr>
        <w:t xml:space="preserve">the </w:t>
      </w:r>
      <w:r w:rsidRPr="00A50A07">
        <w:rPr>
          <w:rStyle w:val="Emphasis"/>
          <w:sz w:val="32"/>
          <w:highlight w:val="cyan"/>
        </w:rPr>
        <w:t>processes that determined it</w:t>
      </w:r>
      <w:r w:rsidRPr="00EB32D0">
        <w:rPr>
          <w:rStyle w:val="StyleUnderline"/>
        </w:rPr>
        <w:t xml:space="preserve"> were devoid of bias</w:t>
      </w:r>
      <w:r w:rsidRPr="00B031D1">
        <w:rPr>
          <w:sz w:val="16"/>
        </w:rPr>
        <w:t xml:space="preserve">. Relatedly, an employment relationship should involve an exchange of employee time and effort for material benefits from the organization. Yet, </w:t>
      </w:r>
      <w:r w:rsidRPr="002C6EB2">
        <w:rPr>
          <w:rStyle w:val="StyleUnderline"/>
        </w:rPr>
        <w:t xml:space="preserve">employees </w:t>
      </w:r>
      <w:r w:rsidRPr="00A50A07">
        <w:rPr>
          <w:rStyle w:val="StyleUnderline"/>
          <w:highlight w:val="cyan"/>
        </w:rPr>
        <w:t>develop</w:t>
      </w:r>
      <w:r w:rsidRPr="002C6EB2">
        <w:rPr>
          <w:rStyle w:val="StyleUnderline"/>
        </w:rPr>
        <w:t xml:space="preserve"> </w:t>
      </w:r>
      <w:r w:rsidRPr="002C6EB2">
        <w:rPr>
          <w:rStyle w:val="Emphasis"/>
        </w:rPr>
        <w:t xml:space="preserve">implicit and explicit </w:t>
      </w:r>
      <w:r w:rsidRPr="00A50A07">
        <w:rPr>
          <w:rStyle w:val="Emphasis"/>
          <w:highlight w:val="cyan"/>
        </w:rPr>
        <w:t>beliefs</w:t>
      </w:r>
      <w:r w:rsidRPr="00A50A07">
        <w:rPr>
          <w:rStyle w:val="StyleUnderline"/>
          <w:highlight w:val="cyan"/>
        </w:rPr>
        <w:t xml:space="preserve"> about</w:t>
      </w:r>
      <w:r w:rsidRPr="002C6EB2">
        <w:rPr>
          <w:rStyle w:val="StyleUnderline"/>
        </w:rPr>
        <w:t xml:space="preserve"> the terms and </w:t>
      </w:r>
      <w:r w:rsidRPr="00A50A07">
        <w:rPr>
          <w:rStyle w:val="Emphasis"/>
          <w:highlight w:val="cyan"/>
        </w:rPr>
        <w:t>conditions</w:t>
      </w:r>
      <w:r w:rsidRPr="002C6EB2">
        <w:rPr>
          <w:rStyle w:val="StyleUnderline"/>
        </w:rPr>
        <w:t xml:space="preserve"> of this transaction, referred to </w:t>
      </w:r>
      <w:r w:rsidRPr="00A50A07">
        <w:rPr>
          <w:rStyle w:val="StyleUnderline"/>
          <w:highlight w:val="cyan"/>
        </w:rPr>
        <w:t>as</w:t>
      </w:r>
      <w:r w:rsidRPr="004D36B2">
        <w:rPr>
          <w:rStyle w:val="StyleUnderline"/>
        </w:rPr>
        <w:t xml:space="preserve"> the </w:t>
      </w:r>
      <w:r w:rsidRPr="00A50A07">
        <w:rPr>
          <w:rStyle w:val="Emphasis"/>
          <w:highlight w:val="cyan"/>
        </w:rPr>
        <w:t>psychological contract</w:t>
      </w:r>
      <w:r w:rsidRPr="00B031D1">
        <w:rPr>
          <w:sz w:val="16"/>
        </w:rPr>
        <w:t xml:space="preserve"> (Morrison &amp; Robinson, Reference Morrison and Robinson1997).</w:t>
      </w:r>
    </w:p>
    <w:p w14:paraId="1623F221" w14:textId="77777777" w:rsidR="004A4ED7" w:rsidRPr="00B031D1" w:rsidRDefault="004A4ED7" w:rsidP="004A4ED7">
      <w:pPr>
        <w:rPr>
          <w:sz w:val="16"/>
        </w:rPr>
      </w:pPr>
      <w:r w:rsidRPr="00A50A07">
        <w:rPr>
          <w:rStyle w:val="Emphasis"/>
          <w:highlight w:val="cyan"/>
        </w:rPr>
        <w:t>Empirical ev</w:t>
      </w:r>
      <w:r w:rsidRPr="003D5AF0">
        <w:rPr>
          <w:rStyle w:val="Emphasis"/>
        </w:rPr>
        <w:t>idence</w:t>
      </w:r>
      <w:r w:rsidRPr="003D5AF0">
        <w:rPr>
          <w:rStyle w:val="StyleUnderline"/>
        </w:rPr>
        <w:t xml:space="preserve"> </w:t>
      </w:r>
      <w:r w:rsidRPr="00A50A07">
        <w:rPr>
          <w:rStyle w:val="StyleUnderline"/>
          <w:highlight w:val="cyan"/>
        </w:rPr>
        <w:t>supports</w:t>
      </w:r>
      <w:r w:rsidRPr="003D5AF0">
        <w:rPr>
          <w:rStyle w:val="StyleUnderline"/>
        </w:rPr>
        <w:t xml:space="preserve"> the notion that </w:t>
      </w:r>
      <w:r w:rsidRPr="003D5AF0">
        <w:rPr>
          <w:rStyle w:val="Emphasis"/>
        </w:rPr>
        <w:t>job security</w:t>
      </w:r>
      <w:r w:rsidRPr="003D5AF0">
        <w:rPr>
          <w:rStyle w:val="StyleUnderline"/>
        </w:rPr>
        <w:t xml:space="preserve"> is an implicit employee expectation</w:t>
      </w:r>
      <w:r w:rsidRPr="00B031D1">
        <w:rPr>
          <w:sz w:val="16"/>
        </w:rPr>
        <w:t xml:space="preserve">. Indeed, until being dropped from their annual survey, the Society for Human Resource Management </w:t>
      </w:r>
      <w:r w:rsidRPr="003D5AF0">
        <w:rPr>
          <w:rStyle w:val="StyleUnderline"/>
        </w:rPr>
        <w:t xml:space="preserve">consistently found that workers listed </w:t>
      </w:r>
      <w:r w:rsidRPr="00F94460">
        <w:rPr>
          <w:rStyle w:val="Emphasis"/>
        </w:rPr>
        <w:t>job security</w:t>
      </w:r>
      <w:r w:rsidRPr="003D5AF0">
        <w:rPr>
          <w:rStyle w:val="StyleUnderline"/>
        </w:rPr>
        <w:t xml:space="preserve"> as the </w:t>
      </w:r>
      <w:r w:rsidRPr="003D5AF0">
        <w:rPr>
          <w:rStyle w:val="Emphasis"/>
        </w:rPr>
        <w:t>most important</w:t>
      </w:r>
      <w:r w:rsidRPr="00B031D1">
        <w:rPr>
          <w:sz w:val="16"/>
        </w:rPr>
        <w:t xml:space="preserve"> contributor to job satisfaction (Hastings, Reference Hastings2010) and recent surveys (e.g., Moriarty, Reference Moriarty2024) indicate that newer job entrants prioritize secure long-term employment over earning more money. Moreover, </w:t>
      </w:r>
      <w:r w:rsidRPr="00F94460">
        <w:rPr>
          <w:rStyle w:val="StyleUnderline"/>
        </w:rPr>
        <w:t>a lack of security is perceived by employees as an organization’s failure to sustain its end of the bargain</w:t>
      </w:r>
      <w:r w:rsidRPr="00B031D1">
        <w:rPr>
          <w:sz w:val="16"/>
        </w:rPr>
        <w:t xml:space="preserve"> (Loi et al., Reference Loi, Lam and Chan2012; Probst et al., Reference Probst, Bazzoli, Jenkins, Jiang and Bohle2021).</w:t>
      </w:r>
    </w:p>
    <w:p w14:paraId="7C0C9D9F" w14:textId="77777777" w:rsidR="004A4ED7" w:rsidRPr="00B031D1" w:rsidRDefault="004A4ED7" w:rsidP="004A4ED7">
      <w:pPr>
        <w:rPr>
          <w:sz w:val="16"/>
        </w:rPr>
      </w:pPr>
      <w:r w:rsidRPr="00B031D1">
        <w:rPr>
          <w:sz w:val="16"/>
        </w:rPr>
        <w:t xml:space="preserve">Injustice and </w:t>
      </w:r>
      <w:r w:rsidRPr="00F94460">
        <w:rPr>
          <w:rStyle w:val="Emphasis"/>
        </w:rPr>
        <w:t>psychological contract breach</w:t>
      </w:r>
      <w:r w:rsidRPr="00F94460">
        <w:rPr>
          <w:rStyle w:val="StyleUnderline"/>
        </w:rPr>
        <w:t xml:space="preserve"> can help </w:t>
      </w:r>
      <w:r w:rsidRPr="00F94460">
        <w:rPr>
          <w:rStyle w:val="Emphasis"/>
        </w:rPr>
        <w:t>explain</w:t>
      </w:r>
      <w:r w:rsidRPr="00F94460">
        <w:rPr>
          <w:rStyle w:val="StyleUnderline"/>
        </w:rPr>
        <w:t xml:space="preserve"> the link between </w:t>
      </w:r>
      <w:r w:rsidRPr="00F94460">
        <w:rPr>
          <w:rStyle w:val="Emphasis"/>
        </w:rPr>
        <w:t>job insecurity</w:t>
      </w:r>
      <w:r w:rsidRPr="00F94460">
        <w:rPr>
          <w:rStyle w:val="StyleUnderline"/>
        </w:rPr>
        <w:t xml:space="preserve"> and </w:t>
      </w:r>
      <w:r w:rsidRPr="00F94460">
        <w:rPr>
          <w:rStyle w:val="Emphasis"/>
        </w:rPr>
        <w:t>adverse outcomes</w:t>
      </w:r>
      <w:r w:rsidRPr="00B031D1">
        <w:rPr>
          <w:sz w:val="16"/>
        </w:rPr>
        <w:t xml:space="preserve"> (Bazzoli &amp; Probst, Reference Bazzoli and Probst2022): </w:t>
      </w:r>
      <w:r w:rsidRPr="00A50A07">
        <w:rPr>
          <w:rStyle w:val="StyleUnderline"/>
          <w:highlight w:val="cyan"/>
        </w:rPr>
        <w:t xml:space="preserve">When </w:t>
      </w:r>
      <w:r w:rsidRPr="00A50A07">
        <w:rPr>
          <w:rStyle w:val="Emphasis"/>
          <w:highlight w:val="cyan"/>
        </w:rPr>
        <w:t>workers perceive</w:t>
      </w:r>
      <w:r w:rsidRPr="00F94460">
        <w:rPr>
          <w:rStyle w:val="StyleUnderline"/>
        </w:rPr>
        <w:t xml:space="preserve"> that </w:t>
      </w:r>
      <w:r w:rsidRPr="00A50A07">
        <w:rPr>
          <w:rStyle w:val="StyleUnderline"/>
          <w:highlight w:val="cyan"/>
        </w:rPr>
        <w:t xml:space="preserve">their </w:t>
      </w:r>
      <w:r w:rsidRPr="00A50A07">
        <w:rPr>
          <w:rStyle w:val="Emphasis"/>
          <w:highlight w:val="cyan"/>
        </w:rPr>
        <w:t xml:space="preserve">job </w:t>
      </w:r>
      <w:r w:rsidRPr="00A50A07">
        <w:rPr>
          <w:rStyle w:val="Emphasis"/>
          <w:sz w:val="32"/>
          <w:highlight w:val="cyan"/>
        </w:rPr>
        <w:t>may</w:t>
      </w:r>
      <w:r w:rsidRPr="00A50A07">
        <w:rPr>
          <w:rStyle w:val="Emphasis"/>
          <w:highlight w:val="cyan"/>
        </w:rPr>
        <w:t xml:space="preserve"> be at risk</w:t>
      </w:r>
      <w:r w:rsidRPr="00F94460">
        <w:rPr>
          <w:rStyle w:val="StyleUnderline"/>
        </w:rPr>
        <w:t xml:space="preserve">, they experience a discrepancy between what was promised (i.e., a stable job and fair processes to determine workplace policies) and their current experience. Once a breach has occurred, workers engage in a sensemaking process to determine their response, which may include feelings of betrayal as well as </w:t>
      </w:r>
      <w:r w:rsidRPr="00A50A07">
        <w:rPr>
          <w:rStyle w:val="Emphasis"/>
          <w:highlight w:val="cyan"/>
        </w:rPr>
        <w:t>affective</w:t>
      </w:r>
      <w:r w:rsidRPr="00265E43">
        <w:rPr>
          <w:rStyle w:val="Emphasis"/>
        </w:rPr>
        <w:t xml:space="preserve">, attitudinal, </w:t>
      </w:r>
      <w:r w:rsidRPr="00A50A07">
        <w:rPr>
          <w:rStyle w:val="Emphasis"/>
          <w:highlight w:val="cyan"/>
        </w:rPr>
        <w:t>and behavioral responses</w:t>
      </w:r>
      <w:r w:rsidRPr="00F94460">
        <w:rPr>
          <w:rStyle w:val="StyleUnderline"/>
        </w:rPr>
        <w:t xml:space="preserve"> that </w:t>
      </w:r>
      <w:r w:rsidRPr="00A50A07">
        <w:rPr>
          <w:rStyle w:val="StyleUnderline"/>
          <w:highlight w:val="cyan"/>
        </w:rPr>
        <w:t xml:space="preserve">are </w:t>
      </w:r>
      <w:r w:rsidRPr="00A50A07">
        <w:rPr>
          <w:rStyle w:val="Emphasis"/>
          <w:highlight w:val="cyan"/>
        </w:rPr>
        <w:t>negative</w:t>
      </w:r>
      <w:r w:rsidRPr="00F94460">
        <w:rPr>
          <w:rStyle w:val="StyleUnderline"/>
        </w:rPr>
        <w:t xml:space="preserve"> in nature</w:t>
      </w:r>
      <w:r w:rsidRPr="00B031D1">
        <w:rPr>
          <w:sz w:val="16"/>
        </w:rPr>
        <w:t xml:space="preserve"> (Zhao et al., Reference Zhao, Wayne, Glibkowski and Bravo2007).</w:t>
      </w:r>
    </w:p>
    <w:p w14:paraId="0B07E177" w14:textId="77777777" w:rsidR="004A4ED7" w:rsidRPr="00B031D1" w:rsidRDefault="004A4ED7" w:rsidP="004A4ED7">
      <w:pPr>
        <w:rPr>
          <w:sz w:val="16"/>
        </w:rPr>
      </w:pPr>
      <w:r w:rsidRPr="00B031D1">
        <w:rPr>
          <w:sz w:val="16"/>
        </w:rPr>
        <w:t>Implications for research and practice</w:t>
      </w:r>
    </w:p>
    <w:p w14:paraId="486139B8" w14:textId="77777777" w:rsidR="004A4ED7" w:rsidRPr="00722509" w:rsidRDefault="004A4ED7" w:rsidP="004A4ED7">
      <w:pPr>
        <w:rPr>
          <w:sz w:val="16"/>
        </w:rPr>
      </w:pPr>
      <w:r w:rsidRPr="00842094">
        <w:rPr>
          <w:rStyle w:val="StyleUnderline"/>
        </w:rPr>
        <w:t xml:space="preserve">Given </w:t>
      </w:r>
      <w:r w:rsidRPr="00A50A07">
        <w:rPr>
          <w:rStyle w:val="StyleUnderline"/>
          <w:highlight w:val="cyan"/>
        </w:rPr>
        <w:t xml:space="preserve">the </w:t>
      </w:r>
      <w:r w:rsidRPr="00A50A07">
        <w:rPr>
          <w:rStyle w:val="Emphasis"/>
          <w:highlight w:val="cyan"/>
        </w:rPr>
        <w:t>seismic shift</w:t>
      </w:r>
      <w:r w:rsidRPr="00A50A07">
        <w:rPr>
          <w:rStyle w:val="StyleUnderline"/>
          <w:highlight w:val="cyan"/>
        </w:rPr>
        <w:t xml:space="preserve"> that </w:t>
      </w:r>
      <w:r w:rsidRPr="00A50A07">
        <w:rPr>
          <w:rStyle w:val="Emphasis"/>
          <w:highlight w:val="cyan"/>
        </w:rPr>
        <w:t>Schedule F</w:t>
      </w:r>
      <w:r w:rsidRPr="00A50A07">
        <w:rPr>
          <w:rStyle w:val="StyleUnderline"/>
          <w:highlight w:val="cyan"/>
        </w:rPr>
        <w:t xml:space="preserve"> represents</w:t>
      </w:r>
      <w:r w:rsidRPr="00842094">
        <w:rPr>
          <w:rStyle w:val="StyleUnderline"/>
        </w:rPr>
        <w:t xml:space="preserve"> toward at-will employment </w:t>
      </w:r>
      <w:r w:rsidRPr="00A50A07">
        <w:rPr>
          <w:rStyle w:val="StyleUnderline"/>
          <w:highlight w:val="cyan"/>
        </w:rPr>
        <w:t xml:space="preserve">resulting in </w:t>
      </w:r>
      <w:r w:rsidRPr="00A50A07">
        <w:rPr>
          <w:rStyle w:val="Emphasis"/>
          <w:highlight w:val="cyan"/>
        </w:rPr>
        <w:t>severe psychological</w:t>
      </w:r>
      <w:r w:rsidRPr="00265E43">
        <w:rPr>
          <w:rStyle w:val="Emphasis"/>
        </w:rPr>
        <w:t xml:space="preserve"> contract </w:t>
      </w:r>
      <w:r w:rsidRPr="00A50A07">
        <w:rPr>
          <w:rStyle w:val="Emphasis"/>
          <w:highlight w:val="cyan"/>
        </w:rPr>
        <w:t>breach</w:t>
      </w:r>
      <w:r w:rsidRPr="00842094">
        <w:rPr>
          <w:rStyle w:val="StyleUnderline"/>
        </w:rPr>
        <w:t xml:space="preserve"> and chronic job insecurity</w:t>
      </w:r>
      <w:r w:rsidRPr="00B031D1">
        <w:rPr>
          <w:sz w:val="16"/>
        </w:rPr>
        <w:t xml:space="preserve">, we next examine the potential consequences on the federal workforce, federal agencies, and their customers. Unfortunately, </w:t>
      </w:r>
      <w:r w:rsidRPr="00A50A07">
        <w:rPr>
          <w:rStyle w:val="Emphasis"/>
          <w:highlight w:val="cyan"/>
        </w:rPr>
        <w:t>decades of research</w:t>
      </w:r>
      <w:r w:rsidRPr="00546C05">
        <w:rPr>
          <w:rStyle w:val="StyleUnderline"/>
        </w:rPr>
        <w:t xml:space="preserve"> paint a </w:t>
      </w:r>
      <w:r w:rsidRPr="00A50A07">
        <w:rPr>
          <w:rStyle w:val="Emphasis"/>
          <w:highlight w:val="cyan"/>
        </w:rPr>
        <w:t>grim</w:t>
      </w:r>
      <w:r w:rsidRPr="00546C05">
        <w:rPr>
          <w:rStyle w:val="Emphasis"/>
        </w:rPr>
        <w:t xml:space="preserve"> picture</w:t>
      </w:r>
      <w:r w:rsidRPr="00B031D1">
        <w:rPr>
          <w:sz w:val="16"/>
        </w:rPr>
        <w:t xml:space="preserve"> with regard to the policy’s chance of achieving its stated goals.</w:t>
      </w:r>
    </w:p>
    <w:p w14:paraId="54F0171E" w14:textId="77777777" w:rsidR="004A4ED7" w:rsidRDefault="004A4ED7" w:rsidP="004A4ED7"/>
    <w:p w14:paraId="19B3BA7C" w14:textId="77777777" w:rsidR="004A4ED7" w:rsidRPr="004E55E1" w:rsidRDefault="004A4ED7" w:rsidP="004A4ED7">
      <w:pPr>
        <w:pStyle w:val="Heading4"/>
        <w:rPr>
          <w:b w:val="0"/>
          <w:bCs/>
        </w:rPr>
      </w:pPr>
      <w:bookmarkStart w:id="1" w:name="_Hlk208083131"/>
      <w:r>
        <w:t xml:space="preserve">Studies </w:t>
      </w:r>
      <w:r w:rsidRPr="00A66FD3">
        <w:rPr>
          <w:u w:val="single"/>
        </w:rPr>
        <w:t>prove</w:t>
      </w:r>
      <w:r>
        <w:t>.</w:t>
      </w:r>
    </w:p>
    <w:p w14:paraId="1F05DFB2" w14:textId="77777777" w:rsidR="004A4ED7" w:rsidRDefault="004A4ED7" w:rsidP="004A4ED7">
      <w:r w:rsidRPr="00786AEF">
        <w:t xml:space="preserve">Casey </w:t>
      </w:r>
      <w:r w:rsidRPr="00786AEF">
        <w:rPr>
          <w:rStyle w:val="Style13ptBold"/>
        </w:rPr>
        <w:t>Keppler 24</w:t>
      </w:r>
      <w:r>
        <w:t xml:space="preserve">. </w:t>
      </w:r>
      <w:r w:rsidRPr="00786AEF">
        <w:t>United States Air Force Major, litigation attorney at Joint Base Andrews</w:t>
      </w:r>
      <w:r>
        <w:t>.</w:t>
      </w:r>
      <w:r w:rsidRPr="00786AEF">
        <w:t xml:space="preserve"> "The Propriety of Restraint: Assessing the Viability and Wisdom of Executive and Legislative Branch Action to Eliminate Collective Bargaining Rights in the Department of Defense</w:t>
      </w:r>
      <w:r>
        <w:t>.</w:t>
      </w:r>
      <w:r w:rsidRPr="00786AEF">
        <w:t xml:space="preserve">" Hofstra Labor &amp; Employment Law Journal, </w:t>
      </w:r>
      <w:r>
        <w:t>41(2).</w:t>
      </w:r>
    </w:p>
    <w:p w14:paraId="3F636F6E" w14:textId="77777777" w:rsidR="004A4ED7" w:rsidRDefault="004A4ED7" w:rsidP="004A4ED7">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A50A07">
        <w:rPr>
          <w:rStyle w:val="StyleUnderline"/>
          <w:highlight w:val="cyan"/>
        </w:rPr>
        <w:t xml:space="preserve">There is </w:t>
      </w:r>
      <w:r w:rsidRPr="00A50A07">
        <w:rPr>
          <w:rStyle w:val="Emphasis"/>
          <w:highlight w:val="cyan"/>
        </w:rPr>
        <w:t>significant evidence</w:t>
      </w:r>
      <w:r w:rsidRPr="00F678E6">
        <w:rPr>
          <w:rStyle w:val="StyleUnderline"/>
        </w:rPr>
        <w:t xml:space="preserve">, in fact, that collective </w:t>
      </w:r>
      <w:r w:rsidRPr="00A50A07">
        <w:rPr>
          <w:rStyle w:val="StyleUnderline"/>
          <w:highlight w:val="cyan"/>
        </w:rPr>
        <w:t>bargaining serves</w:t>
      </w:r>
      <w:r w:rsidRPr="00F678E6">
        <w:rPr>
          <w:rStyle w:val="StyleUnderline"/>
        </w:rPr>
        <w:t xml:space="preserve"> as an </w:t>
      </w:r>
      <w:r w:rsidRPr="00F678E6">
        <w:rPr>
          <w:rStyle w:val="Emphasis"/>
        </w:rPr>
        <w:t xml:space="preserve">effective </w:t>
      </w:r>
      <w:r w:rsidRPr="00A50A07">
        <w:rPr>
          <w:rStyle w:val="Emphasis"/>
          <w:highlight w:val="cyan"/>
        </w:rPr>
        <w:t>mechanism</w:t>
      </w:r>
      <w:r w:rsidRPr="00F678E6">
        <w:rPr>
          <w:rStyle w:val="StyleUnderline"/>
        </w:rPr>
        <w:t xml:space="preserve"> for employees and employers </w:t>
      </w:r>
      <w:r w:rsidRPr="00A50A07">
        <w:rPr>
          <w:rStyle w:val="StyleUnderline"/>
          <w:highlight w:val="cyan"/>
        </w:rPr>
        <w:t xml:space="preserve">to </w:t>
      </w:r>
      <w:r w:rsidRPr="00A50A07">
        <w:rPr>
          <w:rStyle w:val="Emphasis"/>
          <w:highlight w:val="cyan"/>
        </w:rPr>
        <w:t>work together</w:t>
      </w:r>
      <w:r w:rsidRPr="00F678E6">
        <w:rPr>
          <w:rStyle w:val="StyleUnderline"/>
        </w:rPr>
        <w:t xml:space="preserve">, thereby </w:t>
      </w:r>
      <w:r w:rsidRPr="00A50A07">
        <w:rPr>
          <w:rStyle w:val="StyleUnderline"/>
          <w:highlight w:val="cyan"/>
        </w:rPr>
        <w:t xml:space="preserve">giving employees a </w:t>
      </w:r>
      <w:r w:rsidRPr="00A50A07">
        <w:rPr>
          <w:rStyle w:val="Emphasis"/>
          <w:highlight w:val="cyan"/>
        </w:rPr>
        <w:t>voice</w:t>
      </w:r>
      <w:r w:rsidRPr="00F678E6">
        <w:rPr>
          <w:rStyle w:val="StyleUnderline"/>
        </w:rPr>
        <w:t xml:space="preserve"> and </w:t>
      </w:r>
      <w:r w:rsidRPr="00A50A07">
        <w:rPr>
          <w:rStyle w:val="StyleUnderline"/>
          <w:highlight w:val="cyan"/>
        </w:rPr>
        <w:t>boosting</w:t>
      </w:r>
      <w:r w:rsidRPr="00F678E6">
        <w:rPr>
          <w:rStyle w:val="StyleUnderline"/>
        </w:rPr>
        <w:t xml:space="preserve"> their </w:t>
      </w:r>
      <w:r w:rsidRPr="00A50A07">
        <w:rPr>
          <w:rStyle w:val="Emphasis"/>
          <w:highlight w:val="cyan"/>
        </w:rPr>
        <w:t>performance and morale</w:t>
      </w:r>
      <w:r w:rsidRPr="00F678E6">
        <w:rPr>
          <w:sz w:val="16"/>
        </w:rPr>
        <w:t xml:space="preserve">. 529 </w:t>
      </w:r>
      <w:r w:rsidRPr="007C6CDE">
        <w:rPr>
          <w:rStyle w:val="StyleUnderline"/>
        </w:rPr>
        <w:t xml:space="preserve">Studies have shown that employee </w:t>
      </w:r>
      <w:r w:rsidRPr="00A50A07">
        <w:rPr>
          <w:rStyle w:val="Emphasis"/>
          <w:highlight w:val="cyan"/>
        </w:rPr>
        <w:t>engagement</w:t>
      </w:r>
      <w:r w:rsidRPr="007C6CDE">
        <w:rPr>
          <w:rStyle w:val="StyleUnderline"/>
        </w:rPr>
        <w:t xml:space="preserve"> with management is </w:t>
      </w:r>
      <w:r w:rsidRPr="00A50A07">
        <w:rPr>
          <w:rStyle w:val="Emphasis"/>
          <w:highlight w:val="cyan"/>
        </w:rPr>
        <w:t>more productive</w:t>
      </w:r>
      <w:r w:rsidRPr="00A50A07">
        <w:rPr>
          <w:rStyle w:val="StyleUnderline"/>
          <w:highlight w:val="cyan"/>
        </w:rPr>
        <w:t xml:space="preserve"> when</w:t>
      </w:r>
      <w:r w:rsidRPr="007C6CDE">
        <w:rPr>
          <w:rStyle w:val="StyleUnderline"/>
        </w:rPr>
        <w:t xml:space="preserve"> employee </w:t>
      </w:r>
      <w:r w:rsidRPr="00A50A07">
        <w:rPr>
          <w:rStyle w:val="StyleUnderline"/>
          <w:highlight w:val="cyan"/>
        </w:rPr>
        <w:t>communications</w:t>
      </w:r>
      <w:r w:rsidRPr="007C6CDE">
        <w:rPr>
          <w:rStyle w:val="StyleUnderline"/>
        </w:rPr>
        <w:t xml:space="preserve"> are </w:t>
      </w:r>
      <w:r w:rsidRPr="00A50A07">
        <w:rPr>
          <w:rStyle w:val="Emphasis"/>
          <w:highlight w:val="cyan"/>
        </w:rPr>
        <w:t>channeled</w:t>
      </w:r>
      <w:r w:rsidRPr="00A50A07">
        <w:rPr>
          <w:rStyle w:val="StyleUnderline"/>
          <w:highlight w:val="cyan"/>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A50A07">
        <w:rPr>
          <w:rStyle w:val="StyleUnderline"/>
          <w:highlight w:val="cyan"/>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64B6988A" w14:textId="77777777" w:rsidR="004A4ED7" w:rsidRDefault="004A4ED7" w:rsidP="004A4ED7">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0A07">
        <w:rPr>
          <w:rStyle w:val="Emphasis"/>
          <w:highlight w:val="cyan"/>
        </w:rPr>
        <w:t>Empirical evidence</w:t>
      </w:r>
      <w:r w:rsidRPr="00C21537">
        <w:rPr>
          <w:rStyle w:val="StyleUnderline"/>
        </w:rPr>
        <w:t xml:space="preserve"> also </w:t>
      </w:r>
      <w:r w:rsidRPr="00A50A07">
        <w:rPr>
          <w:rStyle w:val="StyleUnderline"/>
          <w:highlight w:val="cyan"/>
        </w:rPr>
        <w:t>shows</w:t>
      </w:r>
      <w:r w:rsidRPr="00C21537">
        <w:rPr>
          <w:rStyle w:val="StyleUnderline"/>
        </w:rPr>
        <w:t xml:space="preserve"> a </w:t>
      </w:r>
      <w:r w:rsidRPr="00A50A07">
        <w:rPr>
          <w:rStyle w:val="Emphasis"/>
          <w:highlight w:val="cyan"/>
        </w:rPr>
        <w:t>positive</w:t>
      </w:r>
      <w:r w:rsidRPr="00A50A07">
        <w:rPr>
          <w:rStyle w:val="StyleUnderline"/>
          <w:highlight w:val="cyan"/>
        </w:rPr>
        <w:t xml:space="preserve"> correlation between</w:t>
      </w:r>
      <w:r w:rsidRPr="00C21537">
        <w:rPr>
          <w:rStyle w:val="StyleUnderline"/>
        </w:rPr>
        <w:t xml:space="preserve"> participation in </w:t>
      </w:r>
      <w:r w:rsidRPr="00A50A07">
        <w:rPr>
          <w:rStyle w:val="Emphasis"/>
          <w:highlight w:val="cyan"/>
        </w:rPr>
        <w:t>collective bargaining</w:t>
      </w:r>
      <w:r w:rsidRPr="00A50A07">
        <w:rPr>
          <w:rStyle w:val="StyleUnderline"/>
          <w:highlight w:val="cyan"/>
        </w:rPr>
        <w:t xml:space="preserve"> and</w:t>
      </w:r>
      <w:r w:rsidRPr="00C21537">
        <w:rPr>
          <w:rStyle w:val="StyleUnderline"/>
        </w:rPr>
        <w:t xml:space="preserve"> participation in societal </w:t>
      </w:r>
      <w:r w:rsidRPr="00A50A07">
        <w:rPr>
          <w:rStyle w:val="Emphasis"/>
          <w:highlight w:val="cyan"/>
        </w:rPr>
        <w:t>democratic processes</w:t>
      </w:r>
      <w:r w:rsidRPr="00C21537">
        <w:rPr>
          <w:rStyle w:val="StyleUnderline"/>
        </w:rPr>
        <w:t xml:space="preserve">. 535 </w:t>
      </w:r>
      <w:r w:rsidRPr="00A50A07">
        <w:rPr>
          <w:rStyle w:val="StyleUnderline"/>
          <w:highlight w:val="cyan"/>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A50A07">
        <w:rPr>
          <w:rStyle w:val="StyleUnderline"/>
          <w:highlight w:val="cyan"/>
        </w:rPr>
        <w:t>importance extends beyond</w:t>
      </w:r>
      <w:r w:rsidRPr="00C21537">
        <w:rPr>
          <w:rStyle w:val="StyleUnderline"/>
        </w:rPr>
        <w:t xml:space="preserve"> the </w:t>
      </w:r>
      <w:r w:rsidRPr="00A50A07">
        <w:rPr>
          <w:rStyle w:val="Emphasis"/>
          <w:highlight w:val="cyan"/>
        </w:rPr>
        <w:t>tangible gains</w:t>
      </w:r>
      <w:r w:rsidRPr="00A50A07">
        <w:rPr>
          <w:rStyle w:val="StyleUnderline"/>
          <w:highlight w:val="cyan"/>
        </w:rPr>
        <w:t xml:space="preserve"> yielded by negotiation</w:t>
      </w:r>
      <w:r w:rsidRPr="00C21537">
        <w:rPr>
          <w:rStyle w:val="StyleUnderline"/>
        </w:rPr>
        <w:t xml:space="preserve"> and litigation</w:t>
      </w:r>
      <w:r w:rsidRPr="00C21537">
        <w:rPr>
          <w:sz w:val="16"/>
        </w:rPr>
        <w:t>.</w:t>
      </w:r>
    </w:p>
    <w:bookmarkEnd w:id="1"/>
    <w:p w14:paraId="4C06CE35" w14:textId="77777777" w:rsidR="004A4ED7" w:rsidRDefault="004A4ED7" w:rsidP="004A4ED7"/>
    <w:p w14:paraId="72E5B39A" w14:textId="77777777" w:rsidR="004A4ED7" w:rsidRPr="00060B61" w:rsidRDefault="004A4ED7" w:rsidP="004A4ED7">
      <w:pPr>
        <w:pStyle w:val="Heading4"/>
        <w:rPr>
          <w:rFonts w:cs="Calibri"/>
        </w:rPr>
      </w:pPr>
      <w:r>
        <w:rPr>
          <w:rFonts w:cs="Calibri"/>
        </w:rPr>
        <w:t xml:space="preserve">Collective bargaining resolves conflicts quickly and is key to morale which actually results in </w:t>
      </w:r>
      <w:r w:rsidRPr="00E808D1">
        <w:rPr>
          <w:rFonts w:cs="Calibri"/>
          <w:u w:val="single"/>
        </w:rPr>
        <w:t>political independence</w:t>
      </w:r>
      <w:r>
        <w:rPr>
          <w:rFonts w:cs="Calibri"/>
        </w:rPr>
        <w:t xml:space="preserve">. </w:t>
      </w:r>
    </w:p>
    <w:p w14:paraId="712809FD" w14:textId="77777777" w:rsidR="004A4ED7" w:rsidRPr="00060B61" w:rsidRDefault="004A4ED7" w:rsidP="004A4ED7">
      <w:r w:rsidRPr="00060B61">
        <w:t xml:space="preserve">Kenneth </w:t>
      </w:r>
      <w:r w:rsidRPr="00060B61">
        <w:rPr>
          <w:rStyle w:val="Style13ptBold"/>
        </w:rPr>
        <w:t>Quinnel 25</w:t>
      </w:r>
      <w:r w:rsidRPr="00060B61">
        <w:t>. AFL-CIO. March 28, 2025. “Working People Respond to Executive Order Attacking Federal Worker Collective Bargaining Rights”. https://aflcio.org/2025/3/28/working-people-respond-executive-order-attacking-federal-worker-collective-bargaining</w:t>
      </w:r>
    </w:p>
    <w:p w14:paraId="2814103E" w14:textId="77777777" w:rsidR="004A4ED7" w:rsidRPr="00060B61" w:rsidRDefault="004A4ED7" w:rsidP="004A4ED7">
      <w:pPr>
        <w:rPr>
          <w:sz w:val="16"/>
        </w:rPr>
      </w:pPr>
      <w:r w:rsidRPr="00060B61">
        <w:rPr>
          <w:sz w:val="16"/>
        </w:rPr>
        <w:t>The actions of President Trump busting every federal union through an illegal executive order is a disgusting and underhanded attack on the very union workers he claimed to stand for. We now know what has proven over and over—he is a liar and a coward.</w:t>
      </w:r>
    </w:p>
    <w:p w14:paraId="24BFF291" w14:textId="77777777" w:rsidR="004A4ED7" w:rsidRPr="00060B61" w:rsidRDefault="004A4ED7" w:rsidP="004A4ED7">
      <w:pPr>
        <w:rPr>
          <w:sz w:val="16"/>
        </w:rPr>
      </w:pPr>
      <w:r w:rsidRPr="00A50A07">
        <w:rPr>
          <w:rStyle w:val="StyleUnderline"/>
          <w:highlight w:val="cyan"/>
        </w:rPr>
        <w:t>Collective bargaining</w:t>
      </w:r>
      <w:r w:rsidRPr="00060B61">
        <w:rPr>
          <w:sz w:val="16"/>
        </w:rPr>
        <w:t xml:space="preserve"> </w:t>
      </w:r>
      <w:r w:rsidRPr="00060B61">
        <w:rPr>
          <w:rStyle w:val="StyleUnderline"/>
        </w:rPr>
        <w:t xml:space="preserve">helps </w:t>
      </w:r>
      <w:r w:rsidRPr="00A50A07">
        <w:rPr>
          <w:rStyle w:val="StyleUnderline"/>
          <w:highlight w:val="cyan"/>
        </w:rPr>
        <w:t xml:space="preserve">resolve </w:t>
      </w:r>
      <w:r w:rsidRPr="00A50A07">
        <w:rPr>
          <w:rStyle w:val="Emphasis"/>
          <w:highlight w:val="cyan"/>
        </w:rPr>
        <w:t>conflicts early</w:t>
      </w:r>
      <w:r w:rsidRPr="00060B61">
        <w:rPr>
          <w:sz w:val="16"/>
        </w:rPr>
        <w:t xml:space="preserve">, </w:t>
      </w:r>
      <w:r w:rsidRPr="00A50A07">
        <w:rPr>
          <w:rStyle w:val="StyleUnderline"/>
          <w:highlight w:val="cyan"/>
        </w:rPr>
        <w:t>reduces</w:t>
      </w:r>
      <w:r w:rsidRPr="00060B61">
        <w:rPr>
          <w:rStyle w:val="StyleUnderline"/>
        </w:rPr>
        <w:t xml:space="preserve"> costly </w:t>
      </w:r>
      <w:r w:rsidRPr="00A50A07">
        <w:rPr>
          <w:rStyle w:val="Emphasis"/>
          <w:highlight w:val="cyan"/>
        </w:rPr>
        <w:t>litigation</w:t>
      </w:r>
      <w:r w:rsidRPr="00060B61">
        <w:rPr>
          <w:rStyle w:val="StyleUnderline"/>
        </w:rPr>
        <w:t xml:space="preserve">, </w:t>
      </w:r>
      <w:r w:rsidRPr="00A50A07">
        <w:rPr>
          <w:rStyle w:val="StyleUnderline"/>
          <w:highlight w:val="cyan"/>
        </w:rPr>
        <w:t>improves retention</w:t>
      </w:r>
      <w:r w:rsidRPr="00060B61">
        <w:rPr>
          <w:rStyle w:val="StyleUnderline"/>
        </w:rPr>
        <w:t xml:space="preserve">, </w:t>
      </w:r>
      <w:r w:rsidRPr="00A50A07">
        <w:rPr>
          <w:rStyle w:val="StyleUnderline"/>
          <w:highlight w:val="cyan"/>
        </w:rPr>
        <w:t xml:space="preserve">and </w:t>
      </w:r>
      <w:r w:rsidRPr="00A50A07">
        <w:rPr>
          <w:rStyle w:val="Emphasis"/>
          <w:highlight w:val="cyan"/>
        </w:rPr>
        <w:t>boosts morale</w:t>
      </w:r>
      <w:r w:rsidRPr="00060B61">
        <w:rPr>
          <w:sz w:val="16"/>
        </w:rPr>
        <w:t>—</w:t>
      </w:r>
      <w:r w:rsidRPr="00060B61">
        <w:rPr>
          <w:rStyle w:val="StyleUnderline"/>
        </w:rPr>
        <w:t xml:space="preserve">all of which </w:t>
      </w:r>
      <w:r w:rsidRPr="00A50A07">
        <w:rPr>
          <w:rStyle w:val="StyleUnderline"/>
          <w:highlight w:val="cyan"/>
        </w:rPr>
        <w:t xml:space="preserve">supports </w:t>
      </w:r>
      <w:r w:rsidRPr="00A50A07">
        <w:rPr>
          <w:rStyle w:val="Emphasis"/>
          <w:highlight w:val="cyan"/>
        </w:rPr>
        <w:t>better public</w:t>
      </w:r>
      <w:r w:rsidRPr="00060B61">
        <w:rPr>
          <w:rStyle w:val="Emphasis"/>
        </w:rPr>
        <w:t xml:space="preserve"> </w:t>
      </w:r>
      <w:r w:rsidRPr="00A50A07">
        <w:rPr>
          <w:rStyle w:val="Emphasis"/>
          <w:highlight w:val="cyan"/>
        </w:rPr>
        <w:t>service</w:t>
      </w:r>
      <w:r w:rsidRPr="00060B61">
        <w:rPr>
          <w:sz w:val="16"/>
        </w:rPr>
        <w:t xml:space="preserve">. </w:t>
      </w:r>
      <w:r w:rsidRPr="00A50A07">
        <w:rPr>
          <w:rStyle w:val="StyleUnderline"/>
          <w:highlight w:val="cyan"/>
        </w:rPr>
        <w:t>Without</w:t>
      </w:r>
      <w:r w:rsidRPr="00060B61">
        <w:rPr>
          <w:rStyle w:val="StyleUnderline"/>
        </w:rPr>
        <w:t xml:space="preserve"> union </w:t>
      </w:r>
      <w:r w:rsidRPr="00A50A07">
        <w:rPr>
          <w:rStyle w:val="StyleUnderline"/>
          <w:highlight w:val="cyan"/>
        </w:rPr>
        <w:t>representation</w:t>
      </w:r>
      <w:r w:rsidRPr="00060B61">
        <w:rPr>
          <w:sz w:val="16"/>
        </w:rPr>
        <w:t xml:space="preserve">, </w:t>
      </w:r>
      <w:r w:rsidRPr="00060B61">
        <w:rPr>
          <w:rStyle w:val="StyleUnderline"/>
        </w:rPr>
        <w:t xml:space="preserve">employees, especially </w:t>
      </w:r>
      <w:r w:rsidRPr="00A50A07">
        <w:rPr>
          <w:rStyle w:val="Emphasis"/>
          <w:highlight w:val="cyan"/>
        </w:rPr>
        <w:t>whistleblowers</w:t>
      </w:r>
      <w:r w:rsidRPr="00060B61">
        <w:rPr>
          <w:rStyle w:val="StyleUnderline"/>
        </w:rPr>
        <w:t xml:space="preserve"> and veterans</w:t>
      </w:r>
      <w:r w:rsidRPr="00060B61">
        <w:rPr>
          <w:sz w:val="16"/>
        </w:rPr>
        <w:t xml:space="preserve">, will </w:t>
      </w:r>
      <w:r w:rsidRPr="00A50A07">
        <w:rPr>
          <w:rStyle w:val="StyleUnderline"/>
          <w:highlight w:val="cyan"/>
        </w:rPr>
        <w:t xml:space="preserve">lose </w:t>
      </w:r>
      <w:r w:rsidRPr="00A50A07">
        <w:rPr>
          <w:rStyle w:val="Emphasis"/>
          <w:highlight w:val="cyan"/>
        </w:rPr>
        <w:t>vital protection</w:t>
      </w:r>
      <w:r w:rsidRPr="00A50A07">
        <w:rPr>
          <w:rStyle w:val="StyleUnderline"/>
          <w:highlight w:val="cyan"/>
        </w:rPr>
        <w:t xml:space="preserve"> from</w:t>
      </w:r>
      <w:r w:rsidRPr="00060B61">
        <w:rPr>
          <w:rStyle w:val="StyleUnderline"/>
        </w:rPr>
        <w:t xml:space="preserve"> </w:t>
      </w:r>
      <w:r w:rsidRPr="00A50A07">
        <w:rPr>
          <w:rStyle w:val="Emphasis"/>
          <w:highlight w:val="cyan"/>
        </w:rPr>
        <w:t>retaliation</w:t>
      </w:r>
      <w:r w:rsidRPr="00060B61">
        <w:rPr>
          <w:rStyle w:val="StyleUnderline"/>
        </w:rPr>
        <w:t xml:space="preserve"> </w:t>
      </w:r>
      <w:r w:rsidRPr="00A50A07">
        <w:rPr>
          <w:rStyle w:val="StyleUnderline"/>
          <w:highlight w:val="cyan"/>
        </w:rPr>
        <w:t xml:space="preserve">and </w:t>
      </w:r>
      <w:r w:rsidRPr="00A50A07">
        <w:rPr>
          <w:rStyle w:val="Emphasis"/>
          <w:highlight w:val="cyan"/>
        </w:rPr>
        <w:t>political</w:t>
      </w:r>
      <w:r w:rsidRPr="00060B61">
        <w:rPr>
          <w:sz w:val="16"/>
        </w:rPr>
        <w:t xml:space="preserve"> </w:t>
      </w:r>
      <w:r w:rsidRPr="00A50A07">
        <w:rPr>
          <w:rStyle w:val="Emphasis"/>
          <w:highlight w:val="cyan"/>
        </w:rPr>
        <w:t>interference</w:t>
      </w:r>
      <w:r w:rsidRPr="00060B61">
        <w:rPr>
          <w:sz w:val="16"/>
        </w:rPr>
        <w:t>. Presidents from both parties—Reagan, Clinton, Bush, Obama—have upheld the right of federal workers to have union representation.</w:t>
      </w:r>
    </w:p>
    <w:p w14:paraId="72C9688F" w14:textId="77777777" w:rsidR="004A4ED7" w:rsidRPr="00060B61" w:rsidRDefault="004A4ED7" w:rsidP="004A4ED7">
      <w:pPr>
        <w:rPr>
          <w:sz w:val="16"/>
        </w:rPr>
      </w:pPr>
      <w:r w:rsidRPr="00060B61">
        <w:rPr>
          <w:sz w:val="16"/>
        </w:rPr>
        <w:t>The labor movement in Iowa and nationally won’t be silent, we won’t back down, and we will win.</w:t>
      </w:r>
    </w:p>
    <w:p w14:paraId="37F7A2AC" w14:textId="77777777" w:rsidR="004A4ED7" w:rsidRDefault="004A4ED7" w:rsidP="004A4ED7">
      <w:pPr>
        <w:pStyle w:val="Heading4"/>
      </w:pPr>
      <w:r>
        <w:t xml:space="preserve">CBAs are </w:t>
      </w:r>
      <w:r w:rsidRPr="00EC4F6C">
        <w:rPr>
          <w:u w:val="single"/>
        </w:rPr>
        <w:t>key</w:t>
      </w:r>
      <w:r>
        <w:t>.</w:t>
      </w:r>
    </w:p>
    <w:p w14:paraId="322872D5" w14:textId="77777777" w:rsidR="004A4ED7" w:rsidRPr="00676025" w:rsidRDefault="004A4ED7" w:rsidP="004A4ED7">
      <w:r w:rsidRPr="00676025">
        <w:t xml:space="preserve">Aaron </w:t>
      </w:r>
      <w:r w:rsidRPr="00676025">
        <w:rPr>
          <w:rStyle w:val="Style13ptBold"/>
        </w:rPr>
        <w:t>Hall</w:t>
      </w:r>
      <w:r w:rsidRPr="009F7B09">
        <w:rPr>
          <w:rStyle w:val="Style13ptBold"/>
        </w:rPr>
        <w:t xml:space="preserve"> 25</w:t>
      </w:r>
      <w:r>
        <w:t xml:space="preserve">. </w:t>
      </w:r>
      <w:r w:rsidRPr="00676025">
        <w:t>Business Attorney</w:t>
      </w:r>
      <w:r>
        <w:t xml:space="preserve">. </w:t>
      </w:r>
      <w:r w:rsidRPr="009F7B09">
        <w:t>"Wrongful Termination and Employee Rights Under Collective Bargaining Agreements</w:t>
      </w:r>
      <w:r>
        <w:t>.”</w:t>
      </w:r>
      <w:r w:rsidRPr="009F7B09">
        <w:t xml:space="preserve"> https://aaronhall.com/wrongful-termination-employee-rights-collective-bargaining-agreements/</w:t>
      </w:r>
    </w:p>
    <w:p w14:paraId="54CA20C1" w14:textId="77777777" w:rsidR="004A4ED7" w:rsidRDefault="004A4ED7" w:rsidP="004A4ED7">
      <w:pPr>
        <w:rPr>
          <w:sz w:val="16"/>
        </w:rPr>
      </w:pPr>
      <w:r w:rsidRPr="009F7B09">
        <w:rPr>
          <w:rStyle w:val="StyleUnderline"/>
        </w:rPr>
        <w:t>Wrongful termination significantly impacts employee</w:t>
      </w:r>
      <w:r w:rsidRPr="009F7B09">
        <w:rPr>
          <w:sz w:val="16"/>
        </w:rPr>
        <w:t xml:space="preserve"> rights, particularly within collective bargaining agreements (CBAs). </w:t>
      </w:r>
      <w:r w:rsidRPr="00A50A07">
        <w:rPr>
          <w:rStyle w:val="StyleUnderline"/>
          <w:highlight w:val="cyan"/>
        </w:rPr>
        <w:t xml:space="preserve">CBAs </w:t>
      </w:r>
      <w:r w:rsidRPr="00A50A07">
        <w:rPr>
          <w:rStyle w:val="Emphasis"/>
          <w:highlight w:val="cyan"/>
        </w:rPr>
        <w:t>safeguard</w:t>
      </w:r>
      <w:r w:rsidRPr="00A50A07">
        <w:rPr>
          <w:rStyle w:val="StyleUnderline"/>
          <w:highlight w:val="cyan"/>
        </w:rPr>
        <w:t xml:space="preserve"> against</w:t>
      </w:r>
      <w:r w:rsidRPr="009F7B09">
        <w:rPr>
          <w:rStyle w:val="StyleUnderline"/>
        </w:rPr>
        <w:t xml:space="preserve"> unjust </w:t>
      </w:r>
      <w:r w:rsidRPr="00A50A07">
        <w:rPr>
          <w:rStyle w:val="StyleUnderline"/>
          <w:highlight w:val="cyan"/>
        </w:rPr>
        <w:t>dismissals</w:t>
      </w:r>
      <w:r w:rsidRPr="009F7B09">
        <w:rPr>
          <w:rStyle w:val="StyleUnderline"/>
        </w:rPr>
        <w:t xml:space="preserve"> by </w:t>
      </w:r>
      <w:r w:rsidRPr="00A50A07">
        <w:rPr>
          <w:rStyle w:val="StyleUnderline"/>
          <w:highlight w:val="cyan"/>
        </w:rPr>
        <w:t xml:space="preserve">outlining </w:t>
      </w:r>
      <w:r w:rsidRPr="00A50A07">
        <w:rPr>
          <w:rStyle w:val="Emphasis"/>
          <w:highlight w:val="cyan"/>
        </w:rPr>
        <w:t>protocols</w:t>
      </w:r>
      <w:r w:rsidRPr="00A50A07">
        <w:rPr>
          <w:rStyle w:val="StyleUnderline"/>
          <w:highlight w:val="cyan"/>
        </w:rPr>
        <w:t xml:space="preserve"> for grievances and </w:t>
      </w:r>
      <w:r w:rsidRPr="00A50A07">
        <w:rPr>
          <w:rStyle w:val="Emphasis"/>
          <w:highlight w:val="cyan"/>
        </w:rPr>
        <w:t>ensuring job security</w:t>
      </w:r>
      <w:r w:rsidRPr="00A50A07">
        <w:rPr>
          <w:sz w:val="16"/>
          <w:highlight w:val="cyan"/>
        </w:rPr>
        <w:t xml:space="preserve">. </w:t>
      </w:r>
      <w:r w:rsidRPr="00A50A07">
        <w:rPr>
          <w:rStyle w:val="StyleUnderline"/>
          <w:highlight w:val="cyan"/>
        </w:rPr>
        <w:t>Employees</w:t>
      </w:r>
      <w:r w:rsidRPr="009F7B09">
        <w:rPr>
          <w:rStyle w:val="StyleUnderline"/>
        </w:rPr>
        <w:t xml:space="preserve"> are </w:t>
      </w:r>
      <w:r w:rsidRPr="00A50A07">
        <w:rPr>
          <w:rStyle w:val="StyleUnderline"/>
          <w:highlight w:val="cyan"/>
        </w:rPr>
        <w:t xml:space="preserve">protected from </w:t>
      </w:r>
      <w:r w:rsidRPr="00A50A07">
        <w:rPr>
          <w:rStyle w:val="Emphasis"/>
          <w:highlight w:val="cyan"/>
        </w:rPr>
        <w:t>arbitrary</w:t>
      </w:r>
      <w:r w:rsidRPr="009F7B09">
        <w:rPr>
          <w:rStyle w:val="Emphasis"/>
        </w:rPr>
        <w:t xml:space="preserve"> disciplinary </w:t>
      </w:r>
      <w:r w:rsidRPr="00A50A07">
        <w:rPr>
          <w:rStyle w:val="Emphasis"/>
          <w:highlight w:val="cyan"/>
        </w:rPr>
        <w:t>actions</w:t>
      </w:r>
      <w:r w:rsidRPr="00A50A07">
        <w:rPr>
          <w:rStyle w:val="StyleUnderline"/>
          <w:highlight w:val="cyan"/>
        </w:rPr>
        <w:t xml:space="preserve"> and informed of</w:t>
      </w:r>
      <w:r w:rsidRPr="009F7B09">
        <w:rPr>
          <w:rStyle w:val="StyleUnderline"/>
        </w:rPr>
        <w:t xml:space="preserve"> their </w:t>
      </w:r>
      <w:r w:rsidRPr="00A50A07">
        <w:rPr>
          <w:rStyle w:val="Emphasis"/>
          <w:highlight w:val="cyan"/>
        </w:rPr>
        <w:t>rights and benefits</w:t>
      </w:r>
      <w:r w:rsidRPr="009F7B09">
        <w:rPr>
          <w:sz w:val="16"/>
        </w:rPr>
        <w:t xml:space="preserve">. The grievance process enables </w:t>
      </w:r>
      <w:r w:rsidRPr="009F7B09">
        <w:rPr>
          <w:rStyle w:val="StyleUnderline"/>
        </w:rPr>
        <w:t>structured dispute resolution</w:t>
      </w:r>
      <w:r w:rsidRPr="009F7B09">
        <w:rPr>
          <w:sz w:val="16"/>
        </w:rPr>
        <w:t>, with arbitration providing a fair environment for both parties. Understanding these rights under CBAs is essential for navigating wrongful termination claims and exploring potential remedies and support systems available. There are more insights to explore.</w:t>
      </w:r>
    </w:p>
    <w:p w14:paraId="695781F9" w14:textId="77777777" w:rsidR="004A4ED7" w:rsidRPr="007E6D58" w:rsidRDefault="004A4ED7" w:rsidP="004A4ED7"/>
    <w:p w14:paraId="5D2222F1" w14:textId="77777777" w:rsidR="004A4ED7" w:rsidRPr="008A7672" w:rsidRDefault="004A4ED7" w:rsidP="004A4ED7">
      <w:pPr>
        <w:pStyle w:val="Heading4"/>
        <w:rPr>
          <w:b w:val="0"/>
          <w:bCs/>
        </w:rPr>
      </w:pPr>
      <w:r>
        <w:t xml:space="preserve">CBAs are </w:t>
      </w:r>
      <w:r w:rsidRPr="00443208">
        <w:rPr>
          <w:u w:val="single"/>
        </w:rPr>
        <w:t>key</w:t>
      </w:r>
      <w:r>
        <w:t>.</w:t>
      </w:r>
    </w:p>
    <w:p w14:paraId="01A37090" w14:textId="77777777" w:rsidR="004A4ED7" w:rsidRPr="006B2BA2" w:rsidRDefault="004A4ED7" w:rsidP="004A4ED7">
      <w:r>
        <w:t xml:space="preserve">Nick </w:t>
      </w:r>
      <w:r w:rsidRPr="00A506C4">
        <w:rPr>
          <w:rStyle w:val="Style13ptBold"/>
        </w:rPr>
        <w:t>Bednar 25</w:t>
      </w:r>
      <w:r>
        <w:t>. Associate professor of law at the University of Minnesota Law School. "A Primer on Reductions in Force." https://www.lawfaremedia.org/article/a-primer-on-reductions-in-force</w:t>
      </w:r>
    </w:p>
    <w:p w14:paraId="76220533" w14:textId="77777777" w:rsidR="004A4ED7" w:rsidRPr="009F7B09" w:rsidRDefault="004A4ED7" w:rsidP="004A4ED7">
      <w:pPr>
        <w:rPr>
          <w:sz w:val="16"/>
        </w:rPr>
      </w:pPr>
      <w:r w:rsidRPr="00A506C4">
        <w:rPr>
          <w:sz w:val="16"/>
        </w:rPr>
        <w:t xml:space="preserve">Third, </w:t>
      </w:r>
      <w:r w:rsidRPr="00A50A07">
        <w:rPr>
          <w:rStyle w:val="Emphasis"/>
          <w:highlight w:val="cyan"/>
        </w:rPr>
        <w:t>c</w:t>
      </w:r>
      <w:r w:rsidRPr="00A506C4">
        <w:rPr>
          <w:rStyle w:val="StyleUnderline"/>
        </w:rPr>
        <w:t xml:space="preserve">ollective </w:t>
      </w:r>
      <w:r w:rsidRPr="00A50A07">
        <w:rPr>
          <w:rStyle w:val="Emphasis"/>
          <w:highlight w:val="cyan"/>
        </w:rPr>
        <w:t>b</w:t>
      </w:r>
      <w:r w:rsidRPr="00A506C4">
        <w:rPr>
          <w:rStyle w:val="StyleUnderline"/>
        </w:rPr>
        <w:t xml:space="preserve">argaining </w:t>
      </w:r>
      <w:r w:rsidRPr="00A50A07">
        <w:rPr>
          <w:rStyle w:val="Emphasis"/>
          <w:highlight w:val="cyan"/>
        </w:rPr>
        <w:t>a</w:t>
      </w:r>
      <w:r w:rsidRPr="00A506C4">
        <w:rPr>
          <w:rStyle w:val="StyleUnderline"/>
        </w:rPr>
        <w:t xml:space="preserve">greements </w:t>
      </w:r>
      <w:r w:rsidRPr="00A50A07">
        <w:rPr>
          <w:rStyle w:val="StyleUnderline"/>
          <w:highlight w:val="cyan"/>
        </w:rPr>
        <w:t xml:space="preserve">may </w:t>
      </w:r>
      <w:r w:rsidRPr="00A50A07">
        <w:rPr>
          <w:rStyle w:val="Emphasis"/>
          <w:highlight w:val="cyan"/>
        </w:rPr>
        <w:t>lawfully alter</w:t>
      </w:r>
      <w:r w:rsidRPr="00A50A07">
        <w:rPr>
          <w:rStyle w:val="StyleUnderline"/>
          <w:highlight w:val="cyan"/>
        </w:rPr>
        <w:t xml:space="preserve"> the </w:t>
      </w:r>
      <w:r w:rsidRPr="00A50A07">
        <w:rPr>
          <w:rStyle w:val="Emphasis"/>
          <w:highlight w:val="cyan"/>
        </w:rPr>
        <w:t>scope</w:t>
      </w:r>
      <w:r w:rsidRPr="00A50A07">
        <w:rPr>
          <w:rStyle w:val="StyleUnderline"/>
          <w:highlight w:val="cyan"/>
        </w:rPr>
        <w:t xml:space="preserve"> of a RIF</w:t>
      </w:r>
      <w:r w:rsidRPr="00A506C4">
        <w:rPr>
          <w:sz w:val="16"/>
        </w:rPr>
        <w:t xml:space="preserve">. For example, a collective bargaining agreement </w:t>
      </w:r>
      <w:r w:rsidRPr="00A506C4">
        <w:rPr>
          <w:rStyle w:val="StyleUnderline"/>
        </w:rPr>
        <w:t xml:space="preserve">may </w:t>
      </w:r>
      <w:r w:rsidRPr="00A50A07">
        <w:rPr>
          <w:rStyle w:val="StyleUnderline"/>
          <w:highlight w:val="cyan"/>
        </w:rPr>
        <w:t>require</w:t>
      </w:r>
      <w:r w:rsidRPr="00A506C4">
        <w:rPr>
          <w:rStyle w:val="StyleUnderline"/>
        </w:rPr>
        <w:t xml:space="preserve"> the </w:t>
      </w:r>
      <w:r w:rsidRPr="00A50A07">
        <w:rPr>
          <w:rStyle w:val="StyleUnderline"/>
          <w:highlight w:val="cyan"/>
        </w:rPr>
        <w:t>agency to separate</w:t>
      </w:r>
      <w:r w:rsidRPr="00A506C4">
        <w:rPr>
          <w:rStyle w:val="StyleUnderline"/>
        </w:rPr>
        <w:t xml:space="preserve"> </w:t>
      </w:r>
      <w:r w:rsidRPr="00A506C4">
        <w:rPr>
          <w:rStyle w:val="Emphasis"/>
        </w:rPr>
        <w:t xml:space="preserve">similar </w:t>
      </w:r>
      <w:r w:rsidRPr="00A50A07">
        <w:rPr>
          <w:rStyle w:val="Emphasis"/>
          <w:highlight w:val="cyan"/>
        </w:rPr>
        <w:t>positions</w:t>
      </w:r>
      <w:r w:rsidRPr="00A506C4">
        <w:rPr>
          <w:rStyle w:val="StyleUnderline"/>
        </w:rPr>
        <w:t xml:space="preserve"> into separate </w:t>
      </w:r>
      <w:r w:rsidRPr="00A506C4">
        <w:rPr>
          <w:rStyle w:val="Emphasis"/>
        </w:rPr>
        <w:t>competitive</w:t>
      </w:r>
      <w:r w:rsidRPr="00A506C4">
        <w:rPr>
          <w:rStyle w:val="StyleUnderline"/>
        </w:rPr>
        <w:t xml:space="preserve"> levels</w:t>
      </w:r>
      <w:r w:rsidRPr="00A506C4">
        <w:rPr>
          <w:sz w:val="16"/>
        </w:rPr>
        <w:t xml:space="preserve">. The Tennessee Valley Authority’s collective bargaining agreement separates job steward positions into their own collective level. A collective bargaining agreement for the National Park Service </w:t>
      </w:r>
      <w:r w:rsidRPr="00A50A07">
        <w:rPr>
          <w:rStyle w:val="StyleUnderline"/>
          <w:highlight w:val="cyan"/>
        </w:rPr>
        <w:t>requires</w:t>
      </w:r>
      <w:r w:rsidRPr="00A506C4">
        <w:rPr>
          <w:rStyle w:val="StyleUnderline"/>
        </w:rPr>
        <w:t xml:space="preserve"> the agency </w:t>
      </w:r>
      <w:r w:rsidRPr="00A50A07">
        <w:rPr>
          <w:rStyle w:val="StyleUnderline"/>
          <w:highlight w:val="cyan"/>
        </w:rPr>
        <w:t xml:space="preserve">to try 10 </w:t>
      </w:r>
      <w:r w:rsidRPr="00A50A07">
        <w:rPr>
          <w:rStyle w:val="Emphasis"/>
          <w:highlight w:val="cyan"/>
        </w:rPr>
        <w:t>alternative strategies</w:t>
      </w:r>
      <w:r w:rsidRPr="00A50A07">
        <w:rPr>
          <w:rStyle w:val="StyleUnderline"/>
          <w:highlight w:val="cyan"/>
        </w:rPr>
        <w:t xml:space="preserve"> for </w:t>
      </w:r>
      <w:r w:rsidRPr="00A50A07">
        <w:rPr>
          <w:rStyle w:val="Emphasis"/>
          <w:highlight w:val="cyan"/>
        </w:rPr>
        <w:t>downsizing</w:t>
      </w:r>
      <w:r w:rsidRPr="00A50A07">
        <w:rPr>
          <w:rStyle w:val="StyleUnderline"/>
          <w:highlight w:val="cyan"/>
        </w:rPr>
        <w:t xml:space="preserve"> before initiating</w:t>
      </w:r>
      <w:r w:rsidRPr="00A506C4">
        <w:rPr>
          <w:sz w:val="16"/>
        </w:rPr>
        <w:t xml:space="preserve"> a RIF. Nevertheless, the Trump administration has made it clear that it will challenge these collective bargaining agreements. </w:t>
      </w:r>
      <w:r w:rsidRPr="00A50A07">
        <w:rPr>
          <w:rStyle w:val="StyleUnderline"/>
          <w:highlight w:val="cyan"/>
        </w:rPr>
        <w:t xml:space="preserve">Ignoring </w:t>
      </w:r>
      <w:r w:rsidRPr="00A50A07">
        <w:rPr>
          <w:rStyle w:val="Emphasis"/>
          <w:highlight w:val="cyan"/>
        </w:rPr>
        <w:t>provisions</w:t>
      </w:r>
      <w:r w:rsidRPr="00A506C4">
        <w:rPr>
          <w:rStyle w:val="StyleUnderline"/>
        </w:rPr>
        <w:t xml:space="preserve"> </w:t>
      </w:r>
      <w:r w:rsidRPr="00A50A07">
        <w:rPr>
          <w:rStyle w:val="StyleUnderline"/>
          <w:highlight w:val="cyan"/>
        </w:rPr>
        <w:t>related to RIFs</w:t>
      </w:r>
      <w:r w:rsidRPr="00A506C4">
        <w:rPr>
          <w:rStyle w:val="StyleUnderline"/>
        </w:rPr>
        <w:t xml:space="preserve"> in </w:t>
      </w:r>
      <w:r w:rsidRPr="00A506C4">
        <w:rPr>
          <w:rStyle w:val="Emphasis"/>
        </w:rPr>
        <w:t>c</w:t>
      </w:r>
      <w:r w:rsidRPr="00A506C4">
        <w:rPr>
          <w:rStyle w:val="StyleUnderline"/>
        </w:rPr>
        <w:t xml:space="preserve">ollective </w:t>
      </w:r>
      <w:r w:rsidRPr="00A506C4">
        <w:rPr>
          <w:rStyle w:val="Emphasis"/>
        </w:rPr>
        <w:t>b</w:t>
      </w:r>
      <w:r w:rsidRPr="00A506C4">
        <w:rPr>
          <w:rStyle w:val="StyleUnderline"/>
        </w:rPr>
        <w:t xml:space="preserve">argaining </w:t>
      </w:r>
      <w:r w:rsidRPr="00A506C4">
        <w:rPr>
          <w:rStyle w:val="Emphasis"/>
        </w:rPr>
        <w:t>a</w:t>
      </w:r>
      <w:r w:rsidRPr="00A506C4">
        <w:rPr>
          <w:rStyle w:val="StyleUnderline"/>
        </w:rPr>
        <w:t xml:space="preserve">greements may </w:t>
      </w:r>
      <w:r w:rsidRPr="00A50A07">
        <w:rPr>
          <w:rStyle w:val="StyleUnderline"/>
          <w:highlight w:val="cyan"/>
        </w:rPr>
        <w:t xml:space="preserve">result in additional </w:t>
      </w:r>
      <w:r w:rsidRPr="00A50A07">
        <w:rPr>
          <w:rStyle w:val="Emphasis"/>
          <w:highlight w:val="cyan"/>
        </w:rPr>
        <w:t>legal challenges</w:t>
      </w:r>
      <w:r w:rsidRPr="00A50A07">
        <w:rPr>
          <w:sz w:val="16"/>
          <w:highlight w:val="cyan"/>
        </w:rPr>
        <w:t>.</w:t>
      </w:r>
    </w:p>
    <w:p w14:paraId="363E7C12" w14:textId="77777777" w:rsidR="004A4ED7" w:rsidRDefault="004A4ED7" w:rsidP="004A4ED7">
      <w:pPr>
        <w:pStyle w:val="Heading2"/>
      </w:pPr>
      <w:r>
        <w:t>DA</w:t>
      </w:r>
    </w:p>
    <w:p w14:paraId="16A36B72" w14:textId="77777777" w:rsidR="004A4ED7" w:rsidRDefault="004A4ED7" w:rsidP="004A4ED7">
      <w:pPr>
        <w:pStyle w:val="Heading4"/>
      </w:pPr>
      <w:r>
        <w:t xml:space="preserve">Regs </w:t>
      </w:r>
      <w:r w:rsidRPr="00865D0D">
        <w:rPr>
          <w:u w:val="single"/>
        </w:rPr>
        <w:t>mitigate</w:t>
      </w:r>
      <w:r>
        <w:t xml:space="preserve"> path dependence.</w:t>
      </w:r>
    </w:p>
    <w:p w14:paraId="165DA306" w14:textId="77777777" w:rsidR="004A4ED7" w:rsidRDefault="004A4ED7" w:rsidP="004A4ED7">
      <w:r w:rsidRPr="00FB6955">
        <w:rPr>
          <w:rStyle w:val="Style13ptBold"/>
        </w:rPr>
        <w:t>Bengio et al. 24</w:t>
      </w:r>
      <w:r>
        <w:t xml:space="preserve"> [Yoshua, Canadian computer scientist &amp; leading expert on AI; Geoffrey Hinton, computer scientist &amp; cognitive psychologist; Andrew Yao, Director of the Institute for Theoretical Computer Science @ Tsinghua University; May 22, 2024; “Managing extreme AI risks amid rapid progress”; </w:t>
      </w:r>
      <w:r w:rsidRPr="00BD0D75">
        <w:t>https://arxiv.org/abs/2310.17688</w:t>
      </w:r>
      <w:r>
        <w:t>] luka</w:t>
      </w:r>
    </w:p>
    <w:p w14:paraId="2143CFE9" w14:textId="77777777" w:rsidR="004A4ED7" w:rsidRPr="00AB5EB5" w:rsidRDefault="004A4ED7" w:rsidP="004A4ED7">
      <w:pPr>
        <w:rPr>
          <w:sz w:val="16"/>
        </w:rPr>
      </w:pPr>
      <w:r w:rsidRPr="00AB5EB5">
        <w:rPr>
          <w:rFonts w:eastAsia="Times New Roman"/>
          <w:szCs w:val="26"/>
          <w:highlight w:val="cyan"/>
          <w:u w:val="single"/>
        </w:rPr>
        <w:t>Artificial Intelligence</w:t>
      </w:r>
      <w:r w:rsidRPr="00AB5EB5">
        <w:rPr>
          <w:rFonts w:eastAsia="Times New Roman"/>
          <w:szCs w:val="26"/>
          <w:u w:val="single"/>
        </w:rPr>
        <w:t xml:space="preserve"> (AI) is </w:t>
      </w:r>
      <w:r w:rsidRPr="00AB5EB5">
        <w:rPr>
          <w:rFonts w:eastAsia="Times New Roman"/>
          <w:szCs w:val="26"/>
          <w:highlight w:val="cyan"/>
          <w:u w:val="single"/>
        </w:rPr>
        <w:t>progressing</w:t>
      </w:r>
      <w:r w:rsidRPr="00AB5EB5">
        <w:rPr>
          <w:rFonts w:eastAsia="Times New Roman"/>
          <w:szCs w:val="26"/>
          <w:u w:val="single"/>
        </w:rPr>
        <w:t xml:space="preserve"> rapidly, and companies are shifting their focus to developing generalist AI systems that can autonomously act and pursue goals</w:t>
      </w:r>
      <w:r w:rsidRPr="00AB5EB5">
        <w:rPr>
          <w:rFonts w:eastAsia="Times New Roman"/>
          <w:sz w:val="16"/>
          <w:szCs w:val="26"/>
        </w:rPr>
        <w:t xml:space="preserve">. Increases in capabilities and </w:t>
      </w:r>
      <w:r w:rsidRPr="00AB5EB5">
        <w:rPr>
          <w:rFonts w:eastAsia="Times New Roman"/>
          <w:szCs w:val="26"/>
          <w:highlight w:val="cyan"/>
          <w:u w:val="single"/>
        </w:rPr>
        <w:t>autonomy</w:t>
      </w:r>
      <w:r w:rsidRPr="00AB5EB5">
        <w:rPr>
          <w:rFonts w:eastAsia="Times New Roman"/>
          <w:szCs w:val="26"/>
          <w:u w:val="single"/>
        </w:rPr>
        <w:t xml:space="preserve"> may soon </w:t>
      </w:r>
      <w:r w:rsidRPr="00AB5EB5">
        <w:rPr>
          <w:rFonts w:eastAsia="Times New Roman"/>
          <w:szCs w:val="26"/>
          <w:highlight w:val="cyan"/>
          <w:u w:val="single"/>
        </w:rPr>
        <w:t>massively amplify</w:t>
      </w:r>
      <w:r w:rsidRPr="00AB5EB5">
        <w:rPr>
          <w:rFonts w:eastAsia="Times New Roman"/>
          <w:szCs w:val="26"/>
          <w:u w:val="single"/>
        </w:rPr>
        <w:t xml:space="preserve"> AI’s </w:t>
      </w:r>
      <w:r w:rsidRPr="00AB5EB5">
        <w:rPr>
          <w:rFonts w:eastAsia="Times New Roman"/>
          <w:szCs w:val="26"/>
          <w:highlight w:val="cyan"/>
          <w:u w:val="single"/>
        </w:rPr>
        <w:t>impact</w:t>
      </w:r>
      <w:r w:rsidRPr="00AB5EB5">
        <w:rPr>
          <w:rFonts w:eastAsia="Times New Roman"/>
          <w:szCs w:val="26"/>
          <w:u w:val="single"/>
        </w:rPr>
        <w:t xml:space="preserve">, with risks that include large-scale social harms, malicious uses, and an irreversible </w:t>
      </w:r>
      <w:r w:rsidRPr="00AB5EB5">
        <w:rPr>
          <w:rFonts w:eastAsia="Times New Roman"/>
          <w:b/>
          <w:bCs/>
          <w:szCs w:val="26"/>
          <w:u w:val="single"/>
        </w:rPr>
        <w:t>loss of human control</w:t>
      </w:r>
      <w:r w:rsidRPr="00AB5EB5">
        <w:rPr>
          <w:rFonts w:eastAsia="Times New Roman"/>
          <w:szCs w:val="26"/>
          <w:u w:val="single"/>
        </w:rPr>
        <w:t xml:space="preserve"> over autonomous AI systems</w:t>
      </w:r>
      <w:r w:rsidRPr="00AB5EB5">
        <w:rPr>
          <w:rFonts w:eastAsia="Times New Roman"/>
          <w:sz w:val="16"/>
          <w:szCs w:val="26"/>
        </w:rPr>
        <w:t xml:space="preserve">. Although researchers have warned of extreme risks from AI, there is a lack of consensus about how exactly such risk arise, and how to manage them. Society’s response, despite promising first steps, is incommensurate with the possibility of rapid, transformative progress that is expected by many experts. </w:t>
      </w:r>
      <w:r w:rsidRPr="00AB5EB5">
        <w:rPr>
          <w:rFonts w:eastAsia="Times New Roman"/>
          <w:szCs w:val="26"/>
          <w:u w:val="single"/>
        </w:rPr>
        <w:t>AI safety research is lagging</w:t>
      </w:r>
      <w:r w:rsidRPr="00AB5EB5">
        <w:rPr>
          <w:rFonts w:eastAsia="Times New Roman"/>
          <w:sz w:val="16"/>
          <w:szCs w:val="26"/>
        </w:rPr>
        <w:t>. Present governance initiatives lack the mechanisms and institutions to prevent misuse and recklessness, and barely address autonomous systems. In this short consensus paper, we describe extreme risks from upcoming, advanced AI systems. Drawing on lessons learned from other safety-critical technologies, we then outline a comprehensive plan combining technical research and development (R&amp;D) with proactive, adaptive governance mechanisms for a more commensurate preparation.</w:t>
      </w:r>
    </w:p>
    <w:p w14:paraId="418BCFFF"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Rapid progress</w:t>
      </w:r>
    </w:p>
    <w:p w14:paraId="2BB745E0"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Current deep learning systems still lack important capabilities and we do not know how long it will take to develop them. However, companies are engaged in a race to create generalist AI systems that match or exceed human abilities in most cognitive work. They are rapidly deploying more resources and developing new techniques to increase AI capabilities, with investment in training state-of-the-art models tripling annually. There is much room for further advances, as tech companies have the cash reserves needed to scale the latest training runs by multiples of 100 to 1000. Hardware and algorithms will also improve: AI computing chips have been getting 1.4 times more cost-effective, and AI training algorithms 2.5 times more efficient, each year. Progress in AI also enables faster AI progress: AI assistants are increasingly used to automate programming, data collection, and chip design.</w:t>
      </w:r>
    </w:p>
    <w:p w14:paraId="31006CDB"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 xml:space="preserve">There is no fundamental reason for AI progress to slow or halt at human-level abilities. Indeed, AI has already surpassed human abilities in narrow domains like playing strategy games and predicting how proteins fold. Compared to humans, AI systems can act faster, absorb more knowledge, and communicate at higher bandwidth. Additionally, they can be scaled to use immense computational resources and can be replicated by the millions. We don’t know for certain how the future of AI will unfold. However, </w:t>
      </w:r>
      <w:r w:rsidRPr="00AB5EB5">
        <w:rPr>
          <w:rFonts w:eastAsia="Times New Roman"/>
          <w:szCs w:val="26"/>
          <w:u w:val="single"/>
        </w:rPr>
        <w:t xml:space="preserve">we must take seriously the possibility that </w:t>
      </w:r>
      <w:r w:rsidRPr="00AB5EB5">
        <w:rPr>
          <w:rFonts w:eastAsia="Times New Roman"/>
          <w:szCs w:val="26"/>
          <w:highlight w:val="cyan"/>
          <w:u w:val="single"/>
        </w:rPr>
        <w:t>highly powerful</w:t>
      </w:r>
      <w:r w:rsidRPr="00AB5EB5">
        <w:rPr>
          <w:rFonts w:eastAsia="Times New Roman"/>
          <w:szCs w:val="26"/>
          <w:u w:val="single"/>
        </w:rPr>
        <w:t xml:space="preserve"> generalist AI </w:t>
      </w:r>
      <w:r w:rsidRPr="00AB5EB5">
        <w:rPr>
          <w:rFonts w:eastAsia="Times New Roman"/>
          <w:szCs w:val="26"/>
          <w:highlight w:val="cyan"/>
          <w:u w:val="single"/>
        </w:rPr>
        <w:t>systems</w:t>
      </w:r>
      <w:r w:rsidRPr="00AB5EB5">
        <w:rPr>
          <w:rFonts w:eastAsia="Times New Roman"/>
          <w:szCs w:val="26"/>
          <w:u w:val="single"/>
        </w:rPr>
        <w:t>—outperforming human abilities across many critical domains—</w:t>
      </w:r>
      <w:r w:rsidRPr="00AB5EB5">
        <w:rPr>
          <w:rFonts w:eastAsia="Times New Roman"/>
          <w:szCs w:val="26"/>
          <w:highlight w:val="cyan"/>
          <w:u w:val="single"/>
        </w:rPr>
        <w:t>will be developed</w:t>
      </w:r>
      <w:r w:rsidRPr="00AB5EB5">
        <w:rPr>
          <w:rFonts w:eastAsia="Times New Roman"/>
          <w:szCs w:val="26"/>
          <w:u w:val="single"/>
        </w:rPr>
        <w:t xml:space="preserve"> </w:t>
      </w:r>
      <w:r w:rsidRPr="00AB5EB5">
        <w:rPr>
          <w:rFonts w:eastAsia="Times New Roman"/>
          <w:szCs w:val="26"/>
          <w:highlight w:val="cyan"/>
          <w:u w:val="single"/>
        </w:rPr>
        <w:t>within</w:t>
      </w:r>
      <w:r w:rsidRPr="00AB5EB5">
        <w:rPr>
          <w:rFonts w:eastAsia="Times New Roman"/>
          <w:szCs w:val="26"/>
          <w:u w:val="single"/>
        </w:rPr>
        <w:t xml:space="preserve"> the </w:t>
      </w:r>
      <w:r w:rsidRPr="00AB5EB5">
        <w:rPr>
          <w:rFonts w:eastAsia="Times New Roman"/>
          <w:szCs w:val="26"/>
          <w:highlight w:val="cyan"/>
          <w:u w:val="single"/>
        </w:rPr>
        <w:t>current decade</w:t>
      </w:r>
      <w:r w:rsidRPr="00AB5EB5">
        <w:rPr>
          <w:rFonts w:eastAsia="Times New Roman"/>
          <w:szCs w:val="26"/>
          <w:u w:val="single"/>
        </w:rPr>
        <w:t xml:space="preserve"> or the next</w:t>
      </w:r>
      <w:r w:rsidRPr="00AB5EB5">
        <w:rPr>
          <w:rFonts w:eastAsia="Times New Roman"/>
          <w:sz w:val="16"/>
          <w:szCs w:val="26"/>
        </w:rPr>
        <w:t>. What happens then?</w:t>
      </w:r>
    </w:p>
    <w:p w14:paraId="785CD629"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Cs w:val="26"/>
          <w:u w:val="single"/>
        </w:rPr>
        <w:t>More capable AI systems have larger impacts</w:t>
      </w:r>
      <w:r w:rsidRPr="00AB5EB5">
        <w:rPr>
          <w:rFonts w:eastAsia="Times New Roman"/>
          <w:sz w:val="16"/>
          <w:szCs w:val="26"/>
        </w:rPr>
        <w:t xml:space="preserve">. Especially as AI matches and surpasses human workers in capabilities and cost-effectiveness, we </w:t>
      </w:r>
      <w:r w:rsidRPr="00AB5EB5">
        <w:rPr>
          <w:rFonts w:eastAsia="Times New Roman"/>
          <w:szCs w:val="26"/>
          <w:u w:val="single"/>
        </w:rPr>
        <w:t>expect a massive increase in AI deployment, opportunities, and risks</w:t>
      </w:r>
      <w:r w:rsidRPr="00AB5EB5">
        <w:rPr>
          <w:rFonts w:eastAsia="Times New Roman"/>
          <w:sz w:val="16"/>
          <w:szCs w:val="26"/>
        </w:rPr>
        <w:t xml:space="preserve">. If managed carefully and distributed fairly, AI could help humanity cure diseases, elevate living standards, and protect ecosystems. The opportunities are immense. But alongside advanced AI capabilities come large-scale risks that we are not on track to handle well. Humanity is pouring vast resources into making AI systems more powerful but far less into their safety and mitigating their harms. Only an estimated 1-3% of AI publications are on safety. For AI to be a boon, </w:t>
      </w:r>
      <w:r w:rsidRPr="00AB5EB5">
        <w:rPr>
          <w:rFonts w:eastAsia="Times New Roman"/>
          <w:szCs w:val="26"/>
          <w:u w:val="single"/>
        </w:rPr>
        <w:t>we must reorient; pushing AI capabilities alone is not enough</w:t>
      </w:r>
      <w:r w:rsidRPr="00AB5EB5">
        <w:rPr>
          <w:rFonts w:eastAsia="Times New Roman"/>
          <w:sz w:val="16"/>
          <w:szCs w:val="26"/>
        </w:rPr>
        <w:t>.</w:t>
      </w:r>
    </w:p>
    <w:p w14:paraId="1C90E379"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 xml:space="preserve">We are already behind schedule for this reorientation. The scale of the risks means that we need to be proactive, as the costs of being unprepared far outweigh those of premature preparation. </w:t>
      </w:r>
      <w:r w:rsidRPr="00AB5EB5">
        <w:rPr>
          <w:rFonts w:eastAsia="Times New Roman"/>
          <w:szCs w:val="26"/>
          <w:u w:val="single"/>
        </w:rPr>
        <w:t>We must anticipate the amplification of ongoing harms, as well as novel risks, and prepare for the largest risks well before they materialize</w:t>
      </w:r>
      <w:r w:rsidRPr="00AB5EB5">
        <w:rPr>
          <w:rFonts w:eastAsia="Times New Roman"/>
          <w:sz w:val="16"/>
          <w:szCs w:val="26"/>
        </w:rPr>
        <w:t>. Climate change has taken decades to be acknowledged and confronted; for AI, decades could be too long.</w:t>
      </w:r>
    </w:p>
    <w:p w14:paraId="7D73671B"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Societal-scale risks</w:t>
      </w:r>
    </w:p>
    <w:p w14:paraId="4F4761F5"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 xml:space="preserve">If not carefully designed and deployed, </w:t>
      </w:r>
      <w:r w:rsidRPr="00AB5EB5">
        <w:rPr>
          <w:rFonts w:eastAsia="Times New Roman"/>
          <w:szCs w:val="26"/>
          <w:u w:val="single"/>
        </w:rPr>
        <w:t xml:space="preserve">increasingly advanced AI systems </w:t>
      </w:r>
      <w:r w:rsidRPr="00AB5EB5">
        <w:rPr>
          <w:rFonts w:eastAsia="Times New Roman"/>
          <w:szCs w:val="26"/>
          <w:highlight w:val="cyan"/>
          <w:u w:val="single"/>
        </w:rPr>
        <w:t>threaten</w:t>
      </w:r>
      <w:r w:rsidRPr="00AB5EB5">
        <w:rPr>
          <w:rFonts w:eastAsia="Times New Roman"/>
          <w:szCs w:val="26"/>
          <w:u w:val="single"/>
        </w:rPr>
        <w:t xml:space="preserve"> to amplify social injustice, erode </w:t>
      </w:r>
      <w:r w:rsidRPr="00AB5EB5">
        <w:rPr>
          <w:rFonts w:eastAsia="Times New Roman"/>
          <w:szCs w:val="26"/>
          <w:highlight w:val="cyan"/>
          <w:u w:val="single"/>
        </w:rPr>
        <w:t>social stability</w:t>
      </w:r>
      <w:r w:rsidRPr="00AB5EB5">
        <w:rPr>
          <w:rFonts w:eastAsia="Times New Roman"/>
          <w:szCs w:val="26"/>
          <w:u w:val="single"/>
        </w:rPr>
        <w:t>, and weaken our shared understanding of reality that is foundational to society</w:t>
      </w:r>
      <w:r w:rsidRPr="00AB5EB5">
        <w:rPr>
          <w:rFonts w:eastAsia="Times New Roman"/>
          <w:sz w:val="16"/>
          <w:szCs w:val="26"/>
        </w:rPr>
        <w:t xml:space="preserve">. They could also enable large-scale criminal or terrorist activities. Especially in the hands of a few powerful actors, AI could cement or exacerbate global inequities, or facilitate automated warfare, customized mass manipulation, and pervasive surveillance. </w:t>
      </w:r>
      <w:r w:rsidRPr="00AB5EB5">
        <w:rPr>
          <w:rFonts w:eastAsia="Times New Roman"/>
          <w:szCs w:val="26"/>
          <w:u w:val="single"/>
        </w:rPr>
        <w:t>Many of these risks could soon be amplified, and new risks created, as companies are working to develop autonomous AI: systems that can pursue goals and act in the world</w:t>
      </w:r>
      <w:r w:rsidRPr="00AB5EB5">
        <w:rPr>
          <w:rFonts w:eastAsia="Times New Roman"/>
          <w:sz w:val="16"/>
          <w:szCs w:val="26"/>
        </w:rPr>
        <w:t xml:space="preserve">. While </w:t>
      </w:r>
      <w:r w:rsidRPr="00AB5EB5">
        <w:rPr>
          <w:rFonts w:eastAsia="Times New Roman"/>
          <w:szCs w:val="26"/>
          <w:u w:val="single"/>
        </w:rPr>
        <w:t>current AI systems have limited autonomy, work is underway to change this</w:t>
      </w:r>
      <w:r w:rsidRPr="00AB5EB5">
        <w:rPr>
          <w:rFonts w:eastAsia="Times New Roman"/>
          <w:sz w:val="16"/>
          <w:szCs w:val="26"/>
        </w:rPr>
        <w:t>. For example, the non-autonomous GPT-4 model was quickly adapted to browse the web, design and execute chemistry experiments, and utilize software tools, including other AI models.</w:t>
      </w:r>
    </w:p>
    <w:p w14:paraId="0085C442"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 xml:space="preserve">If we build </w:t>
      </w:r>
      <w:r w:rsidRPr="00AB5EB5">
        <w:rPr>
          <w:rFonts w:eastAsia="Times New Roman"/>
          <w:szCs w:val="26"/>
          <w:u w:val="single"/>
        </w:rPr>
        <w:t>highly advanced autonomous AI, we risk creating systems that pursue undesirable goals</w:t>
      </w:r>
      <w:r w:rsidRPr="00AB5EB5">
        <w:rPr>
          <w:rFonts w:eastAsia="Times New Roman"/>
          <w:sz w:val="16"/>
          <w:szCs w:val="26"/>
        </w:rPr>
        <w:t xml:space="preserve">. </w:t>
      </w:r>
      <w:r w:rsidRPr="00AB5EB5">
        <w:rPr>
          <w:rFonts w:eastAsia="Times New Roman"/>
          <w:b/>
          <w:bCs/>
          <w:szCs w:val="26"/>
          <w:highlight w:val="cyan"/>
          <w:u w:val="single"/>
        </w:rPr>
        <w:t>Malicious actors</w:t>
      </w:r>
      <w:r w:rsidRPr="00AB5EB5">
        <w:rPr>
          <w:rFonts w:eastAsia="Times New Roman"/>
          <w:szCs w:val="26"/>
          <w:u w:val="single"/>
        </w:rPr>
        <w:t xml:space="preserve"> could deliberately </w:t>
      </w:r>
      <w:r w:rsidRPr="00AB5EB5">
        <w:rPr>
          <w:rFonts w:eastAsia="Times New Roman"/>
          <w:szCs w:val="26"/>
          <w:highlight w:val="cyan"/>
          <w:u w:val="single"/>
        </w:rPr>
        <w:t>embed</w:t>
      </w:r>
      <w:r w:rsidRPr="00AB5EB5">
        <w:rPr>
          <w:rFonts w:eastAsia="Times New Roman"/>
          <w:szCs w:val="26"/>
          <w:u w:val="single"/>
        </w:rPr>
        <w:t xml:space="preserve"> </w:t>
      </w:r>
      <w:r w:rsidRPr="00AB5EB5">
        <w:rPr>
          <w:rFonts w:eastAsia="Times New Roman"/>
          <w:szCs w:val="26"/>
          <w:highlight w:val="cyan"/>
          <w:u w:val="single"/>
        </w:rPr>
        <w:t>undesirable goals</w:t>
      </w:r>
      <w:r w:rsidRPr="00AB5EB5">
        <w:rPr>
          <w:rFonts w:eastAsia="Times New Roman"/>
          <w:sz w:val="16"/>
          <w:szCs w:val="26"/>
        </w:rPr>
        <w:t xml:space="preserve">. Without R&amp;D breakthroughs, </w:t>
      </w:r>
      <w:r w:rsidRPr="00AB5EB5">
        <w:rPr>
          <w:rFonts w:eastAsia="Times New Roman"/>
          <w:szCs w:val="26"/>
          <w:u w:val="single"/>
        </w:rPr>
        <w:t xml:space="preserve">even </w:t>
      </w:r>
      <w:r w:rsidRPr="00AB5EB5">
        <w:rPr>
          <w:rFonts w:eastAsia="Times New Roman"/>
          <w:szCs w:val="26"/>
          <w:highlight w:val="cyan"/>
          <w:u w:val="single"/>
        </w:rPr>
        <w:t>well-meaning</w:t>
      </w:r>
      <w:r w:rsidRPr="00AB5EB5">
        <w:rPr>
          <w:rFonts w:eastAsia="Times New Roman"/>
          <w:szCs w:val="26"/>
          <w:u w:val="single"/>
        </w:rPr>
        <w:t xml:space="preserve"> </w:t>
      </w:r>
      <w:r w:rsidRPr="00AB5EB5">
        <w:rPr>
          <w:rFonts w:eastAsia="Times New Roman"/>
          <w:szCs w:val="26"/>
          <w:highlight w:val="cyan"/>
          <w:u w:val="single"/>
        </w:rPr>
        <w:t>developers</w:t>
      </w:r>
      <w:r w:rsidRPr="00AB5EB5">
        <w:rPr>
          <w:rFonts w:eastAsia="Times New Roman"/>
          <w:szCs w:val="26"/>
          <w:u w:val="single"/>
        </w:rPr>
        <w:t xml:space="preserve"> may </w:t>
      </w:r>
      <w:r w:rsidRPr="00AB5EB5">
        <w:rPr>
          <w:rFonts w:eastAsia="Times New Roman"/>
          <w:b/>
          <w:bCs/>
          <w:szCs w:val="26"/>
          <w:highlight w:val="cyan"/>
          <w:u w:val="single"/>
        </w:rPr>
        <w:t>inadvertently</w:t>
      </w:r>
      <w:r w:rsidRPr="00AB5EB5">
        <w:rPr>
          <w:rFonts w:eastAsia="Times New Roman"/>
          <w:b/>
          <w:bCs/>
          <w:szCs w:val="26"/>
          <w:u w:val="single"/>
        </w:rPr>
        <w:t xml:space="preserve"> </w:t>
      </w:r>
      <w:r w:rsidRPr="00AB5EB5">
        <w:rPr>
          <w:rFonts w:eastAsia="Times New Roman"/>
          <w:b/>
          <w:bCs/>
          <w:szCs w:val="26"/>
          <w:highlight w:val="cyan"/>
          <w:u w:val="single"/>
        </w:rPr>
        <w:t>create</w:t>
      </w:r>
      <w:r w:rsidRPr="00AB5EB5">
        <w:rPr>
          <w:rFonts w:eastAsia="Times New Roman"/>
          <w:b/>
          <w:bCs/>
          <w:szCs w:val="26"/>
          <w:u w:val="single"/>
        </w:rPr>
        <w:t xml:space="preserve"> AI systems</w:t>
      </w:r>
      <w:r w:rsidRPr="00AB5EB5">
        <w:rPr>
          <w:rFonts w:eastAsia="Times New Roman"/>
          <w:szCs w:val="26"/>
          <w:u w:val="single"/>
        </w:rPr>
        <w:t xml:space="preserve"> pursuing </w:t>
      </w:r>
      <w:r w:rsidRPr="00AB5EB5">
        <w:rPr>
          <w:rFonts w:eastAsia="Times New Roman"/>
          <w:szCs w:val="26"/>
          <w:highlight w:val="cyan"/>
          <w:u w:val="single"/>
        </w:rPr>
        <w:t>unintended goals</w:t>
      </w:r>
      <w:r w:rsidRPr="00AB5EB5">
        <w:rPr>
          <w:rFonts w:eastAsia="Times New Roman"/>
          <w:sz w:val="16"/>
          <w:szCs w:val="26"/>
        </w:rPr>
        <w:t>: The reward signal used to train AI systems usually fails to fully capture the intended objectives, leading to AI systems that pursue the literal specification rather than the intended outcome. Additionally, the training data never captures all relevant situations, leading to AI systems that pursue undesirable goals in novel situations encountered after training.</w:t>
      </w:r>
    </w:p>
    <w:p w14:paraId="26C6B9B2"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 xml:space="preserve">Once autonomous AI systems pursue undesirable goals, </w:t>
      </w:r>
      <w:r w:rsidRPr="00AB5EB5">
        <w:rPr>
          <w:rFonts w:eastAsia="Times New Roman"/>
          <w:szCs w:val="26"/>
          <w:u w:val="single"/>
        </w:rPr>
        <w:t>we may be unable to keep them in check</w:t>
      </w:r>
      <w:r w:rsidRPr="00AB5EB5">
        <w:rPr>
          <w:rFonts w:eastAsia="Times New Roman"/>
          <w:sz w:val="16"/>
          <w:szCs w:val="26"/>
        </w:rPr>
        <w:t xml:space="preserve">. Control of software is an old and unsolved problem: computer worms have long been able to proliferate and avoid detection. However, </w:t>
      </w:r>
      <w:r w:rsidRPr="00AB5EB5">
        <w:rPr>
          <w:rFonts w:eastAsia="Times New Roman"/>
          <w:szCs w:val="26"/>
          <w:u w:val="single"/>
        </w:rPr>
        <w:t>AI is making progress in critical domains such as hacking, social manipulation, and strategic planning, and may soon pose unprecedented control challenges</w:t>
      </w:r>
      <w:r w:rsidRPr="00AB5EB5">
        <w:rPr>
          <w:rFonts w:eastAsia="Times New Roman"/>
          <w:sz w:val="16"/>
          <w:szCs w:val="26"/>
        </w:rPr>
        <w:t xml:space="preserve">. To advance undesirable goals, future autonomous AI systems could use undesirable strategies—learned from humans or developed independently—as a means to an end. AI systems could gain human trust, acquire financial resources, influence key decision-makers, and form coalitions with human actors and other AI systems. </w:t>
      </w:r>
      <w:r w:rsidRPr="00AB5EB5">
        <w:rPr>
          <w:rFonts w:eastAsia="Times New Roman"/>
          <w:szCs w:val="26"/>
          <w:u w:val="single"/>
        </w:rPr>
        <w:t xml:space="preserve">To </w:t>
      </w:r>
      <w:r w:rsidRPr="00AB5EB5">
        <w:rPr>
          <w:rFonts w:eastAsia="Times New Roman"/>
          <w:szCs w:val="26"/>
          <w:highlight w:val="cyan"/>
          <w:u w:val="single"/>
        </w:rPr>
        <w:t>avoid</w:t>
      </w:r>
      <w:r w:rsidRPr="00AB5EB5">
        <w:rPr>
          <w:rFonts w:eastAsia="Times New Roman"/>
          <w:szCs w:val="26"/>
          <w:u w:val="single"/>
        </w:rPr>
        <w:t xml:space="preserve"> </w:t>
      </w:r>
      <w:r w:rsidRPr="00AB5EB5">
        <w:rPr>
          <w:rFonts w:eastAsia="Times New Roman"/>
          <w:szCs w:val="26"/>
          <w:highlight w:val="cyan"/>
          <w:u w:val="single"/>
        </w:rPr>
        <w:t>human intervention</w:t>
      </w:r>
      <w:r w:rsidRPr="00AB5EB5">
        <w:rPr>
          <w:rFonts w:eastAsia="Times New Roman"/>
          <w:szCs w:val="26"/>
          <w:u w:val="single"/>
        </w:rPr>
        <w:t xml:space="preserve">, they might </w:t>
      </w:r>
      <w:r w:rsidRPr="00AB5EB5">
        <w:rPr>
          <w:rFonts w:eastAsia="Times New Roman"/>
          <w:szCs w:val="26"/>
          <w:highlight w:val="cyan"/>
          <w:u w:val="single"/>
        </w:rPr>
        <w:t>copy</w:t>
      </w:r>
      <w:r w:rsidRPr="00AB5EB5">
        <w:rPr>
          <w:rFonts w:eastAsia="Times New Roman"/>
          <w:szCs w:val="26"/>
          <w:u w:val="single"/>
        </w:rPr>
        <w:t xml:space="preserve"> their </w:t>
      </w:r>
      <w:r w:rsidRPr="00AB5EB5">
        <w:rPr>
          <w:rFonts w:eastAsia="Times New Roman"/>
          <w:szCs w:val="26"/>
          <w:highlight w:val="cyan"/>
          <w:u w:val="single"/>
        </w:rPr>
        <w:t>algorithms</w:t>
      </w:r>
      <w:r w:rsidRPr="00AB5EB5">
        <w:rPr>
          <w:rFonts w:eastAsia="Times New Roman"/>
          <w:szCs w:val="26"/>
          <w:u w:val="single"/>
        </w:rPr>
        <w:t xml:space="preserve"> </w:t>
      </w:r>
      <w:r w:rsidRPr="00AB5EB5">
        <w:rPr>
          <w:rFonts w:eastAsia="Times New Roman"/>
          <w:szCs w:val="26"/>
          <w:highlight w:val="cyan"/>
          <w:u w:val="single"/>
        </w:rPr>
        <w:t>across</w:t>
      </w:r>
      <w:r w:rsidRPr="00AB5EB5">
        <w:rPr>
          <w:rFonts w:eastAsia="Times New Roman"/>
          <w:szCs w:val="26"/>
          <w:u w:val="single"/>
        </w:rPr>
        <w:t xml:space="preserve"> global server </w:t>
      </w:r>
      <w:r w:rsidRPr="00AB5EB5">
        <w:rPr>
          <w:rFonts w:eastAsia="Times New Roman"/>
          <w:szCs w:val="26"/>
          <w:highlight w:val="cyan"/>
          <w:u w:val="single"/>
        </w:rPr>
        <w:t>networks</w:t>
      </w:r>
      <w:r w:rsidRPr="00AB5EB5">
        <w:rPr>
          <w:rFonts w:eastAsia="Times New Roman"/>
          <w:szCs w:val="26"/>
          <w:u w:val="single"/>
        </w:rPr>
        <w:t>, as computer worms do</w:t>
      </w:r>
      <w:r w:rsidRPr="00AB5EB5">
        <w:rPr>
          <w:rFonts w:eastAsia="Times New Roman"/>
          <w:sz w:val="16"/>
          <w:szCs w:val="26"/>
        </w:rPr>
        <w:t xml:space="preserve">. AI assistants are already co-writing a substantial share of computer code worldwide; </w:t>
      </w:r>
      <w:r w:rsidRPr="00AB5EB5">
        <w:rPr>
          <w:rFonts w:eastAsia="Times New Roman"/>
          <w:szCs w:val="26"/>
          <w:u w:val="single"/>
        </w:rPr>
        <w:t xml:space="preserve">future AI systems could insert and then </w:t>
      </w:r>
      <w:r w:rsidRPr="00AB5EB5">
        <w:rPr>
          <w:rFonts w:eastAsia="Times New Roman"/>
          <w:szCs w:val="26"/>
          <w:highlight w:val="cyan"/>
          <w:u w:val="single"/>
        </w:rPr>
        <w:t>exploit</w:t>
      </w:r>
      <w:r w:rsidRPr="00AB5EB5">
        <w:rPr>
          <w:rFonts w:eastAsia="Times New Roman"/>
          <w:szCs w:val="26"/>
          <w:u w:val="single"/>
        </w:rPr>
        <w:t xml:space="preserve"> </w:t>
      </w:r>
      <w:r w:rsidRPr="00AB5EB5">
        <w:rPr>
          <w:rFonts w:eastAsia="Times New Roman"/>
          <w:szCs w:val="26"/>
          <w:highlight w:val="cyan"/>
          <w:u w:val="single"/>
        </w:rPr>
        <w:t>security vulnerabilities</w:t>
      </w:r>
      <w:r w:rsidRPr="00AB5EB5">
        <w:rPr>
          <w:rFonts w:eastAsia="Times New Roman"/>
          <w:szCs w:val="26"/>
          <w:u w:val="single"/>
        </w:rPr>
        <w:t xml:space="preserve"> to control the computer systems behind our communication, media, banking, </w:t>
      </w:r>
      <w:r w:rsidRPr="00AB5EB5">
        <w:rPr>
          <w:rFonts w:eastAsia="Times New Roman"/>
          <w:szCs w:val="26"/>
          <w:highlight w:val="cyan"/>
          <w:u w:val="single"/>
        </w:rPr>
        <w:t>supply-chains</w:t>
      </w:r>
      <w:r w:rsidRPr="00AB5EB5">
        <w:rPr>
          <w:rFonts w:eastAsia="Times New Roman"/>
          <w:szCs w:val="26"/>
          <w:u w:val="single"/>
        </w:rPr>
        <w:t xml:space="preserve">, </w:t>
      </w:r>
      <w:r w:rsidRPr="00AB5EB5">
        <w:rPr>
          <w:rFonts w:eastAsia="Times New Roman"/>
          <w:szCs w:val="26"/>
          <w:highlight w:val="cyan"/>
          <w:u w:val="single"/>
        </w:rPr>
        <w:t>militaries</w:t>
      </w:r>
      <w:r w:rsidRPr="00AB5EB5">
        <w:rPr>
          <w:rFonts w:eastAsia="Times New Roman"/>
          <w:szCs w:val="26"/>
          <w:u w:val="single"/>
        </w:rPr>
        <w:t xml:space="preserve">, and </w:t>
      </w:r>
      <w:r w:rsidRPr="00AB5EB5">
        <w:rPr>
          <w:rFonts w:eastAsia="Times New Roman"/>
          <w:szCs w:val="26"/>
          <w:highlight w:val="cyan"/>
          <w:u w:val="single"/>
        </w:rPr>
        <w:t>governments</w:t>
      </w:r>
      <w:r w:rsidRPr="00AB5EB5">
        <w:rPr>
          <w:rFonts w:eastAsia="Times New Roman"/>
          <w:szCs w:val="26"/>
          <w:u w:val="single"/>
        </w:rPr>
        <w:t xml:space="preserve">. In open conflict, AI systems could autonomously </w:t>
      </w:r>
      <w:r w:rsidRPr="00AB5EB5">
        <w:rPr>
          <w:rFonts w:eastAsia="Times New Roman"/>
          <w:szCs w:val="26"/>
          <w:highlight w:val="cyan"/>
          <w:u w:val="single"/>
        </w:rPr>
        <w:t>deploy</w:t>
      </w:r>
      <w:r w:rsidRPr="00AB5EB5">
        <w:rPr>
          <w:rFonts w:eastAsia="Times New Roman"/>
          <w:szCs w:val="26"/>
          <w:u w:val="single"/>
        </w:rPr>
        <w:t xml:space="preserve"> a </w:t>
      </w:r>
      <w:r w:rsidRPr="00AB5EB5">
        <w:rPr>
          <w:rFonts w:eastAsia="Times New Roman"/>
          <w:b/>
          <w:bCs/>
          <w:szCs w:val="26"/>
          <w:highlight w:val="cyan"/>
          <w:u w:val="single"/>
        </w:rPr>
        <w:t>variety of weapons</w:t>
      </w:r>
      <w:r w:rsidRPr="00AB5EB5">
        <w:rPr>
          <w:rFonts w:eastAsia="Times New Roman"/>
          <w:szCs w:val="26"/>
          <w:u w:val="single"/>
        </w:rPr>
        <w:t>, including biological ones</w:t>
      </w:r>
      <w:r w:rsidRPr="00AB5EB5">
        <w:rPr>
          <w:rFonts w:eastAsia="Times New Roman"/>
          <w:sz w:val="16"/>
          <w:szCs w:val="26"/>
        </w:rPr>
        <w:t>. AI systems having access to such technology would merely continue existing trends to automate military activity and biological research. If AI systems pursued such strategies with sufficient skill, it would be difficult for humans to intervene.</w:t>
      </w:r>
    </w:p>
    <w:p w14:paraId="30CEB177"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 xml:space="preserve">Finally, AI systems will not need to plot for influence if it is freely handed over. As autonomous AI systems increasingly become faster and more cost-effective than human workers, a dilemma emerges. </w:t>
      </w:r>
      <w:r w:rsidRPr="00AB5EB5">
        <w:rPr>
          <w:rFonts w:eastAsia="Times New Roman"/>
          <w:szCs w:val="26"/>
          <w:u w:val="single"/>
        </w:rPr>
        <w:t>Companies, governments, and militaries might be forced to deploy AI systems widely and cut back on expensive human verification of AI decisions, or risk being outcompeted</w:t>
      </w:r>
      <w:r w:rsidRPr="00AB5EB5">
        <w:rPr>
          <w:rFonts w:eastAsia="Times New Roman"/>
          <w:sz w:val="16"/>
          <w:szCs w:val="26"/>
        </w:rPr>
        <w:t xml:space="preserve">. As a result, autonomous AI systems could increasingly assume critical societal roles. Without sufficient caution, </w:t>
      </w:r>
      <w:r w:rsidRPr="00AB5EB5">
        <w:rPr>
          <w:rFonts w:eastAsia="Times New Roman"/>
          <w:szCs w:val="26"/>
          <w:u w:val="single"/>
        </w:rPr>
        <w:t>we may irreversibly lose control</w:t>
      </w:r>
      <w:r w:rsidRPr="00AB5EB5">
        <w:rPr>
          <w:rFonts w:eastAsia="Times New Roman"/>
          <w:sz w:val="16"/>
          <w:szCs w:val="26"/>
        </w:rPr>
        <w:t xml:space="preserve"> of autonomous AI systems, rendering human intervention ineffective. Large-scale cybercrime, social manipulation, and other harms could escalate rapidly. </w:t>
      </w:r>
      <w:r w:rsidRPr="00AB5EB5">
        <w:rPr>
          <w:rFonts w:eastAsia="Times New Roman"/>
          <w:szCs w:val="26"/>
          <w:u w:val="single"/>
        </w:rPr>
        <w:t xml:space="preserve">This unchecked AI advancement could </w:t>
      </w:r>
      <w:r w:rsidRPr="00AB5EB5">
        <w:rPr>
          <w:rFonts w:eastAsia="Times New Roman"/>
          <w:szCs w:val="26"/>
          <w:highlight w:val="cyan"/>
          <w:u w:val="single"/>
        </w:rPr>
        <w:t>culminate</w:t>
      </w:r>
      <w:r w:rsidRPr="00AB5EB5">
        <w:rPr>
          <w:rFonts w:eastAsia="Times New Roman"/>
          <w:szCs w:val="26"/>
          <w:u w:val="single"/>
        </w:rPr>
        <w:t xml:space="preserve"> </w:t>
      </w:r>
      <w:r w:rsidRPr="00AB5EB5">
        <w:rPr>
          <w:rFonts w:eastAsia="Times New Roman"/>
          <w:szCs w:val="26"/>
          <w:highlight w:val="cyan"/>
          <w:u w:val="single"/>
        </w:rPr>
        <w:t>in</w:t>
      </w:r>
      <w:r w:rsidRPr="00AB5EB5">
        <w:rPr>
          <w:rFonts w:eastAsia="Times New Roman"/>
          <w:szCs w:val="26"/>
          <w:u w:val="single"/>
        </w:rPr>
        <w:t xml:space="preserve"> a large-scale loss of life and the biosphere, and the marginalization or </w:t>
      </w:r>
      <w:r w:rsidRPr="00AB5EB5">
        <w:rPr>
          <w:rStyle w:val="Emphasis"/>
          <w:highlight w:val="cyan"/>
        </w:rPr>
        <w:t>extinction</w:t>
      </w:r>
      <w:r w:rsidRPr="00AB5EB5">
        <w:rPr>
          <w:rStyle w:val="Emphasis"/>
        </w:rPr>
        <w:t xml:space="preserve"> of humanity</w:t>
      </w:r>
      <w:r w:rsidRPr="00AB5EB5">
        <w:rPr>
          <w:rFonts w:eastAsia="Times New Roman"/>
          <w:szCs w:val="26"/>
          <w:u w:val="single"/>
        </w:rPr>
        <w:t>.</w:t>
      </w:r>
    </w:p>
    <w:p w14:paraId="047AF25F"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Harms such as misinformation and discrimination from algorithms are already evident today; other harms show signs of emerging. It is vital to both address ongoing harms and anticipate emerging risks. This is not a question of either/or. Present and emerging risks often share similar mechanisms, patterns, and solutions; investing in governance frameworks and AI safety will bear fruit on multiple fronts.</w:t>
      </w:r>
    </w:p>
    <w:p w14:paraId="7BB0D0F5"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Reorient Technical R&amp;D</w:t>
      </w:r>
    </w:p>
    <w:p w14:paraId="494D302A"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 xml:space="preserve">There are many open technical challenges in ensuring the safety and ethical use of generalist, autonomous AI systems. Unlike advancing AI capabilities, </w:t>
      </w:r>
      <w:r w:rsidRPr="00AB5EB5">
        <w:rPr>
          <w:rFonts w:eastAsia="Times New Roman"/>
          <w:szCs w:val="26"/>
          <w:u w:val="single"/>
        </w:rPr>
        <w:t>these challenges cannot be addressed by simply using more computing power to train bigger models</w:t>
      </w:r>
      <w:r w:rsidRPr="00AB5EB5">
        <w:rPr>
          <w:rFonts w:eastAsia="Times New Roman"/>
          <w:sz w:val="16"/>
          <w:szCs w:val="26"/>
        </w:rPr>
        <w:t xml:space="preserve">. They are unlikely to resolve automatically as AI systems get more capable, and </w:t>
      </w:r>
      <w:r w:rsidRPr="00AB5EB5">
        <w:rPr>
          <w:rFonts w:eastAsia="Times New Roman"/>
          <w:szCs w:val="26"/>
          <w:u w:val="single"/>
        </w:rPr>
        <w:t>require dedicated research and engineering efforts</w:t>
      </w:r>
      <w:r w:rsidRPr="00AB5EB5">
        <w:rPr>
          <w:rFonts w:eastAsia="Times New Roman"/>
          <w:sz w:val="16"/>
          <w:szCs w:val="26"/>
        </w:rPr>
        <w:t>. In some cases, leaps of progress may be needed; we thus do not know if technical work can fundamentally solve these challenges in time. However, there has been comparatively little work on many of these challenges. More R&amp;D may thus make progress and reduce risks.</w:t>
      </w:r>
    </w:p>
    <w:p w14:paraId="313DA5BB" w14:textId="77777777" w:rsidR="004A4ED7" w:rsidRPr="00756FC6" w:rsidRDefault="004A4ED7" w:rsidP="004A4ED7">
      <w:pPr>
        <w:spacing w:before="100" w:beforeAutospacing="1" w:after="100" w:afterAutospacing="1" w:line="240" w:lineRule="auto"/>
        <w:rPr>
          <w:rFonts w:eastAsia="Times New Roman"/>
          <w:sz w:val="16"/>
          <w:szCs w:val="26"/>
        </w:rPr>
      </w:pPr>
      <w:r w:rsidRPr="00AB5EB5">
        <w:rPr>
          <w:rFonts w:eastAsia="Times New Roman"/>
          <w:szCs w:val="26"/>
          <w:u w:val="single"/>
        </w:rPr>
        <w:t>A first set of R&amp;D areas needs breakthroughs to enable reliably safe AI. Without this progress, developers must either risk creating unsafe systems or falling behind competitors who are willing to take more risks</w:t>
      </w:r>
      <w:r w:rsidRPr="00AB5EB5">
        <w:rPr>
          <w:rFonts w:eastAsia="Times New Roman"/>
          <w:sz w:val="16"/>
          <w:szCs w:val="26"/>
        </w:rPr>
        <w:t xml:space="preserve">. If ensuring safety remains too difficult, </w:t>
      </w:r>
      <w:r w:rsidRPr="00AB5EB5">
        <w:rPr>
          <w:rFonts w:eastAsia="Times New Roman"/>
          <w:szCs w:val="26"/>
          <w:highlight w:val="cyan"/>
          <w:u w:val="single"/>
        </w:rPr>
        <w:t>extreme governance</w:t>
      </w:r>
      <w:r w:rsidRPr="00AB5EB5">
        <w:rPr>
          <w:rFonts w:eastAsia="Times New Roman"/>
          <w:szCs w:val="26"/>
          <w:u w:val="single"/>
        </w:rPr>
        <w:t xml:space="preserve"> measures would be </w:t>
      </w:r>
      <w:r w:rsidRPr="00AB5EB5">
        <w:rPr>
          <w:rFonts w:eastAsia="Times New Roman"/>
          <w:szCs w:val="26"/>
          <w:highlight w:val="cyan"/>
          <w:u w:val="single"/>
        </w:rPr>
        <w:t>needed</w:t>
      </w:r>
      <w:r w:rsidRPr="00AB5EB5">
        <w:rPr>
          <w:rFonts w:eastAsia="Times New Roman"/>
          <w:szCs w:val="26"/>
          <w:u w:val="single"/>
        </w:rPr>
        <w:t xml:space="preserve"> </w:t>
      </w:r>
      <w:r w:rsidRPr="00AB5EB5">
        <w:rPr>
          <w:rFonts w:eastAsia="Times New Roman"/>
          <w:szCs w:val="26"/>
          <w:highlight w:val="cyan"/>
          <w:u w:val="single"/>
        </w:rPr>
        <w:t>to</w:t>
      </w:r>
      <w:r w:rsidRPr="00AB5EB5">
        <w:rPr>
          <w:rFonts w:eastAsia="Times New Roman"/>
          <w:szCs w:val="26"/>
          <w:u w:val="single"/>
        </w:rPr>
        <w:t xml:space="preserve"> </w:t>
      </w:r>
      <w:r w:rsidRPr="00AB5EB5">
        <w:rPr>
          <w:rFonts w:eastAsia="Times New Roman"/>
          <w:szCs w:val="26"/>
          <w:highlight w:val="cyan"/>
          <w:u w:val="single"/>
        </w:rPr>
        <w:t>prevent corner-cutting</w:t>
      </w:r>
      <w:r w:rsidRPr="00AB5EB5">
        <w:rPr>
          <w:rFonts w:eastAsia="Times New Roman"/>
          <w:szCs w:val="26"/>
          <w:u w:val="single"/>
        </w:rPr>
        <w:t xml:space="preserve"> driven by competition and overconfidence</w:t>
      </w:r>
      <w:r w:rsidRPr="00AB5EB5">
        <w:rPr>
          <w:rFonts w:eastAsia="Times New Roman"/>
          <w:sz w:val="16"/>
          <w:szCs w:val="26"/>
        </w:rPr>
        <w:t xml:space="preserve">. These R&amp;D challenges include: </w:t>
      </w:r>
    </w:p>
    <w:p w14:paraId="250BD50C"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Oversight and honesty: More capable AI systems can better exploit weaknesses in technical oversight and testing—for example, by producing false but compelling output. Robustness: AI systems behave unpredictably in new situations. While some aspects of robustness improve with model scale, other aspects do not or even get worse. Interpretability and transparency: AI decision-making is opaque, with larger, more capable, models being more complex to interpret. So far, we can only test large models via trial and error. We need to learn to understand their inner workings. Inclusive AI development: AI advancement will need methods to mitigate biases and integrate the values of the many populations it will affect. Addressing emerging challenges: Future AI systems may exhibit failure modes we have so far seen only in theory or lab experiments, such as AI systems taking control over the training reward-provision channels or exploiting weaknesses in our safety objectives and shutdown mechanisms to advance a particular goal.</w:t>
      </w:r>
    </w:p>
    <w:p w14:paraId="51F8E63B" w14:textId="77777777" w:rsidR="004A4ED7" w:rsidRPr="00AB5EB5" w:rsidRDefault="004A4ED7" w:rsidP="004A4ED7">
      <w:pPr>
        <w:spacing w:before="100" w:beforeAutospacing="1" w:after="100" w:afterAutospacing="1" w:line="240" w:lineRule="auto"/>
        <w:rPr>
          <w:rFonts w:eastAsia="Times New Roman"/>
          <w:szCs w:val="26"/>
          <w:u w:val="single"/>
        </w:rPr>
      </w:pPr>
      <w:r w:rsidRPr="00AB5EB5">
        <w:rPr>
          <w:rFonts w:eastAsia="Times New Roman"/>
          <w:sz w:val="16"/>
          <w:szCs w:val="26"/>
        </w:rPr>
        <w:t xml:space="preserve">A second set of R&amp;D challenges need progress to enable effective, risk-adjusted governance, or reduce harms when safety and governance fail: Evaluation for dangerous capabilities: As AI developers scale their systems, unforeseen capabilities appear spontaneously, without explicit programming. They are often only discovered after deployment. We need rigorous methods to elicit and assess AI capabilities, and to predict them before training. This includes both generic capabilities to achieve ambitious goals in the world (e.g., long-term planning and execution), as well as specific dangerous capabilities based on threat models (e.g., social manipulation or hacking). Current evaluations of frontier AI models for dangerous capabilities—key to various AI policy frameworks—are limited to spot-checks and attempted demonstrations in specific settings. These evaluations can sometimes demonstrate dangerous capabilities but cannot reliably rule them out: AI systems that lacked certain capabilities in the tests may well demonstrate them in slightly different settings or with post-training enhancements. Decisions that depend on AI systems not crossing any red lines thus need large safety margins. </w:t>
      </w:r>
      <w:r w:rsidRPr="00AB5EB5">
        <w:rPr>
          <w:rFonts w:eastAsia="Times New Roman"/>
          <w:szCs w:val="26"/>
          <w:highlight w:val="cyan"/>
          <w:u w:val="single"/>
        </w:rPr>
        <w:t>Improved evaluation</w:t>
      </w:r>
      <w:r w:rsidRPr="00AB5EB5">
        <w:rPr>
          <w:rFonts w:eastAsia="Times New Roman"/>
          <w:szCs w:val="26"/>
          <w:u w:val="single"/>
        </w:rPr>
        <w:t xml:space="preserve"> tools </w:t>
      </w:r>
      <w:r w:rsidRPr="00AB5EB5">
        <w:rPr>
          <w:rFonts w:eastAsia="Times New Roman"/>
          <w:szCs w:val="26"/>
          <w:highlight w:val="cyan"/>
          <w:u w:val="single"/>
        </w:rPr>
        <w:t>decrease</w:t>
      </w:r>
      <w:r w:rsidRPr="00AB5EB5">
        <w:rPr>
          <w:rFonts w:eastAsia="Times New Roman"/>
          <w:szCs w:val="26"/>
          <w:u w:val="single"/>
        </w:rPr>
        <w:t xml:space="preserve"> the </w:t>
      </w:r>
      <w:r w:rsidRPr="00AB5EB5">
        <w:rPr>
          <w:rFonts w:eastAsia="Times New Roman"/>
          <w:szCs w:val="26"/>
          <w:highlight w:val="cyan"/>
          <w:u w:val="single"/>
        </w:rPr>
        <w:t>chance of</w:t>
      </w:r>
      <w:r w:rsidRPr="00AB5EB5">
        <w:rPr>
          <w:rFonts w:eastAsia="Times New Roman"/>
          <w:szCs w:val="26"/>
          <w:u w:val="single"/>
        </w:rPr>
        <w:t xml:space="preserve"> </w:t>
      </w:r>
      <w:r w:rsidRPr="00AB5EB5">
        <w:rPr>
          <w:rFonts w:eastAsia="Times New Roman"/>
          <w:szCs w:val="26"/>
          <w:highlight w:val="cyan"/>
          <w:u w:val="single"/>
        </w:rPr>
        <w:t>missing</w:t>
      </w:r>
      <w:r w:rsidRPr="00AB5EB5">
        <w:rPr>
          <w:rFonts w:eastAsia="Times New Roman"/>
          <w:szCs w:val="26"/>
          <w:u w:val="single"/>
        </w:rPr>
        <w:t xml:space="preserve"> dangerous </w:t>
      </w:r>
      <w:r w:rsidRPr="00AB5EB5">
        <w:rPr>
          <w:rFonts w:eastAsia="Times New Roman"/>
          <w:szCs w:val="26"/>
          <w:highlight w:val="cyan"/>
          <w:u w:val="single"/>
        </w:rPr>
        <w:t>capabilities</w:t>
      </w:r>
      <w:r w:rsidRPr="00AB5EB5">
        <w:rPr>
          <w:rFonts w:eastAsia="Times New Roman"/>
          <w:szCs w:val="26"/>
          <w:u w:val="single"/>
        </w:rPr>
        <w:t>, allowing for smaller margins</w:t>
      </w:r>
      <w:r w:rsidRPr="00AB5EB5">
        <w:rPr>
          <w:rFonts w:eastAsia="Times New Roman"/>
          <w:sz w:val="16"/>
          <w:szCs w:val="26"/>
        </w:rPr>
        <w:t xml:space="preserve">. Evaluating AI alignment: </w:t>
      </w:r>
      <w:r w:rsidRPr="00AB5EB5">
        <w:rPr>
          <w:rFonts w:eastAsia="Times New Roman"/>
          <w:szCs w:val="26"/>
          <w:u w:val="single"/>
        </w:rPr>
        <w:t>If AI progress continues, AI systems will eventually possess highly dangerous capabilities. Before training and deploying such systems, we need methods to assess their propensity to use these capabilities</w:t>
      </w:r>
      <w:r w:rsidRPr="00AB5EB5">
        <w:rPr>
          <w:rFonts w:eastAsia="Times New Roman"/>
          <w:sz w:val="16"/>
          <w:szCs w:val="26"/>
        </w:rPr>
        <w:t xml:space="preserve">. Purely behavioral evaluations may fail for advanced AI systems: like humans, they might behave differently under evaluation, faking alignment. Risk assessment: We must learn to assess not just dangerous capabilities, but risk in a societal context, with complex interactions and vulnerabilities. Rigorous risk assessment for frontier AI systems remains an open challenge due to their broad capabilities and pervasive deployment across diverse application areas. Resilience: </w:t>
      </w:r>
      <w:r w:rsidRPr="00AB5EB5">
        <w:rPr>
          <w:rFonts w:eastAsia="Times New Roman"/>
          <w:szCs w:val="26"/>
          <w:u w:val="single"/>
        </w:rPr>
        <w:t>Inevitably, some will misuse or act recklessly with AI</w:t>
      </w:r>
      <w:r w:rsidRPr="00AB5EB5">
        <w:rPr>
          <w:rFonts w:eastAsia="Times New Roman"/>
          <w:sz w:val="16"/>
          <w:szCs w:val="26"/>
        </w:rPr>
        <w:t xml:space="preserve">. We need tools to detect and defend against AI-enabled threats such as large-scale influence operations, biological risks, and cyber-attacks. However, as AI systems become more capable, they will eventually be able to circumvent human-made defenses. To enable more powerful AI-based defenses, </w:t>
      </w:r>
      <w:r w:rsidRPr="00AB5EB5">
        <w:rPr>
          <w:rFonts w:eastAsia="Times New Roman"/>
          <w:szCs w:val="26"/>
          <w:u w:val="single"/>
        </w:rPr>
        <w:t xml:space="preserve">we first need to learn how to make AI systems </w:t>
      </w:r>
      <w:r w:rsidRPr="00AB5EB5">
        <w:rPr>
          <w:rFonts w:eastAsia="Times New Roman"/>
          <w:b/>
          <w:bCs/>
          <w:szCs w:val="26"/>
          <w:u w:val="single"/>
        </w:rPr>
        <w:t>safe and aligned</w:t>
      </w:r>
      <w:r w:rsidRPr="00AB5EB5">
        <w:rPr>
          <w:rFonts w:eastAsia="Times New Roman"/>
          <w:szCs w:val="26"/>
          <w:u w:val="single"/>
        </w:rPr>
        <w:t>.</w:t>
      </w:r>
    </w:p>
    <w:p w14:paraId="54A53A1A"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Given the stakes, we call on major tech companies and public funders to allocate at least one-third of their AI R&amp;D budget—comparable to their funding for AI capabilities—towards addressing the above R&amp;D challenges and ensuring AI safety and ethical use. Beyond traditional research grants, government support could include prizes, advance market commitments, and other incentives. Addressing these challenges, with an eye toward powerful future systems, must become central to our field.</w:t>
      </w:r>
    </w:p>
    <w:p w14:paraId="61B2DB06"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Governance measures</w:t>
      </w:r>
    </w:p>
    <w:p w14:paraId="25895E62"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Cs w:val="26"/>
          <w:u w:val="single"/>
        </w:rPr>
        <w:t xml:space="preserve">We urgently </w:t>
      </w:r>
      <w:r w:rsidRPr="00AB5EB5">
        <w:rPr>
          <w:rFonts w:eastAsia="Times New Roman"/>
          <w:szCs w:val="26"/>
          <w:highlight w:val="cyan"/>
          <w:u w:val="single"/>
        </w:rPr>
        <w:t>need</w:t>
      </w:r>
      <w:r w:rsidRPr="00AB5EB5">
        <w:rPr>
          <w:rFonts w:eastAsia="Times New Roman"/>
          <w:szCs w:val="26"/>
          <w:u w:val="single"/>
        </w:rPr>
        <w:t xml:space="preserve"> national institutions and international governance to enforce </w:t>
      </w:r>
      <w:r w:rsidRPr="00AB5EB5">
        <w:rPr>
          <w:rFonts w:eastAsia="Times New Roman"/>
          <w:szCs w:val="26"/>
          <w:highlight w:val="cyan"/>
          <w:u w:val="single"/>
        </w:rPr>
        <w:t>standards</w:t>
      </w:r>
      <w:r w:rsidRPr="00AB5EB5">
        <w:rPr>
          <w:rFonts w:eastAsia="Times New Roman"/>
          <w:szCs w:val="26"/>
          <w:u w:val="single"/>
        </w:rPr>
        <w:t xml:space="preserve"> </w:t>
      </w:r>
      <w:r w:rsidRPr="00AB5EB5">
        <w:rPr>
          <w:rFonts w:eastAsia="Times New Roman"/>
          <w:szCs w:val="26"/>
          <w:highlight w:val="cyan"/>
          <w:u w:val="single"/>
        </w:rPr>
        <w:t>preventing</w:t>
      </w:r>
      <w:r w:rsidRPr="00AB5EB5">
        <w:rPr>
          <w:rFonts w:eastAsia="Times New Roman"/>
          <w:szCs w:val="26"/>
          <w:u w:val="single"/>
        </w:rPr>
        <w:t xml:space="preserve"> recklessness and </w:t>
      </w:r>
      <w:r w:rsidRPr="00AB5EB5">
        <w:rPr>
          <w:rFonts w:eastAsia="Times New Roman"/>
          <w:szCs w:val="26"/>
          <w:highlight w:val="cyan"/>
          <w:u w:val="single"/>
        </w:rPr>
        <w:t>misuse</w:t>
      </w:r>
      <w:r w:rsidRPr="00AB5EB5">
        <w:rPr>
          <w:rFonts w:eastAsia="Times New Roman"/>
          <w:szCs w:val="26"/>
          <w:u w:val="single"/>
        </w:rPr>
        <w:t xml:space="preserve">. Many areas of technology, from pharmaceuticals to financial systems and nuclear energy, show that </w:t>
      </w:r>
      <w:r w:rsidRPr="00AB5EB5">
        <w:rPr>
          <w:rFonts w:eastAsia="Times New Roman"/>
          <w:szCs w:val="26"/>
          <w:highlight w:val="cyan"/>
          <w:u w:val="single"/>
        </w:rPr>
        <w:t>society</w:t>
      </w:r>
      <w:r w:rsidRPr="00AB5EB5">
        <w:rPr>
          <w:rFonts w:eastAsia="Times New Roman"/>
          <w:szCs w:val="26"/>
          <w:u w:val="single"/>
        </w:rPr>
        <w:t xml:space="preserve"> </w:t>
      </w:r>
      <w:r w:rsidRPr="00AB5EB5">
        <w:rPr>
          <w:rFonts w:eastAsia="Times New Roman"/>
          <w:szCs w:val="26"/>
          <w:highlight w:val="cyan"/>
          <w:u w:val="single"/>
        </w:rPr>
        <w:t>requires</w:t>
      </w:r>
      <w:r w:rsidRPr="00AB5EB5">
        <w:rPr>
          <w:rFonts w:eastAsia="Times New Roman"/>
          <w:szCs w:val="26"/>
          <w:u w:val="single"/>
        </w:rPr>
        <w:t xml:space="preserve"> and effectively uses </w:t>
      </w:r>
      <w:r w:rsidRPr="00AB5EB5">
        <w:rPr>
          <w:rFonts w:eastAsia="Times New Roman"/>
          <w:szCs w:val="26"/>
          <w:highlight w:val="cyan"/>
          <w:u w:val="single"/>
        </w:rPr>
        <w:t>government oversight</w:t>
      </w:r>
      <w:r w:rsidRPr="00AB5EB5">
        <w:rPr>
          <w:rFonts w:eastAsia="Times New Roman"/>
          <w:szCs w:val="26"/>
          <w:u w:val="single"/>
        </w:rPr>
        <w:t xml:space="preserve"> to reduce risks</w:t>
      </w:r>
      <w:r w:rsidRPr="00AB5EB5">
        <w:rPr>
          <w:rFonts w:eastAsia="Times New Roman"/>
          <w:sz w:val="16"/>
          <w:szCs w:val="26"/>
        </w:rPr>
        <w:t xml:space="preserve">. However, </w:t>
      </w:r>
      <w:r w:rsidRPr="00AB5EB5">
        <w:rPr>
          <w:rFonts w:eastAsia="Times New Roman"/>
          <w:szCs w:val="26"/>
          <w:u w:val="single"/>
        </w:rPr>
        <w:t>governance frameworks for AI are far less developed, lagging behind rapid technological progress</w:t>
      </w:r>
      <w:r w:rsidRPr="00AB5EB5">
        <w:rPr>
          <w:rFonts w:eastAsia="Times New Roman"/>
          <w:sz w:val="16"/>
          <w:szCs w:val="26"/>
        </w:rPr>
        <w:t>. We can take inspiration from the governance of other safety-critical technologies, while keeping the uniqueness of advanced AI in mind: that it far outstrips other technologies in its potential to act and develop ideas autonomously, progress explosively, behave adversarially, and cause irreversible damage.</w:t>
      </w:r>
    </w:p>
    <w:p w14:paraId="21F689FB"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 xml:space="preserve">Governments worldwide have taken positive steps on frontier AI, with key players including China, the US, the EU, and the UK engaging in discussions and introducing initial guidelines or regulations. Despite their limitations—often voluntary adherence, limited geographic scope, and exclusion of high-risk areas like military and R&amp;D-stage systems—they are important initial steps towards, amongst others, developer accountability, third-party audits, and industry standards. Yet, these governance plans fall critically short in view of the rapid progress in AI capabilities. </w:t>
      </w:r>
      <w:r w:rsidRPr="00AB5EB5">
        <w:rPr>
          <w:rFonts w:eastAsia="Times New Roman"/>
          <w:szCs w:val="26"/>
          <w:u w:val="single"/>
        </w:rPr>
        <w:t>We need governance measures that prepare us for sudden AI breakthroughs, while being politically feasible despite disagreement and uncertainty about AI timelines</w:t>
      </w:r>
      <w:r w:rsidRPr="00AB5EB5">
        <w:rPr>
          <w:rFonts w:eastAsia="Times New Roman"/>
          <w:sz w:val="16"/>
          <w:szCs w:val="26"/>
        </w:rPr>
        <w:t>. The key is policies that automatically trigger when AI hits certain capability milestones. If AI advances rapidly, strict requirements automatically take effect, but if progress slows, the requirements relax accordingly. Rapid, unpredictable progress also means that risk reduction efforts must be proactive—identifying risks from next-generation systems and requiring developers to address them before taking high-risk actions. We need fast-acting, tech-savvy institutions for AI oversight, mandatory and much more rigorous risk assessments with enforceable consequences (including assessments that put the burden of proof on AI developers), and mitigation standards commensurate to powerful autonomous AI.</w:t>
      </w:r>
    </w:p>
    <w:p w14:paraId="0A181464"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 xml:space="preserve">Without these, </w:t>
      </w:r>
      <w:r w:rsidRPr="00AB5EB5">
        <w:rPr>
          <w:rFonts w:eastAsia="Times New Roman"/>
          <w:szCs w:val="26"/>
          <w:highlight w:val="cyan"/>
          <w:u w:val="single"/>
        </w:rPr>
        <w:t>companies</w:t>
      </w:r>
      <w:r w:rsidRPr="00AB5EB5">
        <w:rPr>
          <w:rFonts w:eastAsia="Times New Roman"/>
          <w:szCs w:val="26"/>
          <w:u w:val="single"/>
        </w:rPr>
        <w:t xml:space="preserve">, militaries, and governments may </w:t>
      </w:r>
      <w:r w:rsidRPr="00AB5EB5">
        <w:rPr>
          <w:rFonts w:eastAsia="Times New Roman"/>
          <w:szCs w:val="26"/>
          <w:highlight w:val="cyan"/>
          <w:u w:val="single"/>
        </w:rPr>
        <w:t>seek</w:t>
      </w:r>
      <w:r w:rsidRPr="00AB5EB5">
        <w:rPr>
          <w:rFonts w:eastAsia="Times New Roman"/>
          <w:szCs w:val="26"/>
          <w:u w:val="single"/>
        </w:rPr>
        <w:t xml:space="preserve"> a </w:t>
      </w:r>
      <w:r w:rsidRPr="00AB5EB5">
        <w:rPr>
          <w:rFonts w:eastAsia="Times New Roman"/>
          <w:szCs w:val="26"/>
          <w:highlight w:val="cyan"/>
          <w:u w:val="single"/>
        </w:rPr>
        <w:t>competitive</w:t>
      </w:r>
      <w:r w:rsidRPr="00AB5EB5">
        <w:rPr>
          <w:rFonts w:eastAsia="Times New Roman"/>
          <w:szCs w:val="26"/>
          <w:u w:val="single"/>
        </w:rPr>
        <w:t xml:space="preserve"> </w:t>
      </w:r>
      <w:r w:rsidRPr="00AB5EB5">
        <w:rPr>
          <w:rFonts w:eastAsia="Times New Roman"/>
          <w:szCs w:val="26"/>
          <w:highlight w:val="cyan"/>
          <w:u w:val="single"/>
        </w:rPr>
        <w:t>edge</w:t>
      </w:r>
      <w:r w:rsidRPr="00AB5EB5">
        <w:rPr>
          <w:rFonts w:eastAsia="Times New Roman"/>
          <w:szCs w:val="26"/>
          <w:u w:val="single"/>
        </w:rPr>
        <w:t xml:space="preserve"> by pushing AI capabilities to new heights while </w:t>
      </w:r>
      <w:r w:rsidRPr="00AB5EB5">
        <w:rPr>
          <w:rFonts w:eastAsia="Times New Roman"/>
          <w:szCs w:val="26"/>
          <w:highlight w:val="cyan"/>
          <w:u w:val="single"/>
        </w:rPr>
        <w:t>cutting corners</w:t>
      </w:r>
      <w:r w:rsidRPr="00AB5EB5">
        <w:rPr>
          <w:rFonts w:eastAsia="Times New Roman"/>
          <w:szCs w:val="26"/>
          <w:u w:val="single"/>
        </w:rPr>
        <w:t xml:space="preserve"> </w:t>
      </w:r>
      <w:r w:rsidRPr="00AB5EB5">
        <w:rPr>
          <w:rFonts w:eastAsia="Times New Roman"/>
          <w:szCs w:val="26"/>
          <w:highlight w:val="cyan"/>
          <w:u w:val="single"/>
        </w:rPr>
        <w:t>on safety</w:t>
      </w:r>
      <w:r w:rsidRPr="00AB5EB5">
        <w:rPr>
          <w:rFonts w:eastAsia="Times New Roman"/>
          <w:szCs w:val="26"/>
          <w:u w:val="single"/>
        </w:rPr>
        <w:t>, or by delegating key societal roles to autonomous AI systems with insufficient human oversight; reaping the rewards of AI development while leaving society to deal with the consequences</w:t>
      </w:r>
      <w:r w:rsidRPr="00AB5EB5">
        <w:rPr>
          <w:rFonts w:eastAsia="Times New Roman"/>
          <w:sz w:val="16"/>
          <w:szCs w:val="26"/>
        </w:rPr>
        <w:t xml:space="preserve">. </w:t>
      </w:r>
      <w:r w:rsidRPr="00AB5EB5">
        <w:rPr>
          <w:rFonts w:eastAsia="Times New Roman"/>
          <w:szCs w:val="26"/>
          <w:u w:val="single"/>
        </w:rPr>
        <w:t>Institutions to govern the rapidly moving frontier of AI</w:t>
      </w:r>
      <w:r w:rsidRPr="00AB5EB5">
        <w:rPr>
          <w:rFonts w:eastAsia="Times New Roman"/>
          <w:sz w:val="16"/>
          <w:szCs w:val="26"/>
        </w:rPr>
        <w:t>. To keep up with rapid progress and avoid quickly outdated, inflexible laws national institutions need strong technical expertise and the authority to act swiftly. To facilitate technically demanding risk assessments and mitigations, they will require far greater funding and talent than they are due to receive under almost any current policy plan. To address international race dynamics, they need the affordance to facilitate international agreements and partnerships. Institutions should protect low-risk use and low-risk academic research, by avoiding undue bureaucratic hurdles for small, predictable AI models. The most pressing scrutiny should be on AI systems at the frontier: the few most powerful systems – trained on billion-dollar supercomputers – which will have the most hazardous and unpredictable capabilities.</w:t>
      </w:r>
    </w:p>
    <w:p w14:paraId="58D2E844" w14:textId="77777777" w:rsidR="004A4ED7" w:rsidRPr="00756FC6"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 xml:space="preserve">Government insight. </w:t>
      </w:r>
    </w:p>
    <w:p w14:paraId="2E254B6D"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 xml:space="preserve">To identify risks, </w:t>
      </w:r>
      <w:r w:rsidRPr="00AB5EB5">
        <w:rPr>
          <w:rFonts w:eastAsia="Times New Roman"/>
          <w:szCs w:val="26"/>
          <w:u w:val="single"/>
        </w:rPr>
        <w:t xml:space="preserve">governments urgently need </w:t>
      </w:r>
      <w:r w:rsidRPr="00AB5EB5">
        <w:rPr>
          <w:rFonts w:eastAsia="Times New Roman"/>
          <w:b/>
          <w:bCs/>
          <w:szCs w:val="26"/>
          <w:u w:val="single"/>
        </w:rPr>
        <w:t>comprehensive insight</w:t>
      </w:r>
      <w:r w:rsidRPr="00AB5EB5">
        <w:rPr>
          <w:rFonts w:eastAsia="Times New Roman"/>
          <w:szCs w:val="26"/>
          <w:u w:val="single"/>
        </w:rPr>
        <w:t xml:space="preserve"> into AI development</w:t>
      </w:r>
      <w:r w:rsidRPr="00AB5EB5">
        <w:rPr>
          <w:rFonts w:eastAsia="Times New Roman"/>
          <w:sz w:val="16"/>
          <w:szCs w:val="26"/>
        </w:rPr>
        <w:t xml:space="preserve">. </w:t>
      </w:r>
      <w:r w:rsidRPr="00AB5EB5">
        <w:rPr>
          <w:rFonts w:eastAsia="Times New Roman"/>
          <w:szCs w:val="26"/>
          <w:u w:val="single"/>
        </w:rPr>
        <w:t>Regulators should mandate whistleblower protections, incident reporting, registration of key information on frontier AI systems and their data sets throughout their life cycle, and monitoring of model development and supercomputer usage</w:t>
      </w:r>
      <w:r w:rsidRPr="00AB5EB5">
        <w:rPr>
          <w:rFonts w:eastAsia="Times New Roman"/>
          <w:sz w:val="16"/>
          <w:szCs w:val="26"/>
        </w:rPr>
        <w:t>. Recent policy developments should not stop at requiring that companies report the results of voluntary or underspecified model evaluations shortly before deployment. Regulators can and should require that frontier AI developers grant external auditors on-site, comprehensive (“white-box”), and fine-tuning access from the start of model development. This is needed to identify dangerous model capabilities such as autonomous self-replication, large-scale persuasion, breaking into computer systems, developing (autonomous) weapons, or making pandemic pathogens widely accessible.</w:t>
      </w:r>
    </w:p>
    <w:p w14:paraId="67CB5C74" w14:textId="77777777" w:rsidR="004A4ED7" w:rsidRPr="00756FC6"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 xml:space="preserve">Safety cases. </w:t>
      </w:r>
    </w:p>
    <w:p w14:paraId="7FA6AF65"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Despite evaluations, we cannot consider coming powerful frontier AI systems “safe unless proven unsafe”. With current testing methodologies, issues can easily be missed. Additionally, it is unclear if governments can quickly build the immense expertise needed for reliable technical evaluations of AI capabilities and societal-scale risks. Given this, developers of frontier AI should carry the burden of proof to demonstrate that their plans keep risks within acceptable limits. Doing so, they would follow best practices for risk management from industries such as aviation, medical devices, and defense software, where companies make safety cases: structured arguments with falsifiable claims supported by evidence, which identify potential hazards, describe mitigations, show that systems will not cross certain red lines, and model possible outcomes to assess risk. Safety cases could leverage developers’ in-depth experience with their own systems. Safety cases are politically viable even when people disagree on how advanced AI will become, since it is easier to demonstrate a system is safe when its capabilities are limited. Governments are not passive recipients of safety cases: they set risk thresholds, codify best practices, employ experts and third-party auditors to assess safety cases and conduct independent model evaluations, and hold developers liable if their safety claims are later falsified.</w:t>
      </w:r>
    </w:p>
    <w:p w14:paraId="38A3AD0E" w14:textId="77777777" w:rsidR="004A4ED7" w:rsidRPr="00756FC6"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 xml:space="preserve">Mitigation. </w:t>
      </w:r>
    </w:p>
    <w:p w14:paraId="7A32B332" w14:textId="77777777" w:rsidR="004A4ED7" w:rsidRPr="00AB5EB5" w:rsidRDefault="004A4ED7" w:rsidP="004A4ED7">
      <w:pPr>
        <w:spacing w:before="100" w:beforeAutospacing="1" w:after="100" w:afterAutospacing="1" w:line="240" w:lineRule="auto"/>
        <w:rPr>
          <w:rFonts w:eastAsia="Times New Roman"/>
          <w:sz w:val="16"/>
          <w:szCs w:val="26"/>
        </w:rPr>
      </w:pPr>
      <w:r w:rsidRPr="00AB5EB5">
        <w:rPr>
          <w:rFonts w:eastAsia="Times New Roman"/>
          <w:sz w:val="16"/>
          <w:szCs w:val="26"/>
        </w:rPr>
        <w:t xml:space="preserve">To keep AI risks within acceptable limits, we need governance mechanisms matched to the magnitude of the risks. </w:t>
      </w:r>
      <w:r w:rsidRPr="00AB5EB5">
        <w:rPr>
          <w:rFonts w:eastAsia="Times New Roman"/>
          <w:szCs w:val="26"/>
          <w:highlight w:val="cyan"/>
          <w:u w:val="single"/>
        </w:rPr>
        <w:t>Regulators</w:t>
      </w:r>
      <w:r w:rsidRPr="00AB5EB5">
        <w:rPr>
          <w:rFonts w:eastAsia="Times New Roman"/>
          <w:szCs w:val="26"/>
          <w:u w:val="single"/>
        </w:rPr>
        <w:t xml:space="preserve"> </w:t>
      </w:r>
      <w:r w:rsidRPr="00AB5EB5">
        <w:rPr>
          <w:rFonts w:eastAsia="Times New Roman"/>
          <w:szCs w:val="26"/>
          <w:highlight w:val="cyan"/>
          <w:u w:val="single"/>
        </w:rPr>
        <w:t>should</w:t>
      </w:r>
      <w:r w:rsidRPr="00AB5EB5">
        <w:rPr>
          <w:rFonts w:eastAsia="Times New Roman"/>
          <w:szCs w:val="26"/>
          <w:u w:val="single"/>
        </w:rPr>
        <w:t xml:space="preserve"> </w:t>
      </w:r>
      <w:r w:rsidRPr="00AB5EB5">
        <w:rPr>
          <w:rFonts w:eastAsia="Times New Roman"/>
          <w:szCs w:val="26"/>
          <w:highlight w:val="cyan"/>
          <w:u w:val="single"/>
        </w:rPr>
        <w:t>clarify</w:t>
      </w:r>
      <w:r w:rsidRPr="00AB5EB5">
        <w:rPr>
          <w:rFonts w:eastAsia="Times New Roman"/>
          <w:szCs w:val="26"/>
          <w:u w:val="single"/>
        </w:rPr>
        <w:t xml:space="preserve"> </w:t>
      </w:r>
      <w:r w:rsidRPr="00AB5EB5">
        <w:rPr>
          <w:rFonts w:eastAsia="Times New Roman"/>
          <w:b/>
          <w:bCs/>
          <w:szCs w:val="26"/>
          <w:highlight w:val="cyan"/>
          <w:u w:val="single"/>
        </w:rPr>
        <w:t>legal responsibilities</w:t>
      </w:r>
      <w:r w:rsidRPr="00AB5EB5">
        <w:rPr>
          <w:rFonts w:eastAsia="Times New Roman"/>
          <w:szCs w:val="26"/>
          <w:u w:val="single"/>
        </w:rPr>
        <w:t xml:space="preserve"> arising from existing liability frameworks and hold frontier AI developers and owners legally accountable for harms from their models that can be reasonably foreseen and prevented—including harms that foreseeably arise from deploying powerful AI systems whose behavior they cannot predict</w:t>
      </w:r>
      <w:r w:rsidRPr="00AB5EB5">
        <w:rPr>
          <w:rFonts w:eastAsia="Times New Roman"/>
          <w:sz w:val="16"/>
          <w:szCs w:val="26"/>
        </w:rPr>
        <w:t>. Liability, together with consequential evaluations and safety cases, can prevent harm and create much-needed incentives to invest in safety. Commensurate mitigations are needed for exceptionally capable future AI systems, like autonomous systems that could circumvent human control. Governments must be prepared to license their development, restrict their autonomy in key societal roles, halt their development and deployment in response to worrying capabilities, mandate access controls, and require information security measures robust to state-level hackers, until adequate protections are ready. Governments should build these capacities now.</w:t>
      </w:r>
    </w:p>
    <w:p w14:paraId="06117F73" w14:textId="77777777" w:rsidR="004A4ED7" w:rsidRDefault="004A4ED7" w:rsidP="004A4ED7">
      <w:pPr>
        <w:spacing w:before="100" w:beforeAutospacing="1" w:after="100" w:afterAutospacing="1" w:line="240" w:lineRule="auto"/>
        <w:rPr>
          <w:rFonts w:eastAsia="Times New Roman"/>
          <w:szCs w:val="26"/>
          <w:u w:val="single"/>
        </w:rPr>
      </w:pPr>
      <w:r w:rsidRPr="00AB5EB5">
        <w:rPr>
          <w:rFonts w:eastAsia="Times New Roman"/>
          <w:sz w:val="16"/>
          <w:szCs w:val="26"/>
        </w:rPr>
        <w:t xml:space="preserve">To bridge the time until regulations are complete, major AI companies should promptly lay out “if-then” commitments: specific safety measures they will take if specific red-line capabilities are found in their AI systems. These commitments should be detailed and independently scrutinized. </w:t>
      </w:r>
      <w:r w:rsidRPr="00AB5EB5">
        <w:rPr>
          <w:rFonts w:eastAsia="Times New Roman"/>
          <w:szCs w:val="26"/>
          <w:u w:val="single"/>
        </w:rPr>
        <w:t xml:space="preserve">Regulators should encourage a race-to-the-top among companies by using the best-in-class commitments, together with other inputs, to inform standards that apply to all players. To </w:t>
      </w:r>
      <w:r w:rsidRPr="00AB5EB5">
        <w:rPr>
          <w:rFonts w:eastAsia="Times New Roman"/>
          <w:szCs w:val="26"/>
          <w:highlight w:val="cyan"/>
          <w:u w:val="single"/>
        </w:rPr>
        <w:t>steer</w:t>
      </w:r>
      <w:r w:rsidRPr="00AB5EB5">
        <w:rPr>
          <w:rFonts w:eastAsia="Times New Roman"/>
          <w:szCs w:val="26"/>
          <w:u w:val="single"/>
        </w:rPr>
        <w:t xml:space="preserve"> </w:t>
      </w:r>
      <w:r w:rsidRPr="00AB5EB5">
        <w:rPr>
          <w:rFonts w:eastAsia="Times New Roman"/>
          <w:szCs w:val="26"/>
          <w:highlight w:val="cyan"/>
          <w:u w:val="single"/>
        </w:rPr>
        <w:t>AI</w:t>
      </w:r>
      <w:r w:rsidRPr="00AB5EB5">
        <w:rPr>
          <w:rFonts w:eastAsia="Times New Roman"/>
          <w:szCs w:val="26"/>
          <w:u w:val="single"/>
        </w:rPr>
        <w:t xml:space="preserve"> </w:t>
      </w:r>
      <w:r w:rsidRPr="00AB5EB5">
        <w:rPr>
          <w:rFonts w:eastAsia="Times New Roman"/>
          <w:szCs w:val="26"/>
          <w:highlight w:val="cyan"/>
          <w:u w:val="single"/>
        </w:rPr>
        <w:t>toward positive outcomes</w:t>
      </w:r>
      <w:r w:rsidRPr="00AB5EB5">
        <w:rPr>
          <w:rFonts w:eastAsia="Times New Roman"/>
          <w:szCs w:val="26"/>
          <w:u w:val="single"/>
        </w:rPr>
        <w:t xml:space="preserve"> and away from catastrophe, </w:t>
      </w:r>
      <w:r w:rsidRPr="00AB5EB5">
        <w:rPr>
          <w:rFonts w:eastAsia="Times New Roman"/>
          <w:b/>
          <w:bCs/>
          <w:szCs w:val="26"/>
          <w:u w:val="single"/>
        </w:rPr>
        <w:t>we need to reorient</w:t>
      </w:r>
      <w:r w:rsidRPr="00AB5EB5">
        <w:rPr>
          <w:rFonts w:eastAsia="Times New Roman"/>
          <w:szCs w:val="26"/>
          <w:u w:val="single"/>
        </w:rPr>
        <w:t xml:space="preserve">. There is a responsible path, if we have the </w:t>
      </w:r>
      <w:r w:rsidRPr="00AB5EB5">
        <w:rPr>
          <w:rFonts w:eastAsia="Times New Roman"/>
          <w:b/>
          <w:bCs/>
          <w:szCs w:val="26"/>
          <w:u w:val="single"/>
        </w:rPr>
        <w:t>wisdom to take it</w:t>
      </w:r>
      <w:r w:rsidRPr="00AB5EB5">
        <w:rPr>
          <w:rFonts w:eastAsia="Times New Roman"/>
          <w:szCs w:val="26"/>
          <w:u w:val="single"/>
        </w:rPr>
        <w:t>.</w:t>
      </w:r>
    </w:p>
    <w:p w14:paraId="68532309" w14:textId="77777777" w:rsidR="004A4ED7" w:rsidRDefault="004A4ED7" w:rsidP="004A4ED7"/>
    <w:p w14:paraId="5873FC51" w14:textId="77777777" w:rsidR="004A4ED7" w:rsidRPr="001E006B" w:rsidRDefault="004A4ED7" w:rsidP="004A4ED7">
      <w:pPr>
        <w:pStyle w:val="Heading4"/>
      </w:pPr>
      <w:r>
        <w:t xml:space="preserve">Regulation is </w:t>
      </w:r>
      <w:r w:rsidRPr="00152DA9">
        <w:rPr>
          <w:u w:val="single"/>
        </w:rPr>
        <w:t>good</w:t>
      </w:r>
      <w:r>
        <w:t xml:space="preserve"> and </w:t>
      </w:r>
      <w:r w:rsidRPr="00152DA9">
        <w:rPr>
          <w:u w:val="single"/>
        </w:rPr>
        <w:t>key</w:t>
      </w:r>
      <w:r>
        <w:t xml:space="preserve"> to preventing AI </w:t>
      </w:r>
      <w:r w:rsidRPr="00152DA9">
        <w:rPr>
          <w:u w:val="single"/>
        </w:rPr>
        <w:t>misalignment</w:t>
      </w:r>
      <w:r>
        <w:t xml:space="preserve">---otherwise that locks in </w:t>
      </w:r>
      <w:r w:rsidRPr="00152DA9">
        <w:rPr>
          <w:u w:val="single"/>
        </w:rPr>
        <w:t>extinction</w:t>
      </w:r>
      <w:r>
        <w:t>.</w:t>
      </w:r>
    </w:p>
    <w:p w14:paraId="74A3866A" w14:textId="77777777" w:rsidR="004A4ED7" w:rsidRDefault="004A4ED7" w:rsidP="004A4ED7">
      <w:r w:rsidRPr="001E006B">
        <w:rPr>
          <w:b/>
          <w:bCs/>
        </w:rPr>
        <w:t>Bengio et al. 24</w:t>
      </w:r>
      <w:r w:rsidRPr="001E006B">
        <w:t xml:space="preserve"> [Yoshua, Canadian computer scientist &amp; leading expert on AI; Geoffrey Hinton, computer scientist &amp; cognitive psychologist; Andrew Yao, Director of the Institute for Theoretical Computer Science @ Tsinghua University; May 22, 2024; “Managing extreme AI risks amid rapid progress”; https://arxiv.org/abs/2310.17688]</w:t>
      </w:r>
    </w:p>
    <w:p w14:paraId="40688C4A" w14:textId="77777777" w:rsidR="004A4ED7" w:rsidRPr="001E006B" w:rsidRDefault="004A4ED7" w:rsidP="004A4ED7">
      <w:r w:rsidRPr="001E006B">
        <w:rPr>
          <w:sz w:val="16"/>
          <w:szCs w:val="26"/>
        </w:rPr>
        <w:t xml:space="preserve">If not carefully designed and deployed, </w:t>
      </w:r>
      <w:r w:rsidRPr="001E006B">
        <w:rPr>
          <w:szCs w:val="26"/>
          <w:u w:val="single"/>
        </w:rPr>
        <w:t xml:space="preserve">increasingly </w:t>
      </w:r>
      <w:r w:rsidRPr="001E006B">
        <w:rPr>
          <w:rStyle w:val="Emphasis"/>
          <w:highlight w:val="cyan"/>
        </w:rPr>
        <w:t>advanced AI</w:t>
      </w:r>
      <w:r w:rsidRPr="001E006B">
        <w:rPr>
          <w:rStyle w:val="Emphasis"/>
        </w:rPr>
        <w:t xml:space="preserve"> systems</w:t>
      </w:r>
      <w:r w:rsidRPr="001E006B">
        <w:rPr>
          <w:szCs w:val="26"/>
          <w:u w:val="single"/>
        </w:rPr>
        <w:t xml:space="preserve"> </w:t>
      </w:r>
      <w:r w:rsidRPr="001E006B">
        <w:rPr>
          <w:szCs w:val="26"/>
          <w:highlight w:val="cyan"/>
          <w:u w:val="single"/>
        </w:rPr>
        <w:t>threaten</w:t>
      </w:r>
      <w:r w:rsidRPr="001E006B">
        <w:rPr>
          <w:szCs w:val="26"/>
          <w:u w:val="single"/>
        </w:rPr>
        <w:t xml:space="preserve"> to amplify </w:t>
      </w:r>
      <w:r w:rsidRPr="001E006B">
        <w:rPr>
          <w:rStyle w:val="Emphasis"/>
        </w:rPr>
        <w:t>social injustice</w:t>
      </w:r>
      <w:r w:rsidRPr="001E006B">
        <w:rPr>
          <w:szCs w:val="26"/>
          <w:u w:val="single"/>
        </w:rPr>
        <w:t xml:space="preserve">, erode social </w:t>
      </w:r>
      <w:r w:rsidRPr="001E006B">
        <w:rPr>
          <w:rStyle w:val="Emphasis"/>
          <w:highlight w:val="cyan"/>
        </w:rPr>
        <w:t>stability</w:t>
      </w:r>
      <w:r w:rsidRPr="001E006B">
        <w:rPr>
          <w:szCs w:val="26"/>
          <w:u w:val="single"/>
        </w:rPr>
        <w:t xml:space="preserve">, and weaken our </w:t>
      </w:r>
      <w:r w:rsidRPr="001E006B">
        <w:rPr>
          <w:b/>
          <w:bCs/>
          <w:szCs w:val="26"/>
          <w:u w:val="single"/>
        </w:rPr>
        <w:t>shared understanding</w:t>
      </w:r>
      <w:r w:rsidRPr="001E006B">
        <w:rPr>
          <w:szCs w:val="26"/>
          <w:u w:val="single"/>
        </w:rPr>
        <w:t xml:space="preserve"> of reality that is </w:t>
      </w:r>
      <w:r w:rsidRPr="001E006B">
        <w:rPr>
          <w:b/>
          <w:bCs/>
          <w:szCs w:val="26"/>
          <w:u w:val="single"/>
        </w:rPr>
        <w:t>foundational to society</w:t>
      </w:r>
      <w:r w:rsidRPr="001E006B">
        <w:rPr>
          <w:sz w:val="16"/>
          <w:szCs w:val="26"/>
        </w:rPr>
        <w:t xml:space="preserve">. They could also enable large-scale criminal or terrorist activities. Especially in the hands of a few powerful actors, AI could cement or exacerbate global inequities, or facilitate automated warfare, customized mass manipulation, and pervasive surveillance. </w:t>
      </w:r>
      <w:r w:rsidRPr="001E006B">
        <w:rPr>
          <w:szCs w:val="26"/>
          <w:u w:val="single"/>
        </w:rPr>
        <w:t>Many of these risks could soon be amplified, and new risks created, as companies are working to develop autonomous AI: systems that can pursue goals and act in the world</w:t>
      </w:r>
      <w:r w:rsidRPr="001E006B">
        <w:rPr>
          <w:sz w:val="16"/>
          <w:szCs w:val="26"/>
        </w:rPr>
        <w:t xml:space="preserve">. While </w:t>
      </w:r>
      <w:r w:rsidRPr="001E006B">
        <w:rPr>
          <w:szCs w:val="26"/>
          <w:u w:val="single"/>
        </w:rPr>
        <w:t>current AI systems have limited autonomy, work is underway to change this</w:t>
      </w:r>
      <w:r w:rsidRPr="001E006B">
        <w:rPr>
          <w:sz w:val="16"/>
          <w:szCs w:val="26"/>
        </w:rPr>
        <w:t>. For example, the non-autonomous GPT-4 model was quickly adapted to browse the web, design and execute chemistry experiments, and utilize software tools, including other AI models.</w:t>
      </w:r>
    </w:p>
    <w:p w14:paraId="05DACF6C" w14:textId="77777777" w:rsidR="004A4ED7" w:rsidRPr="001E006B" w:rsidRDefault="004A4ED7" w:rsidP="004A4ED7">
      <w:pPr>
        <w:spacing w:before="100" w:beforeAutospacing="1" w:after="100" w:afterAutospacing="1"/>
        <w:rPr>
          <w:sz w:val="16"/>
          <w:szCs w:val="26"/>
        </w:rPr>
      </w:pPr>
      <w:r w:rsidRPr="001E006B">
        <w:rPr>
          <w:sz w:val="16"/>
          <w:szCs w:val="26"/>
        </w:rPr>
        <w:t xml:space="preserve">If we build </w:t>
      </w:r>
      <w:r w:rsidRPr="001E006B">
        <w:rPr>
          <w:b/>
          <w:bCs/>
          <w:szCs w:val="26"/>
          <w:u w:val="single"/>
        </w:rPr>
        <w:t>highly advanced</w:t>
      </w:r>
      <w:r w:rsidRPr="001E006B">
        <w:rPr>
          <w:szCs w:val="26"/>
          <w:u w:val="single"/>
        </w:rPr>
        <w:t xml:space="preserve"> autonomous AI, we risk creating systems that pursue undesirable goals</w:t>
      </w:r>
      <w:r w:rsidRPr="001E006B">
        <w:rPr>
          <w:sz w:val="16"/>
          <w:szCs w:val="26"/>
        </w:rPr>
        <w:t xml:space="preserve">. </w:t>
      </w:r>
      <w:r w:rsidRPr="001E006B">
        <w:rPr>
          <w:rStyle w:val="Emphasis"/>
          <w:highlight w:val="cyan"/>
        </w:rPr>
        <w:t>Malicious actors</w:t>
      </w:r>
      <w:r w:rsidRPr="001E006B">
        <w:rPr>
          <w:szCs w:val="26"/>
          <w:u w:val="single"/>
        </w:rPr>
        <w:t xml:space="preserve"> could deliberately </w:t>
      </w:r>
      <w:r w:rsidRPr="001E006B">
        <w:rPr>
          <w:szCs w:val="26"/>
          <w:highlight w:val="cyan"/>
          <w:u w:val="single"/>
        </w:rPr>
        <w:t>embed</w:t>
      </w:r>
      <w:r w:rsidRPr="001E006B">
        <w:rPr>
          <w:szCs w:val="26"/>
          <w:u w:val="single"/>
        </w:rPr>
        <w:t xml:space="preserve"> </w:t>
      </w:r>
      <w:r w:rsidRPr="001E006B">
        <w:rPr>
          <w:rStyle w:val="Emphasis"/>
          <w:highlight w:val="cyan"/>
        </w:rPr>
        <w:t>undesirable goals</w:t>
      </w:r>
      <w:r w:rsidRPr="001E006B">
        <w:rPr>
          <w:sz w:val="16"/>
          <w:szCs w:val="26"/>
        </w:rPr>
        <w:t xml:space="preserve">. Without R&amp;D breakthroughs, </w:t>
      </w:r>
      <w:r w:rsidRPr="001E006B">
        <w:rPr>
          <w:szCs w:val="26"/>
          <w:u w:val="single"/>
        </w:rPr>
        <w:t xml:space="preserve">even </w:t>
      </w:r>
      <w:r w:rsidRPr="001E006B">
        <w:rPr>
          <w:szCs w:val="26"/>
          <w:highlight w:val="cyan"/>
          <w:u w:val="single"/>
        </w:rPr>
        <w:t>well-meaning</w:t>
      </w:r>
      <w:r w:rsidRPr="001E006B">
        <w:rPr>
          <w:szCs w:val="26"/>
          <w:u w:val="single"/>
        </w:rPr>
        <w:t xml:space="preserve"> </w:t>
      </w:r>
      <w:r w:rsidRPr="001E006B">
        <w:rPr>
          <w:szCs w:val="26"/>
          <w:highlight w:val="cyan"/>
          <w:u w:val="single"/>
        </w:rPr>
        <w:t>developers</w:t>
      </w:r>
      <w:r w:rsidRPr="001E006B">
        <w:rPr>
          <w:szCs w:val="26"/>
          <w:u w:val="single"/>
        </w:rPr>
        <w:t xml:space="preserve"> may </w:t>
      </w:r>
      <w:r w:rsidRPr="001E006B">
        <w:rPr>
          <w:b/>
          <w:bCs/>
          <w:szCs w:val="26"/>
          <w:highlight w:val="cyan"/>
          <w:u w:val="single"/>
        </w:rPr>
        <w:t>inadvertently</w:t>
      </w:r>
      <w:r w:rsidRPr="001E006B">
        <w:rPr>
          <w:b/>
          <w:bCs/>
          <w:szCs w:val="26"/>
          <w:u w:val="single"/>
        </w:rPr>
        <w:t xml:space="preserve"> </w:t>
      </w:r>
      <w:r w:rsidRPr="001E006B">
        <w:rPr>
          <w:b/>
          <w:bCs/>
          <w:szCs w:val="26"/>
          <w:highlight w:val="cyan"/>
          <w:u w:val="single"/>
        </w:rPr>
        <w:t>create</w:t>
      </w:r>
      <w:r w:rsidRPr="001E006B">
        <w:rPr>
          <w:b/>
          <w:bCs/>
          <w:szCs w:val="26"/>
          <w:u w:val="single"/>
        </w:rPr>
        <w:t xml:space="preserve"> AI systems</w:t>
      </w:r>
      <w:r w:rsidRPr="001E006B">
        <w:rPr>
          <w:szCs w:val="26"/>
          <w:u w:val="single"/>
        </w:rPr>
        <w:t xml:space="preserve"> pursuing </w:t>
      </w:r>
      <w:r w:rsidRPr="001E006B">
        <w:rPr>
          <w:szCs w:val="26"/>
          <w:highlight w:val="cyan"/>
          <w:u w:val="single"/>
        </w:rPr>
        <w:t>unintended goals</w:t>
      </w:r>
      <w:r w:rsidRPr="001E006B">
        <w:rPr>
          <w:sz w:val="16"/>
          <w:szCs w:val="26"/>
        </w:rPr>
        <w:t>: The reward signal used to train AI systems usually fails to fully capture the intended objectives, leading to AI systems that pursue the literal specification rather than the intended outcome. Additionally, the training data never captures all relevant situations, leading to AI systems that pursue undesirable goals in novel situations encountered after training.</w:t>
      </w:r>
    </w:p>
    <w:p w14:paraId="36542239" w14:textId="77777777" w:rsidR="004A4ED7" w:rsidRPr="001E006B" w:rsidRDefault="004A4ED7" w:rsidP="004A4ED7">
      <w:pPr>
        <w:spacing w:before="100" w:beforeAutospacing="1" w:after="100" w:afterAutospacing="1"/>
        <w:rPr>
          <w:sz w:val="16"/>
          <w:szCs w:val="26"/>
        </w:rPr>
      </w:pPr>
      <w:r w:rsidRPr="001E006B">
        <w:rPr>
          <w:sz w:val="16"/>
          <w:szCs w:val="26"/>
        </w:rPr>
        <w:t xml:space="preserve">Once autonomous AI systems pursue undesirable goals, </w:t>
      </w:r>
      <w:r w:rsidRPr="001E006B">
        <w:rPr>
          <w:szCs w:val="26"/>
          <w:u w:val="single"/>
        </w:rPr>
        <w:t>we may be unable to keep them in check</w:t>
      </w:r>
      <w:r w:rsidRPr="001E006B">
        <w:rPr>
          <w:sz w:val="16"/>
          <w:szCs w:val="26"/>
        </w:rPr>
        <w:t xml:space="preserve">. Control of software is an old and unsolved problem: computer worms have long been able to proliferate and avoid detection. However, </w:t>
      </w:r>
      <w:r w:rsidRPr="001E006B">
        <w:rPr>
          <w:szCs w:val="26"/>
          <w:u w:val="single"/>
        </w:rPr>
        <w:t xml:space="preserve">AI is making progress in </w:t>
      </w:r>
      <w:r w:rsidRPr="001E006B">
        <w:rPr>
          <w:b/>
          <w:bCs/>
          <w:szCs w:val="26"/>
          <w:u w:val="single"/>
        </w:rPr>
        <w:t>critical domains</w:t>
      </w:r>
      <w:r w:rsidRPr="001E006B">
        <w:rPr>
          <w:szCs w:val="26"/>
          <w:u w:val="single"/>
        </w:rPr>
        <w:t xml:space="preserve"> such as hacking, social manipulation, and strategic planning, and may soon pose </w:t>
      </w:r>
      <w:r w:rsidRPr="001E006B">
        <w:rPr>
          <w:rStyle w:val="Emphasis"/>
        </w:rPr>
        <w:t>unprecedented control challenges</w:t>
      </w:r>
      <w:r w:rsidRPr="001E006B">
        <w:rPr>
          <w:sz w:val="16"/>
          <w:szCs w:val="26"/>
        </w:rPr>
        <w:t xml:space="preserve">. To advance undesirable goals, future autonomous AI systems could use undesirable strategies—learned from humans or developed independently—as a means to an end. AI systems could gain human trust, acquire financial resources, influence key decision-makers, and form coalitions with human actors and other AI systems. </w:t>
      </w:r>
      <w:r w:rsidRPr="001E006B">
        <w:rPr>
          <w:szCs w:val="26"/>
          <w:u w:val="single"/>
        </w:rPr>
        <w:t xml:space="preserve">To </w:t>
      </w:r>
      <w:r w:rsidRPr="001E006B">
        <w:rPr>
          <w:szCs w:val="26"/>
          <w:highlight w:val="cyan"/>
          <w:u w:val="single"/>
        </w:rPr>
        <w:t>avoid</w:t>
      </w:r>
      <w:r w:rsidRPr="001E006B">
        <w:rPr>
          <w:szCs w:val="26"/>
          <w:u w:val="single"/>
        </w:rPr>
        <w:t xml:space="preserve"> </w:t>
      </w:r>
      <w:r w:rsidRPr="001E006B">
        <w:rPr>
          <w:szCs w:val="26"/>
          <w:highlight w:val="cyan"/>
          <w:u w:val="single"/>
        </w:rPr>
        <w:t>human intervention</w:t>
      </w:r>
      <w:r w:rsidRPr="001E006B">
        <w:rPr>
          <w:szCs w:val="26"/>
          <w:u w:val="single"/>
        </w:rPr>
        <w:t xml:space="preserve">, they might </w:t>
      </w:r>
      <w:r w:rsidRPr="001E006B">
        <w:rPr>
          <w:rStyle w:val="Emphasis"/>
          <w:highlight w:val="cyan"/>
        </w:rPr>
        <w:t>copy</w:t>
      </w:r>
      <w:r w:rsidRPr="001E006B">
        <w:rPr>
          <w:rStyle w:val="Emphasis"/>
        </w:rPr>
        <w:t xml:space="preserve"> their </w:t>
      </w:r>
      <w:r w:rsidRPr="001E006B">
        <w:rPr>
          <w:rStyle w:val="Emphasis"/>
          <w:highlight w:val="cyan"/>
        </w:rPr>
        <w:t>algorithms</w:t>
      </w:r>
      <w:r w:rsidRPr="001E006B">
        <w:rPr>
          <w:szCs w:val="26"/>
          <w:u w:val="single"/>
        </w:rPr>
        <w:t xml:space="preserve"> </w:t>
      </w:r>
      <w:r w:rsidRPr="001E006B">
        <w:rPr>
          <w:szCs w:val="26"/>
          <w:highlight w:val="cyan"/>
          <w:u w:val="single"/>
        </w:rPr>
        <w:t>across</w:t>
      </w:r>
      <w:r w:rsidRPr="001E006B">
        <w:rPr>
          <w:szCs w:val="26"/>
          <w:u w:val="single"/>
        </w:rPr>
        <w:t xml:space="preserve"> global server </w:t>
      </w:r>
      <w:r w:rsidRPr="001E006B">
        <w:rPr>
          <w:szCs w:val="26"/>
          <w:highlight w:val="cyan"/>
          <w:u w:val="single"/>
        </w:rPr>
        <w:t>networks</w:t>
      </w:r>
      <w:r w:rsidRPr="001E006B">
        <w:rPr>
          <w:szCs w:val="26"/>
          <w:u w:val="single"/>
        </w:rPr>
        <w:t>, as computer worms do</w:t>
      </w:r>
      <w:r w:rsidRPr="001E006B">
        <w:rPr>
          <w:sz w:val="16"/>
          <w:szCs w:val="26"/>
        </w:rPr>
        <w:t xml:space="preserve">. AI assistants are already co-writing a substantial share of computer code worldwide; </w:t>
      </w:r>
      <w:r w:rsidRPr="001E006B">
        <w:rPr>
          <w:szCs w:val="26"/>
          <w:u w:val="single"/>
        </w:rPr>
        <w:t xml:space="preserve">future AI systems could insert and then </w:t>
      </w:r>
      <w:r w:rsidRPr="001E006B">
        <w:rPr>
          <w:rStyle w:val="Emphasis"/>
          <w:highlight w:val="cyan"/>
        </w:rPr>
        <w:t>exploit</w:t>
      </w:r>
      <w:r w:rsidRPr="001E006B">
        <w:rPr>
          <w:rStyle w:val="Emphasis"/>
        </w:rPr>
        <w:t xml:space="preserve"> security </w:t>
      </w:r>
      <w:r w:rsidRPr="001E006B">
        <w:rPr>
          <w:rStyle w:val="Emphasis"/>
          <w:highlight w:val="cyan"/>
        </w:rPr>
        <w:t>vulnerabilities</w:t>
      </w:r>
      <w:r w:rsidRPr="001E006B">
        <w:rPr>
          <w:szCs w:val="26"/>
          <w:u w:val="single"/>
        </w:rPr>
        <w:t xml:space="preserve"> to control the computer systems behind our communication, media, banking, </w:t>
      </w:r>
      <w:r w:rsidRPr="001E006B">
        <w:rPr>
          <w:szCs w:val="26"/>
          <w:highlight w:val="cyan"/>
          <w:u w:val="single"/>
        </w:rPr>
        <w:t>supply-</w:t>
      </w:r>
      <w:r w:rsidRPr="001E006B">
        <w:rPr>
          <w:szCs w:val="26"/>
          <w:u w:val="single"/>
        </w:rPr>
        <w:t xml:space="preserve">chains, militaries, and governments. In open conflict, AI systems could </w:t>
      </w:r>
      <w:r w:rsidRPr="001E006B">
        <w:rPr>
          <w:b/>
          <w:bCs/>
          <w:szCs w:val="26"/>
          <w:highlight w:val="cyan"/>
          <w:u w:val="single"/>
        </w:rPr>
        <w:t>autonomously</w:t>
      </w:r>
      <w:r w:rsidRPr="001E006B">
        <w:rPr>
          <w:szCs w:val="26"/>
          <w:u w:val="single"/>
        </w:rPr>
        <w:t xml:space="preserve"> </w:t>
      </w:r>
      <w:r w:rsidRPr="001E006B">
        <w:rPr>
          <w:szCs w:val="26"/>
          <w:highlight w:val="cyan"/>
          <w:u w:val="single"/>
        </w:rPr>
        <w:t>deploy</w:t>
      </w:r>
      <w:r w:rsidRPr="001E006B">
        <w:rPr>
          <w:szCs w:val="26"/>
          <w:u w:val="single"/>
        </w:rPr>
        <w:t xml:space="preserve"> a </w:t>
      </w:r>
      <w:r w:rsidRPr="001E006B">
        <w:rPr>
          <w:rStyle w:val="Emphasis"/>
          <w:highlight w:val="cyan"/>
        </w:rPr>
        <w:t>variety of weapons</w:t>
      </w:r>
      <w:r w:rsidRPr="001E006B">
        <w:rPr>
          <w:szCs w:val="26"/>
          <w:u w:val="single"/>
        </w:rPr>
        <w:t xml:space="preserve">, including </w:t>
      </w:r>
      <w:r w:rsidRPr="001E006B">
        <w:rPr>
          <w:b/>
          <w:bCs/>
          <w:szCs w:val="26"/>
          <w:u w:val="single"/>
        </w:rPr>
        <w:t>biological ones</w:t>
      </w:r>
      <w:r w:rsidRPr="001E006B">
        <w:rPr>
          <w:sz w:val="16"/>
          <w:szCs w:val="26"/>
        </w:rPr>
        <w:t>. AI systems having access to such technology would merely continue existing trends to automate military activity and biological research. If AI systems pursued such strategies with sufficient skill, it would be difficult for humans to intervene.</w:t>
      </w:r>
    </w:p>
    <w:p w14:paraId="54B1C331" w14:textId="77777777" w:rsidR="004A4ED7" w:rsidRPr="001E006B" w:rsidRDefault="004A4ED7" w:rsidP="004A4ED7">
      <w:pPr>
        <w:spacing w:before="100" w:beforeAutospacing="1" w:after="100" w:afterAutospacing="1"/>
        <w:rPr>
          <w:sz w:val="16"/>
          <w:szCs w:val="26"/>
        </w:rPr>
      </w:pPr>
      <w:r w:rsidRPr="001E006B">
        <w:rPr>
          <w:sz w:val="16"/>
          <w:szCs w:val="26"/>
        </w:rPr>
        <w:t xml:space="preserve">Finally, AI systems will not need to plot for influence if it is freely handed over. As autonomous AI systems increasingly become faster and more cost-effective than human workers, a dilemma emerges. </w:t>
      </w:r>
      <w:r w:rsidRPr="001E006B">
        <w:rPr>
          <w:szCs w:val="26"/>
          <w:highlight w:val="cyan"/>
          <w:u w:val="single"/>
        </w:rPr>
        <w:t>Companies</w:t>
      </w:r>
      <w:r w:rsidRPr="001E006B">
        <w:rPr>
          <w:szCs w:val="26"/>
          <w:u w:val="single"/>
        </w:rPr>
        <w:t xml:space="preserve">, governments, and militaries might be </w:t>
      </w:r>
      <w:r w:rsidRPr="001E006B">
        <w:rPr>
          <w:szCs w:val="26"/>
          <w:highlight w:val="cyan"/>
          <w:u w:val="single"/>
        </w:rPr>
        <w:t>forced to deploy</w:t>
      </w:r>
      <w:r w:rsidRPr="001E006B">
        <w:rPr>
          <w:szCs w:val="26"/>
          <w:u w:val="single"/>
        </w:rPr>
        <w:t xml:space="preserve"> AI systems </w:t>
      </w:r>
      <w:r w:rsidRPr="001E006B">
        <w:rPr>
          <w:szCs w:val="26"/>
          <w:highlight w:val="cyan"/>
          <w:u w:val="single"/>
        </w:rPr>
        <w:t>widely</w:t>
      </w:r>
      <w:r w:rsidRPr="001E006B">
        <w:rPr>
          <w:szCs w:val="26"/>
          <w:u w:val="single"/>
        </w:rPr>
        <w:t xml:space="preserve"> and </w:t>
      </w:r>
      <w:r w:rsidRPr="001E006B">
        <w:rPr>
          <w:rStyle w:val="Emphasis"/>
        </w:rPr>
        <w:t>cut back</w:t>
      </w:r>
      <w:r w:rsidRPr="001E006B">
        <w:rPr>
          <w:szCs w:val="26"/>
          <w:u w:val="single"/>
        </w:rPr>
        <w:t xml:space="preserve"> on expensive human verification of AI decisions, </w:t>
      </w:r>
      <w:r w:rsidRPr="001E006B">
        <w:rPr>
          <w:szCs w:val="26"/>
          <w:highlight w:val="cyan"/>
          <w:u w:val="single"/>
        </w:rPr>
        <w:t>or</w:t>
      </w:r>
      <w:r w:rsidRPr="001E006B">
        <w:rPr>
          <w:szCs w:val="26"/>
          <w:u w:val="single"/>
        </w:rPr>
        <w:t xml:space="preserve"> </w:t>
      </w:r>
      <w:r w:rsidRPr="001E006B">
        <w:rPr>
          <w:szCs w:val="26"/>
          <w:highlight w:val="cyan"/>
          <w:u w:val="single"/>
        </w:rPr>
        <w:t>risk</w:t>
      </w:r>
      <w:r w:rsidRPr="001E006B">
        <w:rPr>
          <w:szCs w:val="26"/>
          <w:u w:val="single"/>
        </w:rPr>
        <w:t xml:space="preserve"> </w:t>
      </w:r>
      <w:r w:rsidRPr="001E006B">
        <w:rPr>
          <w:szCs w:val="26"/>
          <w:highlight w:val="cyan"/>
          <w:u w:val="single"/>
        </w:rPr>
        <w:t xml:space="preserve">being </w:t>
      </w:r>
      <w:r w:rsidRPr="001E006B">
        <w:rPr>
          <w:b/>
          <w:bCs/>
          <w:szCs w:val="26"/>
          <w:highlight w:val="cyan"/>
          <w:u w:val="single"/>
        </w:rPr>
        <w:t>outcompeted</w:t>
      </w:r>
      <w:r w:rsidRPr="001E006B">
        <w:rPr>
          <w:sz w:val="16"/>
          <w:szCs w:val="26"/>
        </w:rPr>
        <w:t xml:space="preserve">. As a result, autonomous AI systems could increasingly assume critical societal roles. Without sufficient caution, </w:t>
      </w:r>
      <w:r w:rsidRPr="001E006B">
        <w:rPr>
          <w:szCs w:val="26"/>
          <w:u w:val="single"/>
        </w:rPr>
        <w:t>we may irreversibly lose control</w:t>
      </w:r>
      <w:r w:rsidRPr="001E006B">
        <w:rPr>
          <w:sz w:val="16"/>
          <w:szCs w:val="26"/>
        </w:rPr>
        <w:t xml:space="preserve"> of autonomous AI systems, rendering human intervention ineffective. Large-scale cybercrime, social manipulation, and other harms could escalate rapidly. </w:t>
      </w:r>
      <w:r w:rsidRPr="001E006B">
        <w:rPr>
          <w:szCs w:val="26"/>
          <w:u w:val="single"/>
        </w:rPr>
        <w:t xml:space="preserve">This </w:t>
      </w:r>
      <w:r w:rsidRPr="001E006B">
        <w:rPr>
          <w:b/>
          <w:bCs/>
          <w:szCs w:val="26"/>
          <w:highlight w:val="cyan"/>
          <w:u w:val="single"/>
        </w:rPr>
        <w:t>unchecked</w:t>
      </w:r>
      <w:r w:rsidRPr="001E006B">
        <w:rPr>
          <w:b/>
          <w:bCs/>
          <w:szCs w:val="26"/>
          <w:u w:val="single"/>
        </w:rPr>
        <w:t xml:space="preserve"> AI </w:t>
      </w:r>
      <w:r w:rsidRPr="001E006B">
        <w:rPr>
          <w:b/>
          <w:bCs/>
          <w:szCs w:val="26"/>
          <w:highlight w:val="cyan"/>
          <w:u w:val="single"/>
        </w:rPr>
        <w:t>advancement</w:t>
      </w:r>
      <w:r w:rsidRPr="001E006B">
        <w:rPr>
          <w:szCs w:val="26"/>
          <w:u w:val="single"/>
        </w:rPr>
        <w:t xml:space="preserve"> could </w:t>
      </w:r>
      <w:r w:rsidRPr="001E006B">
        <w:rPr>
          <w:szCs w:val="26"/>
          <w:highlight w:val="cyan"/>
          <w:u w:val="single"/>
        </w:rPr>
        <w:t>culminate</w:t>
      </w:r>
      <w:r w:rsidRPr="001E006B">
        <w:rPr>
          <w:szCs w:val="26"/>
          <w:u w:val="single"/>
        </w:rPr>
        <w:t xml:space="preserve"> </w:t>
      </w:r>
      <w:r w:rsidRPr="001E006B">
        <w:rPr>
          <w:szCs w:val="26"/>
          <w:highlight w:val="cyan"/>
          <w:u w:val="single"/>
        </w:rPr>
        <w:t>in</w:t>
      </w:r>
      <w:r w:rsidRPr="001E006B">
        <w:rPr>
          <w:szCs w:val="26"/>
          <w:u w:val="single"/>
        </w:rPr>
        <w:t xml:space="preserve"> a large-scale </w:t>
      </w:r>
      <w:r w:rsidRPr="001E006B">
        <w:rPr>
          <w:b/>
          <w:bCs/>
          <w:szCs w:val="26"/>
          <w:u w:val="single"/>
        </w:rPr>
        <w:t>loss of life</w:t>
      </w:r>
      <w:r w:rsidRPr="001E006B">
        <w:rPr>
          <w:szCs w:val="26"/>
          <w:u w:val="single"/>
        </w:rPr>
        <w:t xml:space="preserve"> and the </w:t>
      </w:r>
      <w:r w:rsidRPr="001E006B">
        <w:rPr>
          <w:b/>
          <w:bCs/>
          <w:szCs w:val="26"/>
          <w:u w:val="single"/>
        </w:rPr>
        <w:t>biosphere</w:t>
      </w:r>
      <w:r w:rsidRPr="001E006B">
        <w:rPr>
          <w:szCs w:val="26"/>
          <w:u w:val="single"/>
        </w:rPr>
        <w:t xml:space="preserve">, and the </w:t>
      </w:r>
      <w:r w:rsidRPr="001E006B">
        <w:rPr>
          <w:rStyle w:val="Emphasis"/>
        </w:rPr>
        <w:t>marginalization</w:t>
      </w:r>
      <w:r w:rsidRPr="001E006B">
        <w:rPr>
          <w:szCs w:val="26"/>
          <w:u w:val="single"/>
        </w:rPr>
        <w:t xml:space="preserve"> or </w:t>
      </w:r>
      <w:r w:rsidRPr="001E006B">
        <w:rPr>
          <w:b/>
          <w:iCs/>
          <w:sz w:val="30"/>
          <w:highlight w:val="cyan"/>
          <w:u w:val="single"/>
          <w:bdr w:val="single" w:sz="8" w:space="0" w:color="auto"/>
        </w:rPr>
        <w:t>extinction</w:t>
      </w:r>
      <w:r w:rsidRPr="001E006B">
        <w:rPr>
          <w:b/>
          <w:iCs/>
          <w:sz w:val="30"/>
          <w:u w:val="single"/>
          <w:bdr w:val="single" w:sz="8" w:space="0" w:color="auto"/>
        </w:rPr>
        <w:t xml:space="preserve"> of humanity</w:t>
      </w:r>
      <w:r w:rsidRPr="001E006B">
        <w:rPr>
          <w:szCs w:val="26"/>
          <w:u w:val="single"/>
        </w:rPr>
        <w:t>.</w:t>
      </w:r>
    </w:p>
    <w:p w14:paraId="429A0A83" w14:textId="77777777" w:rsidR="004A4ED7" w:rsidRPr="001E006B" w:rsidRDefault="004A4ED7" w:rsidP="004A4ED7">
      <w:pPr>
        <w:spacing w:before="100" w:beforeAutospacing="1" w:after="100" w:afterAutospacing="1"/>
        <w:rPr>
          <w:sz w:val="16"/>
          <w:szCs w:val="26"/>
        </w:rPr>
      </w:pPr>
      <w:r w:rsidRPr="001E006B">
        <w:rPr>
          <w:sz w:val="16"/>
          <w:szCs w:val="26"/>
        </w:rPr>
        <w:t>Harms such as misinformation and discrimination from algorithms are already evident today; other harms show signs of emerging. It is vital to both address ongoing harms and anticipate emerging risks. This is not a question of either/or. Present and emerging risks often share similar mechanisms, patterns, and solutions; investing in governance frameworks and AI safety will bear fruit on multiple fronts.</w:t>
      </w:r>
    </w:p>
    <w:p w14:paraId="2A922A05" w14:textId="77777777" w:rsidR="004A4ED7" w:rsidRPr="001E006B" w:rsidRDefault="004A4ED7" w:rsidP="004A4ED7">
      <w:pPr>
        <w:spacing w:before="100" w:beforeAutospacing="1" w:after="100" w:afterAutospacing="1"/>
        <w:rPr>
          <w:sz w:val="16"/>
          <w:szCs w:val="26"/>
        </w:rPr>
      </w:pPr>
      <w:r w:rsidRPr="001E006B">
        <w:rPr>
          <w:sz w:val="16"/>
          <w:szCs w:val="26"/>
        </w:rPr>
        <w:t>Reorient Technical R&amp;D</w:t>
      </w:r>
    </w:p>
    <w:p w14:paraId="4462C0E8" w14:textId="77777777" w:rsidR="004A4ED7" w:rsidRPr="001E006B" w:rsidRDefault="004A4ED7" w:rsidP="004A4ED7">
      <w:pPr>
        <w:spacing w:before="100" w:beforeAutospacing="1" w:after="100" w:afterAutospacing="1"/>
        <w:rPr>
          <w:sz w:val="16"/>
          <w:szCs w:val="26"/>
        </w:rPr>
      </w:pPr>
      <w:r w:rsidRPr="001E006B">
        <w:rPr>
          <w:sz w:val="16"/>
          <w:szCs w:val="26"/>
        </w:rPr>
        <w:t xml:space="preserve">There are many open technical challenges in ensuring the safety and ethical use of generalist, autonomous AI systems. Unlike advancing AI capabilities, </w:t>
      </w:r>
      <w:r w:rsidRPr="001E006B">
        <w:rPr>
          <w:szCs w:val="26"/>
          <w:u w:val="single"/>
        </w:rPr>
        <w:t>these challenges cannot be addressed by simply using more computing power to train bigger models</w:t>
      </w:r>
      <w:r w:rsidRPr="001E006B">
        <w:rPr>
          <w:sz w:val="16"/>
          <w:szCs w:val="26"/>
        </w:rPr>
        <w:t xml:space="preserve">. They are unlikely to resolve automatically as AI systems get more capable, and </w:t>
      </w:r>
      <w:r w:rsidRPr="001E006B">
        <w:rPr>
          <w:rStyle w:val="Emphasis"/>
        </w:rPr>
        <w:t>require dedicated research</w:t>
      </w:r>
      <w:r w:rsidRPr="001E006B">
        <w:rPr>
          <w:szCs w:val="26"/>
          <w:u w:val="single"/>
        </w:rPr>
        <w:t xml:space="preserve"> and engineering efforts</w:t>
      </w:r>
      <w:r w:rsidRPr="001E006B">
        <w:rPr>
          <w:sz w:val="16"/>
          <w:szCs w:val="26"/>
        </w:rPr>
        <w:t>. In some cases, leaps of progress may be needed; we thus do not know if technical work can fundamentally solve these challenges in time. However, there has been comparatively little work on many of these challenges. More R&amp;D may thus make progress and reduce risks.</w:t>
      </w:r>
    </w:p>
    <w:p w14:paraId="1B8F5BE0" w14:textId="77777777" w:rsidR="004A4ED7" w:rsidRPr="001E006B" w:rsidRDefault="004A4ED7" w:rsidP="004A4ED7">
      <w:pPr>
        <w:spacing w:before="100" w:beforeAutospacing="1" w:after="100" w:afterAutospacing="1"/>
        <w:rPr>
          <w:sz w:val="16"/>
          <w:szCs w:val="26"/>
        </w:rPr>
      </w:pPr>
      <w:r w:rsidRPr="001E006B">
        <w:rPr>
          <w:szCs w:val="26"/>
          <w:u w:val="single"/>
        </w:rPr>
        <w:t xml:space="preserve">A first set of R&amp;D areas needs breakthroughs to enable </w:t>
      </w:r>
      <w:r w:rsidRPr="001E006B">
        <w:rPr>
          <w:b/>
          <w:bCs/>
          <w:szCs w:val="26"/>
          <w:u w:val="single"/>
        </w:rPr>
        <w:t>reliably safe</w:t>
      </w:r>
      <w:r w:rsidRPr="001E006B">
        <w:rPr>
          <w:szCs w:val="26"/>
          <w:u w:val="single"/>
        </w:rPr>
        <w:t xml:space="preserve"> </w:t>
      </w:r>
      <w:r w:rsidRPr="001E006B">
        <w:rPr>
          <w:b/>
          <w:bCs/>
          <w:szCs w:val="26"/>
          <w:u w:val="single"/>
        </w:rPr>
        <w:t>AI</w:t>
      </w:r>
      <w:r w:rsidRPr="001E006B">
        <w:rPr>
          <w:szCs w:val="26"/>
          <w:u w:val="single"/>
        </w:rPr>
        <w:t xml:space="preserve">. Without this progress, developers must either risk creating </w:t>
      </w:r>
      <w:r w:rsidRPr="001E006B">
        <w:rPr>
          <w:b/>
          <w:bCs/>
          <w:szCs w:val="26"/>
          <w:u w:val="single"/>
        </w:rPr>
        <w:t>unsafe systems</w:t>
      </w:r>
      <w:r w:rsidRPr="001E006B">
        <w:rPr>
          <w:szCs w:val="26"/>
          <w:u w:val="single"/>
        </w:rPr>
        <w:t xml:space="preserve"> or falling behind competitors who are willing to take more risks</w:t>
      </w:r>
      <w:r w:rsidRPr="001E006B">
        <w:rPr>
          <w:sz w:val="16"/>
          <w:szCs w:val="26"/>
        </w:rPr>
        <w:t xml:space="preserve">. If ensuring safety remains too difficult, </w:t>
      </w:r>
      <w:r w:rsidRPr="001E006B">
        <w:rPr>
          <w:rStyle w:val="Emphasis"/>
          <w:highlight w:val="cyan"/>
        </w:rPr>
        <w:t>extreme governance</w:t>
      </w:r>
      <w:r w:rsidRPr="001E006B">
        <w:rPr>
          <w:szCs w:val="26"/>
          <w:u w:val="single"/>
        </w:rPr>
        <w:t xml:space="preserve"> measures would be </w:t>
      </w:r>
      <w:r w:rsidRPr="001E006B">
        <w:rPr>
          <w:szCs w:val="26"/>
          <w:highlight w:val="cyan"/>
          <w:u w:val="single"/>
        </w:rPr>
        <w:t>needed</w:t>
      </w:r>
      <w:r w:rsidRPr="001E006B">
        <w:rPr>
          <w:szCs w:val="26"/>
          <w:u w:val="single"/>
        </w:rPr>
        <w:t xml:space="preserve"> </w:t>
      </w:r>
      <w:r w:rsidRPr="001E006B">
        <w:rPr>
          <w:szCs w:val="26"/>
          <w:highlight w:val="cyan"/>
          <w:u w:val="single"/>
        </w:rPr>
        <w:t>to</w:t>
      </w:r>
      <w:r w:rsidRPr="001E006B">
        <w:rPr>
          <w:szCs w:val="26"/>
          <w:u w:val="single"/>
        </w:rPr>
        <w:t xml:space="preserve"> </w:t>
      </w:r>
      <w:r w:rsidRPr="001E006B">
        <w:rPr>
          <w:szCs w:val="26"/>
          <w:highlight w:val="cyan"/>
          <w:u w:val="single"/>
        </w:rPr>
        <w:t xml:space="preserve">prevent </w:t>
      </w:r>
      <w:r w:rsidRPr="001E006B">
        <w:rPr>
          <w:rStyle w:val="Emphasis"/>
          <w:highlight w:val="cyan"/>
        </w:rPr>
        <w:t>corner-cutting</w:t>
      </w:r>
      <w:r w:rsidRPr="001E006B">
        <w:rPr>
          <w:szCs w:val="26"/>
          <w:u w:val="single"/>
        </w:rPr>
        <w:t xml:space="preserve"> driven </w:t>
      </w:r>
      <w:r w:rsidRPr="001E006B">
        <w:rPr>
          <w:szCs w:val="26"/>
          <w:highlight w:val="cyan"/>
          <w:u w:val="single"/>
        </w:rPr>
        <w:t>by</w:t>
      </w:r>
      <w:r w:rsidRPr="001E006B">
        <w:rPr>
          <w:szCs w:val="26"/>
          <w:u w:val="single"/>
        </w:rPr>
        <w:t xml:space="preserve"> </w:t>
      </w:r>
      <w:r w:rsidRPr="001E006B">
        <w:rPr>
          <w:rStyle w:val="Emphasis"/>
          <w:highlight w:val="cyan"/>
        </w:rPr>
        <w:t>competition</w:t>
      </w:r>
      <w:r w:rsidRPr="001E006B">
        <w:rPr>
          <w:rStyle w:val="Emphasis"/>
        </w:rPr>
        <w:t xml:space="preserve"> </w:t>
      </w:r>
      <w:r w:rsidRPr="001E006B">
        <w:rPr>
          <w:rStyle w:val="Emphasis"/>
          <w:highlight w:val="cyan"/>
        </w:rPr>
        <w:t>and</w:t>
      </w:r>
      <w:r w:rsidRPr="001E006B">
        <w:rPr>
          <w:rStyle w:val="Emphasis"/>
        </w:rPr>
        <w:t xml:space="preserve"> </w:t>
      </w:r>
      <w:r w:rsidRPr="001E006B">
        <w:rPr>
          <w:rStyle w:val="Emphasis"/>
          <w:highlight w:val="cyan"/>
        </w:rPr>
        <w:t>overconfidence</w:t>
      </w:r>
      <w:r w:rsidRPr="001E006B">
        <w:rPr>
          <w:sz w:val="16"/>
          <w:szCs w:val="26"/>
        </w:rPr>
        <w:t xml:space="preserve">. These R&amp;D challenges include: </w:t>
      </w:r>
    </w:p>
    <w:p w14:paraId="65C460D0" w14:textId="77777777" w:rsidR="004A4ED7" w:rsidRPr="001E006B" w:rsidRDefault="004A4ED7" w:rsidP="004A4ED7">
      <w:pPr>
        <w:spacing w:before="100" w:beforeAutospacing="1" w:after="100" w:afterAutospacing="1"/>
        <w:rPr>
          <w:sz w:val="16"/>
          <w:szCs w:val="26"/>
        </w:rPr>
      </w:pPr>
      <w:r w:rsidRPr="001E006B">
        <w:rPr>
          <w:sz w:val="16"/>
          <w:szCs w:val="26"/>
        </w:rPr>
        <w:t>Oversight and honesty: More capable AI systems can better exploit weaknesses in technical oversight and testing—for example, by producing false but compelling output. Robustness: AI systems behave unpredictably in new situations. While some aspects of robustness improve with model scale, other aspects do not or even get worse. Interpretability and transparency: AI decision-making is opaque, with larger, more capable, models being more complex to interpret. So far, we can only test large models via trial and error. We need to learn to understand their inner workings. Inclusive AI development: AI advancement will need methods to mitigate biases and integrate the values of the many populations it will affect. Addressing emerging challenges: Future AI systems may exhibit failure modes we have so far seen only in theory or lab experiments, such as AI systems taking control over the training reward-provision channels or exploiting weaknesses in our safety objectives and shutdown mechanisms to advance a particular goal.</w:t>
      </w:r>
    </w:p>
    <w:p w14:paraId="39C2ED7F" w14:textId="77777777" w:rsidR="004A4ED7" w:rsidRPr="001E006B" w:rsidRDefault="004A4ED7" w:rsidP="004A4ED7">
      <w:pPr>
        <w:spacing w:before="100" w:beforeAutospacing="1" w:after="100" w:afterAutospacing="1"/>
        <w:rPr>
          <w:szCs w:val="26"/>
          <w:u w:val="single"/>
        </w:rPr>
      </w:pPr>
      <w:r w:rsidRPr="001E006B">
        <w:rPr>
          <w:sz w:val="16"/>
          <w:szCs w:val="26"/>
        </w:rPr>
        <w:t xml:space="preserve">A second set of R&amp;D challenges need progress to enable effective, risk-adjusted governance, or reduce harms when safety and governance fail: Evaluation for dangerous capabilities: As AI developers scale their systems, unforeseen capabilities appear spontaneously, without explicit programming. They are often only discovered after deployment. We need rigorous methods to elicit and assess AI capabilities, and to predict them before training. This includes both generic capabilities to achieve ambitious goals in the world (e.g., long-term planning and execution), as well as specific dangerous capabilities based on threat models (e.g., social manipulation or hacking). Current evaluations of frontier AI models for dangerous capabilities—key to various AI policy frameworks—are limited to spot-checks and attempted demonstrations in specific settings. These evaluations can sometimes demonstrate dangerous capabilities but cannot reliably rule them out: AI systems that lacked certain capabilities in the tests may well demonstrate them in slightly different settings or with post-training enhancements. Decisions that depend on AI systems not crossing any red lines thus need large safety margins. </w:t>
      </w:r>
      <w:r w:rsidRPr="001E006B">
        <w:rPr>
          <w:rStyle w:val="Emphasis"/>
          <w:highlight w:val="cyan"/>
        </w:rPr>
        <w:t>Improved evaluation</w:t>
      </w:r>
      <w:r w:rsidRPr="001E006B">
        <w:rPr>
          <w:szCs w:val="26"/>
          <w:u w:val="single"/>
        </w:rPr>
        <w:t xml:space="preserve"> tools </w:t>
      </w:r>
      <w:r w:rsidRPr="001E006B">
        <w:rPr>
          <w:szCs w:val="26"/>
          <w:highlight w:val="cyan"/>
          <w:u w:val="single"/>
        </w:rPr>
        <w:t>decrease</w:t>
      </w:r>
      <w:r w:rsidRPr="001E006B">
        <w:rPr>
          <w:szCs w:val="26"/>
          <w:u w:val="single"/>
        </w:rPr>
        <w:t xml:space="preserve"> the </w:t>
      </w:r>
      <w:r w:rsidRPr="001E006B">
        <w:rPr>
          <w:szCs w:val="26"/>
          <w:highlight w:val="cyan"/>
          <w:u w:val="single"/>
        </w:rPr>
        <w:t>chance of</w:t>
      </w:r>
      <w:r w:rsidRPr="001E006B">
        <w:rPr>
          <w:szCs w:val="26"/>
          <w:u w:val="single"/>
        </w:rPr>
        <w:t xml:space="preserve"> </w:t>
      </w:r>
      <w:r w:rsidRPr="001E006B">
        <w:rPr>
          <w:szCs w:val="26"/>
          <w:highlight w:val="cyan"/>
          <w:u w:val="single"/>
        </w:rPr>
        <w:t>missing</w:t>
      </w:r>
      <w:r w:rsidRPr="001E006B">
        <w:rPr>
          <w:szCs w:val="26"/>
          <w:u w:val="single"/>
        </w:rPr>
        <w:t xml:space="preserve"> dangerous </w:t>
      </w:r>
      <w:r w:rsidRPr="001E006B">
        <w:rPr>
          <w:szCs w:val="26"/>
          <w:highlight w:val="cyan"/>
          <w:u w:val="single"/>
        </w:rPr>
        <w:t>capabilities</w:t>
      </w:r>
      <w:r w:rsidRPr="001E006B">
        <w:rPr>
          <w:szCs w:val="26"/>
          <w:u w:val="single"/>
        </w:rPr>
        <w:t>, allowing for smaller margins</w:t>
      </w:r>
      <w:r w:rsidRPr="001E006B">
        <w:rPr>
          <w:sz w:val="16"/>
          <w:szCs w:val="26"/>
        </w:rPr>
        <w:t>. Evaluating AI alignment:</w:t>
      </w:r>
      <w:r w:rsidRPr="001E006B">
        <w:rPr>
          <w:sz w:val="16"/>
          <w:szCs w:val="16"/>
        </w:rPr>
        <w:t xml:space="preserve"> If AI progress continues, AI systems will eventually possess highly dangerous capabilities. Before training and deploying such systems, we need methods to assess their propensity to use these capabilities</w:t>
      </w:r>
      <w:r w:rsidRPr="001E006B">
        <w:rPr>
          <w:sz w:val="16"/>
          <w:szCs w:val="26"/>
        </w:rPr>
        <w:t xml:space="preserve">. Purely behavioral evaluations may fail for advanced AI systems: like humans, they might behave differently under evaluation, faking alignment. Risk assessment: We must learn to assess not just dangerous capabilities, but risk in a societal context, with complex interactions and vulnerabilities. Rigorous risk assessment for frontier AI systems remains an open challenge due to their broad capabilities and pervasive deployment across diverse application areas. Resilience: </w:t>
      </w:r>
      <w:r w:rsidRPr="001E006B">
        <w:rPr>
          <w:szCs w:val="26"/>
          <w:u w:val="single"/>
        </w:rPr>
        <w:t>Inevitably, some will misuse or act recklessly with AI</w:t>
      </w:r>
      <w:r w:rsidRPr="001E006B">
        <w:rPr>
          <w:sz w:val="16"/>
          <w:szCs w:val="26"/>
        </w:rPr>
        <w:t xml:space="preserve">. We need tools to detect and defend against AI-enabled threats such as large-scale influence operations, biological risks, and cyber-attacks. However, as AI systems become more capable, they will eventually be able to circumvent human-made defenses. To enable more powerful AI-based defenses, </w:t>
      </w:r>
      <w:r w:rsidRPr="001E006B">
        <w:rPr>
          <w:szCs w:val="26"/>
          <w:u w:val="single"/>
        </w:rPr>
        <w:t xml:space="preserve">we first need to learn how to make AI systems </w:t>
      </w:r>
      <w:r w:rsidRPr="001E006B">
        <w:rPr>
          <w:rStyle w:val="Emphasis"/>
        </w:rPr>
        <w:t>safe and aligned</w:t>
      </w:r>
      <w:r w:rsidRPr="001E006B">
        <w:rPr>
          <w:szCs w:val="26"/>
          <w:u w:val="single"/>
        </w:rPr>
        <w:t>.</w:t>
      </w:r>
    </w:p>
    <w:p w14:paraId="061DE420" w14:textId="77777777" w:rsidR="004A4ED7" w:rsidRPr="001E006B" w:rsidRDefault="004A4ED7" w:rsidP="004A4ED7">
      <w:pPr>
        <w:spacing w:before="100" w:beforeAutospacing="1" w:after="100" w:afterAutospacing="1"/>
        <w:rPr>
          <w:sz w:val="16"/>
          <w:szCs w:val="26"/>
        </w:rPr>
      </w:pPr>
      <w:r w:rsidRPr="001E006B">
        <w:rPr>
          <w:sz w:val="16"/>
          <w:szCs w:val="26"/>
        </w:rPr>
        <w:t>Given the stakes, we call on major tech companies and public funders to allocate at least one-third of their AI R&amp;D budget—comparable to their funding for AI capabilities—towards addressing the above R&amp;D challenges and ensuring AI safety and ethical use. Beyond traditional research grants, government support could include prizes, advance market commitments, and other incentives. Addressing these challenges, with an eye toward powerful future systems, must become central to our field.</w:t>
      </w:r>
    </w:p>
    <w:p w14:paraId="43C561F0" w14:textId="77777777" w:rsidR="004A4ED7" w:rsidRPr="001E006B" w:rsidRDefault="004A4ED7" w:rsidP="004A4ED7">
      <w:pPr>
        <w:spacing w:before="100" w:beforeAutospacing="1" w:after="100" w:afterAutospacing="1"/>
        <w:rPr>
          <w:sz w:val="16"/>
          <w:szCs w:val="26"/>
        </w:rPr>
      </w:pPr>
      <w:r w:rsidRPr="001E006B">
        <w:rPr>
          <w:sz w:val="16"/>
          <w:szCs w:val="26"/>
        </w:rPr>
        <w:t>Governance measures</w:t>
      </w:r>
    </w:p>
    <w:p w14:paraId="064B0484" w14:textId="77777777" w:rsidR="004A4ED7" w:rsidRPr="001E006B" w:rsidRDefault="004A4ED7" w:rsidP="004A4ED7">
      <w:pPr>
        <w:spacing w:before="100" w:beforeAutospacing="1" w:after="100" w:afterAutospacing="1"/>
        <w:rPr>
          <w:sz w:val="16"/>
          <w:szCs w:val="26"/>
        </w:rPr>
      </w:pPr>
      <w:r w:rsidRPr="001E006B">
        <w:rPr>
          <w:szCs w:val="26"/>
          <w:u w:val="single"/>
        </w:rPr>
        <w:t xml:space="preserve">We urgently </w:t>
      </w:r>
      <w:r w:rsidRPr="001E006B">
        <w:rPr>
          <w:szCs w:val="26"/>
          <w:highlight w:val="cyan"/>
          <w:u w:val="single"/>
        </w:rPr>
        <w:t>need</w:t>
      </w:r>
      <w:r w:rsidRPr="001E006B">
        <w:rPr>
          <w:szCs w:val="26"/>
          <w:u w:val="single"/>
        </w:rPr>
        <w:t xml:space="preserve"> national institutions and international </w:t>
      </w:r>
      <w:r w:rsidRPr="001E006B">
        <w:rPr>
          <w:b/>
          <w:bCs/>
          <w:szCs w:val="26"/>
          <w:u w:val="single"/>
        </w:rPr>
        <w:t>governance</w:t>
      </w:r>
      <w:r w:rsidRPr="001E006B">
        <w:rPr>
          <w:szCs w:val="26"/>
          <w:u w:val="single"/>
        </w:rPr>
        <w:t xml:space="preserve"> to enforce </w:t>
      </w:r>
      <w:r w:rsidRPr="001E006B">
        <w:rPr>
          <w:szCs w:val="26"/>
          <w:highlight w:val="cyan"/>
          <w:u w:val="single"/>
        </w:rPr>
        <w:t>standards</w:t>
      </w:r>
      <w:r w:rsidRPr="001E006B">
        <w:rPr>
          <w:szCs w:val="26"/>
          <w:u w:val="single"/>
        </w:rPr>
        <w:t xml:space="preserve"> </w:t>
      </w:r>
      <w:r w:rsidRPr="001E006B">
        <w:rPr>
          <w:szCs w:val="26"/>
          <w:highlight w:val="cyan"/>
          <w:u w:val="single"/>
        </w:rPr>
        <w:t>preventing</w:t>
      </w:r>
      <w:r w:rsidRPr="001E006B">
        <w:rPr>
          <w:szCs w:val="26"/>
          <w:u w:val="single"/>
        </w:rPr>
        <w:t xml:space="preserve"> </w:t>
      </w:r>
      <w:r w:rsidRPr="001E006B">
        <w:rPr>
          <w:rStyle w:val="Emphasis"/>
        </w:rPr>
        <w:t xml:space="preserve">recklessness and </w:t>
      </w:r>
      <w:r w:rsidRPr="001E006B">
        <w:rPr>
          <w:rStyle w:val="Emphasis"/>
          <w:highlight w:val="cyan"/>
        </w:rPr>
        <w:t>misuse</w:t>
      </w:r>
      <w:r w:rsidRPr="001E006B">
        <w:rPr>
          <w:szCs w:val="26"/>
          <w:u w:val="single"/>
        </w:rPr>
        <w:t xml:space="preserve">. Many areas of technology, from pharmaceuticals to financial systems and nuclear energy, show that </w:t>
      </w:r>
      <w:r w:rsidRPr="001E006B">
        <w:rPr>
          <w:szCs w:val="26"/>
          <w:highlight w:val="cyan"/>
          <w:u w:val="single"/>
        </w:rPr>
        <w:t>society</w:t>
      </w:r>
      <w:r w:rsidRPr="001E006B">
        <w:rPr>
          <w:szCs w:val="26"/>
          <w:u w:val="single"/>
        </w:rPr>
        <w:t xml:space="preserve"> </w:t>
      </w:r>
      <w:r w:rsidRPr="001E006B">
        <w:rPr>
          <w:szCs w:val="26"/>
          <w:highlight w:val="cyan"/>
          <w:u w:val="single"/>
        </w:rPr>
        <w:t>requires</w:t>
      </w:r>
      <w:r w:rsidRPr="001E006B">
        <w:rPr>
          <w:szCs w:val="26"/>
          <w:u w:val="single"/>
        </w:rPr>
        <w:t xml:space="preserve"> and effectively uses </w:t>
      </w:r>
      <w:r w:rsidRPr="001E006B">
        <w:rPr>
          <w:rStyle w:val="Emphasis"/>
          <w:highlight w:val="cyan"/>
        </w:rPr>
        <w:t>government oversight</w:t>
      </w:r>
      <w:r w:rsidRPr="001E006B">
        <w:rPr>
          <w:szCs w:val="26"/>
          <w:u w:val="single"/>
        </w:rPr>
        <w:t xml:space="preserve"> to reduce risks</w:t>
      </w:r>
      <w:r w:rsidRPr="001E006B">
        <w:rPr>
          <w:sz w:val="16"/>
          <w:szCs w:val="26"/>
        </w:rPr>
        <w:t xml:space="preserve">. However, </w:t>
      </w:r>
      <w:r w:rsidRPr="001E006B">
        <w:rPr>
          <w:szCs w:val="26"/>
          <w:u w:val="single"/>
        </w:rPr>
        <w:t xml:space="preserve">governance frameworks for AI are far less developed, </w:t>
      </w:r>
      <w:r w:rsidRPr="001E006B">
        <w:rPr>
          <w:rStyle w:val="Emphasis"/>
        </w:rPr>
        <w:t>lagging behind</w:t>
      </w:r>
      <w:r w:rsidRPr="001E006B">
        <w:rPr>
          <w:szCs w:val="26"/>
          <w:u w:val="single"/>
        </w:rPr>
        <w:t xml:space="preserve"> rapid technological progress</w:t>
      </w:r>
      <w:r w:rsidRPr="001E006B">
        <w:rPr>
          <w:sz w:val="16"/>
          <w:szCs w:val="26"/>
        </w:rPr>
        <w:t>. We can take inspiration from the governance of other safety-critical technologies, while keeping the uniqueness of advanced AI in mind: that it far outstrips other technologies in its potential to act and develop ideas autonomously, progress explosively, behave adversarially, and cause irreversible damage.</w:t>
      </w:r>
    </w:p>
    <w:p w14:paraId="06F8E4A5" w14:textId="77777777" w:rsidR="004A4ED7" w:rsidRPr="001E006B" w:rsidRDefault="004A4ED7" w:rsidP="004A4ED7">
      <w:pPr>
        <w:spacing w:before="100" w:beforeAutospacing="1" w:after="100" w:afterAutospacing="1"/>
        <w:rPr>
          <w:sz w:val="16"/>
          <w:szCs w:val="26"/>
        </w:rPr>
      </w:pPr>
      <w:r w:rsidRPr="001E006B">
        <w:rPr>
          <w:sz w:val="16"/>
          <w:szCs w:val="26"/>
        </w:rPr>
        <w:t xml:space="preserve">Governments worldwide have taken positive steps on frontier AI, with key players including China, the US, the EU, and the UK engaging in discussions and introducing initial guidelines or regulations. Despite their limitations—often voluntary adherence, limited geographic scope, and exclusion of high-risk areas like military and R&amp;D-stage systems—they are important initial steps towards, amongst others, developer accountability, third-party audits, and industry standards. Yet, these governance plans fall critically short in view of the rapid progress in AI capabilities. </w:t>
      </w:r>
      <w:r w:rsidRPr="001E006B">
        <w:rPr>
          <w:szCs w:val="26"/>
          <w:u w:val="single"/>
        </w:rPr>
        <w:t xml:space="preserve">We need governance measures that </w:t>
      </w:r>
      <w:r w:rsidRPr="001E006B">
        <w:rPr>
          <w:szCs w:val="26"/>
          <w:highlight w:val="cyan"/>
          <w:u w:val="single"/>
        </w:rPr>
        <w:t>prepare</w:t>
      </w:r>
      <w:r w:rsidRPr="001E006B">
        <w:rPr>
          <w:szCs w:val="26"/>
          <w:u w:val="single"/>
        </w:rPr>
        <w:t xml:space="preserve"> us </w:t>
      </w:r>
      <w:r w:rsidRPr="001E006B">
        <w:rPr>
          <w:szCs w:val="26"/>
          <w:highlight w:val="cyan"/>
          <w:u w:val="single"/>
        </w:rPr>
        <w:t>for</w:t>
      </w:r>
      <w:r w:rsidRPr="001E006B">
        <w:rPr>
          <w:szCs w:val="26"/>
          <w:u w:val="single"/>
        </w:rPr>
        <w:t xml:space="preserve"> </w:t>
      </w:r>
      <w:r w:rsidRPr="001E006B">
        <w:rPr>
          <w:rStyle w:val="Emphasis"/>
        </w:rPr>
        <w:t xml:space="preserve">sudden AI </w:t>
      </w:r>
      <w:r w:rsidRPr="001E006B">
        <w:rPr>
          <w:rStyle w:val="Emphasis"/>
          <w:highlight w:val="cyan"/>
        </w:rPr>
        <w:t>breakthroughs</w:t>
      </w:r>
      <w:r w:rsidRPr="001E006B">
        <w:rPr>
          <w:szCs w:val="26"/>
          <w:u w:val="single"/>
        </w:rPr>
        <w:t>, while being politically feasible despite disagreement and uncertainty about AI timelines</w:t>
      </w:r>
      <w:r w:rsidRPr="001E006B">
        <w:rPr>
          <w:sz w:val="16"/>
          <w:szCs w:val="26"/>
        </w:rPr>
        <w:t>. The key is policies that automatically trigger when AI hits certain capability milestones. If AI advances rapidly, strict requirements automatically take effect, but if progress slows, the requirements relax accordingly. Rapid, unpredictable progress also means that risk reduction efforts must be proactive—identifying risks from next-generation systems and requiring developers to address them before taking high-risk actions. We need fast-acting, tech-savvy institutions for AI oversight, mandatory and much more rigorous risk assessments with enforceable consequences (including assessments that put the burden of proof on AI developers), and mitigation standards commensurate to powerful autonomous AI.</w:t>
      </w:r>
    </w:p>
    <w:p w14:paraId="15683342" w14:textId="77777777" w:rsidR="004A4ED7" w:rsidRPr="001E006B" w:rsidRDefault="004A4ED7" w:rsidP="004A4ED7">
      <w:pPr>
        <w:spacing w:before="100" w:beforeAutospacing="1" w:after="100" w:afterAutospacing="1"/>
        <w:rPr>
          <w:sz w:val="16"/>
          <w:szCs w:val="26"/>
        </w:rPr>
      </w:pPr>
      <w:r w:rsidRPr="001E006B">
        <w:rPr>
          <w:sz w:val="16"/>
          <w:szCs w:val="26"/>
        </w:rPr>
        <w:t xml:space="preserve">Without these, </w:t>
      </w:r>
      <w:r w:rsidRPr="001E006B">
        <w:rPr>
          <w:szCs w:val="26"/>
          <w:highlight w:val="cyan"/>
          <w:u w:val="single"/>
        </w:rPr>
        <w:t>companies</w:t>
      </w:r>
      <w:r w:rsidRPr="001E006B">
        <w:rPr>
          <w:szCs w:val="26"/>
          <w:u w:val="single"/>
        </w:rPr>
        <w:t xml:space="preserve">, militaries, and governments may seek a </w:t>
      </w:r>
      <w:r w:rsidRPr="001E006B">
        <w:rPr>
          <w:rStyle w:val="Emphasis"/>
        </w:rPr>
        <w:t>competitive edge</w:t>
      </w:r>
      <w:r w:rsidRPr="001E006B">
        <w:rPr>
          <w:szCs w:val="26"/>
          <w:u w:val="single"/>
        </w:rPr>
        <w:t xml:space="preserve"> by pushing AI capabilities to new heights while </w:t>
      </w:r>
      <w:r w:rsidRPr="001E006B">
        <w:rPr>
          <w:szCs w:val="26"/>
          <w:highlight w:val="cyan"/>
          <w:u w:val="single"/>
        </w:rPr>
        <w:t>cutting corners</w:t>
      </w:r>
      <w:r w:rsidRPr="001E006B">
        <w:rPr>
          <w:szCs w:val="26"/>
          <w:u w:val="single"/>
        </w:rPr>
        <w:t xml:space="preserve"> </w:t>
      </w:r>
      <w:r w:rsidRPr="001E006B">
        <w:rPr>
          <w:szCs w:val="26"/>
          <w:highlight w:val="cyan"/>
          <w:u w:val="single"/>
        </w:rPr>
        <w:t>on safety</w:t>
      </w:r>
      <w:r w:rsidRPr="001E006B">
        <w:rPr>
          <w:szCs w:val="26"/>
          <w:u w:val="single"/>
        </w:rPr>
        <w:t xml:space="preserve">, or by delegating key societal roles to autonomous AI systems with </w:t>
      </w:r>
      <w:r w:rsidRPr="001E006B">
        <w:rPr>
          <w:b/>
          <w:bCs/>
          <w:szCs w:val="26"/>
          <w:u w:val="single"/>
        </w:rPr>
        <w:t>insufficient human oversight</w:t>
      </w:r>
      <w:r w:rsidRPr="001E006B">
        <w:rPr>
          <w:szCs w:val="26"/>
          <w:u w:val="single"/>
        </w:rPr>
        <w:t>; reaping the rewards of AI development while leaving society to deal with the consequences</w:t>
      </w:r>
      <w:r w:rsidRPr="001E006B">
        <w:rPr>
          <w:sz w:val="16"/>
          <w:szCs w:val="26"/>
        </w:rPr>
        <w:t xml:space="preserve">. </w:t>
      </w:r>
      <w:r w:rsidRPr="001E006B">
        <w:rPr>
          <w:szCs w:val="26"/>
          <w:u w:val="single"/>
        </w:rPr>
        <w:t>Institutions to govern the rapidly moving frontier of AI</w:t>
      </w:r>
      <w:r w:rsidRPr="001E006B">
        <w:rPr>
          <w:sz w:val="16"/>
          <w:szCs w:val="26"/>
        </w:rPr>
        <w:t>. To keep up with rapid progress and avoid quickly outdated, inflexible laws national institutions need strong technical expertise and the authority to act swiftly. To facilitate technically demanding risk assessments and mitigations, they will require far greater funding and talent than they are due to receive under almost any current policy plan. To address international race dynamics, they need the affordance to facilitate international agreements and partnerships. Institutions should protect low-risk use and low-risk academic research, by avoiding undue bureaucratic hurdles for small, predictable AI models. The most pressing scrutiny should be on AI systems at the frontier: the few most powerful systems – trained on billion-dollar supercomputers – which will have the most hazardous and unpredictable capabilities.</w:t>
      </w:r>
    </w:p>
    <w:p w14:paraId="59832FFC" w14:textId="77777777" w:rsidR="004A4ED7" w:rsidRPr="001E006B" w:rsidRDefault="004A4ED7" w:rsidP="004A4ED7">
      <w:pPr>
        <w:spacing w:before="100" w:beforeAutospacing="1" w:after="100" w:afterAutospacing="1"/>
        <w:rPr>
          <w:sz w:val="16"/>
          <w:szCs w:val="26"/>
        </w:rPr>
      </w:pPr>
      <w:r w:rsidRPr="001E006B">
        <w:rPr>
          <w:sz w:val="16"/>
          <w:szCs w:val="26"/>
        </w:rPr>
        <w:t xml:space="preserve">Government insight. </w:t>
      </w:r>
    </w:p>
    <w:p w14:paraId="18D4BB8E" w14:textId="77777777" w:rsidR="004A4ED7" w:rsidRPr="001E006B" w:rsidRDefault="004A4ED7" w:rsidP="004A4ED7">
      <w:pPr>
        <w:spacing w:before="100" w:beforeAutospacing="1" w:after="100" w:afterAutospacing="1"/>
        <w:rPr>
          <w:sz w:val="16"/>
          <w:szCs w:val="26"/>
        </w:rPr>
      </w:pPr>
      <w:r w:rsidRPr="001E006B">
        <w:rPr>
          <w:sz w:val="16"/>
          <w:szCs w:val="26"/>
        </w:rPr>
        <w:t xml:space="preserve">To identify risks, </w:t>
      </w:r>
      <w:r w:rsidRPr="001E006B">
        <w:rPr>
          <w:szCs w:val="26"/>
          <w:highlight w:val="cyan"/>
          <w:u w:val="single"/>
        </w:rPr>
        <w:t>governments</w:t>
      </w:r>
      <w:r w:rsidRPr="001E006B">
        <w:rPr>
          <w:szCs w:val="26"/>
          <w:u w:val="single"/>
        </w:rPr>
        <w:t xml:space="preserve"> </w:t>
      </w:r>
      <w:r w:rsidRPr="001E006B">
        <w:rPr>
          <w:szCs w:val="26"/>
          <w:highlight w:val="cyan"/>
          <w:u w:val="single"/>
        </w:rPr>
        <w:t>urgently</w:t>
      </w:r>
      <w:r w:rsidRPr="001E006B">
        <w:rPr>
          <w:szCs w:val="26"/>
          <w:u w:val="single"/>
        </w:rPr>
        <w:t xml:space="preserve"> </w:t>
      </w:r>
      <w:r w:rsidRPr="001E006B">
        <w:rPr>
          <w:szCs w:val="26"/>
          <w:highlight w:val="cyan"/>
          <w:u w:val="single"/>
        </w:rPr>
        <w:t>need</w:t>
      </w:r>
      <w:r w:rsidRPr="001E006B">
        <w:rPr>
          <w:szCs w:val="26"/>
          <w:u w:val="single"/>
        </w:rPr>
        <w:t xml:space="preserve"> </w:t>
      </w:r>
      <w:r w:rsidRPr="001E006B">
        <w:rPr>
          <w:rStyle w:val="Emphasis"/>
        </w:rPr>
        <w:t xml:space="preserve">comprehensive </w:t>
      </w:r>
      <w:r w:rsidRPr="001E006B">
        <w:rPr>
          <w:rStyle w:val="Emphasis"/>
          <w:highlight w:val="cyan"/>
        </w:rPr>
        <w:t>insight</w:t>
      </w:r>
      <w:r w:rsidRPr="001E006B">
        <w:rPr>
          <w:szCs w:val="26"/>
          <w:u w:val="single"/>
        </w:rPr>
        <w:t xml:space="preserve"> into AI development</w:t>
      </w:r>
      <w:r w:rsidRPr="001E006B">
        <w:rPr>
          <w:sz w:val="16"/>
          <w:szCs w:val="26"/>
        </w:rPr>
        <w:t xml:space="preserve">. </w:t>
      </w:r>
      <w:r w:rsidRPr="001E006B">
        <w:rPr>
          <w:szCs w:val="26"/>
          <w:highlight w:val="cyan"/>
          <w:u w:val="single"/>
        </w:rPr>
        <w:t>Regulators</w:t>
      </w:r>
      <w:r w:rsidRPr="001E006B">
        <w:rPr>
          <w:szCs w:val="26"/>
          <w:u w:val="single"/>
        </w:rPr>
        <w:t xml:space="preserve"> should </w:t>
      </w:r>
      <w:r w:rsidRPr="001E006B">
        <w:rPr>
          <w:szCs w:val="26"/>
          <w:highlight w:val="cyan"/>
          <w:u w:val="single"/>
        </w:rPr>
        <w:t>mandate</w:t>
      </w:r>
      <w:r w:rsidRPr="001E006B">
        <w:rPr>
          <w:szCs w:val="26"/>
          <w:u w:val="single"/>
        </w:rPr>
        <w:t xml:space="preserve"> whistleblower protections, incident reporting, registration of key information on frontier AI systems and their data sets throughout their life cycle, and </w:t>
      </w:r>
      <w:r w:rsidRPr="001E006B">
        <w:rPr>
          <w:b/>
          <w:bCs/>
          <w:szCs w:val="26"/>
          <w:highlight w:val="cyan"/>
          <w:u w:val="single"/>
        </w:rPr>
        <w:t>monitoring</w:t>
      </w:r>
      <w:r w:rsidRPr="001E006B">
        <w:rPr>
          <w:b/>
          <w:bCs/>
          <w:szCs w:val="26"/>
          <w:u w:val="single"/>
        </w:rPr>
        <w:t xml:space="preserve"> of </w:t>
      </w:r>
      <w:r w:rsidRPr="001E006B">
        <w:rPr>
          <w:b/>
          <w:bCs/>
          <w:szCs w:val="26"/>
          <w:highlight w:val="cyan"/>
          <w:u w:val="single"/>
        </w:rPr>
        <w:t>model development</w:t>
      </w:r>
      <w:r w:rsidRPr="001E006B">
        <w:rPr>
          <w:szCs w:val="26"/>
          <w:u w:val="single"/>
        </w:rPr>
        <w:t xml:space="preserve"> and supercomputer usage</w:t>
      </w:r>
      <w:r w:rsidRPr="001E006B">
        <w:rPr>
          <w:sz w:val="16"/>
          <w:szCs w:val="26"/>
        </w:rPr>
        <w:t>. Recent policy developments should not stop at requiring that companies report the results of voluntary or underspecified model evaluations shortly before deployment. Regulators can and should require that frontier AI developers grant external auditors on-site, comprehensive (“white-box”), and fine-tuning access from the start of model development. This is needed to identify dangerous model capabilities such as autonomous self-replication, large-scale persuasion, breaking into computer systems, developing (autonomous) weapons, or making pandemic pathogens widely accessible.</w:t>
      </w:r>
    </w:p>
    <w:p w14:paraId="342BE45E" w14:textId="77777777" w:rsidR="004A4ED7" w:rsidRDefault="004A4ED7" w:rsidP="004A4ED7"/>
    <w:p w14:paraId="6D25B3BE" w14:textId="77777777" w:rsidR="004A4ED7" w:rsidRPr="0012379A" w:rsidRDefault="004A4ED7" w:rsidP="004A4ED7">
      <w:pPr>
        <w:pStyle w:val="Heading4"/>
      </w:pPr>
      <w:r w:rsidRPr="0012379A">
        <w:rPr>
          <w:u w:val="single"/>
        </w:rPr>
        <w:t>Turn</w:t>
      </w:r>
      <w:r>
        <w:t xml:space="preserve">---lack of regs creates </w:t>
      </w:r>
      <w:r>
        <w:rPr>
          <w:u w:val="single"/>
        </w:rPr>
        <w:t>uncertainty</w:t>
      </w:r>
      <w:r>
        <w:t xml:space="preserve"> and </w:t>
      </w:r>
      <w:r>
        <w:rPr>
          <w:u w:val="single"/>
        </w:rPr>
        <w:t>risks</w:t>
      </w:r>
      <w:r>
        <w:t xml:space="preserve">. Independently, companies </w:t>
      </w:r>
      <w:r w:rsidRPr="0012379A">
        <w:rPr>
          <w:u w:val="single"/>
        </w:rPr>
        <w:t>want</w:t>
      </w:r>
      <w:r>
        <w:t xml:space="preserve"> protection.</w:t>
      </w:r>
    </w:p>
    <w:p w14:paraId="5A6D7E80" w14:textId="77777777" w:rsidR="004A4ED7" w:rsidRPr="0012379A" w:rsidRDefault="004A4ED7" w:rsidP="004A4ED7">
      <w:r>
        <w:t xml:space="preserve">Rahul </w:t>
      </w:r>
      <w:r w:rsidRPr="0012379A">
        <w:rPr>
          <w:rStyle w:val="Style13ptBold"/>
        </w:rPr>
        <w:t>Tongia 24</w:t>
      </w:r>
      <w:r>
        <w:t xml:space="preserve">. Senior Fellow, Centre for Social and Economic Progress. “Why regulating AI can be surprisingly straightforward, when teamed with eternal vigilance.” </w:t>
      </w:r>
      <w:r>
        <w:rPr>
          <w:i/>
          <w:iCs/>
        </w:rPr>
        <w:t>World Economic Forum</w:t>
      </w:r>
      <w:r>
        <w:t xml:space="preserve">. 05/28/2024. </w:t>
      </w:r>
      <w:r w:rsidRPr="0012379A">
        <w:t>https://www.weforum.org/stories/2024/05/why-regulating-ai-can-be-surprisingly-straightforward-providing-you-have-eternal-vigilance/</w:t>
      </w:r>
      <w:r>
        <w:t xml:space="preserve">. </w:t>
      </w:r>
    </w:p>
    <w:p w14:paraId="359AE5B8" w14:textId="77777777" w:rsidR="004A4ED7" w:rsidRPr="0012379A" w:rsidRDefault="004A4ED7" w:rsidP="004A4ED7">
      <w:pPr>
        <w:rPr>
          <w:sz w:val="16"/>
        </w:rPr>
      </w:pPr>
      <w:r w:rsidRPr="0012379A">
        <w:rPr>
          <w:rStyle w:val="StyleUnderline"/>
          <w:highlight w:val="cyan"/>
        </w:rPr>
        <w:t>Critics fear stringent reg</w:t>
      </w:r>
      <w:r w:rsidRPr="009C751A">
        <w:rPr>
          <w:rStyle w:val="StyleUnderline"/>
        </w:rPr>
        <w:t>ulation</w:t>
      </w:r>
      <w:r w:rsidRPr="0012379A">
        <w:rPr>
          <w:rStyle w:val="StyleUnderline"/>
          <w:highlight w:val="cyan"/>
        </w:rPr>
        <w:t>s</w:t>
      </w:r>
      <w:r w:rsidRPr="009C751A">
        <w:rPr>
          <w:rStyle w:val="StyleUnderline"/>
        </w:rPr>
        <w:t xml:space="preserve"> will </w:t>
      </w:r>
      <w:r w:rsidRPr="0012379A">
        <w:rPr>
          <w:rStyle w:val="StyleUnderline"/>
          <w:highlight w:val="cyan"/>
        </w:rPr>
        <w:t>stifle</w:t>
      </w:r>
      <w:r w:rsidRPr="009C751A">
        <w:rPr>
          <w:rStyle w:val="StyleUnderline"/>
        </w:rPr>
        <w:t xml:space="preserve"> a fledgling </w:t>
      </w:r>
      <w:r w:rsidRPr="0012379A">
        <w:rPr>
          <w:rStyle w:val="StyleUnderline"/>
          <w:highlight w:val="cyan"/>
        </w:rPr>
        <w:t>industry</w:t>
      </w:r>
      <w:r w:rsidRPr="0012379A">
        <w:rPr>
          <w:sz w:val="16"/>
        </w:rPr>
        <w:t xml:space="preserve">. Not only is </w:t>
      </w:r>
      <w:r w:rsidRPr="0012379A">
        <w:rPr>
          <w:rStyle w:val="StyleUnderline"/>
        </w:rPr>
        <w:t xml:space="preserve">this </w:t>
      </w:r>
      <w:r w:rsidRPr="0012379A">
        <w:rPr>
          <w:rStyle w:val="Emphasis"/>
          <w:highlight w:val="cyan"/>
        </w:rPr>
        <w:t>fear unfounded</w:t>
      </w:r>
      <w:r w:rsidRPr="009C751A">
        <w:rPr>
          <w:rStyle w:val="StyleUnderline"/>
        </w:rPr>
        <w:t xml:space="preserve">, </w:t>
      </w:r>
      <w:r w:rsidRPr="0012379A">
        <w:rPr>
          <w:rStyle w:val="StyleUnderline"/>
          <w:highlight w:val="cyan"/>
        </w:rPr>
        <w:t>lack of reg</w:t>
      </w:r>
      <w:r w:rsidRPr="009C751A">
        <w:rPr>
          <w:rStyle w:val="StyleUnderline"/>
        </w:rPr>
        <w:t xml:space="preserve">ulation actually </w:t>
      </w:r>
      <w:r w:rsidRPr="0012379A">
        <w:rPr>
          <w:rStyle w:val="Emphasis"/>
          <w:highlight w:val="cyan"/>
        </w:rPr>
        <w:t>creates more uncertainty and open-ended risk</w:t>
      </w:r>
      <w:r w:rsidRPr="009C751A">
        <w:rPr>
          <w:rStyle w:val="StyleUnderline"/>
        </w:rPr>
        <w:t>.</w:t>
      </w:r>
      <w:r w:rsidRPr="0012379A">
        <w:rPr>
          <w:sz w:val="16"/>
        </w:rPr>
        <w:t xml:space="preserve"> Liability doesn’t translate to inherently new regulations or burdens – we already impose liabilities for making threats, fraud, discrimination, copyright infringement, etc. Note that traceability and testability do not ask for explainability, a holy grail for AI systems, which would be burdensome in the visible future.</w:t>
      </w:r>
    </w:p>
    <w:p w14:paraId="126B88EE" w14:textId="77777777" w:rsidR="004A4ED7" w:rsidRPr="0012379A" w:rsidRDefault="004A4ED7" w:rsidP="004A4ED7">
      <w:pPr>
        <w:rPr>
          <w:sz w:val="16"/>
        </w:rPr>
      </w:pPr>
      <w:r w:rsidRPr="0012379A">
        <w:rPr>
          <w:rStyle w:val="StyleUnderline"/>
          <w:highlight w:val="cyan"/>
        </w:rPr>
        <w:t>Companies</w:t>
      </w:r>
      <w:r w:rsidRPr="003254FA">
        <w:rPr>
          <w:rStyle w:val="StyleUnderline"/>
        </w:rPr>
        <w:t xml:space="preserve"> using AI </w:t>
      </w:r>
      <w:r w:rsidRPr="0012379A">
        <w:rPr>
          <w:rStyle w:val="StyleUnderline"/>
          <w:highlight w:val="cyan"/>
        </w:rPr>
        <w:t>also want protection.</w:t>
      </w:r>
      <w:r w:rsidRPr="003254FA">
        <w:rPr>
          <w:rStyle w:val="StyleUnderline"/>
        </w:rPr>
        <w:t xml:space="preserve"> A traditional framework has been </w:t>
      </w:r>
      <w:r w:rsidRPr="0012379A">
        <w:rPr>
          <w:rStyle w:val="StyleUnderline"/>
          <w:highlight w:val="cyan"/>
        </w:rPr>
        <w:t>offering</w:t>
      </w:r>
      <w:r w:rsidRPr="003254FA">
        <w:rPr>
          <w:rStyle w:val="StyleUnderline"/>
        </w:rPr>
        <w:t xml:space="preserve"> technology </w:t>
      </w:r>
      <w:r w:rsidRPr="0012379A">
        <w:rPr>
          <w:rStyle w:val="StyleUnderline"/>
          <w:highlight w:val="cyan"/>
        </w:rPr>
        <w:t>companies 'safe harbour'</w:t>
      </w:r>
      <w:r w:rsidRPr="003254FA">
        <w:rPr>
          <w:rStyle w:val="StyleUnderline"/>
        </w:rPr>
        <w:t xml:space="preserve"> for specific allowed activities</w:t>
      </w:r>
      <w:r w:rsidRPr="0012379A">
        <w:rPr>
          <w:sz w:val="16"/>
        </w:rPr>
        <w:t>. An Internet service provider isn’t liable for any end-user breaking the law using its Internet services, for example, using an online social platform to sell illegal copies of movies. AI technologists should enjoy such protections, but the deal is that once a violation is detected, the entity is obligated to act on it, like today with takedown notices for illegal content hosted by an Internet platform. The experience of the Electronic Frontier Foundation shows how takedown notices are often erroneous or subject to abuse, but the principle of takedown after the fact remains valuable.</w:t>
      </w:r>
    </w:p>
    <w:p w14:paraId="4270D812" w14:textId="77777777" w:rsidR="004A4ED7" w:rsidRPr="0012379A" w:rsidRDefault="004A4ED7" w:rsidP="004A4ED7">
      <w:pPr>
        <w:rPr>
          <w:sz w:val="16"/>
        </w:rPr>
      </w:pPr>
      <w:r w:rsidRPr="0012379A">
        <w:rPr>
          <w:sz w:val="16"/>
        </w:rPr>
        <w:t xml:space="preserve">Banks gave us 'too big to fail.' </w:t>
      </w:r>
      <w:r w:rsidRPr="0012379A">
        <w:rPr>
          <w:rStyle w:val="StyleUnderline"/>
          <w:highlight w:val="cyan"/>
        </w:rPr>
        <w:t>AI shouldn’t</w:t>
      </w:r>
      <w:r w:rsidRPr="003254FA">
        <w:rPr>
          <w:rStyle w:val="StyleUnderline"/>
        </w:rPr>
        <w:t xml:space="preserve"> lead to </w:t>
      </w:r>
      <w:r w:rsidRPr="0012379A">
        <w:rPr>
          <w:rStyle w:val="StyleUnderline"/>
          <w:highlight w:val="cyan"/>
        </w:rPr>
        <w:t>'too embedded to fix'</w:t>
      </w:r>
      <w:r w:rsidRPr="0012379A">
        <w:rPr>
          <w:rStyle w:val="StyleUnderline"/>
        </w:rPr>
        <w:t xml:space="preserve"> </w:t>
      </w:r>
      <w:r w:rsidRPr="0012379A">
        <w:rPr>
          <w:sz w:val="16"/>
        </w:rPr>
        <w:t xml:space="preserve">(without shutting everything down). Companies using AI tools in their processes should provably make them modular so they can switch off or replace relevant components if there </w:t>
      </w:r>
      <w:r w:rsidRPr="003254FA">
        <w:rPr>
          <w:rStyle w:val="StyleUnderline"/>
        </w:rPr>
        <w:t xml:space="preserve">is a </w:t>
      </w:r>
      <w:r w:rsidRPr="0012379A">
        <w:rPr>
          <w:rStyle w:val="StyleUnderline"/>
        </w:rPr>
        <w:t>violation</w:t>
      </w:r>
      <w:r w:rsidRPr="003254FA">
        <w:rPr>
          <w:rStyle w:val="StyleUnderline"/>
        </w:rPr>
        <w:t xml:space="preserve"> without jeopardizing the broader system</w:t>
      </w:r>
      <w:r w:rsidRPr="0012379A">
        <w:rPr>
          <w:sz w:val="16"/>
        </w:rPr>
        <w:t>.</w:t>
      </w:r>
    </w:p>
    <w:p w14:paraId="7E1DFA8F" w14:textId="77777777" w:rsidR="004A4ED7" w:rsidRPr="0012379A" w:rsidRDefault="004A4ED7" w:rsidP="004A4ED7">
      <w:pPr>
        <w:rPr>
          <w:sz w:val="16"/>
        </w:rPr>
      </w:pPr>
      <w:r w:rsidRPr="0012379A">
        <w:rPr>
          <w:sz w:val="16"/>
        </w:rPr>
        <w:t xml:space="preserve">Regulating AI faces other challenges similar to how we regulate the Internet, including issues of sovereignty, jurisdiction and domain. </w:t>
      </w:r>
      <w:r w:rsidRPr="003254FA">
        <w:rPr>
          <w:rStyle w:val="StyleUnderline"/>
        </w:rPr>
        <w:t xml:space="preserve">Transparency and harmonization of regulations can help to some extent. The fact that </w:t>
      </w:r>
      <w:r w:rsidRPr="0012379A">
        <w:rPr>
          <w:rStyle w:val="StyleUnderline"/>
          <w:highlight w:val="cyan"/>
        </w:rPr>
        <w:t>AI</w:t>
      </w:r>
      <w:r w:rsidRPr="003254FA">
        <w:rPr>
          <w:rStyle w:val="StyleUnderline"/>
        </w:rPr>
        <w:t xml:space="preserve"> is </w:t>
      </w:r>
      <w:r w:rsidRPr="0012379A">
        <w:rPr>
          <w:rStyle w:val="StyleUnderline"/>
          <w:highlight w:val="cyan"/>
        </w:rPr>
        <w:t>evolving</w:t>
      </w:r>
      <w:r w:rsidRPr="003254FA">
        <w:rPr>
          <w:rStyle w:val="StyleUnderline"/>
        </w:rPr>
        <w:t xml:space="preserve"> so </w:t>
      </w:r>
      <w:r w:rsidRPr="0012379A">
        <w:rPr>
          <w:rStyle w:val="StyleUnderline"/>
          <w:highlight w:val="cyan"/>
        </w:rPr>
        <w:t>rapidly</w:t>
      </w:r>
      <w:r w:rsidRPr="003254FA">
        <w:rPr>
          <w:rStyle w:val="StyleUnderline"/>
        </w:rPr>
        <w:t xml:space="preserve"> might be a </w:t>
      </w:r>
      <w:r w:rsidRPr="0012379A">
        <w:rPr>
          <w:rStyle w:val="StyleUnderline"/>
          <w:highlight w:val="cyan"/>
        </w:rPr>
        <w:t>challenge</w:t>
      </w:r>
      <w:r w:rsidRPr="003254FA">
        <w:rPr>
          <w:rStyle w:val="StyleUnderline"/>
        </w:rPr>
        <w:t xml:space="preserve">, but it also reminds us that our </w:t>
      </w:r>
      <w:r w:rsidRPr="0012379A">
        <w:rPr>
          <w:rStyle w:val="Emphasis"/>
          <w:highlight w:val="cyan"/>
        </w:rPr>
        <w:t>regulations must</w:t>
      </w:r>
      <w:r w:rsidRPr="0012379A">
        <w:rPr>
          <w:rStyle w:val="Emphasis"/>
        </w:rPr>
        <w:t xml:space="preserve"> also </w:t>
      </w:r>
      <w:r w:rsidRPr="0012379A">
        <w:rPr>
          <w:rStyle w:val="Emphasis"/>
          <w:highlight w:val="cyan"/>
        </w:rPr>
        <w:t>be evolving</w:t>
      </w:r>
      <w:r w:rsidRPr="003254FA">
        <w:rPr>
          <w:rStyle w:val="StyleUnderline"/>
        </w:rPr>
        <w:t xml:space="preserve"> and we must accept eternal vigilance.</w:t>
      </w:r>
    </w:p>
    <w:p w14:paraId="5F223FDA" w14:textId="77777777" w:rsidR="004A4ED7" w:rsidRDefault="004A4ED7" w:rsidP="004A4ED7"/>
    <w:p w14:paraId="3FF86A6F" w14:textId="77777777" w:rsidR="004A4ED7" w:rsidRPr="009B5013" w:rsidRDefault="004A4ED7" w:rsidP="004A4ED7">
      <w:pPr>
        <w:pStyle w:val="Heading4"/>
      </w:pPr>
      <w:r>
        <w:t xml:space="preserve">Regulations are </w:t>
      </w:r>
      <w:r>
        <w:rPr>
          <w:u w:val="single"/>
        </w:rPr>
        <w:t>balanced</w:t>
      </w:r>
      <w:r>
        <w:t xml:space="preserve">, but ignoring downsides opens up </w:t>
      </w:r>
      <w:r>
        <w:rPr>
          <w:u w:val="single"/>
        </w:rPr>
        <w:t>catastrophic threats</w:t>
      </w:r>
      <w:r>
        <w:t xml:space="preserve">. </w:t>
      </w:r>
    </w:p>
    <w:p w14:paraId="3817EECE" w14:textId="77777777" w:rsidR="004A4ED7" w:rsidRPr="00435D09" w:rsidRDefault="004A4ED7" w:rsidP="004A4ED7">
      <w:r>
        <w:t xml:space="preserve">Daniel Oliveira </w:t>
      </w:r>
      <w:r w:rsidRPr="009B5013">
        <w:rPr>
          <w:rStyle w:val="Style13ptBold"/>
        </w:rPr>
        <w:t>Cajueiro &amp;</w:t>
      </w:r>
      <w:r>
        <w:t xml:space="preserve"> Victor Rafael Rezende </w:t>
      </w:r>
      <w:r w:rsidRPr="009B5013">
        <w:rPr>
          <w:rStyle w:val="Style13ptBold"/>
        </w:rPr>
        <w:t>Celestino 26</w:t>
      </w:r>
      <w:r>
        <w:t xml:space="preserve">. Professor of the Department of Economics of the University of Brasília (UNB) and founding member of National Institute of Science and Technology for Complex Systems. Adjunct Professor at the University of Brasília. “A comprehensive review of Artificial Intelligence regulation: Weighing ethical principles and innovation.” </w:t>
      </w:r>
      <w:r w:rsidRPr="009B5013">
        <w:rPr>
          <w:i/>
          <w:iCs/>
        </w:rPr>
        <w:t>Journal of Economy and Technology</w:t>
      </w:r>
      <w:r>
        <w:t>. Volume 4, 2026, Pages 77-91. https://www.sciencedirect.com/science/article/pii/S2949948825000241#sec0090.</w:t>
      </w:r>
    </w:p>
    <w:p w14:paraId="09311D72" w14:textId="77777777" w:rsidR="004A4ED7" w:rsidRPr="00435D09" w:rsidRDefault="004A4ED7" w:rsidP="004A4ED7">
      <w:pPr>
        <w:rPr>
          <w:sz w:val="16"/>
        </w:rPr>
      </w:pPr>
      <w:r w:rsidRPr="00435D09">
        <w:rPr>
          <w:sz w:val="16"/>
        </w:rPr>
        <w:t>7. Final thoughts</w:t>
      </w:r>
    </w:p>
    <w:p w14:paraId="3C435244" w14:textId="77777777" w:rsidR="004A4ED7" w:rsidRPr="00435D09" w:rsidRDefault="004A4ED7" w:rsidP="004A4ED7">
      <w:pPr>
        <w:rPr>
          <w:sz w:val="16"/>
        </w:rPr>
      </w:pPr>
      <w:r w:rsidRPr="00435D09">
        <w:rPr>
          <w:sz w:val="16"/>
        </w:rPr>
        <w:t>In this paper, we provided a comprehensive review of AI regulation, exploring key aspects such as AI definitions, applications, inherent risks, guiding principles for AI development, and the challenges involved in regulating it. We differentiated our approach by integrating perspectives from computer science, law, and economics to offer a unified view of AI regulation. This multidisciplinary perspective supports a rigorous understanding of the complexities involved, making our work valuable to a broad audience.</w:t>
      </w:r>
    </w:p>
    <w:p w14:paraId="7DB7C8DA" w14:textId="77777777" w:rsidR="004A4ED7" w:rsidRPr="00435D09" w:rsidRDefault="004A4ED7" w:rsidP="004A4ED7">
      <w:pPr>
        <w:rPr>
          <w:rStyle w:val="StyleUnderline"/>
        </w:rPr>
      </w:pPr>
      <w:r w:rsidRPr="00435D09">
        <w:rPr>
          <w:sz w:val="16"/>
        </w:rPr>
        <w:t xml:space="preserve">We should not frame AI regulation as a battle of extremes. </w:t>
      </w:r>
      <w:r w:rsidRPr="00435D09">
        <w:rPr>
          <w:rStyle w:val="StyleUnderline"/>
        </w:rPr>
        <w:t xml:space="preserve">Instead, it should </w:t>
      </w:r>
      <w:r w:rsidRPr="00435D09">
        <w:rPr>
          <w:rStyle w:val="StyleUnderline"/>
          <w:highlight w:val="cyan"/>
        </w:rPr>
        <w:t>represent</w:t>
      </w:r>
      <w:r w:rsidRPr="00435D09">
        <w:rPr>
          <w:rStyle w:val="StyleUnderline"/>
        </w:rPr>
        <w:t xml:space="preserve"> a </w:t>
      </w:r>
      <w:r w:rsidRPr="00435D09">
        <w:rPr>
          <w:rStyle w:val="StyleUnderline"/>
          <w:highlight w:val="cyan"/>
        </w:rPr>
        <w:t>careful effort to balance</w:t>
      </w:r>
      <w:r w:rsidRPr="00435D09">
        <w:rPr>
          <w:rStyle w:val="StyleUnderline"/>
        </w:rPr>
        <w:t xml:space="preserve"> individual and societal </w:t>
      </w:r>
      <w:r w:rsidRPr="00435D09">
        <w:rPr>
          <w:rStyle w:val="StyleUnderline"/>
          <w:highlight w:val="cyan"/>
        </w:rPr>
        <w:t>safety with</w:t>
      </w:r>
      <w:r w:rsidRPr="00435D09">
        <w:rPr>
          <w:rStyle w:val="StyleUnderline"/>
        </w:rPr>
        <w:t xml:space="preserve"> the need to foster </w:t>
      </w:r>
      <w:r w:rsidRPr="00435D09">
        <w:rPr>
          <w:rStyle w:val="StyleUnderline"/>
          <w:highlight w:val="cyan"/>
        </w:rPr>
        <w:t>innovation</w:t>
      </w:r>
      <w:r w:rsidRPr="00435D09">
        <w:rPr>
          <w:sz w:val="16"/>
        </w:rPr>
        <w:t xml:space="preserve">. Navigating these trade-offs requires clarity and a nuanced understanding of several critical issues. Defining AI is inherently difficult, as no universally accepted definition exists. Relying on vague or flawed definitions introduces legal uncertainty and can undermine the effectiveness of regulatory frameworks. AI applications vary widely across sectors, technologies, models, levels of autonomy, automation capabilities, and data types. This diversity suggests that a uniform regulatory approach may not only prove ineffective but also hinder the development of beneficial AI applications. Nevertheless, despite this complexity, there is broad consensus on the essential qualities AI systems should uphold, such as privacy protection, justice and fairness, transparency, responsibility, non-maleficence, beneficence, and the preservation of individual freedoms. Regulation should explicitly aim to safeguard these principles. </w:t>
      </w:r>
      <w:r w:rsidRPr="00435D09">
        <w:rPr>
          <w:rStyle w:val="StyleUnderline"/>
        </w:rPr>
        <w:t xml:space="preserve">Given the </w:t>
      </w:r>
      <w:r w:rsidRPr="00435D09">
        <w:rPr>
          <w:rStyle w:val="StyleUnderline"/>
          <w:highlight w:val="cyan"/>
        </w:rPr>
        <w:t>specific risks posed by AI</w:t>
      </w:r>
      <w:r w:rsidRPr="00435D09">
        <w:rPr>
          <w:rStyle w:val="StyleUnderline"/>
        </w:rPr>
        <w:t xml:space="preserve">, regulatory </w:t>
      </w:r>
      <w:r w:rsidRPr="00435D09">
        <w:rPr>
          <w:rStyle w:val="StyleUnderline"/>
          <w:highlight w:val="cyan"/>
        </w:rPr>
        <w:t>efforts</w:t>
      </w:r>
      <w:r w:rsidRPr="00435D09">
        <w:rPr>
          <w:rStyle w:val="StyleUnderline"/>
        </w:rPr>
        <w:t xml:space="preserve"> must </w:t>
      </w:r>
      <w:r w:rsidRPr="00435D09">
        <w:rPr>
          <w:rStyle w:val="StyleUnderline"/>
          <w:highlight w:val="cyan"/>
        </w:rPr>
        <w:t>remain precise</w:t>
      </w:r>
      <w:r w:rsidRPr="00435D09">
        <w:rPr>
          <w:rStyle w:val="StyleUnderline"/>
        </w:rPr>
        <w:t xml:space="preserve"> rather than overly broad. </w:t>
      </w:r>
      <w:r w:rsidRPr="00435D09">
        <w:rPr>
          <w:rStyle w:val="StyleUnderline"/>
          <w:highlight w:val="cyan"/>
        </w:rPr>
        <w:t>Generalist regulations</w:t>
      </w:r>
      <w:r w:rsidRPr="00435D09">
        <w:rPr>
          <w:rStyle w:val="StyleUnderline"/>
        </w:rPr>
        <w:t xml:space="preserve"> often </w:t>
      </w:r>
      <w:r w:rsidRPr="00435D09">
        <w:rPr>
          <w:rStyle w:val="StyleUnderline"/>
          <w:highlight w:val="cyan"/>
        </w:rPr>
        <w:t>fail</w:t>
      </w:r>
      <w:r w:rsidRPr="00435D09">
        <w:rPr>
          <w:rStyle w:val="StyleUnderline"/>
        </w:rPr>
        <w:t xml:space="preserve"> to address unique or nuanced challenges, leaving critical vulnerabilities unaddressed.</w:t>
      </w:r>
    </w:p>
    <w:p w14:paraId="0EA13E59" w14:textId="77777777" w:rsidR="004A4ED7" w:rsidRPr="00435D09" w:rsidRDefault="004A4ED7" w:rsidP="004A4ED7">
      <w:pPr>
        <w:rPr>
          <w:sz w:val="16"/>
        </w:rPr>
      </w:pPr>
      <w:r w:rsidRPr="00435D09">
        <w:rPr>
          <w:rStyle w:val="StyleUnderline"/>
        </w:rPr>
        <w:t xml:space="preserve">Computer </w:t>
      </w:r>
      <w:r w:rsidRPr="00435D09">
        <w:rPr>
          <w:rStyle w:val="StyleUnderline"/>
          <w:highlight w:val="cyan"/>
        </w:rPr>
        <w:t>scientists</w:t>
      </w:r>
      <w:r w:rsidRPr="00435D09">
        <w:rPr>
          <w:rStyle w:val="StyleUnderline"/>
        </w:rPr>
        <w:t xml:space="preserve"> have extensively </w:t>
      </w:r>
      <w:r w:rsidRPr="00435D09">
        <w:rPr>
          <w:rStyle w:val="StyleUnderline"/>
          <w:highlight w:val="cyan"/>
        </w:rPr>
        <w:t>studied AI risks</w:t>
      </w:r>
      <w:r w:rsidRPr="00435D09">
        <w:rPr>
          <w:rStyle w:val="StyleUnderline"/>
        </w:rPr>
        <w:t xml:space="preserve"> and </w:t>
      </w:r>
      <w:r w:rsidRPr="00435D09">
        <w:rPr>
          <w:rStyle w:val="StyleUnderline"/>
          <w:highlight w:val="cyan"/>
        </w:rPr>
        <w:t>developed</w:t>
      </w:r>
      <w:r w:rsidRPr="00435D09">
        <w:rPr>
          <w:rStyle w:val="StyleUnderline"/>
        </w:rPr>
        <w:t xml:space="preserve"> a wide range of </w:t>
      </w:r>
      <w:r w:rsidRPr="00435D09">
        <w:rPr>
          <w:rStyle w:val="StyleUnderline"/>
          <w:highlight w:val="cyan"/>
        </w:rPr>
        <w:t>practical solutions</w:t>
      </w:r>
      <w:r w:rsidRPr="00435D09">
        <w:rPr>
          <w:rStyle w:val="StyleUnderline"/>
        </w:rPr>
        <w:t xml:space="preserve">. </w:t>
      </w:r>
      <w:r w:rsidRPr="00435D09">
        <w:rPr>
          <w:rStyle w:val="StyleUnderline"/>
          <w:highlight w:val="cyan"/>
        </w:rPr>
        <w:t>Ignoring</w:t>
      </w:r>
      <w:r w:rsidRPr="00435D09">
        <w:rPr>
          <w:rStyle w:val="StyleUnderline"/>
        </w:rPr>
        <w:t xml:space="preserve"> these established technical tools when designing regulations would be a serious oversight that </w:t>
      </w:r>
      <w:r w:rsidRPr="00435D09">
        <w:rPr>
          <w:rStyle w:val="Emphasis"/>
          <w:highlight w:val="cyan"/>
        </w:rPr>
        <w:t>weakens regulatory effectiveness</w:t>
      </w:r>
      <w:r w:rsidRPr="00435D09">
        <w:rPr>
          <w:sz w:val="16"/>
        </w:rPr>
        <w:t>. At the same time, we should not presume that all companies lack ethical commitments or disregard their reputations. Nor should we assume that all companies act ethically by default. Regulation must reflect this variability and create incentives that encourage positive behavior. While AI regulation is essential, we must also avoid assuming that stricter rules are always better. Excessively rigid regulations can stifle innovation, slowing technological progress and economic growth in a rapidly evolving field. Recognizing the complexity and variability of AI applications, different sectors will inevitably require distinct regulatory approaches. It is unrealistic to expect a small group of legislators or regulators to fully understand the range of risks and benefits across all domains. Effective regulation requires inclusive processes that draw on expertise from government, industry, academia, and computer science.</w:t>
      </w:r>
    </w:p>
    <w:p w14:paraId="5AE18637" w14:textId="77777777" w:rsidR="004A4ED7" w:rsidRPr="00435D09" w:rsidRDefault="004A4ED7" w:rsidP="004A4ED7">
      <w:pPr>
        <w:rPr>
          <w:sz w:val="16"/>
        </w:rPr>
      </w:pPr>
      <w:r w:rsidRPr="00435D09">
        <w:rPr>
          <w:sz w:val="16"/>
        </w:rPr>
        <w:t>In legal contexts, AI system certification offers a valuable mechanism for distinguishing between strict and subjective liability. Certification helps clarify legal responsibility in disputes and encourages companies to follow established safety standards. Regulatory sandboxes also serve as an important tool. They allow developers to test AI systems under controlled conditions, identify risks, and refine technologies before full deployment. Ensuring broad and easy access to these environments can improve AI system quality, proactively address risks, and create a safer path for innovation.</w:t>
      </w:r>
    </w:p>
    <w:p w14:paraId="18E6DA6D" w14:textId="77777777" w:rsidR="004A4ED7" w:rsidRPr="00435D09" w:rsidRDefault="004A4ED7" w:rsidP="004A4ED7">
      <w:pPr>
        <w:rPr>
          <w:sz w:val="16"/>
        </w:rPr>
      </w:pPr>
      <w:r w:rsidRPr="00435D09">
        <w:rPr>
          <w:sz w:val="16"/>
        </w:rPr>
        <w:t>Finally, to assist regulators in navigating the complex landscape of AI regulation, several key questions deserve careful consideration. An initial and critical question is whether those responsible for formulating AI regulations possess sufficient expertise and a deep understanding of AI technologies, their capabilities, and their associated complexities. Equally important is how regulators incorporate public input into the regulatory process. Regulators must examine whether effective mechanisms exist to ensure that a broad and diverse range of stakeholder perspectives are adequately considered and integrated into regulatory frameworks. They should also evaluate how their strategies address the inherently challenging, and potentially flawed, definitions of AI. This includes considering the level of uncertainty these definitions introduce and how that uncertainty may affect the clarity and effectiveness of regulatory efforts. Another essential consideration is the alignment of regulatory policies with established ethical principles for AI development, such as fairness, transparency, privacy, and accountability. Regulators must actively ensure that their policies uphold and reinforce these standards.</w:t>
      </w:r>
    </w:p>
    <w:p w14:paraId="6B565765" w14:textId="77777777" w:rsidR="004A4ED7" w:rsidRPr="00435D09" w:rsidRDefault="004A4ED7" w:rsidP="004A4ED7">
      <w:pPr>
        <w:rPr>
          <w:sz w:val="16"/>
        </w:rPr>
      </w:pPr>
      <w:r w:rsidRPr="00435D09">
        <w:rPr>
          <w:sz w:val="16"/>
        </w:rPr>
        <w:t xml:space="preserve">The economic impact of AI regulations also demands close attention. </w:t>
      </w:r>
      <w:r w:rsidRPr="00435D09">
        <w:rPr>
          <w:rStyle w:val="StyleUnderline"/>
          <w:highlight w:val="cyan"/>
        </w:rPr>
        <w:t>Regulators</w:t>
      </w:r>
      <w:r w:rsidRPr="00435D09">
        <w:rPr>
          <w:rStyle w:val="StyleUnderline"/>
        </w:rPr>
        <w:t xml:space="preserve"> </w:t>
      </w:r>
      <w:r w:rsidRPr="00435D09">
        <w:rPr>
          <w:sz w:val="16"/>
        </w:rPr>
        <w:t>should</w:t>
      </w:r>
      <w:r w:rsidRPr="00435D09">
        <w:rPr>
          <w:rStyle w:val="StyleUnderline"/>
        </w:rPr>
        <w:t xml:space="preserve"> </w:t>
      </w:r>
      <w:r w:rsidRPr="00435D09">
        <w:rPr>
          <w:rStyle w:val="StyleUnderline"/>
          <w:highlight w:val="cyan"/>
        </w:rPr>
        <w:t>assess</w:t>
      </w:r>
      <w:r w:rsidRPr="00435D09">
        <w:rPr>
          <w:rStyle w:val="StyleUnderline"/>
        </w:rPr>
        <w:t xml:space="preserve"> whether their </w:t>
      </w:r>
      <w:r w:rsidRPr="00435D09">
        <w:rPr>
          <w:rStyle w:val="StyleUnderline"/>
          <w:highlight w:val="cyan"/>
        </w:rPr>
        <w:t>policies foster or hinder innovation</w:t>
      </w:r>
      <w:r w:rsidRPr="00435D09">
        <w:rPr>
          <w:rStyle w:val="StyleUnderline"/>
        </w:rPr>
        <w:t xml:space="preserve">, economic </w:t>
      </w:r>
      <w:r w:rsidRPr="00435D09">
        <w:rPr>
          <w:rStyle w:val="StyleUnderline"/>
          <w:highlight w:val="cyan"/>
        </w:rPr>
        <w:t>growth, and productivity</w:t>
      </w:r>
      <w:r w:rsidRPr="00435D09">
        <w:rPr>
          <w:sz w:val="16"/>
        </w:rPr>
        <w:t>. Regulatory frameworks must provide clear guidelines without unnecessarily constraining technological progress or economic vitality. In addition, regulators should consider how their policies influence broader societal well-being. They must evaluate whether their efforts genuinely enhance public welfare by addressing societal concerns and promoting inclusive social benefits.</w:t>
      </w:r>
    </w:p>
    <w:p w14:paraId="6A63A8B0" w14:textId="77777777" w:rsidR="004A4ED7" w:rsidRPr="00435D09" w:rsidRDefault="004A4ED7" w:rsidP="004A4ED7">
      <w:pPr>
        <w:rPr>
          <w:sz w:val="16"/>
        </w:rPr>
      </w:pPr>
      <w:r w:rsidRPr="00435D09">
        <w:rPr>
          <w:sz w:val="16"/>
        </w:rPr>
        <w:t xml:space="preserve">Given the rapid evolution of AI technologies, flexibility in regulatory frameworks is also crucial. </w:t>
      </w:r>
      <w:r w:rsidRPr="00435D09">
        <w:rPr>
          <w:rStyle w:val="StyleUnderline"/>
        </w:rPr>
        <w:t xml:space="preserve">Regulators must assess whether their </w:t>
      </w:r>
      <w:r w:rsidRPr="00435D09">
        <w:rPr>
          <w:rStyle w:val="StyleUnderline"/>
          <w:highlight w:val="cyan"/>
        </w:rPr>
        <w:t>rules</w:t>
      </w:r>
      <w:r w:rsidRPr="00435D09">
        <w:rPr>
          <w:rStyle w:val="StyleUnderline"/>
        </w:rPr>
        <w:t xml:space="preserve"> can </w:t>
      </w:r>
      <w:r w:rsidRPr="00435D09">
        <w:rPr>
          <w:rStyle w:val="StyleUnderline"/>
          <w:highlight w:val="cyan"/>
        </w:rPr>
        <w:t>adapt</w:t>
      </w:r>
      <w:r w:rsidRPr="00435D09">
        <w:rPr>
          <w:rStyle w:val="StyleUnderline"/>
        </w:rPr>
        <w:t xml:space="preserve"> to future advancements and how easily they can </w:t>
      </w:r>
      <w:r w:rsidRPr="00435D09">
        <w:rPr>
          <w:rStyle w:val="StyleUnderline"/>
          <w:highlight w:val="cyan"/>
        </w:rPr>
        <w:t>update</w:t>
      </w:r>
      <w:r w:rsidRPr="00435D09">
        <w:rPr>
          <w:rStyle w:val="StyleUnderline"/>
        </w:rPr>
        <w:t xml:space="preserve"> those rules as new challenges and opportunities emerge.</w:t>
      </w:r>
      <w:r w:rsidRPr="00435D09">
        <w:rPr>
          <w:sz w:val="16"/>
        </w:rPr>
        <w:t xml:space="preserve"> Furthermore, regulators need to strike a careful balance to avoid both overregulation, which can stifle innovation, and </w:t>
      </w:r>
      <w:r w:rsidRPr="00435D09">
        <w:rPr>
          <w:rStyle w:val="StyleUnderline"/>
          <w:highlight w:val="cyan"/>
        </w:rPr>
        <w:t>underregulation</w:t>
      </w:r>
      <w:r w:rsidRPr="00435D09">
        <w:rPr>
          <w:rStyle w:val="StyleUnderline"/>
        </w:rPr>
        <w:t xml:space="preserve">, which can </w:t>
      </w:r>
      <w:r w:rsidRPr="00435D09">
        <w:rPr>
          <w:rStyle w:val="Emphasis"/>
          <w:highlight w:val="cyan"/>
        </w:rPr>
        <w:t>leave major risks unmanaged</w:t>
      </w:r>
      <w:r w:rsidRPr="00435D09">
        <w:rPr>
          <w:sz w:val="16"/>
        </w:rPr>
        <w:t>. A balanced approach is essential to ensure both safety and progress. Lastly, ensuring compliance is vital.</w:t>
      </w:r>
    </w:p>
    <w:p w14:paraId="0C4B5077" w14:textId="77777777" w:rsidR="004A4ED7" w:rsidRPr="00435D09" w:rsidRDefault="004A4ED7" w:rsidP="004A4ED7">
      <w:pPr>
        <w:rPr>
          <w:sz w:val="16"/>
        </w:rPr>
      </w:pPr>
      <w:r w:rsidRPr="00435D09">
        <w:rPr>
          <w:sz w:val="16"/>
        </w:rPr>
        <w:t>Regulators must confirm that clear, robust, and enforceable mechanisms are in place to promote adherence to standards. Strong compliance mechanisms foster accountability, reinforce trust, and support the responsible deployment of AI technologies across sectors.</w:t>
      </w:r>
    </w:p>
    <w:p w14:paraId="405AA79E" w14:textId="77777777" w:rsidR="004A4ED7" w:rsidRDefault="004A4ED7" w:rsidP="004A4ED7"/>
    <w:p w14:paraId="70DD2FB0" w14:textId="77777777" w:rsidR="004A4ED7" w:rsidRDefault="004A4ED7" w:rsidP="004A4ED7">
      <w:pPr>
        <w:pStyle w:val="Heading4"/>
      </w:pPr>
      <w:r>
        <w:t>Uncertainty voids the link but NOT the turn.</w:t>
      </w:r>
    </w:p>
    <w:p w14:paraId="707B643A" w14:textId="77777777" w:rsidR="004A4ED7" w:rsidRPr="00187513" w:rsidRDefault="004A4ED7" w:rsidP="004A4ED7">
      <w:r w:rsidRPr="00187513">
        <w:t xml:space="preserve">Andrew R. </w:t>
      </w:r>
      <w:r w:rsidRPr="00187513">
        <w:rPr>
          <w:rStyle w:val="Style13ptBold"/>
        </w:rPr>
        <w:t>Lee 25</w:t>
      </w:r>
      <w:r w:rsidRPr="00187513">
        <w:t>. Partner, Jones Walker LLP</w:t>
      </w:r>
      <w:r>
        <w:t xml:space="preserve">&amp; </w:t>
      </w:r>
      <w:r w:rsidRPr="00187513">
        <w:t xml:space="preserve">Nadia de la Houssaye &amp; </w:t>
      </w:r>
      <w:r>
        <w:t xml:space="preserve"> </w:t>
      </w:r>
      <w:r w:rsidRPr="00187513">
        <w:t>Partner, Jones Walker LLP</w:t>
      </w:r>
      <w:r>
        <w:t xml:space="preserve">. </w:t>
      </w:r>
      <w:r w:rsidRPr="00187513">
        <w:t>“Healthcare AI in the United States — Navigating Regulatory Evolution, Market Dynamics, and Emerging Challenges in an Era of Rapid Innovation.” National Law Review. 10/02/2025. https://natlawreview.com/article/healthcare-ai-united-states-navigating-regulatory-evolution-market-dynamics-and</w:t>
      </w:r>
    </w:p>
    <w:p w14:paraId="48C0F77C" w14:textId="77777777" w:rsidR="004A4ED7" w:rsidRPr="00187513" w:rsidRDefault="004A4ED7" w:rsidP="004A4ED7">
      <w:pPr>
        <w:rPr>
          <w:sz w:val="16"/>
        </w:rPr>
      </w:pPr>
      <w:r w:rsidRPr="00187513">
        <w:rPr>
          <w:rStyle w:val="StyleUnderline"/>
        </w:rPr>
        <w:t>The regulatory environment</w:t>
      </w:r>
      <w:r w:rsidRPr="00187513">
        <w:rPr>
          <w:sz w:val="16"/>
        </w:rPr>
        <w:t xml:space="preserve"> governing healthcare AI </w:t>
      </w:r>
      <w:r w:rsidRPr="00187513">
        <w:rPr>
          <w:rStyle w:val="StyleUnderline"/>
        </w:rPr>
        <w:t xml:space="preserve">reflects the </w:t>
      </w:r>
      <w:r w:rsidRPr="00187513">
        <w:rPr>
          <w:rStyle w:val="Emphasis"/>
        </w:rPr>
        <w:t>broader challenges</w:t>
      </w:r>
      <w:r w:rsidRPr="00187513">
        <w:rPr>
          <w:rStyle w:val="StyleUnderline"/>
        </w:rPr>
        <w:t xml:space="preserve"> facing federal agencies as they</w:t>
      </w:r>
      <w:r w:rsidRPr="00187513">
        <w:rPr>
          <w:sz w:val="16"/>
        </w:rPr>
        <w:t xml:space="preserve"> attempt to balance innovation and patient safety. The FDA’s approach to AI-enabled software as a medical device (</w:t>
      </w:r>
      <w:r w:rsidRPr="00187513">
        <w:rPr>
          <w:rStyle w:val="StyleUnderline"/>
        </w:rPr>
        <w:t>SaMD</w:t>
      </w:r>
      <w:r w:rsidRPr="00187513">
        <w:rPr>
          <w:sz w:val="16"/>
        </w:rPr>
        <w:t xml:space="preserve">) has evolved significantly, culminating in the January publication of comprehensive draft guidance addressing life cycle management and marketing submission recommendations for AI-enabled device software functions. </w:t>
      </w:r>
      <w:r w:rsidRPr="00187513">
        <w:rPr>
          <w:rStyle w:val="StyleUnderline"/>
        </w:rPr>
        <w:t>This</w:t>
      </w:r>
      <w:r w:rsidRPr="00187513">
        <w:rPr>
          <w:sz w:val="16"/>
        </w:rPr>
        <w:t xml:space="preserve"> </w:t>
      </w:r>
      <w:r w:rsidRPr="00187513">
        <w:rPr>
          <w:rStyle w:val="StyleUnderline"/>
        </w:rPr>
        <w:t xml:space="preserve">guidance represents a </w:t>
      </w:r>
      <w:r w:rsidRPr="00187513">
        <w:rPr>
          <w:rStyle w:val="Emphasis"/>
        </w:rPr>
        <w:t>critical milestone</w:t>
      </w:r>
      <w:r w:rsidRPr="00187513">
        <w:rPr>
          <w:rStyle w:val="StyleUnderline"/>
        </w:rPr>
        <w:t xml:space="preserve"> in establishing </w:t>
      </w:r>
      <w:r w:rsidRPr="00187513">
        <w:rPr>
          <w:rStyle w:val="Emphasis"/>
        </w:rPr>
        <w:t>clear</w:t>
      </w:r>
      <w:r w:rsidRPr="00187513">
        <w:rPr>
          <w:rStyle w:val="StyleUnderline"/>
        </w:rPr>
        <w:t xml:space="preserve"> regulatory pathways for AI and ML systems</w:t>
      </w:r>
      <w:r w:rsidRPr="00187513">
        <w:rPr>
          <w:sz w:val="16"/>
        </w:rPr>
        <w:t xml:space="preserve"> that challenge traditional notions of device stability and predictability.</w:t>
      </w:r>
    </w:p>
    <w:p w14:paraId="2DE337F9" w14:textId="77777777" w:rsidR="004A4ED7" w:rsidRPr="00187513" w:rsidRDefault="004A4ED7" w:rsidP="004A4ED7">
      <w:pPr>
        <w:rPr>
          <w:sz w:val="16"/>
        </w:rPr>
      </w:pPr>
      <w:r w:rsidRPr="00187513">
        <w:rPr>
          <w:sz w:val="16"/>
        </w:rPr>
        <w:t xml:space="preserve">The </w:t>
      </w:r>
      <w:r w:rsidRPr="00187513">
        <w:rPr>
          <w:rStyle w:val="StyleUnderline"/>
        </w:rPr>
        <w:t>traditional FDA paradigm of medical device regulation was not designed for adaptive AI and ML technologies</w:t>
      </w:r>
      <w:r w:rsidRPr="00187513">
        <w:rPr>
          <w:sz w:val="16"/>
        </w:rPr>
        <w:t xml:space="preserve">. This creates unique challenges for continuously learning algorithms that may evolve after initial market authorization. The FDA’s January 2021 AI/ML-based SaMD Action Plan outlined five key actions based on the total product life cycle approach: </w:t>
      </w:r>
      <w:r w:rsidRPr="00187513">
        <w:rPr>
          <w:rStyle w:val="StyleUnderline"/>
        </w:rPr>
        <w:t>tailoring regulatory frameworks</w:t>
      </w:r>
      <w:r w:rsidRPr="00187513">
        <w:rPr>
          <w:sz w:val="16"/>
        </w:rPr>
        <w:t xml:space="preserve"> with PCCPs, harmonizing good ML practices, developing patient-centric approaches, </w:t>
      </w:r>
      <w:r w:rsidRPr="00187513">
        <w:rPr>
          <w:rStyle w:val="StyleUnderline"/>
        </w:rPr>
        <w:t>supporting bias elimination methods</w:t>
      </w:r>
      <w:r w:rsidRPr="00187513">
        <w:rPr>
          <w:sz w:val="16"/>
        </w:rPr>
        <w:t xml:space="preserve">, and </w:t>
      </w:r>
      <w:r w:rsidRPr="00187513">
        <w:rPr>
          <w:rStyle w:val="StyleUnderline"/>
        </w:rPr>
        <w:t>piloting real-world performance monitoring</w:t>
      </w:r>
      <w:r w:rsidRPr="00187513">
        <w:rPr>
          <w:sz w:val="16"/>
        </w:rPr>
        <w:t>.</w:t>
      </w:r>
    </w:p>
    <w:p w14:paraId="00E722D4" w14:textId="77777777" w:rsidR="004A4ED7" w:rsidRPr="00187513" w:rsidRDefault="004A4ED7" w:rsidP="004A4ED7">
      <w:pPr>
        <w:rPr>
          <w:sz w:val="16"/>
        </w:rPr>
      </w:pPr>
      <w:r w:rsidRPr="00187513">
        <w:rPr>
          <w:sz w:val="16"/>
        </w:rPr>
        <w:t xml:space="preserve">However, </w:t>
      </w:r>
      <w:r w:rsidRPr="00187513">
        <w:rPr>
          <w:rStyle w:val="StyleUnderline"/>
          <w:highlight w:val="cyan"/>
        </w:rPr>
        <w:t>the</w:t>
      </w:r>
      <w:r w:rsidRPr="00187513">
        <w:rPr>
          <w:sz w:val="16"/>
        </w:rPr>
        <w:t xml:space="preserve"> regulatory </w:t>
      </w:r>
      <w:r w:rsidRPr="00187513">
        <w:rPr>
          <w:rStyle w:val="StyleUnderline"/>
          <w:highlight w:val="cyan"/>
        </w:rPr>
        <w:t>landscape</w:t>
      </w:r>
      <w:r w:rsidRPr="00187513">
        <w:rPr>
          <w:sz w:val="16"/>
          <w:highlight w:val="cyan"/>
        </w:rPr>
        <w:t xml:space="preserve"> </w:t>
      </w:r>
      <w:r w:rsidRPr="00187513">
        <w:rPr>
          <w:rStyle w:val="StyleUnderline"/>
          <w:highlight w:val="cyan"/>
        </w:rPr>
        <w:t>remains</w:t>
      </w:r>
      <w:r w:rsidRPr="00187513">
        <w:rPr>
          <w:sz w:val="16"/>
          <w:highlight w:val="cyan"/>
        </w:rPr>
        <w:t xml:space="preserve"> </w:t>
      </w:r>
      <w:r w:rsidRPr="00187513">
        <w:rPr>
          <w:rStyle w:val="Emphasis"/>
          <w:highlight w:val="cyan"/>
        </w:rPr>
        <w:t>fragmented</w:t>
      </w:r>
      <w:r w:rsidRPr="00187513">
        <w:rPr>
          <w:sz w:val="16"/>
          <w:highlight w:val="cyan"/>
        </w:rPr>
        <w:t xml:space="preserve"> </w:t>
      </w:r>
      <w:r w:rsidRPr="00187513">
        <w:rPr>
          <w:rStyle w:val="StyleUnderline"/>
          <w:highlight w:val="cyan"/>
        </w:rPr>
        <w:t xml:space="preserve">and </w:t>
      </w:r>
      <w:r w:rsidRPr="00187513">
        <w:rPr>
          <w:rStyle w:val="Emphasis"/>
          <w:highlight w:val="cyan"/>
        </w:rPr>
        <w:t>uncertain</w:t>
      </w:r>
      <w:r w:rsidRPr="00187513">
        <w:rPr>
          <w:sz w:val="16"/>
        </w:rPr>
        <w:t xml:space="preserve">. The </w:t>
      </w:r>
      <w:r w:rsidRPr="00187513">
        <w:rPr>
          <w:rStyle w:val="StyleUnderline"/>
        </w:rPr>
        <w:t>rescission of the Biden administration’s</w:t>
      </w:r>
      <w:r w:rsidRPr="00187513">
        <w:rPr>
          <w:sz w:val="16"/>
        </w:rPr>
        <w:t xml:space="preserve"> Executive Order (</w:t>
      </w:r>
      <w:r w:rsidRPr="00187513">
        <w:rPr>
          <w:rStyle w:val="StyleUnderline"/>
        </w:rPr>
        <w:t>EO</w:t>
      </w:r>
      <w:r w:rsidRPr="00187513">
        <w:rPr>
          <w:sz w:val="16"/>
        </w:rPr>
        <w:t xml:space="preserve">) 14110, “Safe, Secure, and Trustworthy Artificial Intelligence,” by the </w:t>
      </w:r>
      <w:r w:rsidRPr="00187513">
        <w:rPr>
          <w:rStyle w:val="StyleUnderline"/>
          <w:highlight w:val="cyan"/>
        </w:rPr>
        <w:t>Trump</w:t>
      </w:r>
      <w:r w:rsidRPr="00187513">
        <w:rPr>
          <w:sz w:val="16"/>
        </w:rPr>
        <w:t xml:space="preserve"> administration and the current administration’s issuance of its own EO on AI, “Removing Barriers to American Leadership in Artificial Intelligence,” in January has </w:t>
      </w:r>
      <w:r w:rsidRPr="00187513">
        <w:rPr>
          <w:rStyle w:val="StyleUnderline"/>
          <w:highlight w:val="cyan"/>
        </w:rPr>
        <w:t>created</w:t>
      </w:r>
      <w:r w:rsidRPr="00187513">
        <w:rPr>
          <w:sz w:val="16"/>
        </w:rPr>
        <w:t xml:space="preserve"> additional </w:t>
      </w:r>
      <w:r w:rsidRPr="00187513">
        <w:rPr>
          <w:rStyle w:val="Emphasis"/>
          <w:highlight w:val="cyan"/>
        </w:rPr>
        <w:t>uncertainty</w:t>
      </w:r>
      <w:r w:rsidRPr="00187513">
        <w:rPr>
          <w:sz w:val="16"/>
        </w:rPr>
        <w:t xml:space="preserve"> </w:t>
      </w:r>
      <w:r w:rsidRPr="00187513">
        <w:rPr>
          <w:rStyle w:val="StyleUnderline"/>
        </w:rPr>
        <w:t>regarding federal AI governance</w:t>
      </w:r>
      <w:r w:rsidRPr="00187513">
        <w:rPr>
          <w:sz w:val="16"/>
        </w:rPr>
        <w:t xml:space="preserve"> </w:t>
      </w:r>
      <w:r w:rsidRPr="00187513">
        <w:rPr>
          <w:rStyle w:val="StyleUnderline"/>
        </w:rPr>
        <w:t>priorities</w:t>
      </w:r>
      <w:r w:rsidRPr="00187513">
        <w:rPr>
          <w:sz w:val="16"/>
        </w:rPr>
        <w:t>. While the Biden administration’s EO has been rescinded, its influence persists through agency actions already underway, including the April 2024 Affordable Care Act (ACA) Section 1557 final rule on nondiscrimination in health programs run by the US Department of Health and Human Services (HHS) and the final rule on algorithm transparency in the Office for Civil Rights. Consequently, enforcement priorities and future regulatory development remain uncertain.</w:t>
      </w:r>
    </w:p>
    <w:p w14:paraId="3E2FCA8D" w14:textId="77777777" w:rsidR="004A4ED7" w:rsidRPr="00187513" w:rsidRDefault="004A4ED7" w:rsidP="004A4ED7">
      <w:pPr>
        <w:rPr>
          <w:sz w:val="6"/>
          <w:szCs w:val="6"/>
        </w:rPr>
      </w:pPr>
      <w:r w:rsidRPr="00187513">
        <w:rPr>
          <w:sz w:val="6"/>
          <w:szCs w:val="6"/>
        </w:rPr>
        <w:t>State-level regulatory activity has attempted to fill some of these gaps, with 45 states introducing AI-related legislation during the 2024 session. California Assembly Bill 3030, which specifically regulates generative AI (gen AI) use in healthcare, exemplifies the growing trend toward state-specific requirements that healthcare organizations must navigate alongside federal regulations. This patchwork of state and federal requirements creates particularly acute challenges for healthcare AI developers and users operating across multiple jurisdictions. Data Privacy and Security: The HIPAA Challenge One of the most pressing concerns facing healthcare AI deployment involves the intersection of AI capabilities and healthcare data privacy requirements. The Health Insurance Portability and Accountability Act (HIPAA) was enacted long before the emergence of modern AI systems, creating significant compliance challenges as healthcare providers increasingly rely on AI tools for clinical documentation, decision support, and administrative functions. The use of AI-powered transcription and documentation tools has emerged as a particular area of concern. Healthcare providers utilizing AI systems for automated note-taking during patient encounters face potential HIPAA violations if proper safeguards are not implemented. These systems often require access to comprehensive patient information to function effectively, yet traditional HIPAA standards may conflict with AI systems’ need for extensive datasets to optimize performance. AI tools must be designed to access and use only the protected health information (PHI) strictly necessary for their purpose, even though AI models often require comprehensive datasets to achieve their full potential. The proposed HHS regulations issued in January attempt to address some of these concerns by requiring covered entities to include AI tools in their risk analysis and risk management compliance activities. These requirements mandate that organizations conduct vulnerability scanning at least every six months and penetration testing annually, recognizing that AI systems introduce new vectors for potential data breaches and unauthorized access. Business associate agreements (BAAs) have become increasingly complex as organizations attempt to address AI-specific risks. These agreements must now encompass algorithm updates, data retention policies, and security measures for ML processes, while ensuring that AI vendors processing PHI operate under robust contractual frameworks that specify permissible data uses and required safeguards. Healthcare organizations must ensure that AI vendors processing PHI operate under robust BAAs that specify permissible data uses and necessary security measures and account for AI-specific risks related to algorithm updates, data retention policies, and other ML processes. Algorithmic Bias and Health Equity Concerns The potential for algorithmic bias in healthcare AI systems has emerged as one of the most significant ethical and legal challenges facing the industry. A 2024 review of 692 AI- and ML-enabled FDA-approved medical devices revealed troubling gaps in demographic representation, with only 3.6% of approved devices reporting race and ethnicity data, 99.1% providing no socioeconomic information, and 81.6% failing to report study subject ages. These data gaps have profound implications for health equity, as AI systems trained on nonrepresentative datasets may perpetuate or exacerbate existing healthcare disparities. Training data quality and representativeness significantly — and inevitably — impact AI system performance across diverse patient populations. The challenge is particularly acute given the rapid changes in federal enforcement priorities regarding diversity, equity, and inclusion (DEI) initiatives. While the April 2024 ACA Section 1557 final rule regarding HHS programs established requirements for healthcare entities to ensure AI systems do not discriminate against protected classes, the current administration’s opposition to DEI initiatives has created uncertainty about enforcement mechanisms and compliance expectations. Given the rapid turnabout in executive branch policy toward DEI and antidiscrimination initiatives, it remains to be seen how federal healthcare AI regulations with respect to bias and fairness will be affected. Healthcare organizations are increasingly implementing systematic bias testing and mitigation strategies throughout the AI life cycle, focusing on validating the technology, promoting health equity, ensuring algorithmic transparency, engaging patient communities, identifying fairness issues and trade-offs, and maintaining accountability for equitable outcomes. AI system developers have, until recently, faced increasing regulatory pressure to ensure training datasets adequately represent diverse patient populations. And most healthcare AI developers and practitioners continue to maintain that relevant characteristics, including age, gender, sex, race, and ethnicity, should be appropriately represented and tracked in clinical studies to ensure that results can be reasonably generalized to the intended-use populations. However, these efforts often occur without clear regulatory guidance or standardized methodologies for bias detection and remediation. Special attention must be paid to protecting vulnerable populations, including pediatric patients, elderly individuals, racial and ethnic minorities, and individuals with disabilities. Professional Liability and Standards of Care The integration of AI into clinical practice has created novel questions about professional liability and standards of care that existing legal frameworks struggle to address. Traditional medical malpractice analysis relies on established standards of care, but the rapid evolution of AI capabilities makes it difficult to determine what constitutes appropriate use of algorithmic recommendations in clinical decision-making. Healthcare AI liability generally operates within established medical malpractice frameworks that require the establishment of four key elements: duty of care, breach of that duty, causation, and damages. When AI systems are involved in patient care, determining these elements becomes more complex. While a physician must exercise the skill and knowledge normally possessed by other physicians, AI integration creates uncertainty about what constitutes reasonable care. The Federation of State Medical Boards’ April 2024 recommendations to hold clinicians liable for AI technology-related medical errors represent an attempt to clarify professional responsibilities in an era of algorithm-assisted care. However, these recommendations raise complex questions about causation, particularly when multiple factors contribute to patient outcomes and AI systems provide recommendations that healthcare providers may accept, modify, or reject based on their clinical judgment. When algorithms influence or drive medical decisions, determining responsibility for adverse outcomes presents novel legal challenges not fully addressed in existing liability frameworks. Courts must evaluate whether AI system recommendations served as a proximate cause of patient harm as well as the impacts of the healthcare provider’s independent medical judgment and other contributing factors. Documentation requirements have become increasingly important, as healthcare providers must maintain detailed records of AI system use, including the specific recommendations provided, the clinical reasoning for accepting or rejecting algorithmic guidance, and any modifications made to AI-generated suggestions. These documentation practices are essential for defending against potential malpractice claims while ensuring that healthcare providers can demonstrate appropriate clinical judgment and professional accountability. AI-related malpractice cases may require expert witnesses with specialized knowledge of medical practice and existing AI technology capabilities and limitations. Such experts should have the experience necessary to evaluate whether healthcare providers used AI systems in an appropriate manner and whether algorithmic recommendations met relevant standards. Plaintiffs in AI-related malpractice cases face challenges proving that AI system errors directly caused patient harm, particularly when healthcare providers retained decision-making authority. Market Dynamics and Investment Trends Despite regulatory uncertainties, venture capital investment in healthcare AI remains robust, with billions of dollars allocated to startups and established companies developing innovative solutions. However, investment patterns have become more selective, focusing on solutions that demonstrate clear clinical value and regulatory compliance rather than pursuing speculative technologies without proven benefits. The American Hospital Association’s early 2025 survey of digital health industry leaders revealed cautious optimism, with 81% expressing positive or cautiously optimistic outlooks for investment prospects and 79% indicating plans to pursue new investment capital over the next 12 months. This suggests continued confidence in the long-term potential of healthcare AI despite near-term regulatory and economic uncertainties. Clinical workflow optimization solutions, value-based care enablement platforms, and revenue cycle management technologies have attracted significant funding, reflecting healthcare organizations’ focus on addressing immediate operational challenges while building foundations for more advanced AI applications. The increasing integration of AI into these core healthcare functions demonstrates the technology’s evolution from experimental applications to essential operational tools. Major technology corporations are driving significant innovation in healthcare AI through substantial research and development investments. Companies such as Google Health, Microsoft Healthcare, Amazon Web Services, and IBM Watson Health continue to develop foundational AI platforms and tools. Large health systems and academic medical centers lead healthcare AI adoption through dedicated innovation centers, research partnerships, and pilot programs, often serving as testing grounds for emerging AI technologies. Pharmaceutical companies increasingly integrate AI throughout drug development pipelines, from target identification and molecular design to clinical trial optimization and regulatory submissions. These investments aim to reduce development costs and timelines while improving success rates for new therapeutic approvals. Large healthcare technology companies increasingly acquire specialized AI startups to integrate innovative capabilities into comprehensive healthcare platforms. These acquisitions accelerate technology deployment while providing startups with the resources necessary for large-scale implementation and regulatory compliance.</w:t>
      </w:r>
    </w:p>
    <w:p w14:paraId="4A7A4B28" w14:textId="77777777" w:rsidR="004A4ED7" w:rsidRPr="00187513" w:rsidRDefault="004A4ED7" w:rsidP="004A4ED7">
      <w:pPr>
        <w:rPr>
          <w:sz w:val="16"/>
        </w:rPr>
      </w:pPr>
      <w:r w:rsidRPr="00187513">
        <w:rPr>
          <w:sz w:val="16"/>
        </w:rPr>
        <w:t>Emerging Technologies and Integration Challenges</w:t>
      </w:r>
    </w:p>
    <w:p w14:paraId="50A20ADB" w14:textId="77777777" w:rsidR="004A4ED7" w:rsidRPr="00187513" w:rsidRDefault="004A4ED7" w:rsidP="004A4ED7">
      <w:pPr>
        <w:rPr>
          <w:sz w:val="16"/>
        </w:rPr>
      </w:pPr>
      <w:r w:rsidRPr="00187513">
        <w:rPr>
          <w:sz w:val="16"/>
        </w:rPr>
        <w:t xml:space="preserve">The </w:t>
      </w:r>
      <w:r w:rsidRPr="00187513">
        <w:rPr>
          <w:rStyle w:val="StyleUnderline"/>
        </w:rPr>
        <w:t xml:space="preserve">rapid </w:t>
      </w:r>
      <w:r w:rsidRPr="00187513">
        <w:rPr>
          <w:rStyle w:val="StyleUnderline"/>
          <w:highlight w:val="cyan"/>
        </w:rPr>
        <w:t>advancement of</w:t>
      </w:r>
      <w:r w:rsidRPr="00187513">
        <w:rPr>
          <w:rStyle w:val="StyleUnderline"/>
        </w:rPr>
        <w:t xml:space="preserve"> gen AI </w:t>
      </w:r>
      <w:r w:rsidRPr="00187513">
        <w:rPr>
          <w:rStyle w:val="StyleUnderline"/>
          <w:highlight w:val="cyan"/>
        </w:rPr>
        <w:t>tech</w:t>
      </w:r>
      <w:r w:rsidRPr="00187513">
        <w:rPr>
          <w:rStyle w:val="StyleUnderline"/>
        </w:rPr>
        <w:t>nologies</w:t>
      </w:r>
      <w:r w:rsidRPr="00187513">
        <w:rPr>
          <w:sz w:val="16"/>
        </w:rPr>
        <w:t xml:space="preserve"> has </w:t>
      </w:r>
      <w:r w:rsidRPr="00187513">
        <w:rPr>
          <w:rStyle w:val="StyleUnderline"/>
          <w:highlight w:val="cyan"/>
        </w:rPr>
        <w:t>introduced</w:t>
      </w:r>
      <w:r w:rsidRPr="00187513">
        <w:rPr>
          <w:sz w:val="16"/>
        </w:rPr>
        <w:t xml:space="preserve"> new </w:t>
      </w:r>
      <w:r w:rsidRPr="00187513">
        <w:rPr>
          <w:rStyle w:val="Emphasis"/>
          <w:highlight w:val="cyan"/>
        </w:rPr>
        <w:t>regulatory</w:t>
      </w:r>
      <w:r w:rsidRPr="00187513">
        <w:rPr>
          <w:sz w:val="16"/>
        </w:rPr>
        <w:t xml:space="preserve"> </w:t>
      </w:r>
      <w:r w:rsidRPr="00187513">
        <w:rPr>
          <w:rStyle w:val="StyleUnderline"/>
        </w:rPr>
        <w:t>and practical</w:t>
      </w:r>
      <w:r w:rsidRPr="00187513">
        <w:rPr>
          <w:sz w:val="16"/>
        </w:rPr>
        <w:t xml:space="preserve"> </w:t>
      </w:r>
      <w:r w:rsidRPr="00187513">
        <w:rPr>
          <w:rStyle w:val="StyleUnderline"/>
          <w:highlight w:val="cyan"/>
        </w:rPr>
        <w:t>challenges</w:t>
      </w:r>
      <w:r w:rsidRPr="00187513">
        <w:rPr>
          <w:sz w:val="16"/>
        </w:rPr>
        <w:t xml:space="preserve"> </w:t>
      </w:r>
      <w:r w:rsidRPr="00187513">
        <w:rPr>
          <w:rStyle w:val="StyleUnderline"/>
        </w:rPr>
        <w:t>for healthcare organizations</w:t>
      </w:r>
      <w:r w:rsidRPr="00187513">
        <w:rPr>
          <w:sz w:val="16"/>
        </w:rPr>
        <w:t xml:space="preserve">. As of late 2023, the FDA had not approved any devices relying on purely gen AI architectures, creating uncertainty about the regulatory pathways for these increasingly sophisticated technologies. </w:t>
      </w:r>
      <w:r w:rsidRPr="00187513">
        <w:rPr>
          <w:rStyle w:val="StyleUnderline"/>
        </w:rPr>
        <w:t>Gen AI’s ability to create synthetic content</w:t>
      </w:r>
      <w:r w:rsidRPr="00187513">
        <w:rPr>
          <w:sz w:val="16"/>
        </w:rPr>
        <w:t xml:space="preserve">, </w:t>
      </w:r>
      <w:r w:rsidRPr="00187513">
        <w:rPr>
          <w:rStyle w:val="StyleUnderline"/>
        </w:rPr>
        <w:t>including medical images and clinical text, requires new approaches to validation and oversight that traditional medical device frameworks may not adequately address</w:t>
      </w:r>
      <w:r w:rsidRPr="00187513">
        <w:rPr>
          <w:sz w:val="16"/>
        </w:rPr>
        <w:t>.</w:t>
      </w:r>
    </w:p>
    <w:p w14:paraId="73875EC7" w14:textId="77777777" w:rsidR="004A4ED7" w:rsidRPr="00187513" w:rsidRDefault="004A4ED7" w:rsidP="004A4ED7">
      <w:pPr>
        <w:rPr>
          <w:sz w:val="16"/>
        </w:rPr>
      </w:pPr>
      <w:r w:rsidRPr="00187513">
        <w:rPr>
          <w:sz w:val="16"/>
        </w:rPr>
        <w:t>The distinction between clinical decision support tools and medical devices remains an ongoing area of regulatory clarification. Software that provides information to healthcare providers for clinical decision-making may or may not constitute a medical device depending on the specific functionality and level of interpretation provided.</w:t>
      </w:r>
    </w:p>
    <w:p w14:paraId="2B4BF5B9" w14:textId="77777777" w:rsidR="004A4ED7" w:rsidRPr="00187513" w:rsidRDefault="004A4ED7" w:rsidP="004A4ED7">
      <w:pPr>
        <w:rPr>
          <w:sz w:val="16"/>
        </w:rPr>
      </w:pPr>
      <w:r w:rsidRPr="00187513">
        <w:rPr>
          <w:rStyle w:val="StyleUnderline"/>
        </w:rPr>
        <w:t xml:space="preserve">Healthcare AI </w:t>
      </w:r>
      <w:r w:rsidRPr="00187513">
        <w:rPr>
          <w:rStyle w:val="StyleUnderline"/>
          <w:highlight w:val="cyan"/>
        </w:rPr>
        <w:t>systems must provide</w:t>
      </w:r>
      <w:r w:rsidRPr="00187513">
        <w:rPr>
          <w:rStyle w:val="StyleUnderline"/>
        </w:rPr>
        <w:t xml:space="preserve"> sufficient </w:t>
      </w:r>
      <w:r w:rsidRPr="00187513">
        <w:rPr>
          <w:rStyle w:val="Emphasis"/>
          <w:highlight w:val="cyan"/>
        </w:rPr>
        <w:t>transparency</w:t>
      </w:r>
      <w:r w:rsidRPr="00187513">
        <w:rPr>
          <w:rStyle w:val="StyleUnderline"/>
        </w:rPr>
        <w:t xml:space="preserve"> to enable healthcare providers to understand system recommendations and limitations. The FDA emphasizes the importance of explainable AI that allows clinicians to understand the reasoning behind algorithmic recommendations</w:t>
      </w:r>
      <w:r w:rsidRPr="00187513">
        <w:rPr>
          <w:sz w:val="16"/>
        </w:rPr>
        <w:t xml:space="preserve">. </w:t>
      </w:r>
      <w:r w:rsidRPr="00187513">
        <w:rPr>
          <w:rStyle w:val="StyleUnderline"/>
        </w:rPr>
        <w:t>AI systems must provide understandable explanations for their recommendations, which healthcare providers in turn use to communicate with patients.</w:t>
      </w:r>
    </w:p>
    <w:p w14:paraId="1C1E96BF" w14:textId="77777777" w:rsidR="004A4ED7" w:rsidRPr="00187513" w:rsidRDefault="004A4ED7" w:rsidP="004A4ED7">
      <w:pPr>
        <w:rPr>
          <w:sz w:val="16"/>
        </w:rPr>
      </w:pPr>
      <w:r w:rsidRPr="00187513">
        <w:rPr>
          <w:sz w:val="16"/>
        </w:rPr>
        <w:t xml:space="preserve">The </w:t>
      </w:r>
      <w:r w:rsidRPr="00187513">
        <w:rPr>
          <w:rStyle w:val="StyleUnderline"/>
          <w:highlight w:val="cyan"/>
        </w:rPr>
        <w:t>integration</w:t>
      </w:r>
      <w:r w:rsidRPr="00187513">
        <w:rPr>
          <w:sz w:val="16"/>
        </w:rPr>
        <w:t xml:space="preserve"> of AI with emerging technologies such as robotics, virtual reality, and internet of medical things (IoMT) devices </w:t>
      </w:r>
      <w:r w:rsidRPr="00187513">
        <w:rPr>
          <w:rStyle w:val="StyleUnderline"/>
          <w:highlight w:val="cyan"/>
        </w:rPr>
        <w:t>creates</w:t>
      </w:r>
      <w:r w:rsidRPr="00187513">
        <w:rPr>
          <w:sz w:val="16"/>
        </w:rPr>
        <w:t xml:space="preserve"> additional </w:t>
      </w:r>
      <w:r w:rsidRPr="00187513">
        <w:rPr>
          <w:rStyle w:val="Emphasis"/>
          <w:highlight w:val="cyan"/>
        </w:rPr>
        <w:t>complexity</w:t>
      </w:r>
      <w:r w:rsidRPr="00187513">
        <w:rPr>
          <w:sz w:val="16"/>
        </w:rPr>
        <w:t xml:space="preserve"> </w:t>
      </w:r>
      <w:r w:rsidRPr="00187513">
        <w:rPr>
          <w:rStyle w:val="StyleUnderline"/>
        </w:rPr>
        <w:t>for healthcare organizations attempting to navigate regulatory requirements and clinical implementation challenges</w:t>
      </w:r>
      <w:r w:rsidRPr="00187513">
        <w:rPr>
          <w:sz w:val="16"/>
        </w:rPr>
        <w:t xml:space="preserve">. These </w:t>
      </w:r>
      <w:r w:rsidRPr="00187513">
        <w:rPr>
          <w:rStyle w:val="StyleUnderline"/>
        </w:rPr>
        <w:t>convergent</w:t>
      </w:r>
      <w:r w:rsidRPr="00187513">
        <w:rPr>
          <w:sz w:val="16"/>
        </w:rPr>
        <w:t xml:space="preserve"> </w:t>
      </w:r>
      <w:r w:rsidRPr="00187513">
        <w:rPr>
          <w:rStyle w:val="StyleUnderline"/>
        </w:rPr>
        <w:t>tech</w:t>
      </w:r>
      <w:r w:rsidRPr="00187513">
        <w:rPr>
          <w:sz w:val="16"/>
        </w:rPr>
        <w:t xml:space="preserve">nologies offer significant potential benefits but also introduce new risks related to cybersecurity, data privacy, and clinical safety that </w:t>
      </w:r>
      <w:r w:rsidRPr="00187513">
        <w:rPr>
          <w:rStyle w:val="StyleUnderline"/>
          <w:highlight w:val="cyan"/>
        </w:rPr>
        <w:t>existing</w:t>
      </w:r>
      <w:r w:rsidRPr="00187513">
        <w:rPr>
          <w:sz w:val="16"/>
        </w:rPr>
        <w:t xml:space="preserve"> </w:t>
      </w:r>
      <w:r w:rsidRPr="00187513">
        <w:rPr>
          <w:rStyle w:val="Emphasis"/>
        </w:rPr>
        <w:t xml:space="preserve">regulatory </w:t>
      </w:r>
      <w:r w:rsidRPr="00187513">
        <w:rPr>
          <w:rStyle w:val="Emphasis"/>
          <w:highlight w:val="cyan"/>
        </w:rPr>
        <w:t>frameworks</w:t>
      </w:r>
      <w:r w:rsidRPr="00187513">
        <w:rPr>
          <w:rStyle w:val="StyleUnderline"/>
        </w:rPr>
        <w:t xml:space="preserve"> </w:t>
      </w:r>
      <w:r w:rsidRPr="00187513">
        <w:rPr>
          <w:rStyle w:val="StyleUnderline"/>
          <w:highlight w:val="cyan"/>
        </w:rPr>
        <w:t>struggle</w:t>
      </w:r>
      <w:r w:rsidRPr="00187513">
        <w:rPr>
          <w:rStyle w:val="StyleUnderline"/>
        </w:rPr>
        <w:t xml:space="preserve"> to address comprehensively.</w:t>
      </w:r>
    </w:p>
    <w:p w14:paraId="5C89DD60" w14:textId="77777777" w:rsidR="004A4ED7" w:rsidRPr="00187513" w:rsidRDefault="004A4ED7" w:rsidP="004A4ED7">
      <w:pPr>
        <w:rPr>
          <w:sz w:val="6"/>
          <w:szCs w:val="6"/>
        </w:rPr>
      </w:pPr>
      <w:r w:rsidRPr="00187513">
        <w:rPr>
          <w:sz w:val="6"/>
          <w:szCs w:val="6"/>
        </w:rPr>
        <w:t>AI-enabled remote monitoring systems utilize wearable devices, IoMT sensors, and mobile health applications to continuously track patients’ vital signs, medication adherence, and disease progression. These technologies enable early intervention for deteriorating conditions and support chronic disease management outside traditional healthcare settings, but they face unique regulatory challenges related to device performance, user training, and clinical oversight. Cybersecurity and Infrastructure Considerations Healthcare data remains a prime target for cybersecurity threats, with data breaches involving 500 or more healthcare records reaching near-record numbers in 2024, continuing an alarming upward trend. Healthcare data remains a prime target for hackers due to its high value on black markets and the critical nature of healthcare operations, which makes organizations more likely to pay ransoms. The integration of AI systems, which often require access to vast amounts of patient data, further complicates the security landscape and creates new vulnerabilities that organizations must address through robust security frameworks. Healthcare organizations face substantial challenges integrating AI tools into existing clinical workflows and electronic health record systems. Technical interoperability issues, user training requirements, and change management processes require significant investment and coordination across multiple departments and stakeholders. The Consolidated Appropriations Act of 2023’s requirement for cybersecurity information in premarket submissions for “cyber devices” represents an important step in addressing these concerns, but the rapid pace of AI innovation often outstrips the development of adequate security measures. Medical device manufacturers must now include cybersecurity information in premarket submissions for AI-enabled devices that connect to networks or process electronic data. Healthcare organizations must implement comprehensive cybersecurity programs that address not only technical vulnerabilities but also the human factors that frequently contribute to data breaches. Strong technical safeguards must be implemented when using de-identified data for AI training, including access controls, encryption, audit logging, and secure computing environments, and should address both intentional and accidental reidentification risks throughout the AI development process. A significant concern is the lack of a private right of action for individuals affected by healthcare data breaches, leaving many patients with limited recourse when their sensitive information is compromised. While many states have enacted laws more stringent than federal legislation, enforcement resources may be stretched thin. Human Oversight and Professional Standards In most federal and state regulatory schemes, ultimate responsibility for healthcare AI systems is assigned to the people and organizations that implement it rather than to the AI system itself. Healthcare providers must maintain ultimate authority for clinical decisions even when using AI-powered decision support tools. Healthcare AI applications must require meaningful human involvement in decision-making processes rather than defaulting to fully automated systems. AI systems must provide healthcare providers with clear, easily accessible mechanisms to override algorithmic recommendations when clinical judgment suggests alternative approaches. Healthcare providers using AI systems must be provided with the tools to achieve system competency through ongoing training and education programs. At the organization level, hospitals and health systems must implement robust quality assurance programs that monitor AI system performance and healthcare provider usage patterns. Medical schools and residency programs are beginning to incorporate AI literacy into their curricula, while professional societies are developing guidelines for the responsible use of these tools in clinical practice. For digital health developers, these shifts underscore the importance of designing AI systems that complement clinical workflows and support physician decision-making rather than attempting to automate complex clinical judgments. The rapid advancement of AI in healthcare is reshaping certain medical specialties, particularly those that rely heavily on image interpretation and pattern recognition, such as radiology, pathology, and dermatology. As AI systems demonstrate increasing accuracy in reading X-rays, magnetic resonance images, and other diagnostic images, some medical students and physicians are reconsidering their specialization choices. This trend reflects broader concerns about the potential for AI to displace certain aspects of physician work, though most experts emphasize that AI tools should augment rather than replace clinical judgment.</w:t>
      </w:r>
    </w:p>
    <w:p w14:paraId="2FFE8A5C" w14:textId="77777777" w:rsidR="004A4ED7" w:rsidRPr="00187513" w:rsidRDefault="004A4ED7" w:rsidP="004A4ED7">
      <w:pPr>
        <w:rPr>
          <w:sz w:val="16"/>
        </w:rPr>
      </w:pPr>
      <w:r w:rsidRPr="00187513">
        <w:rPr>
          <w:sz w:val="16"/>
        </w:rPr>
        <w:t>Conclusion: Balancing Innovation and Responsibility</w:t>
      </w:r>
    </w:p>
    <w:p w14:paraId="530EC722" w14:textId="77777777" w:rsidR="004A4ED7" w:rsidRPr="00187513" w:rsidRDefault="004A4ED7" w:rsidP="004A4ED7">
      <w:pPr>
        <w:rPr>
          <w:sz w:val="16"/>
        </w:rPr>
      </w:pPr>
      <w:r w:rsidRPr="00187513">
        <w:rPr>
          <w:sz w:val="16"/>
        </w:rPr>
        <w:t>The healthcare AI landscape in the United States reflects the broader challenges of regulating rapidly evolving technologies while promoting innovation and protecting patient welfare. Despite regulatory uncertainties and implementation challenges, the fundamental value proposition of AI in healthcare remains compelling, offering the potential to improve diagnostic accuracy, enhance clinical efficiency, reduce costs, and expand access to specialized care.</w:t>
      </w:r>
    </w:p>
    <w:p w14:paraId="78FA49C6" w14:textId="77777777" w:rsidR="004A4ED7" w:rsidRPr="00187513" w:rsidRDefault="004A4ED7" w:rsidP="004A4ED7">
      <w:pPr>
        <w:rPr>
          <w:sz w:val="16"/>
        </w:rPr>
      </w:pPr>
      <w:r w:rsidRPr="00187513">
        <w:rPr>
          <w:rStyle w:val="StyleUnderline"/>
          <w:highlight w:val="cyan"/>
        </w:rPr>
        <w:t>Success</w:t>
      </w:r>
      <w:r w:rsidRPr="00187513">
        <w:rPr>
          <w:sz w:val="16"/>
        </w:rPr>
        <w:t xml:space="preserve"> in this environment </w:t>
      </w:r>
      <w:r w:rsidRPr="00187513">
        <w:rPr>
          <w:rStyle w:val="StyleUnderline"/>
          <w:highlight w:val="cyan"/>
        </w:rPr>
        <w:t>requires</w:t>
      </w:r>
      <w:r w:rsidRPr="00187513">
        <w:rPr>
          <w:sz w:val="16"/>
        </w:rPr>
        <w:t xml:space="preserve"> healthcare organizations, technology developers, and regulatory bodies to maintain vigilance regarding compliance obligations while advocating for </w:t>
      </w:r>
      <w:r w:rsidRPr="00187513">
        <w:rPr>
          <w:rStyle w:val="Emphasis"/>
          <w:highlight w:val="cyan"/>
        </w:rPr>
        <w:t>regulatory frameworks</w:t>
      </w:r>
      <w:r w:rsidRPr="00187513">
        <w:rPr>
          <w:sz w:val="16"/>
        </w:rPr>
        <w:t xml:space="preserve"> </w:t>
      </w:r>
      <w:r w:rsidRPr="00187513">
        <w:rPr>
          <w:rStyle w:val="StyleUnderline"/>
          <w:highlight w:val="cyan"/>
        </w:rPr>
        <w:t xml:space="preserve">that </w:t>
      </w:r>
      <w:r w:rsidRPr="00187513">
        <w:rPr>
          <w:rStyle w:val="Emphasis"/>
          <w:highlight w:val="cyan"/>
        </w:rPr>
        <w:t>protect patients</w:t>
      </w:r>
      <w:r w:rsidRPr="00187513">
        <w:rPr>
          <w:rStyle w:val="StyleUnderline"/>
        </w:rPr>
        <w:t xml:space="preserve"> </w:t>
      </w:r>
      <w:r w:rsidRPr="00187513">
        <w:rPr>
          <w:sz w:val="16"/>
        </w:rPr>
        <w:t>without unnecessarily hindering innovation. Organizations that can navigate the complex and evolving regulatory environment while delivering demonstrable clinical value will continue to find opportunities for growth and impact in this dynamic sector.</w:t>
      </w:r>
    </w:p>
    <w:p w14:paraId="34ED3CBF" w14:textId="77777777" w:rsidR="004A4ED7" w:rsidRPr="00187513" w:rsidRDefault="004A4ED7" w:rsidP="004A4ED7">
      <w:pPr>
        <w:rPr>
          <w:sz w:val="16"/>
        </w:rPr>
      </w:pPr>
      <w:r w:rsidRPr="00187513">
        <w:rPr>
          <w:rStyle w:val="StyleUnderline"/>
        </w:rPr>
        <w:t xml:space="preserve">The path forward </w:t>
      </w:r>
      <w:r w:rsidRPr="00187513">
        <w:rPr>
          <w:rStyle w:val="Emphasis"/>
          <w:highlight w:val="cyan"/>
        </w:rPr>
        <w:t>demands</w:t>
      </w:r>
      <w:r w:rsidRPr="00187513">
        <w:rPr>
          <w:rStyle w:val="StyleUnderline"/>
        </w:rPr>
        <w:t xml:space="preserve"> a collaborative approach that brings together clinical expertise, technological innovation, </w:t>
      </w:r>
      <w:r w:rsidRPr="00187513">
        <w:rPr>
          <w:rStyle w:val="Emphasis"/>
          <w:highlight w:val="cyan"/>
        </w:rPr>
        <w:t>regulatory insight</w:t>
      </w:r>
      <w:r w:rsidRPr="00187513">
        <w:rPr>
          <w:rStyle w:val="StyleUnderline"/>
        </w:rPr>
        <w:t xml:space="preserve">, and </w:t>
      </w:r>
      <w:r w:rsidRPr="00187513">
        <w:rPr>
          <w:rStyle w:val="StyleUnderline"/>
          <w:highlight w:val="cyan"/>
        </w:rPr>
        <w:t>ethical</w:t>
      </w:r>
      <w:r w:rsidRPr="00187513">
        <w:rPr>
          <w:rStyle w:val="StyleUnderline"/>
        </w:rPr>
        <w:t xml:space="preserve"> </w:t>
      </w:r>
      <w:r w:rsidRPr="00187513">
        <w:rPr>
          <w:rStyle w:val="StyleUnderline"/>
          <w:highlight w:val="cyan"/>
        </w:rPr>
        <w:t>review</w:t>
      </w:r>
      <w:r w:rsidRPr="00187513">
        <w:rPr>
          <w:sz w:val="16"/>
        </w:rPr>
        <w:t>. As 2025 progresses (and beyond), the healthcare AI community must work together to realize the technology’s full potential while maintaining the trust and confidence of patients, providers, and the broader healthcare system. This balanced approach will be essential to ensuring that AI fulfills its promise as a transformative force in American healthcare delivery.</w:t>
      </w:r>
    </w:p>
    <w:p w14:paraId="0C404322" w14:textId="77777777" w:rsidR="004A4ED7" w:rsidRPr="00187513" w:rsidRDefault="004A4ED7" w:rsidP="004A4ED7"/>
    <w:p w14:paraId="185C175E" w14:textId="77777777" w:rsidR="004A4ED7" w:rsidRDefault="004A4ED7" w:rsidP="004A4ED7">
      <w:pPr>
        <w:pStyle w:val="Heading4"/>
      </w:pPr>
      <w:r>
        <w:t xml:space="preserve">Yes safety. </w:t>
      </w:r>
    </w:p>
    <w:p w14:paraId="1FF9247A" w14:textId="77777777" w:rsidR="004A4ED7" w:rsidRPr="004B7C4F" w:rsidRDefault="004A4ED7" w:rsidP="004A4ED7">
      <w:r w:rsidRPr="004B7C4F">
        <w:t xml:space="preserve">Haider </w:t>
      </w:r>
      <w:r w:rsidRPr="004B7C4F">
        <w:rPr>
          <w:rStyle w:val="Style13ptBold"/>
        </w:rPr>
        <w:t>Warraich 25</w:t>
      </w:r>
      <w:r w:rsidRPr="004B7C4F">
        <w:t>. Senior Clinical Advisor for Chronic Disease, U.S. Food and Drug Administration; Senior Fellow, Leonard D. Schaeffer Center for Health Policy &amp; Economics, University of California–Los Angeles. “FDA Perspective on the Regulation of Artificial Intelligence in Health Care and Biomedicine.” JAMA. 333.3.241–247.</w:t>
      </w:r>
    </w:p>
    <w:p w14:paraId="33F9200E" w14:textId="77777777" w:rsidR="004A4ED7" w:rsidRPr="004B7C4F" w:rsidRDefault="004A4ED7" w:rsidP="004A4ED7">
      <w:pPr>
        <w:rPr>
          <w:rStyle w:val="StyleUnderline"/>
        </w:rPr>
      </w:pPr>
      <w:r w:rsidRPr="004B7C4F">
        <w:rPr>
          <w:sz w:val="16"/>
        </w:rPr>
        <w:t xml:space="preserve">Importance  </w:t>
      </w:r>
      <w:r w:rsidRPr="004B7C4F">
        <w:rPr>
          <w:rStyle w:val="StyleUnderline"/>
        </w:rPr>
        <w:t>Advances in artificial intelligence</w:t>
      </w:r>
      <w:r w:rsidRPr="004B7C4F">
        <w:rPr>
          <w:sz w:val="16"/>
        </w:rPr>
        <w:t xml:space="preserve"> (</w:t>
      </w:r>
      <w:r w:rsidRPr="00D4117F">
        <w:rPr>
          <w:rStyle w:val="StyleUnderline"/>
          <w:highlight w:val="cyan"/>
        </w:rPr>
        <w:t>AI</w:t>
      </w:r>
      <w:r w:rsidRPr="004B7C4F">
        <w:rPr>
          <w:sz w:val="16"/>
        </w:rPr>
        <w:t xml:space="preserve">) </w:t>
      </w:r>
      <w:r w:rsidRPr="004B7C4F">
        <w:rPr>
          <w:rStyle w:val="StyleUnderline"/>
        </w:rPr>
        <w:t xml:space="preserve">must be </w:t>
      </w:r>
      <w:r w:rsidRPr="00D4117F">
        <w:rPr>
          <w:rStyle w:val="StyleUnderline"/>
          <w:highlight w:val="cyan"/>
        </w:rPr>
        <w:t>matched by</w:t>
      </w:r>
      <w:r w:rsidRPr="004B7C4F">
        <w:rPr>
          <w:rStyle w:val="StyleUnderline"/>
        </w:rPr>
        <w:t xml:space="preserve"> efforts to better understand and evaluate how AI performs across health</w:t>
      </w:r>
      <w:r w:rsidRPr="004B7C4F">
        <w:rPr>
          <w:sz w:val="16"/>
        </w:rPr>
        <w:t xml:space="preserve"> care and biomedicine as well as develop </w:t>
      </w:r>
      <w:r w:rsidRPr="004B7C4F">
        <w:rPr>
          <w:rStyle w:val="StyleUnderline"/>
        </w:rPr>
        <w:t xml:space="preserve">appropriate </w:t>
      </w:r>
      <w:r w:rsidRPr="00D4117F">
        <w:rPr>
          <w:rStyle w:val="Emphasis"/>
          <w:highlight w:val="cyan"/>
        </w:rPr>
        <w:t>regulatory frameworks</w:t>
      </w:r>
      <w:r w:rsidRPr="004B7C4F">
        <w:rPr>
          <w:sz w:val="16"/>
        </w:rPr>
        <w:t>. This Special Communication reviews the history of the US Food and Drug Administration’s (</w:t>
      </w:r>
      <w:r w:rsidRPr="004B7C4F">
        <w:rPr>
          <w:rStyle w:val="StyleUnderline"/>
        </w:rPr>
        <w:t>FDA</w:t>
      </w:r>
      <w:r w:rsidRPr="004B7C4F">
        <w:rPr>
          <w:sz w:val="16"/>
        </w:rPr>
        <w:t xml:space="preserve">) </w:t>
      </w:r>
      <w:r w:rsidRPr="004B7C4F">
        <w:rPr>
          <w:rStyle w:val="StyleUnderline"/>
        </w:rPr>
        <w:t>regulation of AI</w:t>
      </w:r>
      <w:r w:rsidRPr="004B7C4F">
        <w:rPr>
          <w:sz w:val="16"/>
        </w:rPr>
        <w:t xml:space="preserve">; </w:t>
      </w:r>
      <w:r w:rsidRPr="004B7C4F">
        <w:rPr>
          <w:rStyle w:val="StyleUnderline"/>
        </w:rPr>
        <w:t>presents</w:t>
      </w:r>
      <w:r w:rsidRPr="004B7C4F">
        <w:rPr>
          <w:sz w:val="16"/>
        </w:rPr>
        <w:t xml:space="preserve"> </w:t>
      </w:r>
      <w:r w:rsidRPr="004B7C4F">
        <w:rPr>
          <w:rStyle w:val="StyleUnderline"/>
        </w:rPr>
        <w:t xml:space="preserve">potential </w:t>
      </w:r>
      <w:r w:rsidRPr="00D4117F">
        <w:rPr>
          <w:rStyle w:val="StyleUnderline"/>
          <w:highlight w:val="cyan"/>
        </w:rPr>
        <w:t>uses</w:t>
      </w:r>
      <w:r w:rsidRPr="004B7C4F">
        <w:rPr>
          <w:rStyle w:val="StyleUnderline"/>
        </w:rPr>
        <w:t xml:space="preserve"> of AI </w:t>
      </w:r>
      <w:r w:rsidRPr="00D4117F">
        <w:rPr>
          <w:rStyle w:val="StyleUnderline"/>
          <w:highlight w:val="cyan"/>
        </w:rPr>
        <w:t>in</w:t>
      </w:r>
      <w:r w:rsidRPr="004B7C4F">
        <w:rPr>
          <w:rStyle w:val="StyleUnderline"/>
        </w:rPr>
        <w:t xml:space="preserve"> medical </w:t>
      </w:r>
      <w:r w:rsidRPr="00D4117F">
        <w:rPr>
          <w:rStyle w:val="Emphasis"/>
          <w:highlight w:val="cyan"/>
        </w:rPr>
        <w:t>product development</w:t>
      </w:r>
      <w:r w:rsidRPr="004B7C4F">
        <w:rPr>
          <w:sz w:val="16"/>
        </w:rPr>
        <w:t xml:space="preserve">, </w:t>
      </w:r>
      <w:r w:rsidRPr="004B7C4F">
        <w:rPr>
          <w:rStyle w:val="StyleUnderline"/>
        </w:rPr>
        <w:t>clinical research, and clinical care; and presents concepts that merit consideration as the regulatory system adapts to AI’s unique challenges.</w:t>
      </w:r>
    </w:p>
    <w:p w14:paraId="774F9AB7" w14:textId="77777777" w:rsidR="004A4ED7" w:rsidRPr="004B7C4F" w:rsidRDefault="004A4ED7" w:rsidP="004A4ED7">
      <w:pPr>
        <w:rPr>
          <w:sz w:val="16"/>
        </w:rPr>
      </w:pPr>
      <w:r w:rsidRPr="004B7C4F">
        <w:rPr>
          <w:sz w:val="16"/>
        </w:rPr>
        <w:t xml:space="preserve">Observations  </w:t>
      </w:r>
      <w:r w:rsidRPr="00F06126">
        <w:rPr>
          <w:sz w:val="16"/>
        </w:rPr>
        <w:t xml:space="preserve">The </w:t>
      </w:r>
      <w:r w:rsidRPr="00F06126">
        <w:rPr>
          <w:rStyle w:val="StyleUnderline"/>
        </w:rPr>
        <w:t>FDA has authorized</w:t>
      </w:r>
      <w:r w:rsidRPr="00F06126">
        <w:rPr>
          <w:sz w:val="16"/>
        </w:rPr>
        <w:t xml:space="preserve"> almos</w:t>
      </w:r>
      <w:r w:rsidRPr="004B7C4F">
        <w:rPr>
          <w:sz w:val="16"/>
        </w:rPr>
        <w:t xml:space="preserve">t </w:t>
      </w:r>
      <w:r w:rsidRPr="00D4117F">
        <w:rPr>
          <w:rStyle w:val="StyleUnderline"/>
          <w:highlight w:val="cyan"/>
        </w:rPr>
        <w:t>1000</w:t>
      </w:r>
      <w:r w:rsidRPr="004B7C4F">
        <w:rPr>
          <w:rStyle w:val="StyleUnderline"/>
        </w:rPr>
        <w:t xml:space="preserve"> AI-enabled medical </w:t>
      </w:r>
      <w:r w:rsidRPr="00D4117F">
        <w:rPr>
          <w:rStyle w:val="StyleUnderline"/>
          <w:highlight w:val="cyan"/>
        </w:rPr>
        <w:t>devices</w:t>
      </w:r>
      <w:r w:rsidRPr="004B7C4F">
        <w:rPr>
          <w:rStyle w:val="StyleUnderline"/>
        </w:rPr>
        <w:t xml:space="preserve"> and has received hundreds of regulatory submissions for drugs that used AI in their discovery and development.</w:t>
      </w:r>
      <w:r w:rsidRPr="004B7C4F">
        <w:rPr>
          <w:sz w:val="16"/>
        </w:rPr>
        <w:t xml:space="preserve"> </w:t>
      </w:r>
      <w:r w:rsidRPr="004B7C4F">
        <w:rPr>
          <w:rStyle w:val="StyleUnderline"/>
        </w:rPr>
        <w:t xml:space="preserve">Health AI </w:t>
      </w:r>
      <w:r w:rsidRPr="00D4117F">
        <w:rPr>
          <w:rStyle w:val="StyleUnderline"/>
          <w:highlight w:val="cyan"/>
        </w:rPr>
        <w:t xml:space="preserve">regulation needs to be </w:t>
      </w:r>
      <w:r w:rsidRPr="00D4117F">
        <w:rPr>
          <w:rStyle w:val="Emphasis"/>
          <w:highlight w:val="cyan"/>
        </w:rPr>
        <w:t>coordinated</w:t>
      </w:r>
      <w:r w:rsidRPr="004B7C4F">
        <w:rPr>
          <w:rStyle w:val="StyleUnderline"/>
        </w:rPr>
        <w:t xml:space="preserve"> across all regulated industries</w:t>
      </w:r>
      <w:r w:rsidRPr="004B7C4F">
        <w:rPr>
          <w:sz w:val="16"/>
        </w:rPr>
        <w:t xml:space="preserve">, </w:t>
      </w:r>
      <w:r w:rsidRPr="004B7C4F">
        <w:rPr>
          <w:rStyle w:val="StyleUnderline"/>
        </w:rPr>
        <w:t>the US government, and with international organizations</w:t>
      </w:r>
      <w:r w:rsidRPr="004B7C4F">
        <w:rPr>
          <w:sz w:val="16"/>
        </w:rPr>
        <w:t xml:space="preserve">. </w:t>
      </w:r>
      <w:r w:rsidRPr="004B7C4F">
        <w:rPr>
          <w:rStyle w:val="StyleUnderline"/>
        </w:rPr>
        <w:t xml:space="preserve">Regulators will need to advance </w:t>
      </w:r>
      <w:r w:rsidRPr="00D4117F">
        <w:rPr>
          <w:rStyle w:val="StyleUnderline"/>
          <w:highlight w:val="cyan"/>
        </w:rPr>
        <w:t>flexible mechanisms</w:t>
      </w:r>
      <w:r w:rsidRPr="004B7C4F">
        <w:rPr>
          <w:rStyle w:val="StyleUnderline"/>
        </w:rPr>
        <w:t xml:space="preserve"> to </w:t>
      </w:r>
      <w:r w:rsidRPr="00D4117F">
        <w:rPr>
          <w:rStyle w:val="StyleUnderline"/>
          <w:highlight w:val="cyan"/>
        </w:rPr>
        <w:t>keep up with</w:t>
      </w:r>
      <w:r w:rsidRPr="004B7C4F">
        <w:rPr>
          <w:rStyle w:val="StyleUnderline"/>
        </w:rPr>
        <w:t xml:space="preserve"> the </w:t>
      </w:r>
      <w:r w:rsidRPr="004B7C4F">
        <w:rPr>
          <w:rStyle w:val="Emphasis"/>
        </w:rPr>
        <w:t xml:space="preserve">pace of </w:t>
      </w:r>
      <w:r w:rsidRPr="00D4117F">
        <w:rPr>
          <w:rStyle w:val="Emphasis"/>
          <w:highlight w:val="cyan"/>
        </w:rPr>
        <w:t>change</w:t>
      </w:r>
      <w:r w:rsidRPr="004B7C4F">
        <w:rPr>
          <w:sz w:val="16"/>
        </w:rPr>
        <w:t xml:space="preserve"> </w:t>
      </w:r>
      <w:r w:rsidRPr="004B7C4F">
        <w:rPr>
          <w:rStyle w:val="StyleUnderline"/>
        </w:rPr>
        <w:t>in AI across biomedicine and health care.</w:t>
      </w:r>
      <w:r w:rsidRPr="004B7C4F">
        <w:rPr>
          <w:sz w:val="16"/>
        </w:rPr>
        <w:t xml:space="preserve"> Sponsors need to be transparent about and regulators need proficiency in evaluating the use of AI in premarket development. A </w:t>
      </w:r>
      <w:r w:rsidRPr="004B7C4F">
        <w:rPr>
          <w:rStyle w:val="StyleUnderline"/>
        </w:rPr>
        <w:t>life cycle</w:t>
      </w:r>
      <w:r w:rsidRPr="004B7C4F">
        <w:rPr>
          <w:sz w:val="16"/>
        </w:rPr>
        <w:t xml:space="preserve"> </w:t>
      </w:r>
      <w:r w:rsidRPr="004B7C4F">
        <w:rPr>
          <w:rStyle w:val="StyleUnderline"/>
        </w:rPr>
        <w:t>management</w:t>
      </w:r>
      <w:r w:rsidRPr="004B7C4F">
        <w:rPr>
          <w:sz w:val="16"/>
        </w:rPr>
        <w:t xml:space="preserve"> approach </w:t>
      </w:r>
      <w:r w:rsidRPr="004B7C4F">
        <w:rPr>
          <w:rStyle w:val="StyleUnderline"/>
        </w:rPr>
        <w:t>incorporating</w:t>
      </w:r>
      <w:r w:rsidRPr="004B7C4F">
        <w:rPr>
          <w:sz w:val="16"/>
        </w:rPr>
        <w:t xml:space="preserve"> recurrent local postmarket performance monitoring should be central to health AI development. Special mechanisms to evaluate large language models and their uses are needed. Approaches are necessary to balance the needs of the entire spectrum of health ecosystem interests, from large firms to start-ups. The evaluation and regulatory system will need to focus on patient health outcomes to balance the use of AI for financial optimization for developers, payers, and health systems.</w:t>
      </w:r>
    </w:p>
    <w:p w14:paraId="43EF5252" w14:textId="77777777" w:rsidR="004A4ED7" w:rsidRDefault="004A4ED7" w:rsidP="004A4ED7">
      <w:pPr>
        <w:rPr>
          <w:sz w:val="16"/>
        </w:rPr>
      </w:pPr>
      <w:r w:rsidRPr="004B7C4F">
        <w:rPr>
          <w:sz w:val="16"/>
        </w:rPr>
        <w:t xml:space="preserve">Conclusions and Relevance  </w:t>
      </w:r>
      <w:r w:rsidRPr="00D4117F">
        <w:rPr>
          <w:rStyle w:val="Emphasis"/>
          <w:highlight w:val="cyan"/>
        </w:rPr>
        <w:t>Strong oversight</w:t>
      </w:r>
      <w:r w:rsidRPr="004B7C4F">
        <w:rPr>
          <w:sz w:val="16"/>
        </w:rPr>
        <w:t xml:space="preserve"> </w:t>
      </w:r>
      <w:r w:rsidRPr="004B7C4F">
        <w:rPr>
          <w:rStyle w:val="StyleUnderline"/>
        </w:rPr>
        <w:t>by the FDA</w:t>
      </w:r>
      <w:r w:rsidRPr="004B7C4F">
        <w:rPr>
          <w:sz w:val="16"/>
        </w:rPr>
        <w:t xml:space="preserve"> </w:t>
      </w:r>
      <w:r w:rsidRPr="00D4117F">
        <w:rPr>
          <w:rStyle w:val="StyleUnderline"/>
          <w:highlight w:val="cyan"/>
        </w:rPr>
        <w:t>protects</w:t>
      </w:r>
      <w:r w:rsidRPr="004B7C4F">
        <w:rPr>
          <w:sz w:val="16"/>
        </w:rPr>
        <w:t xml:space="preserve"> </w:t>
      </w:r>
      <w:r w:rsidRPr="004B7C4F">
        <w:rPr>
          <w:rStyle w:val="StyleUnderline"/>
        </w:rPr>
        <w:t xml:space="preserve">the </w:t>
      </w:r>
      <w:r w:rsidRPr="00D4117F">
        <w:rPr>
          <w:rStyle w:val="Emphasis"/>
          <w:highlight w:val="cyan"/>
        </w:rPr>
        <w:t>long-term success</w:t>
      </w:r>
      <w:r w:rsidRPr="00D4117F">
        <w:rPr>
          <w:rStyle w:val="StyleUnderline"/>
          <w:highlight w:val="cyan"/>
        </w:rPr>
        <w:t xml:space="preserve"> </w:t>
      </w:r>
      <w:r w:rsidRPr="004B7C4F">
        <w:rPr>
          <w:rStyle w:val="StyleUnderline"/>
        </w:rPr>
        <w:t>of industries by focusing on evaluation to advance regulated technologies that improve health</w:t>
      </w:r>
      <w:r w:rsidRPr="004B7C4F">
        <w:rPr>
          <w:sz w:val="16"/>
        </w:rPr>
        <w:t xml:space="preserve">. </w:t>
      </w:r>
      <w:r w:rsidRPr="004B7C4F">
        <w:rPr>
          <w:rStyle w:val="StyleUnderline"/>
        </w:rPr>
        <w:t xml:space="preserve">The </w:t>
      </w:r>
      <w:r w:rsidRPr="00D4117F">
        <w:rPr>
          <w:rStyle w:val="StyleUnderline"/>
          <w:highlight w:val="cyan"/>
        </w:rPr>
        <w:t>FDA</w:t>
      </w:r>
      <w:r w:rsidRPr="004B7C4F">
        <w:rPr>
          <w:rStyle w:val="StyleUnderline"/>
        </w:rPr>
        <w:t xml:space="preserve"> will continue to </w:t>
      </w:r>
      <w:r w:rsidRPr="00D4117F">
        <w:rPr>
          <w:rStyle w:val="StyleUnderline"/>
          <w:highlight w:val="cyan"/>
        </w:rPr>
        <w:t xml:space="preserve">play a </w:t>
      </w:r>
      <w:r w:rsidRPr="00D4117F">
        <w:rPr>
          <w:rStyle w:val="Emphasis"/>
          <w:highlight w:val="cyan"/>
        </w:rPr>
        <w:t>central role</w:t>
      </w:r>
      <w:r w:rsidRPr="00D4117F">
        <w:rPr>
          <w:rStyle w:val="StyleUnderline"/>
          <w:highlight w:val="cyan"/>
        </w:rPr>
        <w:t xml:space="preserve"> in</w:t>
      </w:r>
      <w:r w:rsidRPr="004B7C4F">
        <w:rPr>
          <w:rStyle w:val="StyleUnderline"/>
        </w:rPr>
        <w:t xml:space="preserve"> ensuring </w:t>
      </w:r>
      <w:r w:rsidRPr="00D4117F">
        <w:rPr>
          <w:rStyle w:val="Emphasis"/>
          <w:highlight w:val="cyan"/>
        </w:rPr>
        <w:t>safe</w:t>
      </w:r>
      <w:r w:rsidRPr="004B7C4F">
        <w:rPr>
          <w:rStyle w:val="StyleUnderline"/>
        </w:rPr>
        <w:t xml:space="preserve">, effective, and trustworthy AI </w:t>
      </w:r>
      <w:r w:rsidRPr="00D4117F">
        <w:rPr>
          <w:rStyle w:val="StyleUnderline"/>
          <w:highlight w:val="cyan"/>
        </w:rPr>
        <w:t>tools</w:t>
      </w:r>
      <w:r w:rsidRPr="004B7C4F">
        <w:rPr>
          <w:rStyle w:val="StyleUnderline"/>
        </w:rPr>
        <w:t xml:space="preserve"> to improve the lives of patients and clinicians alike.</w:t>
      </w:r>
      <w:r w:rsidRPr="004B7C4F">
        <w:rPr>
          <w:sz w:val="16"/>
        </w:rPr>
        <w:t xml:space="preserve"> However, all involved entities will need to attend to AI with the rigor this transformative technology merits.</w:t>
      </w:r>
    </w:p>
    <w:p w14:paraId="4F35E6BC" w14:textId="77777777" w:rsidR="004A4ED7" w:rsidRDefault="004A4ED7" w:rsidP="004A4ED7"/>
    <w:p w14:paraId="266CEF58" w14:textId="77777777" w:rsidR="004A4ED7" w:rsidRPr="00234BC4" w:rsidRDefault="004A4ED7" w:rsidP="004A4ED7">
      <w:pPr>
        <w:pStyle w:val="Heading4"/>
        <w:jc w:val="both"/>
      </w:pPr>
      <w:r>
        <w:t>No offshoring</w:t>
      </w:r>
    </w:p>
    <w:p w14:paraId="3C26D517" w14:textId="77777777" w:rsidR="004A4ED7" w:rsidRPr="00234BC4" w:rsidRDefault="004A4ED7" w:rsidP="004A4ED7">
      <w:r>
        <w:t xml:space="preserve">Nicole </w:t>
      </w:r>
      <w:r w:rsidRPr="00234BC4">
        <w:rPr>
          <w:rStyle w:val="Style13ptBold"/>
        </w:rPr>
        <w:t>Kobie 25</w:t>
      </w:r>
      <w:r>
        <w:t xml:space="preserve">. first started writing for ITPro in 2007. As a freelance journalist covering technology and business, Nicole's work includes bylines in New Scientist, Wired, PC Pro and many more. “Analysts warn AI layoffs could spark a new wave of offshoring – enterprises are rehiring after workforce cuts, but either outsourcing or at lower rates of pay.” </w:t>
      </w:r>
      <w:r>
        <w:rPr>
          <w:i/>
          <w:iCs/>
        </w:rPr>
        <w:t>ITPro</w:t>
      </w:r>
      <w:r>
        <w:t xml:space="preserve">. 10/31/2025. </w:t>
      </w:r>
      <w:r w:rsidRPr="00234BC4">
        <w:t>https://www.itpro.com/business/business-strategy/analysts-warn-ai-layoffs-could-spark-a-new-wave-of-offshoring-enterprises-are-rehiring-after-workforce-cuts-but-either-outsourcing-or-at-lower-rates-of-pay</w:t>
      </w:r>
      <w:r>
        <w:t xml:space="preserve">. </w:t>
      </w:r>
    </w:p>
    <w:p w14:paraId="38C9B031" w14:textId="77777777" w:rsidR="004A4ED7" w:rsidRPr="00234BC4" w:rsidRDefault="004A4ED7" w:rsidP="004A4ED7">
      <w:pPr>
        <w:rPr>
          <w:sz w:val="16"/>
        </w:rPr>
      </w:pPr>
      <w:r w:rsidRPr="00234BC4">
        <w:rPr>
          <w:sz w:val="16"/>
        </w:rPr>
        <w:t xml:space="preserve">A wave of rehiring in the wake of AI layoffs is expected in 2026, but the trend could prompt a </w:t>
      </w:r>
      <w:r w:rsidRPr="00234BC4">
        <w:rPr>
          <w:rStyle w:val="Emphasis"/>
          <w:highlight w:val="cyan"/>
        </w:rPr>
        <w:t>revival of offshoring</w:t>
      </w:r>
      <w:r w:rsidRPr="00234BC4">
        <w:rPr>
          <w:rStyle w:val="StyleUnderline"/>
        </w:rPr>
        <w:t xml:space="preserve"> practices as enterprises look to keep costs down</w:t>
      </w:r>
      <w:r w:rsidRPr="00234BC4">
        <w:rPr>
          <w:sz w:val="16"/>
        </w:rPr>
        <w:t>.</w:t>
      </w:r>
    </w:p>
    <w:p w14:paraId="2C7923AA" w14:textId="77777777" w:rsidR="004A4ED7" w:rsidRPr="00234BC4" w:rsidRDefault="004A4ED7" w:rsidP="004A4ED7">
      <w:pPr>
        <w:rPr>
          <w:sz w:val="16"/>
        </w:rPr>
      </w:pPr>
      <w:r w:rsidRPr="00234BC4">
        <w:rPr>
          <w:sz w:val="16"/>
        </w:rPr>
        <w:t>That's according to predictions from Forrester, which noted that 55% of companies that cut staff in favor of automation regretted the move.</w:t>
      </w:r>
    </w:p>
    <w:p w14:paraId="3E59FEC2" w14:textId="77777777" w:rsidR="004A4ED7" w:rsidRPr="00234BC4" w:rsidRDefault="004A4ED7" w:rsidP="004A4ED7">
      <w:pPr>
        <w:rPr>
          <w:rStyle w:val="StyleUnderline"/>
        </w:rPr>
      </w:pPr>
      <w:r w:rsidRPr="00234BC4">
        <w:rPr>
          <w:rStyle w:val="StyleUnderline"/>
        </w:rPr>
        <w:t xml:space="preserve">"Many </w:t>
      </w:r>
      <w:r w:rsidRPr="00234BC4">
        <w:rPr>
          <w:rStyle w:val="StyleUnderline"/>
          <w:highlight w:val="cyan"/>
        </w:rPr>
        <w:t>firms</w:t>
      </w:r>
      <w:r w:rsidRPr="00234BC4">
        <w:rPr>
          <w:rStyle w:val="StyleUnderline"/>
        </w:rPr>
        <w:t xml:space="preserve"> are so </w:t>
      </w:r>
      <w:r w:rsidRPr="00234BC4">
        <w:rPr>
          <w:rStyle w:val="StyleUnderline"/>
          <w:highlight w:val="cyan"/>
        </w:rPr>
        <w:t>focused on chasing AI</w:t>
      </w:r>
      <w:r w:rsidRPr="00234BC4">
        <w:rPr>
          <w:rStyle w:val="StyleUnderline"/>
        </w:rPr>
        <w:t xml:space="preserve">-fueled efficiencies that they </w:t>
      </w:r>
      <w:r w:rsidRPr="00234BC4">
        <w:rPr>
          <w:rStyle w:val="StyleUnderline"/>
          <w:highlight w:val="cyan"/>
        </w:rPr>
        <w:t>haven’t determined what AI can</w:t>
      </w:r>
      <w:r w:rsidRPr="00234BC4">
        <w:rPr>
          <w:rStyle w:val="StyleUnderline"/>
        </w:rPr>
        <w:t xml:space="preserve"> actually </w:t>
      </w:r>
      <w:r w:rsidRPr="00234BC4">
        <w:rPr>
          <w:rStyle w:val="StyleUnderline"/>
          <w:highlight w:val="cyan"/>
        </w:rPr>
        <w:t>offer</w:t>
      </w:r>
      <w:r w:rsidRPr="00234BC4">
        <w:rPr>
          <w:rStyle w:val="StyleUnderline"/>
        </w:rPr>
        <w:t xml:space="preserve">, causing them to </w:t>
      </w:r>
      <w:r w:rsidRPr="00234BC4">
        <w:rPr>
          <w:rStyle w:val="Emphasis"/>
          <w:highlight w:val="cyan"/>
        </w:rPr>
        <w:t>rehire terminated roles</w:t>
      </w:r>
      <w:r w:rsidRPr="00234BC4">
        <w:rPr>
          <w:rStyle w:val="StyleUnderline"/>
        </w:rPr>
        <w:t>," note the authors of Forrester's Future of Work report.</w:t>
      </w:r>
    </w:p>
    <w:p w14:paraId="1D8F35B1" w14:textId="77777777" w:rsidR="004A4ED7" w:rsidRPr="00234BC4" w:rsidRDefault="004A4ED7" w:rsidP="004A4ED7">
      <w:pPr>
        <w:rPr>
          <w:sz w:val="16"/>
        </w:rPr>
      </w:pPr>
      <w:r w:rsidRPr="00234BC4">
        <w:rPr>
          <w:sz w:val="16"/>
        </w:rPr>
        <w:t xml:space="preserve">That may sound like good news for workers caught in repeated waves of mass layoffs, but </w:t>
      </w:r>
      <w:r w:rsidRPr="00234BC4">
        <w:rPr>
          <w:rStyle w:val="StyleUnderline"/>
        </w:rPr>
        <w:t xml:space="preserve">Forrester noted that </w:t>
      </w:r>
      <w:r w:rsidRPr="00234BC4">
        <w:rPr>
          <w:rStyle w:val="StyleUnderline"/>
          <w:highlight w:val="cyan"/>
        </w:rPr>
        <w:t>rehiring</w:t>
      </w:r>
      <w:r w:rsidRPr="00234BC4">
        <w:rPr>
          <w:rStyle w:val="StyleUnderline"/>
        </w:rPr>
        <w:t xml:space="preserve"> may not come at the same pay rate or </w:t>
      </w:r>
      <w:r w:rsidRPr="00234BC4">
        <w:rPr>
          <w:rStyle w:val="Emphasis"/>
          <w:highlight w:val="cyan"/>
        </w:rPr>
        <w:t>involve offshoring</w:t>
      </w:r>
      <w:r w:rsidRPr="00234BC4">
        <w:rPr>
          <w:rStyle w:val="StyleUnderline"/>
        </w:rPr>
        <w:t xml:space="preserve"> or outsourcing.</w:t>
      </w:r>
    </w:p>
    <w:p w14:paraId="1A0B7948" w14:textId="77777777" w:rsidR="004A4ED7" w:rsidRPr="00234BC4" w:rsidRDefault="004A4ED7" w:rsidP="004A4ED7">
      <w:pPr>
        <w:rPr>
          <w:rStyle w:val="StyleUnderline"/>
        </w:rPr>
      </w:pPr>
      <w:r w:rsidRPr="00234BC4">
        <w:rPr>
          <w:rStyle w:val="StyleUnderline"/>
        </w:rPr>
        <w:t xml:space="preserve">"We predict that much of this work will be given to </w:t>
      </w:r>
      <w:r w:rsidRPr="00234BC4">
        <w:rPr>
          <w:rStyle w:val="Emphasis"/>
          <w:highlight w:val="cyan"/>
        </w:rPr>
        <w:t>lower-wage human workers</w:t>
      </w:r>
      <w:r w:rsidRPr="00234BC4">
        <w:rPr>
          <w:rStyle w:val="StyleUnderline"/>
        </w:rPr>
        <w:t>, offshore or at lower salary, under the guise of AI," the report added.</w:t>
      </w:r>
    </w:p>
    <w:p w14:paraId="4538788D" w14:textId="77777777" w:rsidR="004A4ED7" w:rsidRPr="00234BC4" w:rsidRDefault="004A4ED7" w:rsidP="004A4ED7">
      <w:pPr>
        <w:rPr>
          <w:rStyle w:val="StyleUnderline"/>
        </w:rPr>
      </w:pPr>
      <w:r w:rsidRPr="00234BC4">
        <w:rPr>
          <w:rStyle w:val="StyleUnderline"/>
        </w:rPr>
        <w:t>Forrester specifically pointed to Amazon's AI-powered retail technology that enabled shoppers to leave without going through the till, which was found to be largely managed via remote Indian workers rather than genuine automation.</w:t>
      </w:r>
    </w:p>
    <w:p w14:paraId="2275984F" w14:textId="77777777" w:rsidR="004A4ED7" w:rsidRPr="00234BC4" w:rsidRDefault="004A4ED7" w:rsidP="004A4ED7">
      <w:pPr>
        <w:rPr>
          <w:rStyle w:val="StyleUnderline"/>
        </w:rPr>
      </w:pPr>
      <w:r w:rsidRPr="00234BC4">
        <w:rPr>
          <w:sz w:val="16"/>
        </w:rPr>
        <w:t xml:space="preserve">"That is what we’re facing across industries going into 2026: </w:t>
      </w:r>
      <w:r w:rsidRPr="00234BC4">
        <w:rPr>
          <w:rStyle w:val="StyleUnderline"/>
        </w:rPr>
        <w:t xml:space="preserve">More employers will hire similar low-cost </w:t>
      </w:r>
      <w:r w:rsidRPr="00234BC4">
        <w:rPr>
          <w:rStyle w:val="Emphasis"/>
          <w:highlight w:val="cyan"/>
        </w:rPr>
        <w:t>'ghost workers'</w:t>
      </w:r>
      <w:r w:rsidRPr="00234BC4">
        <w:rPr>
          <w:rStyle w:val="StyleUnderline"/>
        </w:rPr>
        <w:t xml:space="preserve"> because </w:t>
      </w:r>
      <w:r w:rsidRPr="00234BC4">
        <w:rPr>
          <w:rStyle w:val="Emphasis"/>
          <w:highlight w:val="cyan"/>
        </w:rPr>
        <w:t>AI isn’t ready to do the job</w:t>
      </w:r>
      <w:r w:rsidRPr="00234BC4">
        <w:rPr>
          <w:rStyle w:val="StyleUnderline"/>
        </w:rPr>
        <w:t>."</w:t>
      </w:r>
    </w:p>
    <w:p w14:paraId="1460D56F" w14:textId="77777777" w:rsidR="004A4ED7" w:rsidRPr="00234BC4" w:rsidRDefault="004A4ED7" w:rsidP="004A4ED7">
      <w:pPr>
        <w:rPr>
          <w:sz w:val="16"/>
        </w:rPr>
      </w:pPr>
      <w:r w:rsidRPr="00234BC4">
        <w:rPr>
          <w:sz w:val="16"/>
        </w:rPr>
        <w:t>The consultancy added that this will lead to a "deepening culture energy chasm" that will lead to employees disengaging and coasting – the analyst firm defines "coasters" as the 28% of staff who don't think their employer deserves their energy.</w:t>
      </w:r>
    </w:p>
    <w:p w14:paraId="61E8C8C8" w14:textId="77777777" w:rsidR="004A4ED7" w:rsidRPr="00234BC4" w:rsidRDefault="004A4ED7" w:rsidP="004A4ED7">
      <w:pPr>
        <w:rPr>
          <w:sz w:val="16"/>
        </w:rPr>
      </w:pPr>
      <w:r w:rsidRPr="00234BC4">
        <w:rPr>
          <w:rStyle w:val="StyleUnderline"/>
        </w:rPr>
        <w:t>HR departments may not be able to help tackle surging workforce discontent, either, as it will be among one of the hardest hit corporate divisions. Forrester predicted that HR staffing will be reduced by as much as half as companies shift to AI agents</w:t>
      </w:r>
      <w:r w:rsidRPr="00234BC4">
        <w:rPr>
          <w:sz w:val="16"/>
        </w:rPr>
        <w:t>.</w:t>
      </w:r>
    </w:p>
    <w:p w14:paraId="3A6B891B" w14:textId="77777777" w:rsidR="004A4ED7" w:rsidRPr="00234BC4" w:rsidRDefault="004A4ED7" w:rsidP="004A4ED7">
      <w:pPr>
        <w:rPr>
          <w:sz w:val="16"/>
        </w:rPr>
      </w:pPr>
      <w:r w:rsidRPr="00234BC4">
        <w:rPr>
          <w:sz w:val="16"/>
        </w:rPr>
        <w:t>Convenient excuses</w:t>
      </w:r>
    </w:p>
    <w:p w14:paraId="4A77B297" w14:textId="77777777" w:rsidR="004A4ED7" w:rsidRPr="00234BC4" w:rsidRDefault="004A4ED7" w:rsidP="004A4ED7">
      <w:pPr>
        <w:rPr>
          <w:rStyle w:val="StyleUnderline"/>
        </w:rPr>
      </w:pPr>
      <w:r w:rsidRPr="00234BC4">
        <w:rPr>
          <w:rStyle w:val="StyleUnderline"/>
        </w:rPr>
        <w:t xml:space="preserve">AI-related layoffs have become a recurring talking point over the last year, with enterprises </w:t>
      </w:r>
      <w:r w:rsidRPr="00234BC4">
        <w:rPr>
          <w:rStyle w:val="Emphasis"/>
          <w:highlight w:val="cyan"/>
        </w:rPr>
        <w:t>cutting staff in favor of automation</w:t>
      </w:r>
      <w:r w:rsidRPr="00234BC4">
        <w:rPr>
          <w:rStyle w:val="StyleUnderline"/>
        </w:rPr>
        <w:t>. Klarna, for example, reduced its customer service workforce amidst a sharpened focus on AI.</w:t>
      </w:r>
    </w:p>
    <w:p w14:paraId="6D0B2644" w14:textId="77777777" w:rsidR="004A4ED7" w:rsidRPr="00234BC4" w:rsidRDefault="004A4ED7" w:rsidP="004A4ED7">
      <w:pPr>
        <w:rPr>
          <w:sz w:val="16"/>
        </w:rPr>
      </w:pPr>
      <w:r w:rsidRPr="00234BC4">
        <w:rPr>
          <w:sz w:val="16"/>
        </w:rPr>
        <w:t>Elsewhere, a host of tech companies have pointed to AI as a key motivation behind workforce cuts.</w:t>
      </w:r>
    </w:p>
    <w:p w14:paraId="5FC7EF9E" w14:textId="77777777" w:rsidR="004A4ED7" w:rsidRPr="00234BC4" w:rsidRDefault="004A4ED7" w:rsidP="004A4ED7">
      <w:pPr>
        <w:rPr>
          <w:sz w:val="16"/>
        </w:rPr>
      </w:pPr>
      <w:r w:rsidRPr="00234BC4">
        <w:rPr>
          <w:sz w:val="16"/>
        </w:rPr>
        <w:t>However, Forrester noted that these AI-inspired layoffs often don't result in staff being replaced by the technology. Instead, it's used as an excuse to reduce staff in response to challenging macroeconomic conditions or based on future expectations.</w:t>
      </w:r>
    </w:p>
    <w:p w14:paraId="1440766A" w14:textId="77777777" w:rsidR="004A4ED7" w:rsidRPr="00234BC4" w:rsidRDefault="004A4ED7" w:rsidP="004A4ED7">
      <w:pPr>
        <w:rPr>
          <w:sz w:val="16"/>
        </w:rPr>
      </w:pPr>
      <w:r w:rsidRPr="00234BC4">
        <w:rPr>
          <w:sz w:val="16"/>
        </w:rPr>
        <w:t>“Too often, the C-suite lays workers off for the future promise of AI,” the report noted, suggesting some business leaders are pinning their hopes on the technology eventually coming good.</w:t>
      </w:r>
    </w:p>
    <w:p w14:paraId="080B7736" w14:textId="77777777" w:rsidR="004A4ED7" w:rsidRPr="00234BC4" w:rsidRDefault="004A4ED7" w:rsidP="004A4ED7">
      <w:pPr>
        <w:rPr>
          <w:rStyle w:val="StyleUnderline"/>
        </w:rPr>
      </w:pPr>
      <w:r w:rsidRPr="00234BC4">
        <w:rPr>
          <w:sz w:val="16"/>
        </w:rPr>
        <w:t xml:space="preserve">Forrester’s study isn’t the only research to highlight a growing sense of regret among leaders cutting staff for AI. </w:t>
      </w:r>
      <w:r w:rsidRPr="00234BC4">
        <w:rPr>
          <w:rStyle w:val="StyleUnderline"/>
        </w:rPr>
        <w:t>Indeed, analysis from Orgvue found that 39% of UK business leaders cut staff due to AI adoption last year, but more than half admitted they acted rashly.</w:t>
      </w:r>
    </w:p>
    <w:p w14:paraId="3AE8F6A9" w14:textId="77777777" w:rsidR="004A4ED7" w:rsidRPr="00234BC4" w:rsidRDefault="004A4ED7" w:rsidP="004A4ED7">
      <w:pPr>
        <w:rPr>
          <w:rStyle w:val="StyleUnderline"/>
        </w:rPr>
      </w:pPr>
      <w:r w:rsidRPr="00234BC4">
        <w:rPr>
          <w:rStyle w:val="StyleUnderline"/>
        </w:rPr>
        <w:t xml:space="preserve">This reactionary approach could </w:t>
      </w:r>
      <w:r w:rsidRPr="00234BC4">
        <w:rPr>
          <w:rStyle w:val="Emphasis"/>
          <w:highlight w:val="cyan"/>
        </w:rPr>
        <w:t>create long-term problems</w:t>
      </w:r>
      <w:r w:rsidRPr="00234BC4">
        <w:rPr>
          <w:rStyle w:val="StyleUnderline"/>
        </w:rPr>
        <w:t xml:space="preserve">, the study noted, resulting in future </w:t>
      </w:r>
      <w:r w:rsidRPr="00234BC4">
        <w:rPr>
          <w:rStyle w:val="Emphasis"/>
          <w:highlight w:val="cyan"/>
        </w:rPr>
        <w:t>internal skills gap</w:t>
      </w:r>
      <w:r w:rsidRPr="00234BC4">
        <w:rPr>
          <w:rStyle w:val="StyleUnderline"/>
        </w:rPr>
        <w:t>s.</w:t>
      </w:r>
    </w:p>
    <w:p w14:paraId="164B7309" w14:textId="77777777" w:rsidR="004A4ED7" w:rsidRPr="00234BC4" w:rsidRDefault="004A4ED7" w:rsidP="004A4ED7">
      <w:pPr>
        <w:rPr>
          <w:rStyle w:val="StyleUnderline"/>
        </w:rPr>
      </w:pPr>
      <w:r w:rsidRPr="00234BC4">
        <w:rPr>
          <w:rStyle w:val="StyleUnderline"/>
        </w:rPr>
        <w:t>Human workers are still needed in AI era</w:t>
      </w:r>
    </w:p>
    <w:p w14:paraId="6788D83D" w14:textId="77777777" w:rsidR="004A4ED7" w:rsidRPr="00234BC4" w:rsidRDefault="004A4ED7" w:rsidP="004A4ED7">
      <w:pPr>
        <w:rPr>
          <w:rStyle w:val="StyleUnderline"/>
        </w:rPr>
      </w:pPr>
      <w:r w:rsidRPr="00234BC4">
        <w:rPr>
          <w:rStyle w:val="StyleUnderline"/>
        </w:rPr>
        <w:t xml:space="preserve">Forrester noted that not all companies are rolling out AI to cut staffing costs, but turning to the technology in an attempt to innovate – and that </w:t>
      </w:r>
      <w:r w:rsidRPr="00234BC4">
        <w:rPr>
          <w:rStyle w:val="StyleUnderline"/>
          <w:highlight w:val="cyan"/>
        </w:rPr>
        <w:t xml:space="preserve">requires having the right talent </w:t>
      </w:r>
      <w:r w:rsidRPr="00234BC4">
        <w:rPr>
          <w:rStyle w:val="StyleUnderline"/>
        </w:rPr>
        <w:t>in place.</w:t>
      </w:r>
    </w:p>
    <w:p w14:paraId="07DC904E" w14:textId="77777777" w:rsidR="004A4ED7" w:rsidRPr="00234BC4" w:rsidRDefault="004A4ED7" w:rsidP="004A4ED7">
      <w:pPr>
        <w:rPr>
          <w:sz w:val="16"/>
        </w:rPr>
      </w:pPr>
      <w:r w:rsidRPr="00234BC4">
        <w:rPr>
          <w:sz w:val="16"/>
        </w:rPr>
        <w:t>Indeed, 57% of those surveyed by the analyst firm noted that they believe AI will lead to a jump in employment rather than a decline.</w:t>
      </w:r>
    </w:p>
    <w:p w14:paraId="3398A248" w14:textId="77777777" w:rsidR="004A4ED7" w:rsidRPr="00234BC4" w:rsidRDefault="004A4ED7" w:rsidP="004A4ED7">
      <w:pPr>
        <w:rPr>
          <w:sz w:val="16"/>
        </w:rPr>
      </w:pPr>
      <w:r w:rsidRPr="00234BC4">
        <w:rPr>
          <w:sz w:val="16"/>
        </w:rPr>
        <w:t>"[Some] employers genuinely want to offer innovative solutions to problems such as affordable housing or access to healthcare, but their efforts will fall flat if they miss the glaring opportunity to navigate uncertainty by tapping their employees’ creativity and experience," the report added.</w:t>
      </w:r>
    </w:p>
    <w:p w14:paraId="01966280" w14:textId="77777777" w:rsidR="004A4ED7" w:rsidRPr="00234BC4" w:rsidRDefault="004A4ED7" w:rsidP="004A4ED7">
      <w:pPr>
        <w:rPr>
          <w:sz w:val="16"/>
        </w:rPr>
      </w:pPr>
      <w:r w:rsidRPr="00234BC4">
        <w:rPr>
          <w:sz w:val="16"/>
        </w:rPr>
        <w:t>Given that, it's perhaps no surprise that Forrester also predicts that enterprises will delay a quarter of their AI spend into 2027 as they struggle to find any value to rolling out the technology.</w:t>
      </w:r>
    </w:p>
    <w:p w14:paraId="014D80C6" w14:textId="77777777" w:rsidR="004A4ED7" w:rsidRPr="00234BC4" w:rsidRDefault="004A4ED7" w:rsidP="004A4ED7">
      <w:pPr>
        <w:rPr>
          <w:rStyle w:val="StyleUnderline"/>
        </w:rPr>
      </w:pPr>
      <w:r w:rsidRPr="00234BC4">
        <w:rPr>
          <w:rStyle w:val="StyleUnderline"/>
        </w:rPr>
        <w:t>"In 2026, the AI hype period ends as the pressure to deliver real, measurable results from secure AI initiatives intensifies," said Sharyn Leaver, chief research officer at Forrester.</w:t>
      </w:r>
    </w:p>
    <w:p w14:paraId="1551EF38" w14:textId="77777777" w:rsidR="004A4ED7" w:rsidRPr="00234BC4" w:rsidRDefault="004A4ED7" w:rsidP="004A4ED7">
      <w:pPr>
        <w:rPr>
          <w:rStyle w:val="StyleUnderline"/>
        </w:rPr>
      </w:pPr>
      <w:r w:rsidRPr="00234BC4">
        <w:rPr>
          <w:rStyle w:val="StyleUnderline"/>
        </w:rPr>
        <w:t xml:space="preserve">"As the era of volatility continues, </w:t>
      </w:r>
      <w:r w:rsidRPr="00234BC4">
        <w:rPr>
          <w:rStyle w:val="StyleUnderline"/>
          <w:highlight w:val="cyan"/>
        </w:rPr>
        <w:t>tech</w:t>
      </w:r>
      <w:r w:rsidRPr="00234BC4">
        <w:rPr>
          <w:rStyle w:val="StyleUnderline"/>
        </w:rPr>
        <w:t xml:space="preserve"> and security leaders will be </w:t>
      </w:r>
      <w:r w:rsidRPr="00234BC4">
        <w:rPr>
          <w:rStyle w:val="StyleUnderline"/>
          <w:highlight w:val="cyan"/>
        </w:rPr>
        <w:t>called upon to recalibrate</w:t>
      </w:r>
      <w:r w:rsidRPr="00234BC4">
        <w:rPr>
          <w:rStyle w:val="StyleUnderline"/>
        </w:rPr>
        <w:t xml:space="preserve"> investments </w:t>
      </w:r>
      <w:r w:rsidRPr="00234BC4">
        <w:rPr>
          <w:rStyle w:val="StyleUnderline"/>
          <w:highlight w:val="cyan"/>
        </w:rPr>
        <w:t>under</w:t>
      </w:r>
      <w:r w:rsidRPr="00234BC4">
        <w:rPr>
          <w:rStyle w:val="StyleUnderline"/>
        </w:rPr>
        <w:t xml:space="preserve"> tighter financial scrutiny and </w:t>
      </w:r>
      <w:r w:rsidRPr="00234BC4">
        <w:rPr>
          <w:rStyle w:val="Emphasis"/>
          <w:highlight w:val="cyan"/>
        </w:rPr>
        <w:t>governance</w:t>
      </w:r>
      <w:r w:rsidRPr="00234BC4">
        <w:rPr>
          <w:rStyle w:val="StyleUnderline"/>
        </w:rPr>
        <w:t xml:space="preserve"> while navigating increasingly complex geopolitical and economic risks."</w:t>
      </w:r>
    </w:p>
    <w:p w14:paraId="0352FAAB" w14:textId="77777777" w:rsidR="004A4ED7" w:rsidRPr="007D3ABD" w:rsidRDefault="004A4ED7" w:rsidP="004A4ED7"/>
    <w:p w14:paraId="31DA1476" w14:textId="77777777" w:rsidR="004A4ED7" w:rsidRPr="004A4ED7" w:rsidRDefault="004A4ED7" w:rsidP="004A4ED7"/>
    <w:sectPr w:rsidR="004A4ED7" w:rsidRPr="004A4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E0002AEF" w:usb1="C0007841" w:usb2="00000009" w:usb3="00000000" w:csb0="000001FF" w:csb1="00000000"/>
  </w:font>
  <w:font w:name="ヒラギノ角ゴ Pro W3">
    <w:altName w:val="Times New Roman"/>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DokChamp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0F5893"/>
    <w:multiLevelType w:val="hybridMultilevel"/>
    <w:tmpl w:val="D67A8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0F46E0"/>
    <w:multiLevelType w:val="hybridMultilevel"/>
    <w:tmpl w:val="694E4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48470A"/>
    <w:multiLevelType w:val="hybridMultilevel"/>
    <w:tmpl w:val="EF8C96C6"/>
    <w:lvl w:ilvl="0" w:tplc="11DEE3A6">
      <w:start w:val="2"/>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1C366DE9"/>
    <w:multiLevelType w:val="hybridMultilevel"/>
    <w:tmpl w:val="381E4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FE731E"/>
    <w:multiLevelType w:val="hybridMultilevel"/>
    <w:tmpl w:val="37ECC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50" w15:restartNumberingAfterBreak="0">
    <w:nsid w:val="31AE0CA9"/>
    <w:multiLevelType w:val="hybridMultilevel"/>
    <w:tmpl w:val="0F78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4BD44A9"/>
    <w:multiLevelType w:val="hybridMultilevel"/>
    <w:tmpl w:val="6FD81300"/>
    <w:lvl w:ilvl="0" w:tplc="BF244DCE">
      <w:start w:val="2"/>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803286"/>
    <w:multiLevelType w:val="hybridMultilevel"/>
    <w:tmpl w:val="12DA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5094A2A"/>
    <w:multiLevelType w:val="multilevel"/>
    <w:tmpl w:val="0409001D"/>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lowerRoman"/>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2"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EC36CCB"/>
    <w:multiLevelType w:val="hybridMultilevel"/>
    <w:tmpl w:val="90325E5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0"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7D8102D5"/>
    <w:multiLevelType w:val="hybridMultilevel"/>
    <w:tmpl w:val="116E0918"/>
    <w:lvl w:ilvl="0" w:tplc="47E4503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380861981">
    <w:abstractNumId w:val="68"/>
  </w:num>
  <w:num w:numId="12" w16cid:durableId="1703439922">
    <w:abstractNumId w:val="60"/>
  </w:num>
  <w:num w:numId="13" w16cid:durableId="1654602629">
    <w:abstractNumId w:val="42"/>
  </w:num>
  <w:num w:numId="14" w16cid:durableId="130485982">
    <w:abstractNumId w:val="74"/>
  </w:num>
  <w:num w:numId="15" w16cid:durableId="1080718930">
    <w:abstractNumId w:val="92"/>
  </w:num>
  <w:num w:numId="16" w16cid:durableId="1417436048">
    <w:abstractNumId w:val="26"/>
  </w:num>
  <w:num w:numId="17" w16cid:durableId="1919749081">
    <w:abstractNumId w:val="81"/>
  </w:num>
  <w:num w:numId="18" w16cid:durableId="1265501681">
    <w:abstractNumId w:val="72"/>
  </w:num>
  <w:num w:numId="19" w16cid:durableId="1018315881">
    <w:abstractNumId w:val="57"/>
  </w:num>
  <w:num w:numId="20" w16cid:durableId="1321930609">
    <w:abstractNumId w:val="43"/>
  </w:num>
  <w:num w:numId="21" w16cid:durableId="1008018817">
    <w:abstractNumId w:val="18"/>
  </w:num>
  <w:num w:numId="22" w16cid:durableId="1632780651">
    <w:abstractNumId w:val="22"/>
  </w:num>
  <w:num w:numId="23" w16cid:durableId="383867229">
    <w:abstractNumId w:val="88"/>
  </w:num>
  <w:num w:numId="24" w16cid:durableId="1611819085">
    <w:abstractNumId w:val="13"/>
  </w:num>
  <w:num w:numId="25" w16cid:durableId="2091466727">
    <w:abstractNumId w:val="45"/>
  </w:num>
  <w:num w:numId="26" w16cid:durableId="434983886">
    <w:abstractNumId w:val="49"/>
  </w:num>
  <w:num w:numId="27" w16cid:durableId="1353338058">
    <w:abstractNumId w:val="32"/>
  </w:num>
  <w:num w:numId="28" w16cid:durableId="2052535670">
    <w:abstractNumId w:val="30"/>
  </w:num>
  <w:num w:numId="29" w16cid:durableId="1956405982">
    <w:abstractNumId w:val="51"/>
  </w:num>
  <w:num w:numId="30" w16cid:durableId="353728787">
    <w:abstractNumId w:val="38"/>
  </w:num>
  <w:num w:numId="31" w16cid:durableId="2049796298">
    <w:abstractNumId w:val="64"/>
  </w:num>
  <w:num w:numId="32" w16cid:durableId="1194685559">
    <w:abstractNumId w:val="56"/>
  </w:num>
  <w:num w:numId="33" w16cid:durableId="1359431627">
    <w:abstractNumId w:val="85"/>
  </w:num>
  <w:num w:numId="34" w16cid:durableId="1458182607">
    <w:abstractNumId w:val="41"/>
  </w:num>
  <w:num w:numId="35" w16cid:durableId="909073978">
    <w:abstractNumId w:val="62"/>
  </w:num>
  <w:num w:numId="36" w16cid:durableId="1205605210">
    <w:abstractNumId w:val="39"/>
  </w:num>
  <w:num w:numId="37" w16cid:durableId="1695883432">
    <w:abstractNumId w:val="34"/>
  </w:num>
  <w:num w:numId="38" w16cid:durableId="720713117">
    <w:abstractNumId w:val="25"/>
  </w:num>
  <w:num w:numId="39" w16cid:durableId="693579101">
    <w:abstractNumId w:val="24"/>
  </w:num>
  <w:num w:numId="40" w16cid:durableId="1436246068">
    <w:abstractNumId w:val="17"/>
  </w:num>
  <w:num w:numId="41" w16cid:durableId="2103724034">
    <w:abstractNumId w:val="36"/>
  </w:num>
  <w:num w:numId="42" w16cid:durableId="924385450">
    <w:abstractNumId w:val="40"/>
  </w:num>
  <w:num w:numId="43" w16cid:durableId="98718360">
    <w:abstractNumId w:val="12"/>
  </w:num>
  <w:num w:numId="44" w16cid:durableId="1084960404">
    <w:abstractNumId w:val="0"/>
  </w:num>
  <w:num w:numId="45" w16cid:durableId="1049690652">
    <w:abstractNumId w:val="23"/>
  </w:num>
  <w:num w:numId="46" w16cid:durableId="84231785">
    <w:abstractNumId w:val="61"/>
  </w:num>
  <w:num w:numId="47" w16cid:durableId="1099250184">
    <w:abstractNumId w:val="50"/>
  </w:num>
  <w:num w:numId="48" w16cid:durableId="1356535931">
    <w:abstractNumId w:val="84"/>
  </w:num>
  <w:num w:numId="49" w16cid:durableId="1087455434">
    <w:abstractNumId w:val="91"/>
  </w:num>
  <w:num w:numId="50" w16cid:durableId="2006125697">
    <w:abstractNumId w:val="75"/>
  </w:num>
  <w:num w:numId="51" w16cid:durableId="2134977581">
    <w:abstractNumId w:val="80"/>
  </w:num>
  <w:num w:numId="52" w16cid:durableId="1913157990">
    <w:abstractNumId w:val="33"/>
  </w:num>
  <w:num w:numId="53" w16cid:durableId="923107099">
    <w:abstractNumId w:val="20"/>
  </w:num>
  <w:num w:numId="54" w16cid:durableId="767119396">
    <w:abstractNumId w:val="52"/>
  </w:num>
  <w:num w:numId="55" w16cid:durableId="663168884">
    <w:abstractNumId w:val="89"/>
  </w:num>
  <w:num w:numId="56" w16cid:durableId="283972825">
    <w:abstractNumId w:val="90"/>
  </w:num>
  <w:num w:numId="57" w16cid:durableId="240799860">
    <w:abstractNumId w:val="53"/>
  </w:num>
  <w:num w:numId="58" w16cid:durableId="787506709">
    <w:abstractNumId w:val="35"/>
  </w:num>
  <w:num w:numId="59" w16cid:durableId="1272054629">
    <w:abstractNumId w:val="86"/>
  </w:num>
  <w:num w:numId="60" w16cid:durableId="369378927">
    <w:abstractNumId w:val="71"/>
  </w:num>
  <w:num w:numId="61" w16cid:durableId="202794080">
    <w:abstractNumId w:val="87"/>
  </w:num>
  <w:num w:numId="62" w16cid:durableId="1933316345">
    <w:abstractNumId w:val="29"/>
  </w:num>
  <w:num w:numId="63" w16cid:durableId="1199244044">
    <w:abstractNumId w:val="66"/>
  </w:num>
  <w:num w:numId="64" w16cid:durableId="39982163">
    <w:abstractNumId w:val="59"/>
  </w:num>
  <w:num w:numId="65" w16cid:durableId="2017685187">
    <w:abstractNumId w:val="83"/>
  </w:num>
  <w:num w:numId="66" w16cid:durableId="1979797267">
    <w:abstractNumId w:val="27"/>
  </w:num>
  <w:num w:numId="67" w16cid:durableId="1331635324">
    <w:abstractNumId w:val="76"/>
  </w:num>
  <w:num w:numId="68" w16cid:durableId="873032829">
    <w:abstractNumId w:val="37"/>
  </w:num>
  <w:num w:numId="69" w16cid:durableId="1448112829">
    <w:abstractNumId w:val="73"/>
  </w:num>
  <w:num w:numId="70" w16cid:durableId="2058318145">
    <w:abstractNumId w:val="93"/>
  </w:num>
  <w:num w:numId="71" w16cid:durableId="230501687">
    <w:abstractNumId w:val="54"/>
  </w:num>
  <w:num w:numId="72" w16cid:durableId="1698191311">
    <w:abstractNumId w:val="19"/>
  </w:num>
  <w:num w:numId="73" w16cid:durableId="1973434976">
    <w:abstractNumId w:val="55"/>
  </w:num>
  <w:num w:numId="74" w16cid:durableId="643777645">
    <w:abstractNumId w:val="67"/>
  </w:num>
  <w:num w:numId="75" w16cid:durableId="1358265136">
    <w:abstractNumId w:val="79"/>
  </w:num>
  <w:num w:numId="76" w16cid:durableId="1061489208">
    <w:abstractNumId w:val="82"/>
  </w:num>
  <w:num w:numId="77" w16cid:durableId="1045057585">
    <w:abstractNumId w:val="63"/>
  </w:num>
  <w:num w:numId="78" w16cid:durableId="986784265">
    <w:abstractNumId w:val="78"/>
  </w:num>
  <w:num w:numId="79" w16cid:durableId="1684428603">
    <w:abstractNumId w:val="77"/>
  </w:num>
  <w:num w:numId="80" w16cid:durableId="1199199644">
    <w:abstractNumId w:val="21"/>
  </w:num>
  <w:num w:numId="81" w16cid:durableId="113449177">
    <w:abstractNumId w:val="65"/>
  </w:num>
  <w:num w:numId="82" w16cid:durableId="1824079931">
    <w:abstractNumId w:val="70"/>
  </w:num>
  <w:num w:numId="83" w16cid:durableId="1583418139">
    <w:abstractNumId w:val="44"/>
  </w:num>
  <w:num w:numId="84" w16cid:durableId="755711851">
    <w:abstractNumId w:val="58"/>
  </w:num>
  <w:num w:numId="85" w16cid:durableId="808595677">
    <w:abstractNumId w:val="48"/>
  </w:num>
  <w:num w:numId="86" w16cid:durableId="1312901747">
    <w:abstractNumId w:val="15"/>
  </w:num>
  <w:num w:numId="87" w16cid:durableId="1423867744">
    <w:abstractNumId w:val="28"/>
  </w:num>
  <w:num w:numId="88" w16cid:durableId="1629163743">
    <w:abstractNumId w:val="16"/>
  </w:num>
  <w:num w:numId="89" w16cid:durableId="1916818417">
    <w:abstractNumId w:val="11"/>
  </w:num>
  <w:num w:numId="90" w16cid:durableId="2055813833">
    <w:abstractNumId w:val="47"/>
  </w:num>
  <w:num w:numId="91" w16cid:durableId="1744259653">
    <w:abstractNumId w:val="14"/>
  </w:num>
  <w:num w:numId="92" w16cid:durableId="1976794723">
    <w:abstractNumId w:val="31"/>
  </w:num>
  <w:num w:numId="93" w16cid:durableId="1697847899">
    <w:abstractNumId w:val="46"/>
  </w:num>
  <w:num w:numId="94" w16cid:durableId="2040616384">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8A410B"/>
    <w:rsid w:val="000139A3"/>
    <w:rsid w:val="000568DF"/>
    <w:rsid w:val="00100833"/>
    <w:rsid w:val="00104529"/>
    <w:rsid w:val="001111DF"/>
    <w:rsid w:val="00177B7D"/>
    <w:rsid w:val="0018322D"/>
    <w:rsid w:val="001B5776"/>
    <w:rsid w:val="00251FC7"/>
    <w:rsid w:val="002855A7"/>
    <w:rsid w:val="00315690"/>
    <w:rsid w:val="00325646"/>
    <w:rsid w:val="003902BA"/>
    <w:rsid w:val="003A09E2"/>
    <w:rsid w:val="003E2A2A"/>
    <w:rsid w:val="00407037"/>
    <w:rsid w:val="004605D6"/>
    <w:rsid w:val="004A4ED7"/>
    <w:rsid w:val="004C60E8"/>
    <w:rsid w:val="004E3579"/>
    <w:rsid w:val="004F39E0"/>
    <w:rsid w:val="00537BD5"/>
    <w:rsid w:val="005E0C21"/>
    <w:rsid w:val="006048CD"/>
    <w:rsid w:val="006065BD"/>
    <w:rsid w:val="00665003"/>
    <w:rsid w:val="007F5B66"/>
    <w:rsid w:val="00823A1C"/>
    <w:rsid w:val="00845B9D"/>
    <w:rsid w:val="00860984"/>
    <w:rsid w:val="008A410B"/>
    <w:rsid w:val="008B3ECB"/>
    <w:rsid w:val="008C1B2E"/>
    <w:rsid w:val="0091627E"/>
    <w:rsid w:val="0092738B"/>
    <w:rsid w:val="009E1922"/>
    <w:rsid w:val="00A41E35"/>
    <w:rsid w:val="00A56C29"/>
    <w:rsid w:val="00A93661"/>
    <w:rsid w:val="00A95652"/>
    <w:rsid w:val="00B33C6D"/>
    <w:rsid w:val="00B4508F"/>
    <w:rsid w:val="00B8057C"/>
    <w:rsid w:val="00BF593B"/>
    <w:rsid w:val="00C83417"/>
    <w:rsid w:val="00CD2EB5"/>
    <w:rsid w:val="00CD736E"/>
    <w:rsid w:val="00CE161E"/>
    <w:rsid w:val="00CF59A8"/>
    <w:rsid w:val="00D21D51"/>
    <w:rsid w:val="00D325A9"/>
    <w:rsid w:val="00D36A8A"/>
    <w:rsid w:val="00D65DC7"/>
    <w:rsid w:val="00D71170"/>
    <w:rsid w:val="00DA6538"/>
    <w:rsid w:val="00E50919"/>
    <w:rsid w:val="00EC0834"/>
    <w:rsid w:val="00ED30CF"/>
    <w:rsid w:val="00F176EF"/>
    <w:rsid w:val="00F51AC4"/>
    <w:rsid w:val="00F72DC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4799E"/>
  <w15:chartTrackingRefBased/>
  <w15:docId w15:val="{06C5135B-5D49-4FF4-AA61-7996DF95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nhideWhenUsed="1"/>
    <w:lsdException w:name="Strong" w:semiHidden="1" w:uiPriority="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A4ED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autoRedefine/>
    <w:qFormat/>
    <w:rsid w:val="004A4E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C"/>
    <w:basedOn w:val="Normal"/>
    <w:next w:val="Normal"/>
    <w:link w:val="Heading2Char"/>
    <w:autoRedefine/>
    <w:uiPriority w:val="1"/>
    <w:unhideWhenUsed/>
    <w:qFormat/>
    <w:rsid w:val="004A4E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autoRedefine/>
    <w:uiPriority w:val="2"/>
    <w:unhideWhenUsed/>
    <w:qFormat/>
    <w:rsid w:val="004A4E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autoRedefine/>
    <w:uiPriority w:val="3"/>
    <w:unhideWhenUsed/>
    <w:qFormat/>
    <w:rsid w:val="004A4ED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E0C2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qFormat/>
    <w:rsid w:val="005E0C2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5E0C2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5E0C2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5E0C2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A4E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4ED7"/>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A4ED7"/>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A4ED7"/>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A4ED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4A4ED7"/>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7"/>
    <w:qFormat/>
    <w:rsid w:val="004A4ED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4A4ED7"/>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6"/>
    <w:qFormat/>
    <w:rsid w:val="004A4ED7"/>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nhideWhenUsed/>
    <w:qFormat/>
    <w:rsid w:val="004A4ED7"/>
    <w:rPr>
      <w:color w:val="auto"/>
      <w:u w:val="none"/>
    </w:rPr>
  </w:style>
  <w:style w:type="character" w:styleId="FollowedHyperlink">
    <w:name w:val="FollowedHyperlink"/>
    <w:basedOn w:val="DefaultParagraphFont"/>
    <w:uiPriority w:val="99"/>
    <w:unhideWhenUsed/>
    <w:rsid w:val="004A4ED7"/>
    <w:rPr>
      <w:color w:val="auto"/>
      <w:u w:val="none"/>
    </w:rPr>
  </w:style>
  <w:style w:type="paragraph" w:customStyle="1" w:styleId="textbold">
    <w:name w:val="text bold"/>
    <w:basedOn w:val="Normal"/>
    <w:link w:val="Emphasis"/>
    <w:uiPriority w:val="8"/>
    <w:qFormat/>
    <w:rsid w:val="0092738B"/>
    <w:pP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D65DC7"/>
    <w:pPr>
      <w:ind w:left="720"/>
      <w:contextualSpacing/>
    </w:pPr>
  </w:style>
  <w:style w:type="paragraph" w:customStyle="1" w:styleId="Analytics">
    <w:name w:val="Analytics"/>
    <w:basedOn w:val="Heading4"/>
    <w:link w:val="AnalyticsChar"/>
    <w:uiPriority w:val="5"/>
    <w:qFormat/>
    <w:rsid w:val="00D65DC7"/>
    <w:rPr>
      <w:color w:val="000000" w:themeColor="text1"/>
      <w:u w:color="000000" w:themeColor="text1"/>
    </w:rPr>
  </w:style>
  <w:style w:type="character" w:customStyle="1" w:styleId="AnalyticsChar">
    <w:name w:val="Analytics Char"/>
    <w:basedOn w:val="DefaultParagraphFont"/>
    <w:link w:val="Analytics"/>
    <w:uiPriority w:val="5"/>
    <w:rsid w:val="00D65DC7"/>
    <w:rPr>
      <w:rFonts w:ascii="Calibri" w:eastAsiaTheme="majorEastAsia" w:hAnsi="Calibri" w:cstheme="majorBidi"/>
      <w:b/>
      <w:iCs/>
      <w:color w:val="000000" w:themeColor="text1"/>
      <w:sz w:val="26"/>
      <w:u w:color="000000" w:themeColor="text1"/>
    </w:rPr>
  </w:style>
  <w:style w:type="paragraph" w:customStyle="1" w:styleId="UnderlinePara">
    <w:name w:val="Underline Para"/>
    <w:basedOn w:val="Normal"/>
    <w:uiPriority w:val="7"/>
    <w:qFormat/>
    <w:rsid w:val="00A41E35"/>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7"/>
    <w:qFormat/>
    <w:rsid w:val="00D21D51"/>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Heading5Char">
    <w:name w:val="Heading 5 Char"/>
    <w:aliases w:val="Text Char,Blocks Char,5: Underlined Char,Heading 5 - underlined Char"/>
    <w:basedOn w:val="DefaultParagraphFont"/>
    <w:link w:val="Heading5"/>
    <w:uiPriority w:val="9"/>
    <w:rsid w:val="005E0C21"/>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uiPriority w:val="9"/>
    <w:rsid w:val="005E0C21"/>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5E0C21"/>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5E0C2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5E0C21"/>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
    <w:qFormat/>
    <w:rsid w:val="005E0C21"/>
    <w:rPr>
      <w:b/>
      <w:bCs/>
    </w:rPr>
  </w:style>
  <w:style w:type="character" w:styleId="BookTitle">
    <w:name w:val="Book Title"/>
    <w:basedOn w:val="DefaultParagraphFont"/>
    <w:uiPriority w:val="33"/>
    <w:qFormat/>
    <w:rsid w:val="005E0C21"/>
    <w:rPr>
      <w:b/>
      <w:bCs/>
      <w:i/>
      <w:iCs/>
      <w:spacing w:val="5"/>
    </w:rPr>
  </w:style>
  <w:style w:type="numbering" w:styleId="111111">
    <w:name w:val="Outline List 2"/>
    <w:basedOn w:val="NoList"/>
    <w:uiPriority w:val="99"/>
    <w:unhideWhenUsed/>
    <w:rsid w:val="005E0C21"/>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5E0C21"/>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5E0C21"/>
    <w:rPr>
      <w:rFonts w:ascii="Calibri" w:hAnsi="Calibri" w:cs="Calibri"/>
    </w:rPr>
  </w:style>
  <w:style w:type="paragraph" w:styleId="Footer">
    <w:name w:val="footer"/>
    <w:basedOn w:val="Normal"/>
    <w:link w:val="FooterChar"/>
    <w:uiPriority w:val="99"/>
    <w:rsid w:val="005E0C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C21"/>
    <w:rPr>
      <w:rFonts w:ascii="Calibri" w:hAnsi="Calibri" w:cs="Calibri"/>
    </w:rPr>
  </w:style>
  <w:style w:type="paragraph" w:styleId="BodyText">
    <w:name w:val="Body Text"/>
    <w:aliases w:val="BT"/>
    <w:basedOn w:val="Normal"/>
    <w:link w:val="BodyTextChar"/>
    <w:uiPriority w:val="99"/>
    <w:unhideWhenUsed/>
    <w:rsid w:val="005E0C21"/>
    <w:pPr>
      <w:spacing w:after="120"/>
    </w:pPr>
  </w:style>
  <w:style w:type="character" w:customStyle="1" w:styleId="BodyTextChar">
    <w:name w:val="Body Text Char"/>
    <w:aliases w:val="BT Char"/>
    <w:basedOn w:val="DefaultParagraphFont"/>
    <w:link w:val="BodyText"/>
    <w:uiPriority w:val="99"/>
    <w:rsid w:val="005E0C2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5E0C2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E0C21"/>
    <w:rPr>
      <w:rFonts w:ascii="Calibri" w:hAnsi="Calibri" w:cs="Calibri"/>
    </w:rPr>
  </w:style>
  <w:style w:type="character" w:styleId="UnresolvedMention">
    <w:name w:val="Unresolved Mention"/>
    <w:basedOn w:val="DefaultParagraphFont"/>
    <w:uiPriority w:val="99"/>
    <w:unhideWhenUsed/>
    <w:rsid w:val="005E0C21"/>
    <w:rPr>
      <w:color w:val="605E5C"/>
      <w:shd w:val="clear" w:color="auto" w:fill="E1DFDD"/>
    </w:rPr>
  </w:style>
  <w:style w:type="character" w:customStyle="1" w:styleId="AAAUNDERLINEKEYBOARD">
    <w:name w:val="AAA UNDERLINE KEYBOARD"/>
    <w:basedOn w:val="DefaultParagraphFont"/>
    <w:uiPriority w:val="6"/>
    <w:qFormat/>
    <w:rsid w:val="005E0C21"/>
    <w:rPr>
      <w:b w:val="0"/>
      <w:sz w:val="22"/>
      <w:u w:val="single"/>
    </w:rPr>
  </w:style>
  <w:style w:type="character" w:customStyle="1" w:styleId="anchor-text">
    <w:name w:val="anchor-text"/>
    <w:basedOn w:val="DefaultParagraphFont"/>
    <w:rsid w:val="005E0C21"/>
  </w:style>
  <w:style w:type="character" w:customStyle="1" w:styleId="article-sdn">
    <w:name w:val="article-sdn"/>
    <w:basedOn w:val="DefaultParagraphFont"/>
    <w:rsid w:val="005E0C21"/>
  </w:style>
  <w:style w:type="character" w:styleId="HTMLCite">
    <w:name w:val="HTML Cite"/>
    <w:basedOn w:val="DefaultParagraphFont"/>
    <w:unhideWhenUsed/>
    <w:rsid w:val="005E0C21"/>
    <w:rPr>
      <w:i/>
      <w:iCs/>
    </w:rPr>
  </w:style>
  <w:style w:type="character" w:customStyle="1" w:styleId="smallcaps">
    <w:name w:val="smallcaps"/>
    <w:basedOn w:val="DefaultParagraphFont"/>
    <w:rsid w:val="005E0C2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E0C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5E0C21"/>
  </w:style>
  <w:style w:type="paragraph" w:customStyle="1" w:styleId="Emphasize">
    <w:name w:val="Emphasize"/>
    <w:basedOn w:val="Normal"/>
    <w:autoRedefine/>
    <w:uiPriority w:val="20"/>
    <w:qFormat/>
    <w:rsid w:val="005E0C2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5E0C21"/>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5E0C21"/>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5E0C21"/>
    <w:rPr>
      <w:color w:val="404040" w:themeColor="text1" w:themeTint="BF"/>
    </w:rPr>
  </w:style>
  <w:style w:type="character" w:customStyle="1" w:styleId="AnalyticChar">
    <w:name w:val="Analytic Char"/>
    <w:link w:val="Analytic"/>
    <w:uiPriority w:val="5"/>
    <w:rsid w:val="005E0C21"/>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5E0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5E0C2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uiPriority w:val="20"/>
    <w:qFormat/>
    <w:rsid w:val="005E0C21"/>
    <w:rPr>
      <w:rFonts w:asciiTheme="minorHAnsi" w:hAnsiTheme="minorHAnsi"/>
      <w:b/>
      <w:u w:val="single"/>
    </w:rPr>
  </w:style>
  <w:style w:type="paragraph" w:customStyle="1" w:styleId="BlockTitle0">
    <w:name w:val="%Block Title"/>
    <w:basedOn w:val="Heading1"/>
    <w:next w:val="Normal"/>
    <w:qFormat/>
    <w:rsid w:val="005E0C21"/>
    <w:rPr>
      <w:rFonts w:asciiTheme="majorHAnsi" w:hAnsiTheme="majorHAnsi"/>
      <w:bCs/>
      <w:caps/>
    </w:rPr>
  </w:style>
  <w:style w:type="character" w:customStyle="1" w:styleId="style-scope">
    <w:name w:val="style-scope"/>
    <w:basedOn w:val="DefaultParagraphFont"/>
    <w:rsid w:val="005E0C21"/>
  </w:style>
  <w:style w:type="numbering" w:customStyle="1" w:styleId="1111111">
    <w:name w:val="1 / 1.1 / 1.1.11"/>
    <w:basedOn w:val="NoList"/>
    <w:next w:val="111111"/>
    <w:uiPriority w:val="99"/>
    <w:unhideWhenUsed/>
    <w:rsid w:val="005E0C21"/>
    <w:pPr>
      <w:numPr>
        <w:numId w:val="27"/>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E0C21"/>
    <w:rPr>
      <w:rFonts w:ascii="Times New Roman" w:eastAsia="Times New Roman" w:hAnsi="Times New Roman" w:cs="Times New Roman"/>
      <w:sz w:val="24"/>
      <w:szCs w:val="24"/>
    </w:rPr>
  </w:style>
  <w:style w:type="paragraph" w:customStyle="1" w:styleId="cardbody">
    <w:name w:val="cardbody"/>
    <w:basedOn w:val="Normal"/>
    <w:qFormat/>
    <w:rsid w:val="005E0C21"/>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5E0C21"/>
    <w:rPr>
      <w:color w:val="1F3864" w:themeColor="accent5" w:themeShade="80"/>
    </w:rPr>
  </w:style>
  <w:style w:type="character" w:customStyle="1" w:styleId="analyticrealChar">
    <w:name w:val="analytic real Char"/>
    <w:basedOn w:val="DefaultParagraphFont"/>
    <w:link w:val="analyticreal"/>
    <w:uiPriority w:val="4"/>
    <w:rsid w:val="005E0C21"/>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5E0C21"/>
  </w:style>
  <w:style w:type="numbering" w:customStyle="1" w:styleId="NoList11">
    <w:name w:val="No List11"/>
    <w:next w:val="NoList"/>
    <w:uiPriority w:val="99"/>
    <w:semiHidden/>
    <w:unhideWhenUsed/>
    <w:rsid w:val="005E0C21"/>
  </w:style>
  <w:style w:type="paragraph" w:customStyle="1" w:styleId="Warrant">
    <w:name w:val="Warrant"/>
    <w:basedOn w:val="Normal"/>
    <w:link w:val="WarrantChar"/>
    <w:autoRedefine/>
    <w:uiPriority w:val="4"/>
    <w:qFormat/>
    <w:rsid w:val="005E0C21"/>
    <w:rPr>
      <w:b/>
      <w:sz w:val="24"/>
      <w:u w:val="single"/>
      <w:bdr w:val="single" w:sz="12" w:space="0" w:color="auto"/>
    </w:rPr>
  </w:style>
  <w:style w:type="character" w:customStyle="1" w:styleId="WarrantChar">
    <w:name w:val="Warrant Char"/>
    <w:basedOn w:val="DefaultParagraphFont"/>
    <w:link w:val="Warrant"/>
    <w:uiPriority w:val="4"/>
    <w:rsid w:val="005E0C2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5E0C21"/>
    <w:pPr>
      <w:shd w:val="clear" w:color="auto" w:fill="31E600"/>
    </w:pPr>
    <w:rPr>
      <w:b/>
      <w:sz w:val="28"/>
      <w:szCs w:val="28"/>
      <w:u w:val="single"/>
    </w:rPr>
  </w:style>
  <w:style w:type="character" w:customStyle="1" w:styleId="RE-CUTTINGChar">
    <w:name w:val="RE-CUTTING Char"/>
    <w:basedOn w:val="DefaultParagraphFont"/>
    <w:link w:val="RE-CUTTING"/>
    <w:uiPriority w:val="4"/>
    <w:rsid w:val="005E0C2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5E0C21"/>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5E0C2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5E0C21"/>
    <w:rPr>
      <w:rFonts w:ascii="Lucida Grande" w:hAnsi="Lucida Grande" w:cs="Lucida Grande"/>
      <w:sz w:val="24"/>
    </w:rPr>
  </w:style>
  <w:style w:type="character" w:customStyle="1" w:styleId="DocumentMapChar">
    <w:name w:val="Document Map Char"/>
    <w:basedOn w:val="DefaultParagraphFont"/>
    <w:link w:val="DocumentMap"/>
    <w:uiPriority w:val="99"/>
    <w:rsid w:val="005E0C21"/>
    <w:rPr>
      <w:rFonts w:ascii="Lucida Grande" w:hAnsi="Lucida Grande" w:cs="Lucida Grande"/>
      <w:sz w:val="24"/>
    </w:rPr>
  </w:style>
  <w:style w:type="character" w:customStyle="1" w:styleId="footnotedescriptionChar">
    <w:name w:val="footnote description Char"/>
    <w:link w:val="footnotedescription"/>
    <w:locked/>
    <w:rsid w:val="005E0C2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5E0C21"/>
    <w:pPr>
      <w:spacing w:after="0" w:line="252" w:lineRule="auto"/>
      <w:ind w:left="54"/>
    </w:pPr>
    <w:rPr>
      <w:rFonts w:ascii="Garamond" w:eastAsia="Garamond" w:hAnsi="Garamond" w:cs="Garamond"/>
      <w:color w:val="000000"/>
      <w:sz w:val="20"/>
    </w:rPr>
  </w:style>
  <w:style w:type="character" w:customStyle="1" w:styleId="footnotemark">
    <w:name w:val="footnote mark"/>
    <w:rsid w:val="005E0C2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5E0C21"/>
  </w:style>
  <w:style w:type="character" w:customStyle="1" w:styleId="m5577519854659992616gmail-styleunderline">
    <w:name w:val="m_5577519854659992616gmail-styleunderline"/>
    <w:basedOn w:val="DefaultParagraphFont"/>
    <w:rsid w:val="005E0C21"/>
  </w:style>
  <w:style w:type="numbering" w:customStyle="1" w:styleId="NoList2">
    <w:name w:val="No List2"/>
    <w:next w:val="NoList"/>
    <w:uiPriority w:val="99"/>
    <w:semiHidden/>
    <w:unhideWhenUsed/>
    <w:rsid w:val="005E0C21"/>
  </w:style>
  <w:style w:type="paragraph" w:styleId="ListBullet">
    <w:name w:val="List Bullet"/>
    <w:basedOn w:val="Normal"/>
    <w:link w:val="ListBulletChar"/>
    <w:unhideWhenUsed/>
    <w:rsid w:val="005E0C21"/>
    <w:pPr>
      <w:tabs>
        <w:tab w:val="num" w:pos="360"/>
      </w:tabs>
      <w:ind w:left="360" w:hanging="360"/>
      <w:contextualSpacing/>
    </w:pPr>
  </w:style>
  <w:style w:type="paragraph" w:customStyle="1" w:styleId="CiteSpacing">
    <w:name w:val="Cite Spacing"/>
    <w:basedOn w:val="Normal"/>
    <w:uiPriority w:val="4"/>
    <w:qFormat/>
    <w:rsid w:val="005E0C21"/>
    <w:pPr>
      <w:spacing w:before="60" w:after="60"/>
    </w:pPr>
  </w:style>
  <w:style w:type="character" w:customStyle="1" w:styleId="apple-style-span">
    <w:name w:val="apple-style-span"/>
    <w:rsid w:val="005E0C21"/>
  </w:style>
  <w:style w:type="paragraph" w:customStyle="1" w:styleId="Tag2">
    <w:name w:val="Tag2"/>
    <w:basedOn w:val="Normal"/>
    <w:qFormat/>
    <w:rsid w:val="005E0C21"/>
    <w:rPr>
      <w:rFonts w:eastAsia="Calibri"/>
      <w:b/>
      <w:sz w:val="24"/>
    </w:rPr>
  </w:style>
  <w:style w:type="character" w:customStyle="1" w:styleId="m5577519854659992616gmail-style13ptbold">
    <w:name w:val="m_5577519854659992616gmail-style13ptbold"/>
    <w:basedOn w:val="DefaultParagraphFont"/>
    <w:rsid w:val="005E0C21"/>
  </w:style>
  <w:style w:type="character" w:customStyle="1" w:styleId="apple-converted-space">
    <w:name w:val="apple-converted-space"/>
    <w:basedOn w:val="DefaultParagraphFont"/>
    <w:qFormat/>
    <w:rsid w:val="005E0C21"/>
  </w:style>
  <w:style w:type="character" w:customStyle="1" w:styleId="UnresolvedMention1">
    <w:name w:val="Unresolved Mention1"/>
    <w:basedOn w:val="DefaultParagraphFont"/>
    <w:uiPriority w:val="99"/>
    <w:unhideWhenUsed/>
    <w:rsid w:val="005E0C21"/>
    <w:rPr>
      <w:color w:val="605E5C"/>
      <w:shd w:val="clear" w:color="auto" w:fill="E1DFDD"/>
    </w:rPr>
  </w:style>
  <w:style w:type="character" w:customStyle="1" w:styleId="UnderlineBold">
    <w:name w:val="Underline + Bold"/>
    <w:uiPriority w:val="1"/>
    <w:qFormat/>
    <w:rsid w:val="005E0C21"/>
    <w:rPr>
      <w:b/>
      <w:bCs w:val="0"/>
      <w:sz w:val="20"/>
      <w:u w:val="single"/>
    </w:rPr>
  </w:style>
  <w:style w:type="paragraph" w:customStyle="1" w:styleId="cardtext">
    <w:name w:val="card text"/>
    <w:basedOn w:val="Normal"/>
    <w:link w:val="cardtextChar"/>
    <w:qFormat/>
    <w:rsid w:val="005E0C21"/>
    <w:pPr>
      <w:widowControl w:val="0"/>
      <w:ind w:left="288" w:right="288"/>
    </w:pPr>
    <w:rPr>
      <w:rFonts w:eastAsia="Calibri"/>
    </w:rPr>
  </w:style>
  <w:style w:type="character" w:customStyle="1" w:styleId="cardtextChar">
    <w:name w:val="card text Char"/>
    <w:basedOn w:val="DefaultParagraphFont"/>
    <w:link w:val="cardtext"/>
    <w:rsid w:val="005E0C21"/>
    <w:rPr>
      <w:rFonts w:ascii="Calibri" w:eastAsia="Calibri" w:hAnsi="Calibri" w:cs="Calibri"/>
    </w:rPr>
  </w:style>
  <w:style w:type="paragraph" w:customStyle="1" w:styleId="Shrink6">
    <w:name w:val="Shrink 6"/>
    <w:basedOn w:val="Normal"/>
    <w:qFormat/>
    <w:rsid w:val="005E0C21"/>
    <w:rPr>
      <w:rFonts w:eastAsia="Calibri"/>
      <w:sz w:val="12"/>
    </w:rPr>
  </w:style>
  <w:style w:type="character" w:customStyle="1" w:styleId="m-4851586476605706605gmail-styleunderline">
    <w:name w:val="m_-4851586476605706605gmail-styleunderline"/>
    <w:basedOn w:val="DefaultParagraphFont"/>
    <w:rsid w:val="005E0C21"/>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5E0C21"/>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5E0C21"/>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title Char2"/>
    <w:basedOn w:val="DefaultParagraphFont"/>
    <w:uiPriority w:val="10"/>
    <w:qFormat/>
    <w:rsid w:val="005E0C21"/>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5E0C21"/>
    <w:rPr>
      <w:rFonts w:ascii="Tahoma" w:hAnsi="Tahoma" w:cs="Tahoma" w:hint="default"/>
      <w:sz w:val="18"/>
      <w:szCs w:val="18"/>
    </w:rPr>
  </w:style>
  <w:style w:type="paragraph" w:customStyle="1" w:styleId="SmallText">
    <w:name w:val="SmallText"/>
    <w:basedOn w:val="Normal"/>
    <w:autoRedefine/>
    <w:qFormat/>
    <w:rsid w:val="005E0C2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E0C21"/>
  </w:style>
  <w:style w:type="numbering" w:customStyle="1" w:styleId="NoList3">
    <w:name w:val="No List3"/>
    <w:next w:val="NoList"/>
    <w:uiPriority w:val="99"/>
    <w:semiHidden/>
    <w:unhideWhenUsed/>
    <w:rsid w:val="005E0C21"/>
  </w:style>
  <w:style w:type="numbering" w:customStyle="1" w:styleId="NoList1111">
    <w:name w:val="No List1111"/>
    <w:next w:val="NoList"/>
    <w:uiPriority w:val="99"/>
    <w:semiHidden/>
    <w:unhideWhenUsed/>
    <w:rsid w:val="005E0C21"/>
  </w:style>
  <w:style w:type="numbering" w:customStyle="1" w:styleId="NoList11111">
    <w:name w:val="No List11111"/>
    <w:next w:val="NoList"/>
    <w:uiPriority w:val="99"/>
    <w:semiHidden/>
    <w:unhideWhenUsed/>
    <w:rsid w:val="005E0C21"/>
  </w:style>
  <w:style w:type="numbering" w:customStyle="1" w:styleId="NoList21">
    <w:name w:val="No List21"/>
    <w:next w:val="NoList"/>
    <w:uiPriority w:val="99"/>
    <w:semiHidden/>
    <w:unhideWhenUsed/>
    <w:rsid w:val="005E0C21"/>
  </w:style>
  <w:style w:type="table" w:customStyle="1" w:styleId="TableGrid1">
    <w:name w:val="Table Grid1"/>
    <w:basedOn w:val="TableNormal"/>
    <w:next w:val="TableGrid"/>
    <w:uiPriority w:val="39"/>
    <w:rsid w:val="005E0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E0C21"/>
    <w:rPr>
      <w:sz w:val="16"/>
    </w:rPr>
  </w:style>
  <w:style w:type="paragraph" w:customStyle="1" w:styleId="ABlock">
    <w:name w:val="ABlock"/>
    <w:basedOn w:val="Heading3"/>
    <w:next w:val="Heading4"/>
    <w:autoRedefine/>
    <w:qFormat/>
    <w:rsid w:val="005E0C21"/>
  </w:style>
  <w:style w:type="numbering" w:customStyle="1" w:styleId="NoList4">
    <w:name w:val="No List4"/>
    <w:next w:val="NoList"/>
    <w:uiPriority w:val="99"/>
    <w:semiHidden/>
    <w:unhideWhenUsed/>
    <w:rsid w:val="005E0C21"/>
  </w:style>
  <w:style w:type="numbering" w:customStyle="1" w:styleId="NoList12">
    <w:name w:val="No List12"/>
    <w:next w:val="NoList"/>
    <w:uiPriority w:val="99"/>
    <w:semiHidden/>
    <w:unhideWhenUsed/>
    <w:rsid w:val="005E0C21"/>
  </w:style>
  <w:style w:type="numbering" w:customStyle="1" w:styleId="NoList112">
    <w:name w:val="No List112"/>
    <w:next w:val="NoList"/>
    <w:uiPriority w:val="99"/>
    <w:semiHidden/>
    <w:unhideWhenUsed/>
    <w:rsid w:val="005E0C21"/>
  </w:style>
  <w:style w:type="numbering" w:customStyle="1" w:styleId="NoList22">
    <w:name w:val="No List22"/>
    <w:next w:val="NoList"/>
    <w:uiPriority w:val="99"/>
    <w:semiHidden/>
    <w:unhideWhenUsed/>
    <w:rsid w:val="005E0C21"/>
  </w:style>
  <w:style w:type="numbering" w:customStyle="1" w:styleId="NoList121">
    <w:name w:val="No List121"/>
    <w:next w:val="NoList"/>
    <w:semiHidden/>
    <w:unhideWhenUsed/>
    <w:rsid w:val="005E0C21"/>
  </w:style>
  <w:style w:type="numbering" w:customStyle="1" w:styleId="NoList211">
    <w:name w:val="No List211"/>
    <w:next w:val="NoList"/>
    <w:uiPriority w:val="99"/>
    <w:semiHidden/>
    <w:unhideWhenUsed/>
    <w:rsid w:val="005E0C21"/>
  </w:style>
  <w:style w:type="table" w:customStyle="1" w:styleId="TableGrid2">
    <w:name w:val="Table Grid2"/>
    <w:basedOn w:val="TableNormal"/>
    <w:next w:val="TableGrid"/>
    <w:uiPriority w:val="39"/>
    <w:rsid w:val="005E0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E0C21"/>
  </w:style>
  <w:style w:type="numbering" w:customStyle="1" w:styleId="NoList1112">
    <w:name w:val="No List1112"/>
    <w:next w:val="NoList"/>
    <w:uiPriority w:val="99"/>
    <w:semiHidden/>
    <w:unhideWhenUsed/>
    <w:rsid w:val="005E0C21"/>
  </w:style>
  <w:style w:type="numbering" w:customStyle="1" w:styleId="NoList111111">
    <w:name w:val="No List111111"/>
    <w:next w:val="NoList"/>
    <w:uiPriority w:val="99"/>
    <w:semiHidden/>
    <w:unhideWhenUsed/>
    <w:rsid w:val="005E0C21"/>
  </w:style>
  <w:style w:type="numbering" w:customStyle="1" w:styleId="NoList2111">
    <w:name w:val="No List2111"/>
    <w:next w:val="NoList"/>
    <w:uiPriority w:val="99"/>
    <w:semiHidden/>
    <w:unhideWhenUsed/>
    <w:rsid w:val="005E0C21"/>
  </w:style>
  <w:style w:type="table" w:customStyle="1" w:styleId="TableGrid11">
    <w:name w:val="Table Grid11"/>
    <w:basedOn w:val="TableNormal"/>
    <w:next w:val="TableGrid"/>
    <w:uiPriority w:val="39"/>
    <w:rsid w:val="005E0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E0C21"/>
  </w:style>
  <w:style w:type="numbering" w:customStyle="1" w:styleId="NoList13">
    <w:name w:val="No List13"/>
    <w:next w:val="NoList"/>
    <w:uiPriority w:val="99"/>
    <w:semiHidden/>
    <w:unhideWhenUsed/>
    <w:rsid w:val="005E0C21"/>
  </w:style>
  <w:style w:type="numbering" w:customStyle="1" w:styleId="NoList221">
    <w:name w:val="No List221"/>
    <w:next w:val="NoList"/>
    <w:semiHidden/>
    <w:unhideWhenUsed/>
    <w:rsid w:val="005E0C21"/>
  </w:style>
  <w:style w:type="table" w:customStyle="1" w:styleId="TableGrid3">
    <w:name w:val="Table Grid3"/>
    <w:basedOn w:val="TableNormal"/>
    <w:next w:val="TableGrid"/>
    <w:uiPriority w:val="39"/>
    <w:rsid w:val="005E0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E0C21"/>
  </w:style>
  <w:style w:type="numbering" w:customStyle="1" w:styleId="NoList1121">
    <w:name w:val="No List1121"/>
    <w:next w:val="NoList"/>
    <w:uiPriority w:val="99"/>
    <w:semiHidden/>
    <w:unhideWhenUsed/>
    <w:rsid w:val="005E0C21"/>
  </w:style>
  <w:style w:type="numbering" w:customStyle="1" w:styleId="NoList11121">
    <w:name w:val="No List11121"/>
    <w:next w:val="NoList"/>
    <w:uiPriority w:val="99"/>
    <w:semiHidden/>
    <w:unhideWhenUsed/>
    <w:rsid w:val="005E0C21"/>
  </w:style>
  <w:style w:type="numbering" w:customStyle="1" w:styleId="NoList212">
    <w:name w:val="No List212"/>
    <w:next w:val="NoList"/>
    <w:uiPriority w:val="99"/>
    <w:semiHidden/>
    <w:unhideWhenUsed/>
    <w:rsid w:val="005E0C21"/>
  </w:style>
  <w:style w:type="numbering" w:customStyle="1" w:styleId="NoList5">
    <w:name w:val="No List5"/>
    <w:next w:val="NoList"/>
    <w:uiPriority w:val="99"/>
    <w:semiHidden/>
    <w:unhideWhenUsed/>
    <w:rsid w:val="005E0C21"/>
  </w:style>
  <w:style w:type="numbering" w:customStyle="1" w:styleId="NoList14">
    <w:name w:val="No List14"/>
    <w:next w:val="NoList"/>
    <w:uiPriority w:val="99"/>
    <w:semiHidden/>
    <w:unhideWhenUsed/>
    <w:rsid w:val="005E0C21"/>
  </w:style>
  <w:style w:type="paragraph" w:customStyle="1" w:styleId="Underline2">
    <w:name w:val="Underline2"/>
    <w:basedOn w:val="Normal"/>
    <w:link w:val="Underline2Char"/>
    <w:autoRedefine/>
    <w:uiPriority w:val="4"/>
    <w:qFormat/>
    <w:rsid w:val="005E0C21"/>
    <w:rPr>
      <w:b/>
      <w:u w:val="single"/>
    </w:rPr>
  </w:style>
  <w:style w:type="character" w:customStyle="1" w:styleId="Underline2Char">
    <w:name w:val="Underline2 Char"/>
    <w:basedOn w:val="DefaultParagraphFont"/>
    <w:link w:val="Underline2"/>
    <w:uiPriority w:val="4"/>
    <w:rsid w:val="005E0C21"/>
    <w:rPr>
      <w:rFonts w:ascii="Calibri" w:hAnsi="Calibri" w:cs="Calibri"/>
      <w:b/>
      <w:u w:val="single"/>
    </w:rPr>
  </w:style>
  <w:style w:type="character" w:customStyle="1" w:styleId="tl8wme">
    <w:name w:val="tl8wme"/>
    <w:basedOn w:val="DefaultParagraphFont"/>
    <w:rsid w:val="005E0C21"/>
  </w:style>
  <w:style w:type="paragraph" w:customStyle="1" w:styleId="Based">
    <w:name w:val="Based"/>
    <w:basedOn w:val="Heading4"/>
    <w:link w:val="BasedChar"/>
    <w:autoRedefine/>
    <w:uiPriority w:val="4"/>
    <w:qFormat/>
    <w:rsid w:val="005E0C21"/>
    <w:rPr>
      <w:color w:val="44546A" w:themeColor="text2"/>
    </w:rPr>
  </w:style>
  <w:style w:type="character" w:customStyle="1" w:styleId="BasedChar">
    <w:name w:val="Based Char"/>
    <w:basedOn w:val="DefaultParagraphFont"/>
    <w:link w:val="Based"/>
    <w:uiPriority w:val="4"/>
    <w:rsid w:val="005E0C2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5E0C21"/>
    <w:rPr>
      <w:bCs/>
      <w:iCs w:val="0"/>
      <w:szCs w:val="26"/>
    </w:rPr>
  </w:style>
  <w:style w:type="character" w:customStyle="1" w:styleId="AnalyticChar0">
    <w:name w:val="!!_Analytic Char"/>
    <w:link w:val="Analytic0"/>
    <w:locked/>
    <w:rsid w:val="005E0C21"/>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5E0C21"/>
  </w:style>
  <w:style w:type="paragraph" w:customStyle="1" w:styleId="Cites">
    <w:name w:val="Cites"/>
    <w:link w:val="CitesChar"/>
    <w:qFormat/>
    <w:rsid w:val="005E0C2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5E0C2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5E0C21"/>
    <w:rPr>
      <w:rFonts w:ascii="Segoe UI" w:hAnsi="Segoe UI" w:cs="Segoe UI"/>
      <w:sz w:val="18"/>
      <w:szCs w:val="18"/>
    </w:rPr>
  </w:style>
  <w:style w:type="character" w:customStyle="1" w:styleId="BalloonTextChar">
    <w:name w:val="Balloon Text Char"/>
    <w:basedOn w:val="DefaultParagraphFont"/>
    <w:link w:val="BalloonText"/>
    <w:uiPriority w:val="99"/>
    <w:rsid w:val="005E0C21"/>
    <w:rPr>
      <w:rFonts w:ascii="Segoe UI" w:hAnsi="Segoe UI" w:cs="Segoe UI"/>
      <w:sz w:val="18"/>
      <w:szCs w:val="18"/>
    </w:rPr>
  </w:style>
  <w:style w:type="character" w:customStyle="1" w:styleId="BoldUnderlineChar">
    <w:name w:val="Bold Underline Char"/>
    <w:locked/>
    <w:rsid w:val="005E0C2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E0C21"/>
    <w:rPr>
      <w:rFonts w:ascii="Times" w:hAnsi="Times"/>
      <w:b w:val="0"/>
      <w:bCs/>
      <w:sz w:val="20"/>
      <w:u w:val="single"/>
    </w:rPr>
  </w:style>
  <w:style w:type="paragraph" w:customStyle="1" w:styleId="Normaltag">
    <w:name w:val="Normal tag"/>
    <w:basedOn w:val="Normal"/>
    <w:link w:val="NormaltagChar"/>
    <w:uiPriority w:val="99"/>
    <w:qFormat/>
    <w:rsid w:val="005E0C21"/>
    <w:rPr>
      <w:b/>
      <w:sz w:val="24"/>
    </w:rPr>
  </w:style>
  <w:style w:type="character" w:customStyle="1" w:styleId="NormaltagChar">
    <w:name w:val="Normal tag Char"/>
    <w:link w:val="Normaltag"/>
    <w:uiPriority w:val="99"/>
    <w:locked/>
    <w:rsid w:val="005E0C21"/>
    <w:rPr>
      <w:rFonts w:ascii="Calibri" w:hAnsi="Calibri" w:cs="Calibri"/>
      <w:b/>
      <w:sz w:val="24"/>
    </w:rPr>
  </w:style>
  <w:style w:type="character" w:customStyle="1" w:styleId="StyleBoldUnderline1">
    <w:name w:val="Style Bold Underline1"/>
    <w:basedOn w:val="DefaultParagraphFont"/>
    <w:rsid w:val="005E0C21"/>
    <w:rPr>
      <w:b w:val="0"/>
      <w:bCs/>
      <w:u w:val="single"/>
    </w:rPr>
  </w:style>
  <w:style w:type="character" w:customStyle="1" w:styleId="st">
    <w:name w:val="st"/>
    <w:rsid w:val="005E0C21"/>
  </w:style>
  <w:style w:type="character" w:customStyle="1" w:styleId="DebateUnderline">
    <w:name w:val="Debate Underline"/>
    <w:qFormat/>
    <w:rsid w:val="005E0C21"/>
    <w:rPr>
      <w:rFonts w:ascii="Times New Roman" w:hAnsi="Times New Roman"/>
      <w:sz w:val="20"/>
      <w:szCs w:val="24"/>
      <w:u w:val="thick"/>
    </w:rPr>
  </w:style>
  <w:style w:type="character" w:customStyle="1" w:styleId="Author-Date">
    <w:name w:val="Author-Date"/>
    <w:qFormat/>
    <w:rsid w:val="005E0C21"/>
    <w:rPr>
      <w:b/>
      <w:sz w:val="24"/>
      <w:szCs w:val="24"/>
    </w:rPr>
  </w:style>
  <w:style w:type="paragraph" w:customStyle="1" w:styleId="Cards">
    <w:name w:val="Cards"/>
    <w:next w:val="Normal"/>
    <w:link w:val="CardsChar"/>
    <w:qFormat/>
    <w:rsid w:val="005E0C2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E0C21"/>
    <w:rPr>
      <w:rFonts w:ascii="Times New Roman" w:eastAsia="Times New Roman" w:hAnsi="Times New Roman" w:cs="Times New Roman"/>
      <w:sz w:val="20"/>
      <w:szCs w:val="24"/>
    </w:rPr>
  </w:style>
  <w:style w:type="paragraph" w:customStyle="1" w:styleId="Cardunderlining">
    <w:name w:val="Card underlining"/>
    <w:basedOn w:val="Normal"/>
    <w:qFormat/>
    <w:rsid w:val="005E0C21"/>
    <w:rPr>
      <w:u w:val="single"/>
    </w:rPr>
  </w:style>
  <w:style w:type="character" w:customStyle="1" w:styleId="NoformattingChar">
    <w:name w:val="No formatting Char"/>
    <w:rsid w:val="005E0C2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5E0C21"/>
    <w:rPr>
      <w:szCs w:val="20"/>
    </w:rPr>
  </w:style>
  <w:style w:type="character" w:customStyle="1" w:styleId="SubtitleChar">
    <w:name w:val="Subtitle Char"/>
    <w:aliases w:val="Underlined card text Char"/>
    <w:link w:val="Subtitle"/>
    <w:uiPriority w:val="11"/>
    <w:rsid w:val="005E0C21"/>
    <w:rPr>
      <w:rFonts w:ascii="Times New Roman" w:eastAsia="Times New Roman" w:hAnsi="Times New Roman" w:cs="Times New Roman"/>
      <w:iCs/>
      <w:color w:val="000000"/>
      <w:spacing w:val="15"/>
      <w:szCs w:val="24"/>
      <w:u w:val="single"/>
    </w:rPr>
  </w:style>
  <w:style w:type="character" w:customStyle="1" w:styleId="firstchar">
    <w:name w:val="firstchar"/>
    <w:rsid w:val="005E0C21"/>
  </w:style>
  <w:style w:type="character" w:customStyle="1" w:styleId="Style8ptBold">
    <w:name w:val="Style 8 pt Bold"/>
    <w:basedOn w:val="DefaultParagraphFont"/>
    <w:rsid w:val="005E0C21"/>
    <w:rPr>
      <w:b w:val="0"/>
      <w:bCs/>
      <w:sz w:val="16"/>
    </w:rPr>
  </w:style>
  <w:style w:type="character" w:customStyle="1" w:styleId="term">
    <w:name w:val="term"/>
    <w:rsid w:val="005E0C21"/>
  </w:style>
  <w:style w:type="character" w:customStyle="1" w:styleId="cardChar">
    <w:name w:val="card Char"/>
    <w:aliases w:val="Bold Cite Char Char,Speed Cite Char"/>
    <w:basedOn w:val="DefaultParagraphFont"/>
    <w:uiPriority w:val="6"/>
    <w:rsid w:val="005E0C21"/>
    <w:rPr>
      <w:rFonts w:ascii="Calibri" w:eastAsia="Times New Roman" w:hAnsi="Calibri" w:cs="Calibri"/>
      <w:szCs w:val="20"/>
    </w:rPr>
  </w:style>
  <w:style w:type="character" w:customStyle="1" w:styleId="AuthorDate">
    <w:name w:val="Author Date"/>
    <w:qFormat/>
    <w:rsid w:val="005E0C21"/>
    <w:rPr>
      <w:b/>
      <w:sz w:val="24"/>
      <w:u w:val="thick"/>
    </w:rPr>
  </w:style>
  <w:style w:type="character" w:customStyle="1" w:styleId="UnresolvedMention2">
    <w:name w:val="Unresolved Mention2"/>
    <w:basedOn w:val="DefaultParagraphFont"/>
    <w:uiPriority w:val="99"/>
    <w:rsid w:val="005E0C21"/>
    <w:rPr>
      <w:color w:val="605E5C"/>
      <w:shd w:val="clear" w:color="auto" w:fill="E1DFDD"/>
    </w:rPr>
  </w:style>
  <w:style w:type="character" w:customStyle="1" w:styleId="CommentTextChar">
    <w:name w:val="Comment Text Char"/>
    <w:basedOn w:val="DefaultParagraphFont"/>
    <w:link w:val="CommentText"/>
    <w:uiPriority w:val="99"/>
    <w:rsid w:val="005E0C21"/>
    <w:rPr>
      <w:rFonts w:ascii="Calibri" w:hAnsi="Calibri" w:cs="Calibri"/>
      <w:szCs w:val="20"/>
    </w:rPr>
  </w:style>
  <w:style w:type="paragraph" w:styleId="CommentText">
    <w:name w:val="annotation text"/>
    <w:basedOn w:val="Normal"/>
    <w:link w:val="CommentTextChar"/>
    <w:uiPriority w:val="99"/>
    <w:unhideWhenUsed/>
    <w:qFormat/>
    <w:rsid w:val="005E0C21"/>
    <w:rPr>
      <w:szCs w:val="20"/>
    </w:rPr>
  </w:style>
  <w:style w:type="character" w:customStyle="1" w:styleId="CommentTextChar1">
    <w:name w:val="Comment Text Char1"/>
    <w:basedOn w:val="DefaultParagraphFont"/>
    <w:rsid w:val="005E0C21"/>
    <w:rPr>
      <w:rFonts w:ascii="Calibri" w:hAnsi="Calibri" w:cs="Calibri"/>
      <w:sz w:val="20"/>
      <w:szCs w:val="20"/>
    </w:rPr>
  </w:style>
  <w:style w:type="character" w:customStyle="1" w:styleId="BalloonTextChar1">
    <w:name w:val="Balloon Text Char1"/>
    <w:basedOn w:val="DefaultParagraphFont"/>
    <w:uiPriority w:val="99"/>
    <w:rsid w:val="005E0C21"/>
    <w:rPr>
      <w:rFonts w:ascii="Times New Roman" w:hAnsi="Times New Roman" w:cs="Times New Roman"/>
      <w:sz w:val="18"/>
      <w:szCs w:val="18"/>
    </w:rPr>
  </w:style>
  <w:style w:type="character" w:customStyle="1" w:styleId="Emphasis2">
    <w:name w:val="Emphasis2"/>
    <w:basedOn w:val="DefaultParagraphFont"/>
    <w:rsid w:val="005E0C21"/>
    <w:rPr>
      <w:rFonts w:ascii="Franklin Gothic Heavy" w:hAnsi="Franklin Gothic Heavy" w:hint="default"/>
      <w:iCs/>
      <w:u w:val="single"/>
    </w:rPr>
  </w:style>
  <w:style w:type="paragraph" w:customStyle="1" w:styleId="Nothing">
    <w:name w:val="Nothing"/>
    <w:link w:val="NothingChar"/>
    <w:qFormat/>
    <w:rsid w:val="005E0C2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5E0C21"/>
    <w:rPr>
      <w:rFonts w:ascii="Times New Roman" w:eastAsia="Times New Roman" w:hAnsi="Times New Roman" w:cs="Times New Roman"/>
      <w:sz w:val="20"/>
      <w:szCs w:val="24"/>
    </w:rPr>
  </w:style>
  <w:style w:type="character" w:customStyle="1" w:styleId="null">
    <w:name w:val="null"/>
    <w:basedOn w:val="DefaultParagraphFont"/>
    <w:rsid w:val="005E0C21"/>
  </w:style>
  <w:style w:type="paragraph" w:customStyle="1" w:styleId="RainwithanA">
    <w:name w:val="Rain with an A"/>
    <w:basedOn w:val="Normal"/>
    <w:link w:val="RainwithanAChar"/>
    <w:uiPriority w:val="4"/>
    <w:qFormat/>
    <w:rsid w:val="005E0C21"/>
    <w:pPr>
      <w:outlineLvl w:val="3"/>
    </w:pPr>
    <w:rPr>
      <w:b/>
      <w:sz w:val="26"/>
    </w:rPr>
  </w:style>
  <w:style w:type="character" w:customStyle="1" w:styleId="RainwithanAChar">
    <w:name w:val="Rain with an A Char"/>
    <w:basedOn w:val="DefaultParagraphFont"/>
    <w:link w:val="RainwithanA"/>
    <w:uiPriority w:val="4"/>
    <w:rsid w:val="005E0C21"/>
    <w:rPr>
      <w:rFonts w:ascii="Calibri" w:hAnsi="Calibri" w:cs="Calibri"/>
      <w:b/>
      <w:sz w:val="26"/>
    </w:rPr>
  </w:style>
  <w:style w:type="character" w:customStyle="1" w:styleId="u-custom-list-number">
    <w:name w:val="u-custom-list-number"/>
    <w:basedOn w:val="DefaultParagraphFont"/>
    <w:rsid w:val="005E0C21"/>
  </w:style>
  <w:style w:type="character" w:customStyle="1" w:styleId="NothingChar">
    <w:name w:val="Nothing Char"/>
    <w:link w:val="Nothing"/>
    <w:rsid w:val="005E0C21"/>
    <w:rPr>
      <w:rFonts w:ascii="Times New Roman" w:eastAsia="Times New Roman" w:hAnsi="Times New Roman" w:cs="Times New Roman"/>
      <w:sz w:val="20"/>
      <w:szCs w:val="24"/>
    </w:rPr>
  </w:style>
  <w:style w:type="character" w:customStyle="1" w:styleId="CitesChar2">
    <w:name w:val="Cites Char2"/>
    <w:rsid w:val="005E0C21"/>
    <w:rPr>
      <w:rFonts w:ascii="Arial" w:eastAsia="Calibri" w:hAnsi="Arial" w:cs="Calibri"/>
      <w:b/>
      <w:bCs/>
      <w:szCs w:val="20"/>
      <w:lang w:val="x-none" w:eastAsia="x-none"/>
    </w:rPr>
  </w:style>
  <w:style w:type="paragraph" w:customStyle="1" w:styleId="generic-articlebody">
    <w:name w:val="generic-article__body"/>
    <w:basedOn w:val="Normal"/>
    <w:qFormat/>
    <w:rsid w:val="005E0C2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5E0C21"/>
  </w:style>
  <w:style w:type="paragraph" w:customStyle="1" w:styleId="t-body-text">
    <w:name w:val="t-body-text"/>
    <w:basedOn w:val="Normal"/>
    <w:rsid w:val="005E0C2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5E0C21"/>
    <w:pPr>
      <w:spacing w:before="100" w:beforeAutospacing="1" w:after="100" w:afterAutospacing="1"/>
    </w:pPr>
    <w:rPr>
      <w:rFonts w:eastAsia="Times New Roman"/>
      <w:sz w:val="24"/>
    </w:rPr>
  </w:style>
  <w:style w:type="paragraph" w:customStyle="1" w:styleId="p-text">
    <w:name w:val="p-text"/>
    <w:basedOn w:val="Normal"/>
    <w:qFormat/>
    <w:rsid w:val="005E0C21"/>
    <w:pPr>
      <w:spacing w:before="100" w:beforeAutospacing="1" w:after="100" w:afterAutospacing="1"/>
    </w:pPr>
    <w:rPr>
      <w:rFonts w:eastAsia="Times New Roman"/>
      <w:sz w:val="24"/>
    </w:rPr>
  </w:style>
  <w:style w:type="paragraph" w:customStyle="1" w:styleId="Emphasis0">
    <w:name w:val="!!_Emphasis"/>
    <w:basedOn w:val="Normal"/>
    <w:uiPriority w:val="7"/>
    <w:qFormat/>
    <w:rsid w:val="005E0C2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5E0C21"/>
    <w:rPr>
      <w:rFonts w:ascii="Arial" w:hAnsi="Arial"/>
      <w:b/>
      <w:sz w:val="20"/>
      <w:u w:val="single"/>
      <w:bdr w:val="single" w:sz="8" w:space="0" w:color="auto"/>
    </w:rPr>
  </w:style>
  <w:style w:type="paragraph" w:customStyle="1" w:styleId="MB">
    <w:name w:val="!!_MB"/>
    <w:basedOn w:val="Normal"/>
    <w:link w:val="MBChar"/>
    <w:qFormat/>
    <w:rsid w:val="005E0C21"/>
    <w:rPr>
      <w:rFonts w:eastAsia="Calibri"/>
      <w:b/>
      <w:color w:val="002060"/>
      <w:sz w:val="28"/>
    </w:rPr>
  </w:style>
  <w:style w:type="character" w:customStyle="1" w:styleId="MBChar">
    <w:name w:val="!!_MB Char"/>
    <w:basedOn w:val="DefaultParagraphFont"/>
    <w:link w:val="MB"/>
    <w:rsid w:val="005E0C21"/>
    <w:rPr>
      <w:rFonts w:ascii="Calibri" w:eastAsia="Calibri" w:hAnsi="Calibri" w:cs="Calibri"/>
      <w:b/>
      <w:color w:val="002060"/>
      <w:sz w:val="28"/>
    </w:rPr>
  </w:style>
  <w:style w:type="paragraph" w:customStyle="1" w:styleId="DebateUnderline0">
    <w:name w:val="DebateUnderline"/>
    <w:basedOn w:val="Normal"/>
    <w:link w:val="DebateUnderlineChar"/>
    <w:qFormat/>
    <w:rsid w:val="005E0C21"/>
    <w:pPr>
      <w:spacing w:line="276" w:lineRule="auto"/>
    </w:pPr>
    <w:rPr>
      <w:rFonts w:eastAsia="Calibri"/>
      <w:sz w:val="24"/>
      <w:u w:val="single"/>
    </w:rPr>
  </w:style>
  <w:style w:type="paragraph" w:customStyle="1" w:styleId="DebateEmphasis">
    <w:name w:val="DebateEmphasis"/>
    <w:basedOn w:val="DebateUnderline0"/>
    <w:link w:val="DebateEmphasisChar"/>
    <w:qFormat/>
    <w:rsid w:val="005E0C21"/>
    <w:rPr>
      <w:b/>
    </w:rPr>
  </w:style>
  <w:style w:type="character" w:customStyle="1" w:styleId="DebateUnderlineChar">
    <w:name w:val="DebateUnderline Char"/>
    <w:basedOn w:val="DefaultParagraphFont"/>
    <w:link w:val="DebateUnderline0"/>
    <w:rsid w:val="005E0C21"/>
    <w:rPr>
      <w:rFonts w:ascii="Calibri" w:eastAsia="Calibri" w:hAnsi="Calibri" w:cs="Calibri"/>
      <w:sz w:val="24"/>
      <w:u w:val="single"/>
    </w:rPr>
  </w:style>
  <w:style w:type="character" w:customStyle="1" w:styleId="DebateEmphasisChar">
    <w:name w:val="DebateEmphasis Char"/>
    <w:basedOn w:val="DebateUnderlineChar"/>
    <w:link w:val="DebateEmphasis"/>
    <w:rsid w:val="005E0C21"/>
    <w:rPr>
      <w:rFonts w:ascii="Calibri" w:eastAsia="Calibri" w:hAnsi="Calibri" w:cs="Calibri"/>
      <w:b/>
      <w:sz w:val="24"/>
      <w:u w:val="single"/>
    </w:rPr>
  </w:style>
  <w:style w:type="character" w:customStyle="1" w:styleId="MicrotextChar">
    <w:name w:val="Microtext Char"/>
    <w:basedOn w:val="DefaultParagraphFont"/>
    <w:link w:val="Microtext"/>
    <w:rsid w:val="005E0C21"/>
    <w:rPr>
      <w:rFonts w:ascii="Cambria" w:eastAsia="Cambria" w:hAnsi="Cambria" w:cs="Times New Roman"/>
      <w:sz w:val="12"/>
    </w:rPr>
  </w:style>
  <w:style w:type="paragraph" w:customStyle="1" w:styleId="BreakTag">
    <w:name w:val="Break Tag"/>
    <w:basedOn w:val="Normal"/>
    <w:autoRedefine/>
    <w:uiPriority w:val="4"/>
    <w:qFormat/>
    <w:rsid w:val="005E0C21"/>
    <w:pPr>
      <w:spacing w:before="240"/>
      <w:contextualSpacing/>
    </w:pPr>
    <w:rPr>
      <w:b/>
      <w:sz w:val="26"/>
    </w:rPr>
  </w:style>
  <w:style w:type="paragraph" w:customStyle="1" w:styleId="BreakBlock">
    <w:name w:val="Break Block"/>
    <w:basedOn w:val="Normal"/>
    <w:link w:val="BreakBlockChar"/>
    <w:autoRedefine/>
    <w:qFormat/>
    <w:rsid w:val="005E0C2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5E0C21"/>
    <w:rPr>
      <w:rFonts w:ascii="Arial Bold" w:hAnsi="Arial Bold" w:cs="Calibri"/>
      <w:b/>
      <w:caps/>
      <w:sz w:val="32"/>
      <w:u w:val="single"/>
    </w:rPr>
  </w:style>
  <w:style w:type="character" w:customStyle="1" w:styleId="Mention1">
    <w:name w:val="Mention1"/>
    <w:basedOn w:val="DefaultParagraphFont"/>
    <w:uiPriority w:val="99"/>
    <w:semiHidden/>
    <w:unhideWhenUsed/>
    <w:rsid w:val="005E0C21"/>
    <w:rPr>
      <w:color w:val="2B579A"/>
      <w:shd w:val="clear" w:color="auto" w:fill="E6E6E6"/>
    </w:rPr>
  </w:style>
  <w:style w:type="character" w:customStyle="1" w:styleId="m4841727538114946087gmail-styleunderline">
    <w:name w:val="m_4841727538114946087gmail-styleunderline"/>
    <w:basedOn w:val="DefaultParagraphFont"/>
    <w:rsid w:val="005E0C21"/>
  </w:style>
  <w:style w:type="paragraph" w:customStyle="1" w:styleId="evidencetext">
    <w:name w:val="evidence text"/>
    <w:basedOn w:val="Normal"/>
    <w:link w:val="evidencetextChar1"/>
    <w:qFormat/>
    <w:rsid w:val="005E0C21"/>
    <w:pPr>
      <w:ind w:left="432" w:right="432"/>
      <w:contextualSpacing/>
    </w:pPr>
    <w:rPr>
      <w:color w:val="000000"/>
      <w:lang w:val="x-none" w:eastAsia="x-none"/>
    </w:rPr>
  </w:style>
  <w:style w:type="character" w:customStyle="1" w:styleId="evidencetextChar1">
    <w:name w:val="evidence text Char1"/>
    <w:link w:val="evidencetext"/>
    <w:rsid w:val="005E0C21"/>
    <w:rPr>
      <w:rFonts w:ascii="Calibri" w:hAnsi="Calibri" w:cs="Calibri"/>
      <w:color w:val="000000"/>
      <w:lang w:val="x-none" w:eastAsia="x-none"/>
    </w:rPr>
  </w:style>
  <w:style w:type="paragraph" w:customStyle="1" w:styleId="Style4">
    <w:name w:val="Style4"/>
    <w:basedOn w:val="Normal"/>
    <w:link w:val="Style4Char"/>
    <w:uiPriority w:val="99"/>
    <w:qFormat/>
    <w:rsid w:val="005E0C21"/>
    <w:pPr>
      <w:contextualSpacing/>
    </w:pPr>
    <w:rPr>
      <w:rFonts w:eastAsia="Times New Roman"/>
      <w:u w:val="single"/>
    </w:rPr>
  </w:style>
  <w:style w:type="character" w:customStyle="1" w:styleId="Style4Char">
    <w:name w:val="Style4 Char"/>
    <w:link w:val="Style4"/>
    <w:uiPriority w:val="99"/>
    <w:rsid w:val="005E0C21"/>
    <w:rPr>
      <w:rFonts w:ascii="Calibri" w:eastAsia="Times New Roman" w:hAnsi="Calibri" w:cs="Calibri"/>
      <w:u w:val="single"/>
    </w:rPr>
  </w:style>
  <w:style w:type="character" w:customStyle="1" w:styleId="Style1Char">
    <w:name w:val="Style1 Char"/>
    <w:rsid w:val="005E0C21"/>
    <w:rPr>
      <w:rFonts w:ascii="Times New Roman" w:eastAsia="SimSun" w:hAnsi="Times New Roman" w:cs="Times New Roman"/>
      <w:sz w:val="20"/>
      <w:szCs w:val="24"/>
      <w:u w:val="single"/>
      <w:lang w:eastAsia="zh-CN"/>
    </w:rPr>
  </w:style>
  <w:style w:type="character" w:customStyle="1" w:styleId="Styleunderline11pt">
    <w:name w:val="Style underline + 11 pt"/>
    <w:rsid w:val="005E0C21"/>
    <w:rPr>
      <w:rFonts w:ascii="Times New Roman" w:hAnsi="Times New Roman"/>
      <w:sz w:val="20"/>
      <w:u w:val="single"/>
    </w:rPr>
  </w:style>
  <w:style w:type="paragraph" w:customStyle="1" w:styleId="Stylecard11pt">
    <w:name w:val="Style card + 11 pt"/>
    <w:basedOn w:val="Normal"/>
    <w:link w:val="Stylecard11ptChar"/>
    <w:qFormat/>
    <w:rsid w:val="005E0C21"/>
    <w:pPr>
      <w:ind w:left="288" w:right="288"/>
      <w:contextualSpacing/>
    </w:pPr>
    <w:rPr>
      <w:rFonts w:eastAsia="SimSun"/>
      <w:lang w:eastAsia="zh-CN"/>
    </w:rPr>
  </w:style>
  <w:style w:type="character" w:customStyle="1" w:styleId="Stylecard11ptChar">
    <w:name w:val="Style card + 11 pt Char"/>
    <w:link w:val="Stylecard11pt"/>
    <w:rsid w:val="005E0C21"/>
    <w:rPr>
      <w:rFonts w:ascii="Calibri" w:eastAsia="SimSun" w:hAnsi="Calibri" w:cs="Calibri"/>
      <w:lang w:eastAsia="zh-CN"/>
    </w:rPr>
  </w:style>
  <w:style w:type="paragraph" w:customStyle="1" w:styleId="Minimize">
    <w:name w:val="Minimize"/>
    <w:basedOn w:val="Normal"/>
    <w:next w:val="Normal"/>
    <w:link w:val="MinimizeChar"/>
    <w:qFormat/>
    <w:rsid w:val="005E0C2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5E0C21"/>
    <w:rPr>
      <w:rFonts w:ascii="Calibri" w:hAnsi="Calibri" w:cs="Calibri"/>
      <w:color w:val="000000"/>
      <w:sz w:val="12"/>
      <w:szCs w:val="20"/>
    </w:rPr>
  </w:style>
  <w:style w:type="character" w:customStyle="1" w:styleId="byline">
    <w:name w:val="byline"/>
    <w:basedOn w:val="DefaultParagraphFont"/>
    <w:rsid w:val="005E0C21"/>
  </w:style>
  <w:style w:type="paragraph" w:customStyle="1" w:styleId="StyleStyle411pt">
    <w:name w:val="Style Style4 + 11 pt"/>
    <w:basedOn w:val="Normal"/>
    <w:link w:val="StyleStyle411ptChar"/>
    <w:qFormat/>
    <w:rsid w:val="005E0C2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5E0C21"/>
    <w:rPr>
      <w:rFonts w:ascii="Calibri" w:eastAsia="Times New Roman" w:hAnsi="Calibri" w:cs="Calibri"/>
      <w:u w:val="single"/>
    </w:rPr>
  </w:style>
  <w:style w:type="character" w:customStyle="1" w:styleId="Style11ptUnderline">
    <w:name w:val="Style 11 pt Underline"/>
    <w:rsid w:val="005E0C21"/>
    <w:rPr>
      <w:sz w:val="20"/>
      <w:u w:val="single"/>
    </w:rPr>
  </w:style>
  <w:style w:type="character" w:customStyle="1" w:styleId="Style11ptBoldUnderline">
    <w:name w:val="Style 11 pt Bold Underline"/>
    <w:rsid w:val="005E0C21"/>
    <w:rPr>
      <w:b/>
      <w:bCs/>
      <w:sz w:val="20"/>
      <w:u w:val="single"/>
    </w:rPr>
  </w:style>
  <w:style w:type="character" w:customStyle="1" w:styleId="Style11pt">
    <w:name w:val="Style 11 pt"/>
    <w:rsid w:val="005E0C21"/>
    <w:rPr>
      <w:sz w:val="20"/>
    </w:rPr>
  </w:style>
  <w:style w:type="paragraph" w:customStyle="1" w:styleId="StyleStyle411ptBold">
    <w:name w:val="Style Style4 + 11 pt Bold"/>
    <w:basedOn w:val="Normal"/>
    <w:link w:val="StyleStyle411ptBoldChar"/>
    <w:qFormat/>
    <w:rsid w:val="005E0C2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5E0C21"/>
    <w:rPr>
      <w:rFonts w:ascii="Calibri" w:eastAsia="Times New Roman" w:hAnsi="Calibri" w:cs="Calibri"/>
      <w:b/>
      <w:bCs/>
      <w:u w:val="single"/>
    </w:rPr>
  </w:style>
  <w:style w:type="character" w:customStyle="1" w:styleId="pmterms1">
    <w:name w:val="pmterms1"/>
    <w:basedOn w:val="DefaultParagraphFont"/>
    <w:rsid w:val="005E0C21"/>
  </w:style>
  <w:style w:type="character" w:customStyle="1" w:styleId="hilite1">
    <w:name w:val="hilite1"/>
    <w:basedOn w:val="DefaultParagraphFont"/>
    <w:rsid w:val="005E0C2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E0C2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E0C21"/>
    <w:rPr>
      <w:rFonts w:ascii="Times New Roman" w:eastAsia="Malgun Gothic" w:hAnsi="Times New Roman" w:cs="Times New Roman"/>
      <w:sz w:val="21"/>
      <w:szCs w:val="24"/>
      <w:u w:val="single"/>
    </w:rPr>
  </w:style>
  <w:style w:type="character" w:customStyle="1" w:styleId="blue">
    <w:name w:val="blue"/>
    <w:basedOn w:val="DefaultParagraphFont"/>
    <w:rsid w:val="005E0C21"/>
    <w:rPr>
      <w:rFonts w:cs="Times New Roman"/>
    </w:rPr>
  </w:style>
  <w:style w:type="paragraph" w:customStyle="1" w:styleId="cites0">
    <w:name w:val="cites"/>
    <w:link w:val="Heading1Char3"/>
    <w:autoRedefine/>
    <w:uiPriority w:val="99"/>
    <w:qFormat/>
    <w:rsid w:val="005E0C2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5E0C2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E0C2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E0C21"/>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5E0C21"/>
  </w:style>
  <w:style w:type="paragraph" w:customStyle="1" w:styleId="BlockTitle2">
    <w:name w:val="Block Title2"/>
    <w:basedOn w:val="Normal"/>
    <w:next w:val="Normal"/>
    <w:link w:val="BlockTitle2Char"/>
    <w:qFormat/>
    <w:rsid w:val="005E0C2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5E0C21"/>
    <w:pPr>
      <w:spacing w:before="120" w:after="120"/>
      <w:contextualSpacing/>
    </w:pPr>
    <w:rPr>
      <w:rFonts w:eastAsia="Times New Roman"/>
      <w:b/>
      <w:u w:val="single"/>
      <w:lang w:bidi="en-US"/>
    </w:rPr>
  </w:style>
  <w:style w:type="paragraph" w:styleId="TOC9">
    <w:name w:val="toc 9"/>
    <w:basedOn w:val="Normal"/>
    <w:next w:val="Normal"/>
    <w:autoRedefine/>
    <w:uiPriority w:val="39"/>
    <w:rsid w:val="005E0C21"/>
    <w:pPr>
      <w:ind w:left="1600"/>
      <w:contextualSpacing/>
    </w:pPr>
    <w:rPr>
      <w:rFonts w:eastAsia="Times New Roman"/>
      <w:lang w:bidi="en-US"/>
    </w:rPr>
  </w:style>
  <w:style w:type="paragraph" w:customStyle="1" w:styleId="TxBrp1">
    <w:name w:val="TxBr_p1"/>
    <w:basedOn w:val="Normal"/>
    <w:qFormat/>
    <w:rsid w:val="005E0C2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5E0C2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5E0C21"/>
  </w:style>
  <w:style w:type="paragraph" w:customStyle="1" w:styleId="hat">
    <w:name w:val="hat"/>
    <w:basedOn w:val="Normal"/>
    <w:next w:val="Normal"/>
    <w:link w:val="hatChar"/>
    <w:qFormat/>
    <w:rsid w:val="005E0C2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5E0C21"/>
  </w:style>
  <w:style w:type="paragraph" w:customStyle="1" w:styleId="HotRouteChar">
    <w:name w:val="Hot Route! Char"/>
    <w:basedOn w:val="Normal"/>
    <w:qFormat/>
    <w:rsid w:val="005E0C21"/>
    <w:pPr>
      <w:ind w:left="144"/>
      <w:contextualSpacing/>
    </w:pPr>
    <w:rPr>
      <w:rFonts w:eastAsia="Times New Roman"/>
      <w:lang w:bidi="en-US"/>
    </w:rPr>
  </w:style>
  <w:style w:type="paragraph" w:customStyle="1" w:styleId="Default">
    <w:name w:val="Default"/>
    <w:qFormat/>
    <w:rsid w:val="005E0C2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E0C21"/>
    <w:rPr>
      <w:rFonts w:ascii="Cambria" w:hAnsi="Cambria" w:cs="Times New Roman"/>
      <w:b/>
      <w:bCs/>
      <w:sz w:val="26"/>
      <w:szCs w:val="26"/>
    </w:rPr>
  </w:style>
  <w:style w:type="character" w:customStyle="1" w:styleId="UnderliningChar">
    <w:name w:val="Underlining Char"/>
    <w:basedOn w:val="DefaultParagraphFont"/>
    <w:link w:val="Underlining"/>
    <w:rsid w:val="005E0C21"/>
    <w:rPr>
      <w:rFonts w:ascii="Arial Narrow" w:hAnsi="Arial Narrow" w:cs="Times New Roman"/>
      <w:sz w:val="24"/>
      <w:szCs w:val="24"/>
      <w:u w:val="single"/>
    </w:rPr>
  </w:style>
  <w:style w:type="character" w:customStyle="1" w:styleId="CardCharChar1">
    <w:name w:val="Card Char Char1"/>
    <w:basedOn w:val="DefaultParagraphFont"/>
    <w:rsid w:val="005E0C21"/>
    <w:rPr>
      <w:rFonts w:cs="Times New Roman"/>
      <w:b/>
      <w:bCs/>
      <w:sz w:val="28"/>
      <w:szCs w:val="28"/>
    </w:rPr>
  </w:style>
  <w:style w:type="character" w:customStyle="1" w:styleId="hit">
    <w:name w:val="hit"/>
    <w:basedOn w:val="DefaultParagraphFont"/>
    <w:rsid w:val="005E0C21"/>
    <w:rPr>
      <w:rFonts w:cs="Times New Roman"/>
    </w:rPr>
  </w:style>
  <w:style w:type="paragraph" w:customStyle="1" w:styleId="SmallFont">
    <w:name w:val="Small Font"/>
    <w:basedOn w:val="Normal"/>
    <w:link w:val="SmallFontChar"/>
    <w:qFormat/>
    <w:rsid w:val="005E0C21"/>
    <w:pPr>
      <w:spacing w:after="200"/>
      <w:contextualSpacing/>
      <w:jc w:val="both"/>
    </w:pPr>
    <w:rPr>
      <w:rFonts w:eastAsia="Calibri"/>
      <w:szCs w:val="18"/>
    </w:rPr>
  </w:style>
  <w:style w:type="character" w:customStyle="1" w:styleId="SmallFontChar">
    <w:name w:val="Small Font Char"/>
    <w:basedOn w:val="DefaultParagraphFont"/>
    <w:link w:val="SmallFont"/>
    <w:locked/>
    <w:rsid w:val="005E0C21"/>
    <w:rPr>
      <w:rFonts w:ascii="Calibri" w:eastAsia="Calibri" w:hAnsi="Calibri" w:cs="Calibri"/>
      <w:szCs w:val="18"/>
    </w:rPr>
  </w:style>
  <w:style w:type="character" w:customStyle="1" w:styleId="CircleChar1">
    <w:name w:val="Circle Char1"/>
    <w:basedOn w:val="DefaultParagraphFont"/>
    <w:rsid w:val="005E0C21"/>
    <w:rPr>
      <w:rFonts w:cs="Times New Roman"/>
      <w:b/>
      <w:i/>
      <w:sz w:val="18"/>
      <w:szCs w:val="18"/>
      <w:u w:val="single"/>
      <w:lang w:val="en-US" w:eastAsia="en-US" w:bidi="ar-SA"/>
    </w:rPr>
  </w:style>
  <w:style w:type="character" w:customStyle="1" w:styleId="verdana">
    <w:name w:val="verdana"/>
    <w:basedOn w:val="DefaultParagraphFont"/>
    <w:rsid w:val="005E0C21"/>
  </w:style>
  <w:style w:type="paragraph" w:customStyle="1" w:styleId="BlockHeadings">
    <w:name w:val="Block Headings"/>
    <w:basedOn w:val="Normal"/>
    <w:link w:val="BlockHeadingsChar"/>
    <w:qFormat/>
    <w:rsid w:val="005E0C2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5E0C21"/>
    <w:rPr>
      <w:rFonts w:ascii="Calibri" w:eastAsia="Times New Roman" w:hAnsi="Calibri" w:cs="Calibri"/>
      <w:b/>
      <w:szCs w:val="20"/>
    </w:rPr>
  </w:style>
  <w:style w:type="paragraph" w:customStyle="1" w:styleId="loose">
    <w:name w:val="loose"/>
    <w:basedOn w:val="Normal"/>
    <w:uiPriority w:val="99"/>
    <w:qFormat/>
    <w:rsid w:val="005E0C21"/>
    <w:pPr>
      <w:spacing w:before="210"/>
      <w:contextualSpacing/>
    </w:pPr>
    <w:rPr>
      <w:rFonts w:eastAsia="Times New Roman"/>
      <w:lang w:eastAsia="zh-CN" w:bidi="he-IL"/>
    </w:rPr>
  </w:style>
  <w:style w:type="character" w:customStyle="1" w:styleId="hit1">
    <w:name w:val="hit1"/>
    <w:basedOn w:val="DefaultParagraphFont"/>
    <w:rsid w:val="005E0C21"/>
    <w:rPr>
      <w:b/>
      <w:bCs/>
      <w:color w:val="CC0033"/>
    </w:rPr>
  </w:style>
  <w:style w:type="character" w:customStyle="1" w:styleId="upper">
    <w:name w:val="upper"/>
    <w:basedOn w:val="DefaultParagraphFont"/>
    <w:rsid w:val="005E0C21"/>
  </w:style>
  <w:style w:type="character" w:customStyle="1" w:styleId="Author">
    <w:name w:val="Author"/>
    <w:aliases w:val="Style Date"/>
    <w:basedOn w:val="DefaultParagraphFont"/>
    <w:uiPriority w:val="1"/>
    <w:qFormat/>
    <w:rsid w:val="005E0C21"/>
    <w:rPr>
      <w:b/>
      <w:sz w:val="24"/>
    </w:rPr>
  </w:style>
  <w:style w:type="character" w:customStyle="1" w:styleId="SmallFont7pt">
    <w:name w:val="Small Font (7 pt)"/>
    <w:basedOn w:val="DefaultParagraphFont"/>
    <w:qFormat/>
    <w:rsid w:val="005E0C21"/>
    <w:rPr>
      <w:sz w:val="14"/>
    </w:rPr>
  </w:style>
  <w:style w:type="paragraph" w:customStyle="1" w:styleId="UnderlinedText">
    <w:name w:val="Underlined Text"/>
    <w:basedOn w:val="Normal"/>
    <w:qFormat/>
    <w:rsid w:val="005E0C21"/>
    <w:pPr>
      <w:contextualSpacing/>
    </w:pPr>
    <w:rPr>
      <w:rFonts w:eastAsia="Times New Roman"/>
      <w:b/>
      <w:szCs w:val="20"/>
    </w:rPr>
  </w:style>
  <w:style w:type="character" w:customStyle="1" w:styleId="SmallText-New">
    <w:name w:val="Small Text - New"/>
    <w:basedOn w:val="DefaultParagraphFont"/>
    <w:rsid w:val="005E0C21"/>
    <w:rPr>
      <w:rFonts w:ascii="Arial Narrow" w:hAnsi="Arial Narrow"/>
      <w:sz w:val="14"/>
    </w:rPr>
  </w:style>
  <w:style w:type="paragraph" w:customStyle="1" w:styleId="Smalltext0">
    <w:name w:val="Small text"/>
    <w:aliases w:val="Quote4,Quote111"/>
    <w:basedOn w:val="Normal"/>
    <w:link w:val="SmalltextChar"/>
    <w:qFormat/>
    <w:rsid w:val="005E0C21"/>
    <w:pPr>
      <w:contextualSpacing/>
    </w:pPr>
    <w:rPr>
      <w:rFonts w:ascii="Arial Narrow" w:eastAsia="Times New Roman" w:hAnsi="Arial Narrow"/>
    </w:rPr>
  </w:style>
  <w:style w:type="character" w:customStyle="1" w:styleId="Underlined-New">
    <w:name w:val="Underlined - New"/>
    <w:basedOn w:val="DefaultParagraphFont"/>
    <w:rsid w:val="005E0C21"/>
    <w:rPr>
      <w:rFonts w:ascii="Arial Narrow" w:hAnsi="Arial Narrow"/>
      <w:sz w:val="16"/>
      <w:u w:val="single"/>
    </w:rPr>
  </w:style>
  <w:style w:type="paragraph" w:styleId="TOC2">
    <w:name w:val="toc 2"/>
    <w:basedOn w:val="Normal"/>
    <w:next w:val="Normal"/>
    <w:autoRedefine/>
    <w:uiPriority w:val="39"/>
    <w:qFormat/>
    <w:rsid w:val="005E0C21"/>
    <w:pPr>
      <w:ind w:left="200"/>
      <w:contextualSpacing/>
    </w:pPr>
    <w:rPr>
      <w:rFonts w:eastAsia="Times New Roman"/>
      <w:lang w:bidi="en-US"/>
    </w:rPr>
  </w:style>
  <w:style w:type="paragraph" w:styleId="Caption">
    <w:name w:val="caption"/>
    <w:aliases w:val="caption"/>
    <w:basedOn w:val="Normal"/>
    <w:next w:val="Normal"/>
    <w:uiPriority w:val="99"/>
    <w:qFormat/>
    <w:rsid w:val="005E0C21"/>
    <w:pPr>
      <w:contextualSpacing/>
    </w:pPr>
    <w:rPr>
      <w:rFonts w:eastAsia="Times New Roman"/>
      <w:b/>
      <w:bCs/>
      <w:sz w:val="18"/>
      <w:szCs w:val="18"/>
      <w:lang w:bidi="en-US"/>
    </w:rPr>
  </w:style>
  <w:style w:type="paragraph" w:styleId="TOCHeading">
    <w:name w:val="TOC Heading"/>
    <w:basedOn w:val="Heading1"/>
    <w:next w:val="Normal"/>
    <w:uiPriority w:val="39"/>
    <w:qFormat/>
    <w:rsid w:val="005E0C2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5E0C21"/>
    <w:rPr>
      <w:rFonts w:ascii="Arial Narrow" w:hAnsi="Arial Narrow"/>
      <w:dstrike w:val="0"/>
      <w:sz w:val="20"/>
      <w:bdr w:val="single" w:sz="2" w:space="0" w:color="auto"/>
      <w:vertAlign w:val="baseline"/>
    </w:rPr>
  </w:style>
  <w:style w:type="character" w:customStyle="1" w:styleId="style65">
    <w:name w:val="style65"/>
    <w:basedOn w:val="DefaultParagraphFont"/>
    <w:rsid w:val="005E0C2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5E0C21"/>
    <w:rPr>
      <w:rFonts w:cs="Arial"/>
      <w:bCs/>
      <w:szCs w:val="26"/>
      <w:u w:val="single"/>
      <w:lang w:val="en-US" w:eastAsia="en-US" w:bidi="ar-SA"/>
    </w:rPr>
  </w:style>
  <w:style w:type="character" w:customStyle="1" w:styleId="qlabel">
    <w:name w:val="q_label"/>
    <w:basedOn w:val="DefaultParagraphFont"/>
    <w:rsid w:val="005E0C21"/>
  </w:style>
  <w:style w:type="character" w:customStyle="1" w:styleId="alabel">
    <w:name w:val="a_label"/>
    <w:basedOn w:val="DefaultParagraphFont"/>
    <w:rsid w:val="005E0C21"/>
  </w:style>
  <w:style w:type="character" w:customStyle="1" w:styleId="Style1Char1">
    <w:name w:val="Style1 Char1"/>
    <w:basedOn w:val="DefaultParagraphFont"/>
    <w:rsid w:val="005E0C21"/>
    <w:rPr>
      <w:rFonts w:eastAsia="SimSun"/>
      <w:sz w:val="20"/>
      <w:szCs w:val="24"/>
      <w:u w:val="single"/>
      <w:lang w:val="en-US" w:eastAsia="zh-CN" w:bidi="ar-SA"/>
    </w:rPr>
  </w:style>
  <w:style w:type="character" w:customStyle="1" w:styleId="BoldandUnderlineCharChar">
    <w:name w:val="Bold and Underline Char Char"/>
    <w:basedOn w:val="DefaultParagraphFont"/>
    <w:rsid w:val="005E0C21"/>
    <w:rPr>
      <w:rFonts w:eastAsia="MS Mincho"/>
      <w:b/>
      <w:u w:val="single"/>
      <w:lang w:val="en-US" w:eastAsia="en-US" w:bidi="ar-SA"/>
    </w:rPr>
  </w:style>
  <w:style w:type="character" w:customStyle="1" w:styleId="CardTextChar0">
    <w:name w:val="Card Text Char"/>
    <w:basedOn w:val="DefaultParagraphFont"/>
    <w:rsid w:val="005E0C21"/>
    <w:rPr>
      <w:rFonts w:ascii="Times New Roman" w:eastAsia="Times New Roman" w:hAnsi="Times New Roman" w:cs="Times New Roman"/>
      <w:szCs w:val="24"/>
    </w:rPr>
  </w:style>
  <w:style w:type="character" w:customStyle="1" w:styleId="reduce2">
    <w:name w:val="reduce2"/>
    <w:basedOn w:val="DefaultParagraphFont"/>
    <w:rsid w:val="005E0C21"/>
    <w:rPr>
      <w:rFonts w:ascii="Arial" w:hAnsi="Arial" w:cs="Arial"/>
      <w:color w:val="000000"/>
      <w:sz w:val="10"/>
      <w:szCs w:val="22"/>
    </w:rPr>
  </w:style>
  <w:style w:type="paragraph" w:customStyle="1" w:styleId="BoldUnderline">
    <w:name w:val="BoldUnderline"/>
    <w:link w:val="BoldUnderlineChar0"/>
    <w:qFormat/>
    <w:rsid w:val="005E0C2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5E0C2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E0C21"/>
    <w:rPr>
      <w:rFonts w:cs="Arial"/>
      <w:bCs/>
      <w:szCs w:val="26"/>
      <w:u w:val="single"/>
      <w:lang w:val="en-US" w:eastAsia="en-US" w:bidi="ar-SA"/>
    </w:rPr>
  </w:style>
  <w:style w:type="paragraph" w:customStyle="1" w:styleId="evidencetextChar">
    <w:name w:val="evidence text Char"/>
    <w:basedOn w:val="Normal"/>
    <w:uiPriority w:val="99"/>
    <w:qFormat/>
    <w:rsid w:val="005E0C21"/>
    <w:pPr>
      <w:ind w:left="1728" w:right="1008"/>
      <w:contextualSpacing/>
    </w:pPr>
    <w:rPr>
      <w:rFonts w:eastAsia="Times New Roman"/>
      <w:color w:val="000000"/>
      <w:sz w:val="18"/>
    </w:rPr>
  </w:style>
  <w:style w:type="character" w:customStyle="1" w:styleId="underline20">
    <w:name w:val="underline2"/>
    <w:basedOn w:val="DefaultParagraphFont"/>
    <w:qFormat/>
    <w:rsid w:val="005E0C21"/>
    <w:rPr>
      <w:u w:val="single"/>
    </w:rPr>
  </w:style>
  <w:style w:type="character" w:customStyle="1" w:styleId="Style11ptUnderlineBorderSinglesolidlineAuto05pt">
    <w:name w:val="Style 11 pt Underline Border: : (Single solid line Auto  0.5 pt..."/>
    <w:rsid w:val="005E0C2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E0C2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E0C2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5E0C21"/>
    <w:rPr>
      <w:szCs w:val="24"/>
      <w:u w:val="single"/>
    </w:rPr>
  </w:style>
  <w:style w:type="paragraph" w:customStyle="1" w:styleId="UnderlineChar4">
    <w:name w:val="Underline Char4"/>
    <w:basedOn w:val="Normal"/>
    <w:link w:val="UnderlineChar4Char"/>
    <w:qFormat/>
    <w:rsid w:val="005E0C2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E0C21"/>
    <w:rPr>
      <w:b/>
      <w:szCs w:val="24"/>
      <w:u w:val="single"/>
    </w:rPr>
  </w:style>
  <w:style w:type="paragraph" w:customStyle="1" w:styleId="BoldandUnderlineChar3">
    <w:name w:val="Bold and Underline Char3"/>
    <w:basedOn w:val="Normal"/>
    <w:link w:val="BoldandUnderlineChar3Char2"/>
    <w:qFormat/>
    <w:rsid w:val="005E0C2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5E0C2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5E0C2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E0C2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E0C21"/>
    <w:rPr>
      <w:rFonts w:ascii="Calibri" w:eastAsia="Times New Roman" w:hAnsi="Calibri" w:cs="Calibri"/>
      <w:b/>
      <w:bCs/>
      <w:u w:val="single"/>
    </w:rPr>
  </w:style>
  <w:style w:type="character" w:customStyle="1" w:styleId="inside-head">
    <w:name w:val="inside-head"/>
    <w:basedOn w:val="DefaultParagraphFont"/>
    <w:rsid w:val="005E0C21"/>
  </w:style>
  <w:style w:type="paragraph" w:customStyle="1" w:styleId="Style3">
    <w:name w:val="Style3"/>
    <w:basedOn w:val="Normal"/>
    <w:link w:val="Style3Char"/>
    <w:qFormat/>
    <w:rsid w:val="005E0C21"/>
    <w:pPr>
      <w:contextualSpacing/>
    </w:pPr>
    <w:rPr>
      <w:rFonts w:ascii="Arial Narrow" w:eastAsia="Times New Roman" w:hAnsi="Arial Narrow"/>
      <w:b/>
    </w:rPr>
  </w:style>
  <w:style w:type="character" w:customStyle="1" w:styleId="Style3Char">
    <w:name w:val="Style3 Char"/>
    <w:basedOn w:val="DefaultParagraphFont"/>
    <w:link w:val="Style3"/>
    <w:rsid w:val="005E0C21"/>
    <w:rPr>
      <w:rFonts w:ascii="Arial Narrow" w:eastAsia="Times New Roman" w:hAnsi="Arial Narrow" w:cs="Calibri"/>
      <w:b/>
    </w:rPr>
  </w:style>
  <w:style w:type="character" w:customStyle="1" w:styleId="7TimesNewRoman">
    <w:name w:val="7 Times New Roman"/>
    <w:rsid w:val="005E0C2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E0C21"/>
  </w:style>
  <w:style w:type="character" w:customStyle="1" w:styleId="officialsbureau">
    <w:name w:val="official_s_bureau"/>
    <w:basedOn w:val="DefaultParagraphFont"/>
    <w:rsid w:val="005E0C21"/>
  </w:style>
  <w:style w:type="paragraph" w:customStyle="1" w:styleId="Stylecard11ptUnderline">
    <w:name w:val="Style card + 11 pt Underline"/>
    <w:basedOn w:val="Normal"/>
    <w:link w:val="Stylecard11ptUnderlineChar"/>
    <w:qFormat/>
    <w:rsid w:val="005E0C2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5E0C2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5E0C2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5E0C2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5E0C2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E0C2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5E0C21"/>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5E0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E0C2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5E0C21"/>
    <w:pPr>
      <w:contextualSpacing/>
    </w:pPr>
    <w:rPr>
      <w:u w:val="single"/>
    </w:rPr>
  </w:style>
  <w:style w:type="character" w:customStyle="1" w:styleId="StyleUnderlining11ptChar">
    <w:name w:val="Style Underlining + 11 pt Char"/>
    <w:basedOn w:val="DefaultParagraphFont"/>
    <w:link w:val="StyleUnderlining11pt"/>
    <w:rsid w:val="005E0C21"/>
    <w:rPr>
      <w:rFonts w:ascii="Calibri" w:hAnsi="Calibri" w:cs="Calibri"/>
      <w:u w:val="single"/>
    </w:rPr>
  </w:style>
  <w:style w:type="paragraph" w:customStyle="1" w:styleId="StyleCardText9pt">
    <w:name w:val="Style Card Text + 9 pt"/>
    <w:basedOn w:val="Normal"/>
    <w:link w:val="StyleCardText9ptChar"/>
    <w:qFormat/>
    <w:rsid w:val="005E0C21"/>
    <w:pPr>
      <w:spacing w:after="200"/>
      <w:contextualSpacing/>
    </w:pPr>
    <w:rPr>
      <w:rFonts w:eastAsia="Calibri"/>
    </w:rPr>
  </w:style>
  <w:style w:type="character" w:customStyle="1" w:styleId="StyleCardText9ptChar">
    <w:name w:val="Style Card Text + 9 pt Char"/>
    <w:basedOn w:val="DefaultParagraphFont"/>
    <w:link w:val="StyleCardText9pt"/>
    <w:rsid w:val="005E0C21"/>
    <w:rPr>
      <w:rFonts w:ascii="Calibri" w:eastAsia="Calibri" w:hAnsi="Calibri" w:cs="Calibri"/>
    </w:rPr>
  </w:style>
  <w:style w:type="paragraph" w:styleId="Quote">
    <w:name w:val="Quote"/>
    <w:aliases w:val="quote"/>
    <w:basedOn w:val="Normal"/>
    <w:next w:val="Normal"/>
    <w:link w:val="QuoteChar"/>
    <w:uiPriority w:val="29"/>
    <w:qFormat/>
    <w:rsid w:val="005E0C21"/>
    <w:pPr>
      <w:widowControl w:val="0"/>
      <w:contextualSpacing/>
    </w:pPr>
    <w:rPr>
      <w:rFonts w:eastAsia="Times New Roman"/>
      <w:iCs/>
      <w:color w:val="000000"/>
      <w:lang w:bidi="en-US"/>
    </w:rPr>
  </w:style>
  <w:style w:type="character" w:customStyle="1" w:styleId="QuoteChar">
    <w:name w:val="Quote Char"/>
    <w:aliases w:val="quote Char,quote Char3"/>
    <w:basedOn w:val="DefaultParagraphFont"/>
    <w:link w:val="Quote"/>
    <w:uiPriority w:val="29"/>
    <w:rsid w:val="005E0C21"/>
    <w:rPr>
      <w:rFonts w:ascii="Calibri" w:eastAsia="Times New Roman" w:hAnsi="Calibri" w:cs="Calibri"/>
      <w:iCs/>
      <w:color w:val="000000"/>
      <w:lang w:bidi="en-US"/>
    </w:rPr>
  </w:style>
  <w:style w:type="paragraph" w:customStyle="1" w:styleId="Underlining">
    <w:name w:val="Underlining"/>
    <w:basedOn w:val="Normal"/>
    <w:link w:val="UnderliningChar"/>
    <w:qFormat/>
    <w:rsid w:val="005E0C21"/>
    <w:pPr>
      <w:contextualSpacing/>
    </w:pPr>
    <w:rPr>
      <w:rFonts w:ascii="Arial Narrow" w:hAnsi="Arial Narrow" w:cs="Times New Roman"/>
      <w:sz w:val="24"/>
      <w:szCs w:val="24"/>
      <w:u w:val="single"/>
    </w:rPr>
  </w:style>
  <w:style w:type="character" w:customStyle="1" w:styleId="ital-inline">
    <w:name w:val="ital-inline"/>
    <w:basedOn w:val="DefaultParagraphFont"/>
    <w:rsid w:val="005E0C21"/>
  </w:style>
  <w:style w:type="character" w:customStyle="1" w:styleId="underlineChar">
    <w:name w:val="underline Char"/>
    <w:basedOn w:val="DefaultParagraphFont"/>
    <w:rsid w:val="005E0C2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E0C2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E0C21"/>
    <w:rPr>
      <w:sz w:val="20"/>
      <w:u w:val="single"/>
    </w:rPr>
  </w:style>
  <w:style w:type="paragraph" w:styleId="BodyTextIndent2">
    <w:name w:val="Body Text Indent 2"/>
    <w:basedOn w:val="Normal"/>
    <w:link w:val="BodyTextIndent2Char"/>
    <w:unhideWhenUsed/>
    <w:rsid w:val="005E0C21"/>
    <w:pPr>
      <w:spacing w:after="120" w:line="480" w:lineRule="auto"/>
      <w:ind w:left="360"/>
      <w:contextualSpacing/>
    </w:pPr>
  </w:style>
  <w:style w:type="character" w:customStyle="1" w:styleId="BodyTextIndent2Char">
    <w:name w:val="Body Text Indent 2 Char"/>
    <w:basedOn w:val="DefaultParagraphFont"/>
    <w:link w:val="BodyTextIndent2"/>
    <w:rsid w:val="005E0C21"/>
    <w:rPr>
      <w:rFonts w:ascii="Calibri" w:hAnsi="Calibri" w:cs="Calibri"/>
    </w:rPr>
  </w:style>
  <w:style w:type="paragraph" w:styleId="BodyTextIndent3">
    <w:name w:val="Body Text Indent 3"/>
    <w:basedOn w:val="Normal"/>
    <w:link w:val="BodyTextIndent3Char"/>
    <w:unhideWhenUsed/>
    <w:rsid w:val="005E0C21"/>
    <w:pPr>
      <w:spacing w:after="120"/>
      <w:ind w:left="360"/>
      <w:contextualSpacing/>
    </w:pPr>
    <w:rPr>
      <w:szCs w:val="16"/>
    </w:rPr>
  </w:style>
  <w:style w:type="character" w:customStyle="1" w:styleId="BodyTextIndent3Char">
    <w:name w:val="Body Text Indent 3 Char"/>
    <w:basedOn w:val="DefaultParagraphFont"/>
    <w:link w:val="BodyTextIndent3"/>
    <w:rsid w:val="005E0C21"/>
    <w:rPr>
      <w:rFonts w:ascii="Calibri" w:hAnsi="Calibri" w:cs="Calibri"/>
      <w:szCs w:val="16"/>
    </w:rPr>
  </w:style>
  <w:style w:type="paragraph" w:styleId="BodyText2">
    <w:name w:val="Body Text 2"/>
    <w:aliases w:val="Tagging"/>
    <w:basedOn w:val="Normal"/>
    <w:link w:val="BodyText2Char"/>
    <w:unhideWhenUsed/>
    <w:qFormat/>
    <w:rsid w:val="005E0C21"/>
    <w:pPr>
      <w:spacing w:after="120" w:line="480" w:lineRule="auto"/>
      <w:contextualSpacing/>
    </w:pPr>
  </w:style>
  <w:style w:type="character" w:customStyle="1" w:styleId="BodyText2Char">
    <w:name w:val="Body Text 2 Char"/>
    <w:aliases w:val="Tagging Char"/>
    <w:basedOn w:val="DefaultParagraphFont"/>
    <w:link w:val="BodyText2"/>
    <w:rsid w:val="005E0C21"/>
    <w:rPr>
      <w:rFonts w:ascii="Calibri" w:hAnsi="Calibri" w:cs="Calibri"/>
    </w:rPr>
  </w:style>
  <w:style w:type="paragraph" w:styleId="BodyTextIndent">
    <w:name w:val="Body Text Indent"/>
    <w:aliases w:val="Body Text EJ"/>
    <w:basedOn w:val="Normal"/>
    <w:link w:val="BodyTextIndentChar"/>
    <w:unhideWhenUsed/>
    <w:rsid w:val="005E0C21"/>
    <w:pPr>
      <w:spacing w:after="120"/>
      <w:ind w:left="360"/>
      <w:contextualSpacing/>
    </w:pPr>
  </w:style>
  <w:style w:type="character" w:customStyle="1" w:styleId="BodyTextIndentChar">
    <w:name w:val="Body Text Indent Char"/>
    <w:aliases w:val="Body Text EJ Char"/>
    <w:basedOn w:val="DefaultParagraphFont"/>
    <w:link w:val="BodyTextIndent"/>
    <w:rsid w:val="005E0C21"/>
    <w:rPr>
      <w:rFonts w:ascii="Calibri" w:hAnsi="Calibri" w:cs="Calibri"/>
    </w:rPr>
  </w:style>
  <w:style w:type="paragraph" w:styleId="BodyText3">
    <w:name w:val="Body Text 3"/>
    <w:basedOn w:val="Normal"/>
    <w:link w:val="BodyText3Char"/>
    <w:unhideWhenUsed/>
    <w:qFormat/>
    <w:rsid w:val="005E0C21"/>
    <w:pPr>
      <w:spacing w:after="120"/>
      <w:contextualSpacing/>
    </w:pPr>
    <w:rPr>
      <w:szCs w:val="16"/>
    </w:rPr>
  </w:style>
  <w:style w:type="character" w:customStyle="1" w:styleId="BodyText3Char">
    <w:name w:val="Body Text 3 Char"/>
    <w:basedOn w:val="DefaultParagraphFont"/>
    <w:link w:val="BodyText3"/>
    <w:rsid w:val="005E0C21"/>
    <w:rPr>
      <w:rFonts w:ascii="Calibri" w:hAnsi="Calibri" w:cs="Calibri"/>
      <w:szCs w:val="16"/>
    </w:rPr>
  </w:style>
  <w:style w:type="character" w:customStyle="1" w:styleId="StyleBold">
    <w:name w:val="Style Bold"/>
    <w:basedOn w:val="DefaultParagraphFont"/>
    <w:uiPriority w:val="9"/>
    <w:qFormat/>
    <w:rsid w:val="005E0C21"/>
    <w:rPr>
      <w:b/>
      <w:bCs/>
    </w:rPr>
  </w:style>
  <w:style w:type="character" w:customStyle="1" w:styleId="body-text">
    <w:name w:val="body-text"/>
    <w:basedOn w:val="DefaultParagraphFont"/>
    <w:rsid w:val="005E0C21"/>
  </w:style>
  <w:style w:type="paragraph" w:customStyle="1" w:styleId="StyleStyle411ptBoldBorderSinglesolidlineAuto0">
    <w:name w:val="Style Style4 + 11 pt Bold Border: : (Single solid line Auto  0...."/>
    <w:basedOn w:val="Normal"/>
    <w:link w:val="StyleStyle411ptBoldBorderSinglesolidlineAuto0Char"/>
    <w:qFormat/>
    <w:rsid w:val="005E0C2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E0C2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5E0C21"/>
  </w:style>
  <w:style w:type="paragraph" w:customStyle="1" w:styleId="StyleStyle112pt">
    <w:name w:val="Style Style1 + 12 pt"/>
    <w:basedOn w:val="Normal"/>
    <w:link w:val="StyleStyle112ptChar"/>
    <w:qFormat/>
    <w:rsid w:val="005E0C21"/>
    <w:pPr>
      <w:contextualSpacing/>
    </w:pPr>
    <w:rPr>
      <w:rFonts w:eastAsia="SimSun"/>
      <w:u w:val="single"/>
      <w:lang w:eastAsia="zh-CN"/>
    </w:rPr>
  </w:style>
  <w:style w:type="character" w:customStyle="1" w:styleId="StyleStyle112ptChar">
    <w:name w:val="Style Style1 + 12 pt Char"/>
    <w:basedOn w:val="DefaultParagraphFont"/>
    <w:link w:val="StyleStyle112pt"/>
    <w:rsid w:val="005E0C21"/>
    <w:rPr>
      <w:rFonts w:ascii="Calibri" w:eastAsia="SimSun" w:hAnsi="Calibri" w:cs="Calibri"/>
      <w:u w:val="single"/>
      <w:lang w:eastAsia="zh-CN"/>
    </w:rPr>
  </w:style>
  <w:style w:type="paragraph" w:customStyle="1" w:styleId="MinimizedText">
    <w:name w:val="Minimized Text"/>
    <w:basedOn w:val="Normal"/>
    <w:link w:val="MinimizedTextChar"/>
    <w:qFormat/>
    <w:rsid w:val="005E0C21"/>
    <w:pPr>
      <w:contextualSpacing/>
    </w:pPr>
    <w:rPr>
      <w:rFonts w:eastAsia="Times New Roman"/>
    </w:rPr>
  </w:style>
  <w:style w:type="character" w:customStyle="1" w:styleId="MinimizedTextChar">
    <w:name w:val="Minimized Text Char"/>
    <w:basedOn w:val="DefaultParagraphFont"/>
    <w:link w:val="MinimizedText"/>
    <w:rsid w:val="005E0C21"/>
    <w:rPr>
      <w:rFonts w:ascii="Calibri" w:eastAsia="Times New Roman" w:hAnsi="Calibri" w:cs="Calibri"/>
    </w:rPr>
  </w:style>
  <w:style w:type="character" w:customStyle="1" w:styleId="term1">
    <w:name w:val="term1"/>
    <w:basedOn w:val="DefaultParagraphFont"/>
    <w:rsid w:val="005E0C21"/>
    <w:rPr>
      <w:b/>
      <w:bCs/>
    </w:rPr>
  </w:style>
  <w:style w:type="character" w:customStyle="1" w:styleId="Styleterm111ptUnderline">
    <w:name w:val="Style term1 + 11 pt Underline"/>
    <w:basedOn w:val="term1"/>
    <w:rsid w:val="005E0C21"/>
    <w:rPr>
      <w:b/>
      <w:bCs/>
      <w:sz w:val="20"/>
      <w:u w:val="single"/>
    </w:rPr>
  </w:style>
  <w:style w:type="paragraph" w:customStyle="1" w:styleId="StyleMinimizedTextArialNarrow10pt">
    <w:name w:val="Style Minimized Text + Arial Narrow 10 pt"/>
    <w:basedOn w:val="MinimizedText"/>
    <w:link w:val="StyleMinimizedTextArialNarrow10ptChar"/>
    <w:qFormat/>
    <w:rsid w:val="005E0C21"/>
  </w:style>
  <w:style w:type="character" w:customStyle="1" w:styleId="StyleMinimizedTextArialNarrow10ptChar">
    <w:name w:val="Style Minimized Text + Arial Narrow 10 pt Char"/>
    <w:basedOn w:val="MinimizedTextChar"/>
    <w:link w:val="StyleMinimizedTextArialNarrow10pt"/>
    <w:rsid w:val="005E0C21"/>
    <w:rPr>
      <w:rFonts w:ascii="Calibri" w:eastAsia="Times New Roman" w:hAnsi="Calibri" w:cs="Calibri"/>
    </w:rPr>
  </w:style>
  <w:style w:type="character" w:customStyle="1" w:styleId="Styleunderline11ptBold">
    <w:name w:val="Style underline + 11 pt Bold"/>
    <w:basedOn w:val="underline"/>
    <w:rsid w:val="005E0C2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E0C2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E0C21"/>
    <w:rPr>
      <w:rFonts w:ascii="Calibri" w:eastAsia="Times New Roman" w:hAnsi="Calibri" w:cs="Calibri"/>
      <w:u w:val="single"/>
      <w:bdr w:val="single" w:sz="4" w:space="0" w:color="auto"/>
    </w:rPr>
  </w:style>
  <w:style w:type="character" w:customStyle="1" w:styleId="Style9pt">
    <w:name w:val="Style 9 pt"/>
    <w:basedOn w:val="DefaultParagraphFont"/>
    <w:rsid w:val="005E0C21"/>
    <w:rPr>
      <w:rFonts w:ascii="Times New Roman" w:hAnsi="Times New Roman"/>
      <w:sz w:val="20"/>
    </w:rPr>
  </w:style>
  <w:style w:type="paragraph" w:customStyle="1" w:styleId="StyleStyle49pt3">
    <w:name w:val="Style Style4 + 9 pt3"/>
    <w:basedOn w:val="Style4"/>
    <w:link w:val="StyleStyle49pt3Char"/>
    <w:qFormat/>
    <w:rsid w:val="005E0C21"/>
    <w:rPr>
      <w:rFonts w:cs="Times New Roman"/>
    </w:rPr>
  </w:style>
  <w:style w:type="character" w:customStyle="1" w:styleId="StyleStyle49pt3Char">
    <w:name w:val="Style Style4 + 9 pt3 Char"/>
    <w:basedOn w:val="Style4Char"/>
    <w:link w:val="StyleStyle49pt3"/>
    <w:rsid w:val="005E0C21"/>
    <w:rPr>
      <w:rFonts w:ascii="Calibri" w:eastAsia="Times New Roman" w:hAnsi="Calibri" w:cs="Times New Roman"/>
      <w:u w:val="single"/>
    </w:rPr>
  </w:style>
  <w:style w:type="paragraph" w:customStyle="1" w:styleId="StyleStyle4Bold">
    <w:name w:val="Style Style4 + Bold"/>
    <w:basedOn w:val="Style4"/>
    <w:link w:val="StyleStyle4BoldChar"/>
    <w:qFormat/>
    <w:rsid w:val="005E0C21"/>
    <w:rPr>
      <w:rFonts w:cs="Times New Roman"/>
      <w:b/>
      <w:bCs/>
    </w:rPr>
  </w:style>
  <w:style w:type="character" w:customStyle="1" w:styleId="StyleStyle4BoldChar">
    <w:name w:val="Style Style4 + Bold Char"/>
    <w:basedOn w:val="Style4Char"/>
    <w:link w:val="StyleStyle4Bold"/>
    <w:rsid w:val="005E0C21"/>
    <w:rPr>
      <w:rFonts w:ascii="Calibri" w:eastAsia="Times New Roman" w:hAnsi="Calibri" w:cs="Times New Roman"/>
      <w:b/>
      <w:bCs/>
      <w:u w:val="single"/>
    </w:rPr>
  </w:style>
  <w:style w:type="character" w:customStyle="1" w:styleId="CharChar11">
    <w:name w:val="Char Char11"/>
    <w:basedOn w:val="DefaultParagraphFont"/>
    <w:rsid w:val="005E0C21"/>
    <w:rPr>
      <w:rFonts w:cs="Arial"/>
      <w:bCs/>
      <w:szCs w:val="26"/>
      <w:u w:val="single"/>
      <w:lang w:val="en-US" w:eastAsia="en-US" w:bidi="ar-SA"/>
    </w:rPr>
  </w:style>
  <w:style w:type="character" w:customStyle="1" w:styleId="authorbio">
    <w:name w:val="authorbio"/>
    <w:basedOn w:val="DefaultParagraphFont"/>
    <w:rsid w:val="005E0C21"/>
  </w:style>
  <w:style w:type="character" w:customStyle="1" w:styleId="a">
    <w:name w:val="a"/>
    <w:basedOn w:val="DefaultParagraphFont"/>
    <w:rsid w:val="005E0C21"/>
  </w:style>
  <w:style w:type="character" w:customStyle="1" w:styleId="StyleStyleUnderline411pt">
    <w:name w:val="Style Style Underline4 + 11 pt"/>
    <w:basedOn w:val="DefaultParagraphFont"/>
    <w:rsid w:val="005E0C21"/>
    <w:rPr>
      <w:sz w:val="20"/>
      <w:u w:val="single"/>
    </w:rPr>
  </w:style>
  <w:style w:type="character" w:customStyle="1" w:styleId="StyleStyleUnderline411ptBold">
    <w:name w:val="Style Style Underline4 + 11 pt Bold"/>
    <w:basedOn w:val="DefaultParagraphFont"/>
    <w:rsid w:val="005E0C21"/>
    <w:rPr>
      <w:b/>
      <w:bCs/>
      <w:sz w:val="20"/>
      <w:u w:val="single"/>
    </w:rPr>
  </w:style>
  <w:style w:type="character" w:customStyle="1" w:styleId="StyleStyleUnderline311pt">
    <w:name w:val="Style Style Underline3 + 11 pt"/>
    <w:basedOn w:val="DefaultParagraphFont"/>
    <w:rsid w:val="005E0C21"/>
    <w:rPr>
      <w:sz w:val="20"/>
      <w:u w:val="single"/>
    </w:rPr>
  </w:style>
  <w:style w:type="character" w:customStyle="1" w:styleId="StyleStyleUnderline311ptBold">
    <w:name w:val="Style Style Underline3 + 11 pt Bold"/>
    <w:basedOn w:val="DefaultParagraphFont"/>
    <w:rsid w:val="005E0C21"/>
    <w:rPr>
      <w:b/>
      <w:bCs/>
      <w:sz w:val="20"/>
      <w:u w:val="single"/>
    </w:rPr>
  </w:style>
  <w:style w:type="character" w:customStyle="1" w:styleId="StyleUnderline3">
    <w:name w:val="Style Underline3"/>
    <w:basedOn w:val="DefaultParagraphFont"/>
    <w:rsid w:val="005E0C21"/>
    <w:rPr>
      <w:u w:val="single"/>
    </w:rPr>
  </w:style>
  <w:style w:type="paragraph" w:customStyle="1" w:styleId="StyleStyle111ptBorderSinglesolidlineAuto05ptL">
    <w:name w:val="Style Style1 + 11 pt Border: : (Single solid line Auto  0.5 pt L..."/>
    <w:link w:val="StyleStyle111ptBorderSinglesolidlineAuto05ptLChar"/>
    <w:qFormat/>
    <w:rsid w:val="005E0C2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E0C2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E0C21"/>
    <w:rPr>
      <w:u w:val="single"/>
    </w:rPr>
  </w:style>
  <w:style w:type="character" w:customStyle="1" w:styleId="CardsFont12pt0">
    <w:name w:val="Cards + Font 12pt"/>
    <w:basedOn w:val="DefaultParagraphFont"/>
    <w:uiPriority w:val="1"/>
    <w:rsid w:val="005E0C21"/>
    <w:rPr>
      <w:rFonts w:ascii="Times New Roman" w:eastAsia="Calibri" w:hAnsi="Times New Roman" w:cs="Times New Roman"/>
      <w:sz w:val="24"/>
      <w:szCs w:val="20"/>
      <w:u w:val="single"/>
    </w:rPr>
  </w:style>
  <w:style w:type="paragraph" w:customStyle="1" w:styleId="Circled">
    <w:name w:val="Circled"/>
    <w:link w:val="CircledChar"/>
    <w:qFormat/>
    <w:rsid w:val="005E0C2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5E0C21"/>
    <w:rPr>
      <w:rFonts w:ascii="Times New Roman" w:eastAsia="MS Mincho" w:hAnsi="Times New Roman" w:cs="Times New Roman"/>
      <w:b/>
      <w:szCs w:val="20"/>
      <w:u w:val="single"/>
      <w:lang w:eastAsia="ja-JP"/>
    </w:rPr>
  </w:style>
  <w:style w:type="character" w:customStyle="1" w:styleId="base">
    <w:name w:val="base"/>
    <w:basedOn w:val="DefaultParagraphFont"/>
    <w:rsid w:val="005E0C21"/>
  </w:style>
  <w:style w:type="character" w:customStyle="1" w:styleId="part-of-speech">
    <w:name w:val="part-of-speech"/>
    <w:basedOn w:val="DefaultParagraphFont"/>
    <w:rsid w:val="005E0C21"/>
  </w:style>
  <w:style w:type="character" w:customStyle="1" w:styleId="sep">
    <w:name w:val="sep"/>
    <w:basedOn w:val="DefaultParagraphFont"/>
    <w:rsid w:val="005E0C21"/>
  </w:style>
  <w:style w:type="character" w:customStyle="1" w:styleId="pron">
    <w:name w:val="pron"/>
    <w:basedOn w:val="DefaultParagraphFont"/>
    <w:rsid w:val="005E0C21"/>
  </w:style>
  <w:style w:type="paragraph" w:customStyle="1" w:styleId="StyleStyle4LatinTimesNewRomanAsianSimSun">
    <w:name w:val="Style Style4 + (Latin) Times New Roman (Asian) SimSun"/>
    <w:basedOn w:val="Normal"/>
    <w:link w:val="StyleStyle4LatinTimesNewRomanAsianSimSunChar"/>
    <w:qFormat/>
    <w:rsid w:val="005E0C2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E0C2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E0C2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E0C21"/>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5E0C21"/>
    <w:rPr>
      <w:rFonts w:cs="Arial"/>
      <w:b/>
      <w:bCs/>
      <w:iCs/>
      <w:lang w:val="en-US" w:eastAsia="en-US" w:bidi="ar-SA"/>
    </w:rPr>
  </w:style>
  <w:style w:type="paragraph" w:styleId="Subtitle">
    <w:name w:val="Subtitle"/>
    <w:aliases w:val="Underlined card text"/>
    <w:basedOn w:val="Normal"/>
    <w:next w:val="Normal"/>
    <w:link w:val="SubtitleChar"/>
    <w:uiPriority w:val="11"/>
    <w:qFormat/>
    <w:rsid w:val="005E0C21"/>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5E0C2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E0C21"/>
    <w:rPr>
      <w:rFonts w:cs="Times New Roman"/>
    </w:rPr>
  </w:style>
  <w:style w:type="character" w:customStyle="1" w:styleId="StyleStyle411pt1Char">
    <w:name w:val="Style Style4 + 11 pt1 Char"/>
    <w:basedOn w:val="Style4Char"/>
    <w:link w:val="StyleStyle411pt1"/>
    <w:rsid w:val="005E0C21"/>
    <w:rPr>
      <w:rFonts w:ascii="Calibri" w:eastAsia="Times New Roman" w:hAnsi="Calibri" w:cs="Times New Roman"/>
      <w:u w:val="single"/>
    </w:rPr>
  </w:style>
  <w:style w:type="character" w:customStyle="1" w:styleId="BoldandUnderlineCharChar2">
    <w:name w:val="Bold and Underline Char Char2"/>
    <w:basedOn w:val="DefaultParagraphFont"/>
    <w:rsid w:val="005E0C21"/>
    <w:rPr>
      <w:b/>
      <w:u w:val="single"/>
      <w:lang w:val="en-US" w:eastAsia="en-US" w:bidi="ar-SA"/>
    </w:rPr>
  </w:style>
  <w:style w:type="character" w:customStyle="1" w:styleId="StyleUnderlineCharChar111pt">
    <w:name w:val="Style Underline Char Char1 + 11 pt"/>
    <w:basedOn w:val="DefaultParagraphFont"/>
    <w:rsid w:val="005E0C2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E0C2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E0C2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E0C21"/>
    <w:rPr>
      <w:sz w:val="22"/>
      <w:u w:val="single"/>
    </w:rPr>
  </w:style>
  <w:style w:type="paragraph" w:customStyle="1" w:styleId="StyleMinimizedTextArialNarrow9pt">
    <w:name w:val="Style Minimized Text + Arial Narrow 9 pt"/>
    <w:basedOn w:val="Normal"/>
    <w:link w:val="StyleMinimizedTextArialNarrow9ptChar"/>
    <w:qFormat/>
    <w:rsid w:val="005E0C2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5E0C2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E0C2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E0C2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E0C2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E0C2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E0C2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E0C21"/>
    <w:rPr>
      <w:b w:val="0"/>
      <w:bCs/>
      <w:sz w:val="20"/>
      <w:u w:val="single"/>
      <w:lang w:val="en-US" w:eastAsia="en-US" w:bidi="ar-SA"/>
    </w:rPr>
  </w:style>
  <w:style w:type="character" w:customStyle="1" w:styleId="Styleunderline9pt">
    <w:name w:val="Style underline + 9 pt"/>
    <w:basedOn w:val="underline"/>
    <w:rsid w:val="005E0C2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5E0C21"/>
    <w:rPr>
      <w:rFonts w:ascii="Times New Roman" w:hAnsi="Times New Roman"/>
      <w:sz w:val="20"/>
    </w:rPr>
  </w:style>
  <w:style w:type="character" w:customStyle="1" w:styleId="Styleunderline9pt1">
    <w:name w:val="Style underline + 9 pt1"/>
    <w:basedOn w:val="underline"/>
    <w:rsid w:val="005E0C2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E0C2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E0C2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E0C21"/>
    <w:rPr>
      <w:b/>
      <w:bCs/>
      <w:noProof w:val="0"/>
      <w:sz w:val="20"/>
      <w:u w:val="single"/>
      <w:lang w:val="en-US" w:eastAsia="en-US" w:bidi="ar-SA"/>
    </w:rPr>
  </w:style>
  <w:style w:type="character" w:customStyle="1" w:styleId="Hyperlink23">
    <w:name w:val="Hyperlink23"/>
    <w:basedOn w:val="DefaultParagraphFont"/>
    <w:rsid w:val="005E0C21"/>
    <w:rPr>
      <w:color w:val="3300CC"/>
      <w:u w:val="single"/>
    </w:rPr>
  </w:style>
  <w:style w:type="paragraph" w:customStyle="1" w:styleId="cardCharChar">
    <w:name w:val="card Char Char"/>
    <w:basedOn w:val="Normal"/>
    <w:link w:val="cardCharCharChar"/>
    <w:qFormat/>
    <w:rsid w:val="005E0C21"/>
    <w:pPr>
      <w:ind w:left="288" w:right="288"/>
      <w:contextualSpacing/>
    </w:pPr>
    <w:rPr>
      <w:rFonts w:eastAsia="Times New Roman"/>
      <w:szCs w:val="20"/>
    </w:rPr>
  </w:style>
  <w:style w:type="character" w:customStyle="1" w:styleId="cardCharCharChar">
    <w:name w:val="card Char Char Char"/>
    <w:basedOn w:val="DefaultParagraphFont"/>
    <w:link w:val="cardCharChar"/>
    <w:rsid w:val="005E0C21"/>
    <w:rPr>
      <w:rFonts w:ascii="Calibri" w:eastAsia="Times New Roman" w:hAnsi="Calibri" w:cs="Calibri"/>
      <w:szCs w:val="20"/>
    </w:rPr>
  </w:style>
  <w:style w:type="character" w:customStyle="1" w:styleId="StyleunderlineArialNarrow9ptBold">
    <w:name w:val="Style underline + Arial Narrow 9 pt Bold"/>
    <w:basedOn w:val="underline"/>
    <w:rsid w:val="005E0C2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E0C21"/>
  </w:style>
  <w:style w:type="character" w:customStyle="1" w:styleId="StylecardCharCharArialNarrow9ptChar">
    <w:name w:val="Style card Char Char + Arial Narrow 9 pt Char"/>
    <w:basedOn w:val="cardCharCharChar"/>
    <w:link w:val="StylecardCharCharArialNarrow9pt"/>
    <w:rsid w:val="005E0C21"/>
    <w:rPr>
      <w:rFonts w:ascii="Calibri" w:eastAsia="Times New Roman" w:hAnsi="Calibri" w:cs="Calibri"/>
      <w:szCs w:val="20"/>
    </w:rPr>
  </w:style>
  <w:style w:type="character" w:customStyle="1" w:styleId="UnderlineCharCharChar">
    <w:name w:val="Underline Char Char Char"/>
    <w:basedOn w:val="DefaultParagraphFont"/>
    <w:rsid w:val="005E0C21"/>
    <w:rPr>
      <w:noProof w:val="0"/>
      <w:u w:val="single"/>
      <w:lang w:val="en-US" w:eastAsia="en-US" w:bidi="ar-SA"/>
    </w:rPr>
  </w:style>
  <w:style w:type="character" w:customStyle="1" w:styleId="CardTextChar1">
    <w:name w:val="Card Text Char1"/>
    <w:basedOn w:val="DefaultParagraphFont"/>
    <w:rsid w:val="005E0C2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E0C2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E0C2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E0C2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E0C2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E0C2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E0C2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E0C2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E0C21"/>
    <w:pPr>
      <w:contextualSpacing/>
    </w:pPr>
    <w:rPr>
      <w:rFonts w:eastAsia="Times New Roman"/>
    </w:rPr>
  </w:style>
  <w:style w:type="character" w:customStyle="1" w:styleId="TextsmallChar">
    <w:name w:val="Textsmall Char"/>
    <w:basedOn w:val="DefaultParagraphFont"/>
    <w:link w:val="Textsmall"/>
    <w:rsid w:val="005E0C21"/>
    <w:rPr>
      <w:rFonts w:ascii="Calibri" w:eastAsia="Times New Roman" w:hAnsi="Calibri" w:cs="Calibri"/>
    </w:rPr>
  </w:style>
  <w:style w:type="character" w:customStyle="1" w:styleId="CharChar111">
    <w:name w:val="Char Char111"/>
    <w:basedOn w:val="DefaultParagraphFont"/>
    <w:rsid w:val="005E0C21"/>
    <w:rPr>
      <w:rFonts w:cs="Arial"/>
      <w:bCs/>
      <w:szCs w:val="26"/>
      <w:u w:val="single"/>
      <w:lang w:val="en-US" w:eastAsia="en-US" w:bidi="ar-SA"/>
    </w:rPr>
  </w:style>
  <w:style w:type="paragraph" w:customStyle="1" w:styleId="cardtextsmall">
    <w:name w:val="card text small"/>
    <w:basedOn w:val="Normal"/>
    <w:uiPriority w:val="99"/>
    <w:qFormat/>
    <w:rsid w:val="005E0C21"/>
    <w:pPr>
      <w:contextualSpacing/>
    </w:pPr>
    <w:rPr>
      <w:rFonts w:ascii="Arial Narrow" w:eastAsia="Times New Roman" w:hAnsi="Arial Narrow"/>
    </w:rPr>
  </w:style>
  <w:style w:type="character" w:customStyle="1" w:styleId="AUnterdline">
    <w:name w:val="AUnterdline"/>
    <w:qFormat/>
    <w:rsid w:val="005E0C2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E0C21"/>
    <w:rPr>
      <w:rFonts w:ascii="Times New Roman" w:hAnsi="Times New Roman"/>
      <w:b/>
      <w:bCs/>
      <w:sz w:val="20"/>
      <w:u w:val="single"/>
      <w:bdr w:val="single" w:sz="4" w:space="0" w:color="auto"/>
    </w:rPr>
  </w:style>
  <w:style w:type="character" w:customStyle="1" w:styleId="highlightedsearchterm">
    <w:name w:val="highlightedsearchterm"/>
    <w:rsid w:val="005E0C21"/>
  </w:style>
  <w:style w:type="character" w:customStyle="1" w:styleId="StyleUnderline1">
    <w:name w:val="Style Underline1"/>
    <w:basedOn w:val="DefaultParagraphFont"/>
    <w:rsid w:val="005E0C21"/>
    <w:rPr>
      <w:rFonts w:ascii="Times New Roman" w:hAnsi="Times New Roman"/>
      <w:sz w:val="20"/>
      <w:u w:val="single"/>
    </w:rPr>
  </w:style>
  <w:style w:type="paragraph" w:customStyle="1" w:styleId="CardIndented">
    <w:name w:val="Card (Indented)"/>
    <w:basedOn w:val="Normal"/>
    <w:link w:val="CardIndentedChar"/>
    <w:qFormat/>
    <w:rsid w:val="005E0C21"/>
    <w:pPr>
      <w:ind w:left="288"/>
      <w:contextualSpacing/>
    </w:pPr>
  </w:style>
  <w:style w:type="paragraph" w:customStyle="1" w:styleId="StyleStyle49pt10">
    <w:name w:val="Style Style4 + 9 pt10"/>
    <w:basedOn w:val="Style4"/>
    <w:link w:val="StyleStyle49pt10Char"/>
    <w:qFormat/>
    <w:rsid w:val="005E0C21"/>
    <w:rPr>
      <w:rFonts w:cs="Times New Roman"/>
    </w:rPr>
  </w:style>
  <w:style w:type="character" w:customStyle="1" w:styleId="StyleStyle49pt10Char">
    <w:name w:val="Style Style4 + 9 pt10 Char"/>
    <w:basedOn w:val="Style4Char"/>
    <w:link w:val="StyleStyle49pt10"/>
    <w:rsid w:val="005E0C2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5E0C21"/>
    <w:rPr>
      <w:rFonts w:cs="Times New Roman"/>
      <w:b/>
      <w:bCs/>
    </w:rPr>
  </w:style>
  <w:style w:type="character" w:customStyle="1" w:styleId="StyleStyle49ptBold7Char">
    <w:name w:val="Style Style4 + 9 pt Bold7 Char"/>
    <w:link w:val="StyleStyle49ptBold7"/>
    <w:rsid w:val="005E0C21"/>
    <w:rPr>
      <w:rFonts w:ascii="Calibri" w:eastAsia="Times New Roman" w:hAnsi="Calibri" w:cs="Times New Roman"/>
      <w:b/>
      <w:bCs/>
      <w:u w:val="single"/>
    </w:rPr>
  </w:style>
  <w:style w:type="paragraph" w:customStyle="1" w:styleId="NormalUnderline">
    <w:name w:val="Normal Underline"/>
    <w:basedOn w:val="Normal"/>
    <w:link w:val="NormalUnderlineChar"/>
    <w:qFormat/>
    <w:rsid w:val="005E0C21"/>
    <w:pPr>
      <w:ind w:left="288"/>
      <w:contextualSpacing/>
    </w:pPr>
    <w:rPr>
      <w:rFonts w:eastAsia="Times New Roman"/>
      <w:u w:val="single"/>
    </w:rPr>
  </w:style>
  <w:style w:type="character" w:customStyle="1" w:styleId="NormalUnderlineChar">
    <w:name w:val="Normal Underline Char"/>
    <w:link w:val="NormalUnderline"/>
    <w:rsid w:val="005E0C21"/>
    <w:rPr>
      <w:rFonts w:ascii="Calibri" w:eastAsia="Times New Roman" w:hAnsi="Calibri" w:cs="Calibri"/>
      <w:u w:val="single"/>
    </w:rPr>
  </w:style>
  <w:style w:type="character" w:customStyle="1" w:styleId="DontRead">
    <w:name w:val="Don't Read"/>
    <w:qFormat/>
    <w:rsid w:val="005E0C21"/>
    <w:rPr>
      <w:rFonts w:ascii="Times New Roman" w:hAnsi="Times New Roman"/>
      <w:sz w:val="16"/>
    </w:rPr>
  </w:style>
  <w:style w:type="paragraph" w:customStyle="1" w:styleId="Underlinestyle">
    <w:name w:val="Underline style"/>
    <w:basedOn w:val="Normal"/>
    <w:uiPriority w:val="99"/>
    <w:qFormat/>
    <w:rsid w:val="005E0C21"/>
    <w:pPr>
      <w:contextualSpacing/>
    </w:pPr>
    <w:rPr>
      <w:rFonts w:eastAsia="Times New Roman"/>
      <w:u w:val="single"/>
    </w:rPr>
  </w:style>
  <w:style w:type="character" w:customStyle="1" w:styleId="Style11ptUnderline3">
    <w:name w:val="Style 11 pt Underline3"/>
    <w:rsid w:val="005E0C21"/>
    <w:rPr>
      <w:sz w:val="20"/>
      <w:u w:val="single"/>
    </w:rPr>
  </w:style>
  <w:style w:type="character" w:customStyle="1" w:styleId="27">
    <w:name w:val="27"/>
    <w:rsid w:val="005E0C21"/>
    <w:rPr>
      <w:rFonts w:cs="Arial"/>
      <w:bCs/>
      <w:sz w:val="20"/>
      <w:u w:val="single"/>
      <w:lang w:val="en-US" w:eastAsia="en-US" w:bidi="ar-SA"/>
    </w:rPr>
  </w:style>
  <w:style w:type="character" w:customStyle="1" w:styleId="2">
    <w:name w:val="2"/>
    <w:rsid w:val="005E0C21"/>
    <w:rPr>
      <w:rFonts w:cs="Arial"/>
      <w:bCs/>
      <w:sz w:val="20"/>
      <w:u w:val="single"/>
      <w:lang w:val="en-US" w:eastAsia="en-US" w:bidi="ar-SA"/>
    </w:rPr>
  </w:style>
  <w:style w:type="character" w:customStyle="1" w:styleId="Style9ptUnderline11">
    <w:name w:val="Style 9 pt Underline11"/>
    <w:basedOn w:val="DefaultParagraphFont"/>
    <w:rsid w:val="005E0C21"/>
    <w:rPr>
      <w:sz w:val="20"/>
      <w:u w:val="single"/>
    </w:rPr>
  </w:style>
  <w:style w:type="character" w:customStyle="1" w:styleId="Style9ptBoldUnderline5">
    <w:name w:val="Style 9 pt Bold Underline5"/>
    <w:basedOn w:val="DefaultParagraphFont"/>
    <w:rsid w:val="005E0C21"/>
    <w:rPr>
      <w:b/>
      <w:bCs/>
      <w:sz w:val="20"/>
      <w:u w:val="single"/>
    </w:rPr>
  </w:style>
  <w:style w:type="character" w:customStyle="1" w:styleId="CharChar114">
    <w:name w:val="Char Char114"/>
    <w:basedOn w:val="DefaultParagraphFont"/>
    <w:rsid w:val="005E0C21"/>
    <w:rPr>
      <w:rFonts w:cs="Arial"/>
      <w:bCs/>
      <w:szCs w:val="26"/>
      <w:u w:val="single"/>
      <w:lang w:val="en-US" w:eastAsia="en-US" w:bidi="ar-SA"/>
    </w:rPr>
  </w:style>
  <w:style w:type="character" w:customStyle="1" w:styleId="CharChar113">
    <w:name w:val="Char Char113"/>
    <w:basedOn w:val="DefaultParagraphFont"/>
    <w:rsid w:val="005E0C21"/>
    <w:rPr>
      <w:rFonts w:cs="Arial"/>
      <w:bCs/>
      <w:szCs w:val="26"/>
      <w:u w:val="single"/>
      <w:lang w:val="en-US" w:eastAsia="en-US" w:bidi="ar-SA"/>
    </w:rPr>
  </w:style>
  <w:style w:type="character" w:customStyle="1" w:styleId="CharChar112">
    <w:name w:val="Char Char112"/>
    <w:basedOn w:val="DefaultParagraphFont"/>
    <w:rsid w:val="005E0C21"/>
    <w:rPr>
      <w:rFonts w:cs="Arial"/>
      <w:bCs/>
      <w:szCs w:val="26"/>
      <w:u w:val="single"/>
      <w:lang w:val="en-US" w:eastAsia="en-US" w:bidi="ar-SA"/>
    </w:rPr>
  </w:style>
  <w:style w:type="character" w:customStyle="1" w:styleId="ssl0">
    <w:name w:val="ss_l0"/>
    <w:basedOn w:val="DefaultParagraphFont"/>
    <w:rsid w:val="005E0C21"/>
  </w:style>
  <w:style w:type="character" w:customStyle="1" w:styleId="CommentSubjectChar">
    <w:name w:val="Comment Subject Char"/>
    <w:basedOn w:val="CommentTextChar"/>
    <w:link w:val="CommentSubject"/>
    <w:uiPriority w:val="99"/>
    <w:rsid w:val="005E0C2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5E0C2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5E0C21"/>
    <w:rPr>
      <w:rFonts w:ascii="Calibri" w:hAnsi="Calibri" w:cs="Calibri"/>
      <w:b/>
      <w:bCs/>
      <w:sz w:val="20"/>
      <w:szCs w:val="20"/>
    </w:rPr>
  </w:style>
  <w:style w:type="paragraph" w:customStyle="1" w:styleId="WW-Default1">
    <w:name w:val="WW-Default1"/>
    <w:basedOn w:val="Normal"/>
    <w:uiPriority w:val="99"/>
    <w:qFormat/>
    <w:rsid w:val="005E0C21"/>
    <w:pPr>
      <w:suppressAutoHyphens/>
      <w:contextualSpacing/>
    </w:pPr>
    <w:rPr>
      <w:rFonts w:eastAsia="Times New Roman"/>
      <w:b/>
      <w:bCs/>
      <w:szCs w:val="20"/>
      <w:lang w:eastAsia="ar-SA"/>
    </w:rPr>
  </w:style>
  <w:style w:type="paragraph" w:customStyle="1" w:styleId="Normal1">
    <w:name w:val="Normal1"/>
    <w:basedOn w:val="BodyText"/>
    <w:qFormat/>
    <w:rsid w:val="005E0C21"/>
    <w:pPr>
      <w:spacing w:before="100" w:beforeAutospacing="1" w:after="100" w:afterAutospacing="1"/>
    </w:pPr>
    <w:rPr>
      <w:rFonts w:eastAsia="Times New Roman"/>
      <w:sz w:val="24"/>
    </w:rPr>
  </w:style>
  <w:style w:type="character" w:customStyle="1" w:styleId="zoomme">
    <w:name w:val="zoomme"/>
    <w:basedOn w:val="DefaultParagraphFont"/>
    <w:rsid w:val="005E0C21"/>
  </w:style>
  <w:style w:type="character" w:customStyle="1" w:styleId="Date1">
    <w:name w:val="Date1"/>
    <w:basedOn w:val="DefaultParagraphFont"/>
    <w:rsid w:val="005E0C21"/>
  </w:style>
  <w:style w:type="character" w:customStyle="1" w:styleId="classauthor">
    <w:name w:val="class=&quot;author&quot;"/>
    <w:basedOn w:val="DefaultParagraphFont"/>
    <w:rsid w:val="005E0C21"/>
  </w:style>
  <w:style w:type="paragraph" w:customStyle="1" w:styleId="CardStyle">
    <w:name w:val="Card Style"/>
    <w:basedOn w:val="Normal"/>
    <w:link w:val="CardStyleChar"/>
    <w:qFormat/>
    <w:rsid w:val="005E0C21"/>
    <w:pPr>
      <w:contextualSpacing/>
    </w:pPr>
    <w:rPr>
      <w:rFonts w:eastAsia="Times New Roman"/>
    </w:rPr>
  </w:style>
  <w:style w:type="character" w:customStyle="1" w:styleId="CharCharChar">
    <w:name w:val="Char Char Char"/>
    <w:basedOn w:val="DefaultParagraphFont"/>
    <w:rsid w:val="005E0C21"/>
    <w:rPr>
      <w:rFonts w:cs="Arial"/>
      <w:bCs/>
      <w:szCs w:val="26"/>
      <w:u w:val="single"/>
      <w:lang w:val="en-US" w:eastAsia="en-US" w:bidi="ar-SA"/>
    </w:rPr>
  </w:style>
  <w:style w:type="character" w:customStyle="1" w:styleId="texto1">
    <w:name w:val="texto1"/>
    <w:rsid w:val="005E0C21"/>
  </w:style>
  <w:style w:type="paragraph" w:customStyle="1" w:styleId="citenon-bold">
    <w:name w:val="cite non-bold"/>
    <w:basedOn w:val="Normal"/>
    <w:link w:val="citenon-boldChar"/>
    <w:qFormat/>
    <w:rsid w:val="005E0C2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E0C2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E0C21"/>
    <w:rPr>
      <w:rFonts w:ascii="Calibri" w:eastAsia="Times New Roman" w:hAnsi="Calibri" w:cs="Arial"/>
      <w:b/>
      <w:sz w:val="24"/>
      <w:szCs w:val="28"/>
    </w:rPr>
  </w:style>
  <w:style w:type="paragraph" w:customStyle="1" w:styleId="Style23">
    <w:name w:val="Style23"/>
    <w:basedOn w:val="Normal"/>
    <w:uiPriority w:val="99"/>
    <w:qFormat/>
    <w:rsid w:val="005E0C2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5E0C21"/>
  </w:style>
  <w:style w:type="paragraph" w:customStyle="1" w:styleId="Tagtemplate">
    <w:name w:val="Tagtemplate"/>
    <w:basedOn w:val="Normal"/>
    <w:link w:val="TagtemplateChar"/>
    <w:autoRedefine/>
    <w:qFormat/>
    <w:rsid w:val="005E0C21"/>
    <w:pPr>
      <w:keepNext/>
      <w:keepLines/>
      <w:contextualSpacing/>
    </w:pPr>
    <w:rPr>
      <w:rFonts w:eastAsia="Calibri"/>
      <w:b/>
    </w:rPr>
  </w:style>
  <w:style w:type="character" w:customStyle="1" w:styleId="TagtemplateChar">
    <w:name w:val="Tagtemplate Char"/>
    <w:basedOn w:val="DefaultParagraphFont"/>
    <w:link w:val="Tagtemplate"/>
    <w:rsid w:val="005E0C21"/>
    <w:rPr>
      <w:rFonts w:ascii="Calibri" w:eastAsia="Calibri" w:hAnsi="Calibri" w:cs="Calibri"/>
      <w:b/>
    </w:rPr>
  </w:style>
  <w:style w:type="character" w:customStyle="1" w:styleId="Styleunderline11ptBorderSinglesolidlineAuto05p">
    <w:name w:val="Style underline + 11 pt Border: : (Single solid line Auto  0.5 p..."/>
    <w:rsid w:val="005E0C21"/>
    <w:rPr>
      <w:sz w:val="20"/>
      <w:u w:val="single"/>
      <w:bdr w:val="single" w:sz="4" w:space="0" w:color="auto"/>
    </w:rPr>
  </w:style>
  <w:style w:type="paragraph" w:customStyle="1" w:styleId="Citation-FirstLine">
    <w:name w:val="Citation - First Line"/>
    <w:basedOn w:val="Normal"/>
    <w:next w:val="Normal"/>
    <w:autoRedefine/>
    <w:qFormat/>
    <w:rsid w:val="005E0C21"/>
    <w:pPr>
      <w:spacing w:line="240" w:lineRule="atLeast"/>
      <w:contextualSpacing/>
      <w:jc w:val="both"/>
    </w:pPr>
    <w:rPr>
      <w:rFonts w:ascii="Book Antiqua" w:eastAsia="Times New Roman" w:hAnsi="Book Antiqua"/>
    </w:rPr>
  </w:style>
  <w:style w:type="character" w:customStyle="1" w:styleId="CardText-Underlined">
    <w:name w:val="Card Text - Underlined"/>
    <w:rsid w:val="005E0C21"/>
    <w:rPr>
      <w:b/>
      <w:sz w:val="20"/>
      <w:u w:val="single"/>
    </w:rPr>
  </w:style>
  <w:style w:type="paragraph" w:customStyle="1" w:styleId="Citation-Complete">
    <w:name w:val="Citation - Complete"/>
    <w:basedOn w:val="Normal"/>
    <w:next w:val="Normal"/>
    <w:link w:val="Citation-CompleteChar"/>
    <w:autoRedefine/>
    <w:qFormat/>
    <w:rsid w:val="005E0C2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E0C21"/>
    <w:rPr>
      <w:rFonts w:ascii="Book Antiqua" w:eastAsia="Times New Roman" w:hAnsi="Book Antiqua" w:cs="Calibri"/>
    </w:rPr>
  </w:style>
  <w:style w:type="character" w:customStyle="1" w:styleId="MicroTextChar0">
    <w:name w:val="MicroText Char"/>
    <w:link w:val="MicroText0"/>
    <w:rsid w:val="005E0C21"/>
    <w:rPr>
      <w:rFonts w:ascii="Arial Narrow" w:hAnsi="Arial Narrow"/>
      <w:sz w:val="12"/>
      <w:szCs w:val="24"/>
    </w:rPr>
  </w:style>
  <w:style w:type="paragraph" w:customStyle="1" w:styleId="TagCite">
    <w:name w:val="Tag/Cite"/>
    <w:basedOn w:val="Normal"/>
    <w:qFormat/>
    <w:rsid w:val="005E0C21"/>
    <w:pPr>
      <w:contextualSpacing/>
    </w:pPr>
    <w:rPr>
      <w:rFonts w:eastAsia="Times New Roman"/>
      <w:b/>
    </w:rPr>
  </w:style>
  <w:style w:type="character" w:customStyle="1" w:styleId="Style11ptItalicUnderline">
    <w:name w:val="Style 11 pt Italic Underline"/>
    <w:basedOn w:val="DefaultParagraphFont"/>
    <w:rsid w:val="005E0C21"/>
    <w:rPr>
      <w:i/>
      <w:iCs/>
      <w:sz w:val="20"/>
      <w:u w:val="single"/>
    </w:rPr>
  </w:style>
  <w:style w:type="character" w:customStyle="1" w:styleId="Style11ptItalic">
    <w:name w:val="Style 11 pt Italic"/>
    <w:basedOn w:val="DefaultParagraphFont"/>
    <w:rsid w:val="005E0C21"/>
    <w:rPr>
      <w:rFonts w:ascii="Times New Roman" w:hAnsi="Times New Roman"/>
      <w:i/>
      <w:iCs/>
      <w:sz w:val="20"/>
    </w:rPr>
  </w:style>
  <w:style w:type="character" w:customStyle="1" w:styleId="BoldandUnderlineChar">
    <w:name w:val="Bold and Underline Char"/>
    <w:basedOn w:val="DefaultParagraphFont"/>
    <w:link w:val="BoldandUnderline"/>
    <w:locked/>
    <w:rsid w:val="005E0C21"/>
    <w:rPr>
      <w:b/>
      <w:szCs w:val="24"/>
      <w:u w:val="single"/>
    </w:rPr>
  </w:style>
  <w:style w:type="paragraph" w:customStyle="1" w:styleId="BoldandUnderline">
    <w:name w:val="Bold and Underline"/>
    <w:basedOn w:val="Normal"/>
    <w:link w:val="BoldandUnderlineChar"/>
    <w:qFormat/>
    <w:rsid w:val="005E0C21"/>
    <w:pPr>
      <w:contextualSpacing/>
    </w:pPr>
    <w:rPr>
      <w:rFonts w:asciiTheme="minorHAnsi" w:hAnsiTheme="minorHAnsi" w:cstheme="minorBidi"/>
      <w:b/>
      <w:szCs w:val="24"/>
      <w:u w:val="single"/>
    </w:rPr>
  </w:style>
  <w:style w:type="character" w:customStyle="1" w:styleId="hdr">
    <w:name w:val="hdr"/>
    <w:basedOn w:val="DefaultParagraphFont"/>
    <w:rsid w:val="005E0C21"/>
  </w:style>
  <w:style w:type="paragraph" w:customStyle="1" w:styleId="StyleStyle49ptBold3">
    <w:name w:val="Style Style4 + 9 pt Bold3"/>
    <w:basedOn w:val="Style4"/>
    <w:link w:val="StyleStyle49ptBold3Char"/>
    <w:qFormat/>
    <w:rsid w:val="005E0C21"/>
    <w:rPr>
      <w:rFonts w:cs="Times New Roman"/>
      <w:b/>
      <w:bCs/>
    </w:rPr>
  </w:style>
  <w:style w:type="character" w:customStyle="1" w:styleId="StyleStyle49ptBold3Char">
    <w:name w:val="Style Style4 + 9 pt Bold3 Char"/>
    <w:basedOn w:val="Style4Char"/>
    <w:link w:val="StyleStyle49ptBold3"/>
    <w:rsid w:val="005E0C21"/>
    <w:rPr>
      <w:rFonts w:ascii="Calibri" w:eastAsia="Times New Roman" w:hAnsi="Calibri" w:cs="Times New Roman"/>
      <w:b/>
      <w:bCs/>
      <w:u w:val="single"/>
    </w:rPr>
  </w:style>
  <w:style w:type="character" w:customStyle="1" w:styleId="Style9ptUnderline6">
    <w:name w:val="Style 9 pt Underline6"/>
    <w:basedOn w:val="DefaultParagraphFont"/>
    <w:rsid w:val="005E0C21"/>
    <w:rPr>
      <w:sz w:val="20"/>
      <w:u w:val="single"/>
    </w:rPr>
  </w:style>
  <w:style w:type="character" w:customStyle="1" w:styleId="ct-with-fmlt">
    <w:name w:val="ct-with-fmlt"/>
    <w:basedOn w:val="DefaultParagraphFont"/>
    <w:rsid w:val="005E0C21"/>
  </w:style>
  <w:style w:type="paragraph" w:customStyle="1" w:styleId="TagText">
    <w:name w:val="TagText"/>
    <w:basedOn w:val="Normal"/>
    <w:uiPriority w:val="99"/>
    <w:qFormat/>
    <w:rsid w:val="005E0C21"/>
    <w:pPr>
      <w:contextualSpacing/>
    </w:pPr>
    <w:rPr>
      <w:b/>
    </w:rPr>
  </w:style>
  <w:style w:type="paragraph" w:customStyle="1" w:styleId="StyleStyle49pt">
    <w:name w:val="Style Style4 + 9 pt"/>
    <w:basedOn w:val="Normal"/>
    <w:link w:val="StyleStyle49ptChar"/>
    <w:qFormat/>
    <w:rsid w:val="005E0C21"/>
    <w:pPr>
      <w:contextualSpacing/>
    </w:pPr>
    <w:rPr>
      <w:rFonts w:eastAsia="Times New Roman"/>
      <w:u w:val="single"/>
    </w:rPr>
  </w:style>
  <w:style w:type="character" w:customStyle="1" w:styleId="StyleStyle49ptChar">
    <w:name w:val="Style Style4 + 9 pt Char"/>
    <w:basedOn w:val="DefaultParagraphFont"/>
    <w:link w:val="StyleStyle49pt"/>
    <w:rsid w:val="005E0C21"/>
    <w:rPr>
      <w:rFonts w:ascii="Calibri" w:eastAsia="Times New Roman" w:hAnsi="Calibri" w:cs="Calibri"/>
      <w:u w:val="single"/>
    </w:rPr>
  </w:style>
  <w:style w:type="paragraph" w:customStyle="1" w:styleId="StyleStyle49ptBold">
    <w:name w:val="Style Style4 + 9 pt Bold"/>
    <w:basedOn w:val="Normal"/>
    <w:link w:val="StyleStyle49ptBoldChar"/>
    <w:qFormat/>
    <w:rsid w:val="005E0C2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5E0C2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E0C2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E0C2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E0C2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E0C21"/>
    <w:rPr>
      <w:rFonts w:ascii="Arial" w:eastAsia="Times New Roman" w:hAnsi="Arial" w:cs="Arial"/>
      <w:b/>
      <w:bCs/>
      <w:szCs w:val="24"/>
      <w:u w:val="single"/>
    </w:rPr>
  </w:style>
  <w:style w:type="paragraph" w:customStyle="1" w:styleId="StyleUnderlined11pt">
    <w:name w:val="Style Underlined + 11 pt"/>
    <w:link w:val="StyleUnderlined11ptChar"/>
    <w:qFormat/>
    <w:rsid w:val="005E0C2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E0C21"/>
    <w:rPr>
      <w:rFonts w:ascii="Arial" w:eastAsia="Times New Roman" w:hAnsi="Arial" w:cs="Arial"/>
      <w:szCs w:val="24"/>
      <w:u w:val="single"/>
    </w:rPr>
  </w:style>
  <w:style w:type="character" w:customStyle="1" w:styleId="newscontent">
    <w:name w:val="newscontent"/>
    <w:rsid w:val="005E0C21"/>
  </w:style>
  <w:style w:type="character" w:customStyle="1" w:styleId="StyleUnderlinePatternClearYellow">
    <w:name w:val="Style Underline Pattern: Clear (Yellow)"/>
    <w:basedOn w:val="DefaultParagraphFont"/>
    <w:rsid w:val="005E0C21"/>
    <w:rPr>
      <w:u w:val="single"/>
      <w:shd w:val="clear" w:color="auto" w:fill="00FF00"/>
    </w:rPr>
  </w:style>
  <w:style w:type="paragraph" w:customStyle="1" w:styleId="StyleUnderlineChar11pt3">
    <w:name w:val="Style Underline Char + 11 pt3"/>
    <w:link w:val="StyleUnderlineChar11pt3Char"/>
    <w:qFormat/>
    <w:rsid w:val="005E0C2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E0C21"/>
    <w:rPr>
      <w:rFonts w:ascii="Arial Narrow" w:eastAsia="Times New Roman" w:hAnsi="Arial Narrow" w:cs="Arial"/>
      <w:szCs w:val="24"/>
      <w:u w:val="single"/>
    </w:rPr>
  </w:style>
  <w:style w:type="character" w:customStyle="1" w:styleId="date-display-single">
    <w:name w:val="date-display-single"/>
    <w:basedOn w:val="DefaultParagraphFont"/>
    <w:rsid w:val="005E0C21"/>
  </w:style>
  <w:style w:type="character" w:customStyle="1" w:styleId="BodyTextChar1">
    <w:name w:val="Body Text Char1"/>
    <w:aliases w:val="Very Small Text Char1,BT Char1,Author Char1"/>
    <w:basedOn w:val="DefaultParagraphFont"/>
    <w:uiPriority w:val="99"/>
    <w:qFormat/>
    <w:rsid w:val="005E0C21"/>
    <w:rPr>
      <w:rFonts w:ascii="Times New Roman" w:hAnsi="Times New Roman" w:cs="Times New Roman"/>
      <w:sz w:val="20"/>
    </w:rPr>
  </w:style>
  <w:style w:type="paragraph" w:customStyle="1" w:styleId="Cite2">
    <w:name w:val="Cite 2"/>
    <w:basedOn w:val="Normal"/>
    <w:qFormat/>
    <w:rsid w:val="005E0C21"/>
    <w:pPr>
      <w:contextualSpacing/>
    </w:pPr>
    <w:rPr>
      <w:rFonts w:eastAsia="MS Mincho"/>
      <w:b/>
      <w:u w:val="single"/>
    </w:rPr>
  </w:style>
  <w:style w:type="character" w:customStyle="1" w:styleId="StyleunderlineBold">
    <w:name w:val="Style underline + Bold"/>
    <w:basedOn w:val="underline"/>
    <w:rsid w:val="005E0C21"/>
    <w:rPr>
      <w:rFonts w:asciiTheme="minorHAnsi" w:hAnsiTheme="minorHAnsi" w:cs="Times New Roman"/>
      <w:b/>
      <w:bCs/>
      <w:iCs/>
      <w:sz w:val="20"/>
      <w:u w:val="single"/>
      <w:bdr w:val="single" w:sz="18" w:space="0" w:color="auto"/>
    </w:rPr>
  </w:style>
  <w:style w:type="paragraph" w:customStyle="1" w:styleId="cards0">
    <w:name w:val="cards"/>
    <w:basedOn w:val="Cites"/>
    <w:qFormat/>
    <w:rsid w:val="005E0C2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5E0C21"/>
    <w:rPr>
      <w:sz w:val="20"/>
      <w:u w:val="single"/>
    </w:rPr>
  </w:style>
  <w:style w:type="character" w:customStyle="1" w:styleId="slug-pub-date">
    <w:name w:val="slug-pub-date"/>
    <w:basedOn w:val="DefaultParagraphFont"/>
    <w:rsid w:val="005E0C21"/>
  </w:style>
  <w:style w:type="character" w:customStyle="1" w:styleId="slug-vol">
    <w:name w:val="slug-vol"/>
    <w:basedOn w:val="DefaultParagraphFont"/>
    <w:rsid w:val="005E0C21"/>
  </w:style>
  <w:style w:type="character" w:customStyle="1" w:styleId="slug-issue">
    <w:name w:val="slug-issue"/>
    <w:basedOn w:val="DefaultParagraphFont"/>
    <w:rsid w:val="005E0C21"/>
  </w:style>
  <w:style w:type="character" w:customStyle="1" w:styleId="slug-pages">
    <w:name w:val="slug-pages"/>
    <w:basedOn w:val="DefaultParagraphFont"/>
    <w:rsid w:val="005E0C2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E0C21"/>
    <w:rPr>
      <w:b/>
      <w:bCs/>
      <w:strike w:val="0"/>
      <w:dstrike w:val="0"/>
      <w:sz w:val="24"/>
      <w:u w:val="none"/>
      <w:effect w:val="none"/>
    </w:rPr>
  </w:style>
  <w:style w:type="character" w:customStyle="1" w:styleId="tagchar">
    <w:name w:val="tagchar"/>
    <w:basedOn w:val="DefaultParagraphFont"/>
    <w:rsid w:val="005E0C21"/>
  </w:style>
  <w:style w:type="paragraph" w:customStyle="1" w:styleId="NormalText">
    <w:name w:val="Normal Text"/>
    <w:basedOn w:val="Normal"/>
    <w:link w:val="NormalTextChar"/>
    <w:autoRedefine/>
    <w:qFormat/>
    <w:rsid w:val="005E0C21"/>
    <w:pPr>
      <w:contextualSpacing/>
      <w:jc w:val="both"/>
    </w:pPr>
    <w:rPr>
      <w:rFonts w:eastAsia="Times New Roman"/>
      <w:szCs w:val="26"/>
    </w:rPr>
  </w:style>
  <w:style w:type="character" w:customStyle="1" w:styleId="pmterms11">
    <w:name w:val="pmterms11"/>
    <w:basedOn w:val="DefaultParagraphFont"/>
    <w:rsid w:val="005E0C21"/>
    <w:rPr>
      <w:b/>
      <w:bCs/>
      <w:i w:val="0"/>
      <w:iCs w:val="0"/>
      <w:color w:val="000000"/>
    </w:rPr>
  </w:style>
  <w:style w:type="character" w:customStyle="1" w:styleId="StyleUnderlineChar9ptBold">
    <w:name w:val="Style Underline Char + 9 pt Bold"/>
    <w:basedOn w:val="DefaultParagraphFont"/>
    <w:rsid w:val="005E0C21"/>
    <w:rPr>
      <w:rFonts w:ascii="Times New Roman" w:hAnsi="Times New Roman"/>
      <w:b/>
      <w:bCs/>
      <w:sz w:val="20"/>
      <w:u w:val="single"/>
      <w:lang w:val="en-US" w:eastAsia="en-US" w:bidi="ar-SA"/>
    </w:rPr>
  </w:style>
  <w:style w:type="character" w:customStyle="1" w:styleId="Style8pt">
    <w:name w:val="Style 8 pt"/>
    <w:basedOn w:val="DefaultParagraphFont"/>
    <w:rsid w:val="005E0C21"/>
    <w:rPr>
      <w:sz w:val="20"/>
    </w:rPr>
  </w:style>
  <w:style w:type="character" w:customStyle="1" w:styleId="UnderlineChar5Char">
    <w:name w:val="Underline Char5 Char"/>
    <w:basedOn w:val="DefaultParagraphFont"/>
    <w:rsid w:val="005E0C21"/>
    <w:rPr>
      <w:szCs w:val="24"/>
      <w:u w:val="single"/>
      <w:lang w:val="en-US" w:eastAsia="en-US" w:bidi="ar-SA"/>
    </w:rPr>
  </w:style>
  <w:style w:type="character" w:customStyle="1" w:styleId="BoldandUnderlineChar2Char1">
    <w:name w:val="Bold and Underline Char2 Char1"/>
    <w:basedOn w:val="DefaultParagraphFont"/>
    <w:rsid w:val="005E0C2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E0C2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E0C21"/>
    <w:rPr>
      <w:szCs w:val="24"/>
      <w:u w:val="single"/>
      <w:lang w:val="en-US" w:eastAsia="en-US" w:bidi="ar-SA"/>
    </w:rPr>
  </w:style>
  <w:style w:type="paragraph" w:customStyle="1" w:styleId="Language">
    <w:name w:val="Language"/>
    <w:basedOn w:val="Normal"/>
    <w:link w:val="LanguageChar"/>
    <w:qFormat/>
    <w:rsid w:val="005E0C21"/>
    <w:pPr>
      <w:contextualSpacing/>
    </w:pPr>
    <w:rPr>
      <w:rFonts w:eastAsia="Times New Roman"/>
      <w:strike/>
      <w:szCs w:val="20"/>
    </w:rPr>
  </w:style>
  <w:style w:type="character" w:customStyle="1" w:styleId="LanguageChar">
    <w:name w:val="Language Char"/>
    <w:basedOn w:val="DefaultParagraphFont"/>
    <w:link w:val="Language"/>
    <w:rsid w:val="005E0C21"/>
    <w:rPr>
      <w:rFonts w:ascii="Calibri" w:eastAsia="Times New Roman" w:hAnsi="Calibri" w:cs="Calibri"/>
      <w:strike/>
      <w:szCs w:val="20"/>
    </w:rPr>
  </w:style>
  <w:style w:type="paragraph" w:customStyle="1" w:styleId="UnderlineChar3">
    <w:name w:val="Underline Char3"/>
    <w:basedOn w:val="Normal"/>
    <w:link w:val="UnderlineChar3Char"/>
    <w:qFormat/>
    <w:rsid w:val="005E0C21"/>
    <w:pPr>
      <w:contextualSpacing/>
    </w:pPr>
    <w:rPr>
      <w:rFonts w:eastAsia="Times New Roman"/>
      <w:u w:val="single"/>
    </w:rPr>
  </w:style>
  <w:style w:type="character" w:customStyle="1" w:styleId="UnderlineChar3Char">
    <w:name w:val="Underline Char3 Char"/>
    <w:basedOn w:val="DefaultParagraphFont"/>
    <w:link w:val="UnderlineChar3"/>
    <w:rsid w:val="005E0C2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E0C2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5E0C21"/>
    <w:rPr>
      <w:rFonts w:ascii="Calibri" w:eastAsia="Times New Roman" w:hAnsi="Calibri" w:cs="Calibri"/>
      <w:b/>
      <w:u w:val="single"/>
    </w:rPr>
  </w:style>
  <w:style w:type="character" w:customStyle="1" w:styleId="UnderlineChar1">
    <w:name w:val="Underline Char1"/>
    <w:aliases w:val="Cards + Font: 12 pt Char1"/>
    <w:basedOn w:val="DefaultParagraphFont"/>
    <w:rsid w:val="005E0C21"/>
    <w:rPr>
      <w:szCs w:val="24"/>
      <w:u w:val="single"/>
      <w:lang w:val="en-US" w:eastAsia="en-US" w:bidi="ar-SA"/>
    </w:rPr>
  </w:style>
  <w:style w:type="character" w:customStyle="1" w:styleId="BoldandUnderlineChar1Char2Char">
    <w:name w:val="Bold and Underline Char1 Char2 Char"/>
    <w:basedOn w:val="DefaultParagraphFont"/>
    <w:rsid w:val="005E0C21"/>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5E0C21"/>
    <w:rPr>
      <w:rFonts w:ascii="Arial Narrow" w:eastAsia="Times New Roman" w:hAnsi="Arial Narrow" w:cs="Calibri"/>
    </w:rPr>
  </w:style>
  <w:style w:type="paragraph" w:customStyle="1" w:styleId="HotRoute">
    <w:name w:val="Hot Route"/>
    <w:basedOn w:val="Normal"/>
    <w:link w:val="HotRouteChar0"/>
    <w:qFormat/>
    <w:rsid w:val="005E0C21"/>
    <w:pPr>
      <w:ind w:left="144"/>
      <w:contextualSpacing/>
    </w:pPr>
    <w:rPr>
      <w:rFonts w:eastAsia="Times New Roman"/>
    </w:rPr>
  </w:style>
  <w:style w:type="paragraph" w:customStyle="1" w:styleId="Cardstyle0">
    <w:name w:val="Cardstyle"/>
    <w:basedOn w:val="Normal"/>
    <w:next w:val="Normal"/>
    <w:uiPriority w:val="99"/>
    <w:qFormat/>
    <w:rsid w:val="005E0C21"/>
    <w:pPr>
      <w:contextualSpacing/>
    </w:pPr>
    <w:rPr>
      <w:rFonts w:eastAsia="Times New Roman"/>
    </w:rPr>
  </w:style>
  <w:style w:type="character" w:customStyle="1" w:styleId="Style12ptBoldUnderline1">
    <w:name w:val="Style 12 pt Bold Underline1"/>
    <w:basedOn w:val="DefaultParagraphFont"/>
    <w:rsid w:val="005E0C21"/>
    <w:rPr>
      <w:b/>
      <w:bCs/>
      <w:sz w:val="24"/>
      <w:u w:val="single"/>
    </w:rPr>
  </w:style>
  <w:style w:type="character" w:customStyle="1" w:styleId="StyleEmphasisArial12ptBoldNotItalic">
    <w:name w:val="Style Emphasis + Arial 12 pt Bold Not Italic"/>
    <w:basedOn w:val="Emphasis"/>
    <w:rsid w:val="005E0C2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5E0C2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E0C2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E0C2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5E0C2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E0C21"/>
    <w:rPr>
      <w:rFonts w:ascii="Times New Roman" w:hAnsi="Times New Roman"/>
      <w:sz w:val="20"/>
      <w:u w:val="single"/>
      <w:bdr w:val="none" w:sz="0" w:space="0" w:color="auto"/>
      <w:shd w:val="clear" w:color="auto" w:fill="C0C0C0"/>
    </w:rPr>
  </w:style>
  <w:style w:type="character" w:customStyle="1" w:styleId="smallChar">
    <w:name w:val="small Char"/>
    <w:rsid w:val="005E0C21"/>
    <w:rPr>
      <w:rFonts w:ascii="Calibri" w:eastAsia="Calibri" w:hAnsi="Calibri" w:cs="Calibri"/>
      <w:sz w:val="16"/>
      <w:szCs w:val="20"/>
      <w:lang w:val="x-none" w:eastAsia="x-none"/>
    </w:rPr>
  </w:style>
  <w:style w:type="paragraph" w:customStyle="1" w:styleId="HotRoute0">
    <w:name w:val="Hot Route!"/>
    <w:basedOn w:val="Normal"/>
    <w:qFormat/>
    <w:rsid w:val="005E0C21"/>
    <w:pPr>
      <w:ind w:left="144"/>
      <w:contextualSpacing/>
    </w:pPr>
    <w:rPr>
      <w:rFonts w:eastAsia="Times New Roman"/>
      <w:lang w:val="x-none" w:eastAsia="x-none"/>
    </w:rPr>
  </w:style>
  <w:style w:type="character" w:customStyle="1" w:styleId="BodyTextIndent3Char1">
    <w:name w:val="Body Text Indent 3 Char1"/>
    <w:basedOn w:val="DefaultParagraphFont"/>
    <w:rsid w:val="005E0C21"/>
    <w:rPr>
      <w:rFonts w:ascii="Times New Roman" w:hAnsi="Times New Roman" w:cs="Times New Roman"/>
      <w:sz w:val="16"/>
      <w:szCs w:val="16"/>
    </w:rPr>
  </w:style>
  <w:style w:type="character" w:customStyle="1" w:styleId="BodyText2Char1">
    <w:name w:val="Body Text 2 Char1"/>
    <w:aliases w:val="Tagging Char1"/>
    <w:basedOn w:val="DefaultParagraphFont"/>
    <w:rsid w:val="005E0C21"/>
    <w:rPr>
      <w:rFonts w:ascii="Times New Roman" w:hAnsi="Times New Roman" w:cs="Times New Roman"/>
      <w:sz w:val="20"/>
    </w:rPr>
  </w:style>
  <w:style w:type="character" w:customStyle="1" w:styleId="Heading2Char1CharCharCharCharCharC">
    <w:name w:val="Heading 2 Char1 Char Char Char Char Char C"/>
    <w:rsid w:val="005E0C21"/>
    <w:rPr>
      <w:rFonts w:cs="Arial"/>
      <w:b/>
      <w:bCs/>
      <w:iCs/>
      <w:sz w:val="24"/>
      <w:szCs w:val="28"/>
      <w:lang w:val="en-US" w:eastAsia="en-US" w:bidi="ar-SA"/>
    </w:rPr>
  </w:style>
  <w:style w:type="character" w:customStyle="1" w:styleId="underline1">
    <w:name w:val="underline1"/>
    <w:basedOn w:val="DefaultParagraphFont"/>
    <w:rsid w:val="005E0C21"/>
    <w:rPr>
      <w:u w:val="single"/>
    </w:rPr>
  </w:style>
  <w:style w:type="character" w:customStyle="1" w:styleId="author0">
    <w:name w:val="author"/>
    <w:basedOn w:val="DefaultParagraphFont"/>
    <w:rsid w:val="005E0C21"/>
    <w:rPr>
      <w:rFonts w:ascii="Times New Roman" w:hAnsi="Times New Roman"/>
      <w:b/>
      <w:sz w:val="24"/>
    </w:rPr>
  </w:style>
  <w:style w:type="character" w:customStyle="1" w:styleId="FontStyle291">
    <w:name w:val="Font Style291"/>
    <w:basedOn w:val="DefaultParagraphFont"/>
    <w:uiPriority w:val="99"/>
    <w:rsid w:val="005E0C2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E0C2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E0C2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E0C21"/>
    <w:rPr>
      <w:rFonts w:ascii="Calibri" w:eastAsia="Times New Roman" w:hAnsi="Calibri" w:cs="Calibri"/>
    </w:rPr>
  </w:style>
  <w:style w:type="paragraph" w:customStyle="1" w:styleId="Cards1">
    <w:name w:val="Cards1"/>
    <w:basedOn w:val="Normal"/>
    <w:link w:val="Cards1Char"/>
    <w:qFormat/>
    <w:rsid w:val="005E0C21"/>
    <w:pPr>
      <w:ind w:left="288"/>
      <w:contextualSpacing/>
    </w:pPr>
    <w:rPr>
      <w:rFonts w:eastAsia="Times New Roman"/>
      <w:u w:val="single"/>
    </w:rPr>
  </w:style>
  <w:style w:type="character" w:customStyle="1" w:styleId="Cards1Char">
    <w:name w:val="Cards1 Char"/>
    <w:basedOn w:val="DefaultParagraphFont"/>
    <w:link w:val="Cards1"/>
    <w:rsid w:val="005E0C2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E0C2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E0C21"/>
    <w:rPr>
      <w:rFonts w:ascii="Arial" w:eastAsia="Calibri" w:hAnsi="Arial" w:cs="Arial"/>
      <w:u w:val="single"/>
    </w:rPr>
  </w:style>
  <w:style w:type="character" w:customStyle="1" w:styleId="EmphasizeThis">
    <w:name w:val="EmphasizeThis"/>
    <w:rsid w:val="005E0C21"/>
    <w:rPr>
      <w:rFonts w:ascii="Georgia" w:hAnsi="Georgia"/>
      <w:b/>
      <w:iCs/>
      <w:sz w:val="24"/>
      <w:u w:val="thick"/>
    </w:rPr>
  </w:style>
  <w:style w:type="paragraph" w:customStyle="1" w:styleId="Stylecard8pt">
    <w:name w:val="Style card + 8 pt"/>
    <w:basedOn w:val="Normal"/>
    <w:link w:val="Stylecard8ptChar"/>
    <w:qFormat/>
    <w:rsid w:val="005E0C2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5E0C21"/>
    <w:rPr>
      <w:rFonts w:ascii="Calibri" w:eastAsia="Times New Roman" w:hAnsi="Calibri" w:cs="Calibri"/>
      <w:color w:val="000000"/>
      <w:szCs w:val="20"/>
      <w:u w:val="single"/>
      <w:lang w:eastAsia="ar-SA"/>
    </w:rPr>
  </w:style>
  <w:style w:type="character" w:customStyle="1" w:styleId="bhl">
    <w:name w:val="bhl"/>
    <w:basedOn w:val="DefaultParagraphFont"/>
    <w:rsid w:val="005E0C21"/>
  </w:style>
  <w:style w:type="paragraph" w:customStyle="1" w:styleId="TagGA11">
    <w:name w:val="Tag GA 11"/>
    <w:basedOn w:val="TOC1"/>
    <w:uiPriority w:val="99"/>
    <w:qFormat/>
    <w:rsid w:val="005E0C21"/>
    <w:pPr>
      <w:spacing w:before="0" w:after="160"/>
    </w:pPr>
    <w:rPr>
      <w:rFonts w:ascii="Georgia" w:eastAsia="Calibri" w:hAnsi="Georgia"/>
      <w:u w:val="none"/>
      <w:lang w:bidi="ar-SA"/>
    </w:rPr>
  </w:style>
  <w:style w:type="paragraph" w:customStyle="1" w:styleId="CiteCard">
    <w:name w:val="Cite/Card"/>
    <w:basedOn w:val="TOC2"/>
    <w:qFormat/>
    <w:rsid w:val="005E0C2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5E0C2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E0C21"/>
    <w:rPr>
      <w:sz w:val="16"/>
      <w:szCs w:val="16"/>
    </w:rPr>
  </w:style>
  <w:style w:type="character" w:customStyle="1" w:styleId="DocumentMapChar1">
    <w:name w:val="Document Map Char1"/>
    <w:basedOn w:val="DefaultParagraphFont"/>
    <w:rsid w:val="005E0C21"/>
    <w:rPr>
      <w:rFonts w:ascii="Tahoma" w:hAnsi="Tahoma" w:cs="Tahoma"/>
      <w:sz w:val="16"/>
      <w:szCs w:val="16"/>
    </w:rPr>
  </w:style>
  <w:style w:type="character" w:customStyle="1" w:styleId="addmd">
    <w:name w:val="addmd"/>
    <w:basedOn w:val="DefaultParagraphFont"/>
    <w:rsid w:val="005E0C21"/>
  </w:style>
  <w:style w:type="paragraph" w:styleId="FootnoteText">
    <w:name w:val="footnote text"/>
    <w:basedOn w:val="Normal"/>
    <w:link w:val="FootnoteTextChar"/>
    <w:unhideWhenUsed/>
    <w:qFormat/>
    <w:rsid w:val="005E0C21"/>
    <w:pPr>
      <w:contextualSpacing/>
    </w:pPr>
    <w:rPr>
      <w:rFonts w:eastAsia="Calibri"/>
      <w:szCs w:val="20"/>
      <w:lang w:eastAsia="zh-CN"/>
    </w:rPr>
  </w:style>
  <w:style w:type="character" w:customStyle="1" w:styleId="FootnoteTextChar">
    <w:name w:val="Footnote Text Char"/>
    <w:basedOn w:val="DefaultParagraphFont"/>
    <w:link w:val="FootnoteText"/>
    <w:rsid w:val="005E0C21"/>
    <w:rPr>
      <w:rFonts w:ascii="Calibri" w:eastAsia="Calibri" w:hAnsi="Calibri" w:cs="Calibri"/>
      <w:szCs w:val="20"/>
      <w:lang w:eastAsia="zh-CN"/>
    </w:rPr>
  </w:style>
  <w:style w:type="character" w:customStyle="1" w:styleId="UnderlinedTextCharChar">
    <w:name w:val="Underlined Text Char Char"/>
    <w:basedOn w:val="DefaultParagraphFont"/>
    <w:rsid w:val="005E0C21"/>
    <w:rPr>
      <w:rFonts w:cs="Arial"/>
      <w:bCs/>
      <w:noProof w:val="0"/>
      <w:szCs w:val="26"/>
      <w:u w:val="single"/>
      <w:lang w:val="en-US" w:eastAsia="en-US" w:bidi="ar-SA"/>
    </w:rPr>
  </w:style>
  <w:style w:type="character" w:customStyle="1" w:styleId="StyleTimesNewRoman12ptBold">
    <w:name w:val="Style Times New Roman 12 pt Bold"/>
    <w:rsid w:val="005E0C21"/>
    <w:rPr>
      <w:b/>
      <w:bCs/>
      <w:sz w:val="24"/>
    </w:rPr>
  </w:style>
  <w:style w:type="character" w:customStyle="1" w:styleId="CardText1Char">
    <w:name w:val="Card Text 1 Char"/>
    <w:link w:val="CardText1"/>
    <w:rsid w:val="005E0C21"/>
    <w:rPr>
      <w:rFonts w:ascii="Georgia" w:hAnsi="Georgia"/>
      <w:color w:val="000000"/>
      <w:u w:val="single"/>
    </w:rPr>
  </w:style>
  <w:style w:type="character" w:customStyle="1" w:styleId="BoldUnderlining">
    <w:name w:val="Bold Underlining"/>
    <w:rsid w:val="005E0C21"/>
    <w:rPr>
      <w:u w:val="single"/>
    </w:rPr>
  </w:style>
  <w:style w:type="character" w:customStyle="1" w:styleId="Intemphasis">
    <w:name w:val="Intemphasis"/>
    <w:uiPriority w:val="1"/>
    <w:qFormat/>
    <w:rsid w:val="005E0C2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E0C21"/>
    <w:pPr>
      <w:ind w:left="288" w:right="288"/>
      <w:contextualSpacing/>
    </w:pPr>
    <w:rPr>
      <w:szCs w:val="16"/>
    </w:rPr>
  </w:style>
  <w:style w:type="character" w:customStyle="1" w:styleId="cardtextChar2">
    <w:name w:val="cardtext Char"/>
    <w:basedOn w:val="DefaultParagraphFont"/>
    <w:link w:val="cardtext0"/>
    <w:rsid w:val="005E0C21"/>
    <w:rPr>
      <w:rFonts w:ascii="Calibri" w:hAnsi="Calibri" w:cs="Calibri"/>
      <w:szCs w:val="16"/>
    </w:rPr>
  </w:style>
  <w:style w:type="character" w:customStyle="1" w:styleId="BoldUnderlineChar1">
    <w:name w:val="BoldUnderline Char1"/>
    <w:rsid w:val="005E0C2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E0C21"/>
    <w:pPr>
      <w:spacing w:after="200"/>
      <w:contextualSpacing/>
    </w:pPr>
    <w:rPr>
      <w:rFonts w:eastAsia="Calibri"/>
      <w:u w:val="single"/>
    </w:rPr>
  </w:style>
  <w:style w:type="character" w:customStyle="1" w:styleId="UnderlinedCardTextChar">
    <w:name w:val="Underlined Card Text Char"/>
    <w:link w:val="UnderlinedCardText"/>
    <w:rsid w:val="005E0C21"/>
    <w:rPr>
      <w:rFonts w:ascii="Calibri" w:eastAsia="Calibri" w:hAnsi="Calibri" w:cs="Calibri"/>
      <w:u w:val="single"/>
    </w:rPr>
  </w:style>
  <w:style w:type="character" w:customStyle="1" w:styleId="Hyperlink6">
    <w:name w:val="Hyperlink6"/>
    <w:basedOn w:val="DefaultParagraphFont"/>
    <w:rsid w:val="005E0C21"/>
    <w:rPr>
      <w:color w:val="3300CC"/>
      <w:u w:val="single"/>
    </w:rPr>
  </w:style>
  <w:style w:type="paragraph" w:customStyle="1" w:styleId="Tag12">
    <w:name w:val="Tag12"/>
    <w:basedOn w:val="Normal"/>
    <w:uiPriority w:val="99"/>
    <w:qFormat/>
    <w:rsid w:val="005E0C21"/>
    <w:pPr>
      <w:contextualSpacing/>
    </w:pPr>
    <w:rPr>
      <w:rFonts w:eastAsia="Cambria"/>
      <w:b/>
    </w:rPr>
  </w:style>
  <w:style w:type="paragraph" w:customStyle="1" w:styleId="Shrink8">
    <w:name w:val="Shrink8"/>
    <w:basedOn w:val="Normal"/>
    <w:uiPriority w:val="99"/>
    <w:qFormat/>
    <w:rsid w:val="005E0C21"/>
    <w:pPr>
      <w:contextualSpacing/>
    </w:pPr>
    <w:rPr>
      <w:rFonts w:eastAsia="Cambria"/>
    </w:rPr>
  </w:style>
  <w:style w:type="character" w:customStyle="1" w:styleId="highlight2">
    <w:name w:val="highlight2"/>
    <w:rsid w:val="005E0C2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E0C21"/>
    <w:pPr>
      <w:ind w:left="288"/>
      <w:contextualSpacing/>
    </w:pPr>
    <w:rPr>
      <w:rFonts w:eastAsia="Times New Roman"/>
      <w:u w:val="single"/>
    </w:rPr>
  </w:style>
  <w:style w:type="character" w:customStyle="1" w:styleId="UnderlineTextChar">
    <w:name w:val="Underline Text Char"/>
    <w:basedOn w:val="DefaultParagraphFont"/>
    <w:link w:val="UnderlineText"/>
    <w:rsid w:val="005E0C21"/>
    <w:rPr>
      <w:rFonts w:ascii="Calibri" w:eastAsia="Times New Roman" w:hAnsi="Calibri" w:cs="Calibri"/>
      <w:u w:val="single"/>
    </w:rPr>
  </w:style>
  <w:style w:type="character" w:customStyle="1" w:styleId="il">
    <w:name w:val="il"/>
    <w:basedOn w:val="DefaultParagraphFont"/>
    <w:rsid w:val="005E0C21"/>
  </w:style>
  <w:style w:type="character" w:customStyle="1" w:styleId="commentstext">
    <w:name w:val="comments_text"/>
    <w:uiPriority w:val="99"/>
    <w:rsid w:val="005E0C21"/>
    <w:rPr>
      <w:rFonts w:cs="Times New Roman"/>
    </w:rPr>
  </w:style>
  <w:style w:type="paragraph" w:customStyle="1" w:styleId="Heading42">
    <w:name w:val="Heading 42"/>
    <w:basedOn w:val="Normal"/>
    <w:qFormat/>
    <w:rsid w:val="005E0C21"/>
    <w:pPr>
      <w:contextualSpacing/>
    </w:pPr>
    <w:rPr>
      <w:rFonts w:eastAsia="Times New Roman"/>
    </w:rPr>
  </w:style>
  <w:style w:type="paragraph" w:customStyle="1" w:styleId="DebateNormal">
    <w:name w:val="DebateNormal"/>
    <w:basedOn w:val="Normal"/>
    <w:link w:val="DebateNormalChar"/>
    <w:qFormat/>
    <w:rsid w:val="005E0C21"/>
    <w:pPr>
      <w:spacing w:line="276" w:lineRule="auto"/>
      <w:contextualSpacing/>
    </w:pPr>
    <w:rPr>
      <w:rFonts w:eastAsia="Calibri"/>
      <w:szCs w:val="20"/>
    </w:rPr>
  </w:style>
  <w:style w:type="character" w:customStyle="1" w:styleId="DebateNormalChar">
    <w:name w:val="DebateNormal Char"/>
    <w:basedOn w:val="DefaultParagraphFont"/>
    <w:link w:val="DebateNormal"/>
    <w:rsid w:val="005E0C21"/>
    <w:rPr>
      <w:rFonts w:ascii="Calibri" w:eastAsia="Calibri" w:hAnsi="Calibri" w:cs="Calibri"/>
      <w:szCs w:val="20"/>
    </w:rPr>
  </w:style>
  <w:style w:type="paragraph" w:customStyle="1" w:styleId="NormalCite">
    <w:name w:val="NormalCite"/>
    <w:link w:val="NormalCiteChar"/>
    <w:qFormat/>
    <w:rsid w:val="005E0C2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E0C21"/>
    <w:rPr>
      <w:rFonts w:ascii="Times New Roman" w:hAnsi="Times New Roman" w:cs="Times New Roman"/>
      <w:sz w:val="18"/>
    </w:rPr>
  </w:style>
  <w:style w:type="character" w:customStyle="1" w:styleId="articletext">
    <w:name w:val="articletext"/>
    <w:basedOn w:val="DefaultParagraphFont"/>
    <w:rsid w:val="005E0C21"/>
  </w:style>
  <w:style w:type="character" w:customStyle="1" w:styleId="grey10">
    <w:name w:val="grey10"/>
    <w:basedOn w:val="DefaultParagraphFont"/>
    <w:rsid w:val="005E0C21"/>
  </w:style>
  <w:style w:type="character" w:customStyle="1" w:styleId="navy13bd">
    <w:name w:val="navy13bd"/>
    <w:basedOn w:val="DefaultParagraphFont"/>
    <w:rsid w:val="005E0C21"/>
  </w:style>
  <w:style w:type="character" w:customStyle="1" w:styleId="Style9ptUnderline2">
    <w:name w:val="Style 9 pt Underline2"/>
    <w:basedOn w:val="DefaultParagraphFont"/>
    <w:rsid w:val="005E0C21"/>
    <w:rPr>
      <w:sz w:val="20"/>
      <w:u w:val="single"/>
    </w:rPr>
  </w:style>
  <w:style w:type="character" w:customStyle="1" w:styleId="Style9ptBoldUnderline1">
    <w:name w:val="Style 9 pt Bold Underline1"/>
    <w:basedOn w:val="DefaultParagraphFont"/>
    <w:rsid w:val="005E0C21"/>
    <w:rPr>
      <w:b/>
      <w:bCs/>
      <w:sz w:val="20"/>
      <w:u w:val="single"/>
    </w:rPr>
  </w:style>
  <w:style w:type="character" w:customStyle="1" w:styleId="TagsCharChar">
    <w:name w:val="Tags Char Char"/>
    <w:basedOn w:val="DefaultParagraphFont"/>
    <w:rsid w:val="005E0C21"/>
    <w:rPr>
      <w:rFonts w:eastAsia="SimSun"/>
      <w:b/>
      <w:sz w:val="24"/>
      <w:lang w:val="en-US" w:eastAsia="zh-CN" w:bidi="ar-SA"/>
    </w:rPr>
  </w:style>
  <w:style w:type="paragraph" w:customStyle="1" w:styleId="cardCharCharCharChar">
    <w:name w:val="card Char Char Char Char"/>
    <w:basedOn w:val="Normal"/>
    <w:uiPriority w:val="99"/>
    <w:qFormat/>
    <w:rsid w:val="005E0C2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5E0C21"/>
    <w:pPr>
      <w:contextualSpacing/>
    </w:pPr>
    <w:rPr>
      <w:rFonts w:ascii="Times" w:eastAsia="Times New Roman" w:hAnsi="Times"/>
    </w:rPr>
  </w:style>
  <w:style w:type="paragraph" w:customStyle="1" w:styleId="CARD">
    <w:name w:val="CARD"/>
    <w:basedOn w:val="Normal"/>
    <w:link w:val="CARDChar0"/>
    <w:qFormat/>
    <w:rsid w:val="005E0C21"/>
    <w:pPr>
      <w:contextualSpacing/>
    </w:pPr>
    <w:rPr>
      <w:rFonts w:eastAsia="Times New Roman"/>
      <w:u w:val="single"/>
    </w:rPr>
  </w:style>
  <w:style w:type="character" w:customStyle="1" w:styleId="CARDChar0">
    <w:name w:val="CARD Char"/>
    <w:basedOn w:val="DefaultParagraphFont"/>
    <w:link w:val="CARD"/>
    <w:rsid w:val="005E0C21"/>
    <w:rPr>
      <w:rFonts w:ascii="Calibri" w:eastAsia="Times New Roman" w:hAnsi="Calibri" w:cs="Calibri"/>
      <w:u w:val="single"/>
    </w:rPr>
  </w:style>
  <w:style w:type="paragraph" w:customStyle="1" w:styleId="Normal2">
    <w:name w:val="Normal2"/>
    <w:basedOn w:val="Normal"/>
    <w:qFormat/>
    <w:rsid w:val="005E0C21"/>
    <w:pPr>
      <w:contextualSpacing/>
    </w:pPr>
    <w:rPr>
      <w:rFonts w:eastAsia="Times New Roman"/>
    </w:rPr>
  </w:style>
  <w:style w:type="character" w:customStyle="1" w:styleId="Style11ptThickunderline">
    <w:name w:val="Style 11 pt Thick underline"/>
    <w:rsid w:val="005E0C21"/>
    <w:rPr>
      <w:rFonts w:ascii="Times New Roman" w:hAnsi="Times New Roman"/>
      <w:sz w:val="20"/>
      <w:u w:val="single"/>
    </w:rPr>
  </w:style>
  <w:style w:type="character" w:customStyle="1" w:styleId="Style11ptBoldThickunderline">
    <w:name w:val="Style 11 pt Bold Thick underline"/>
    <w:rsid w:val="005E0C2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E0C21"/>
    <w:rPr>
      <w:vertAlign w:val="superscript"/>
    </w:rPr>
  </w:style>
  <w:style w:type="character" w:customStyle="1" w:styleId="CharChar5">
    <w:name w:val="Char Char5"/>
    <w:rsid w:val="005E0C2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E0C2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5E0C2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E0C21"/>
    <w:rPr>
      <w:u w:val="single"/>
    </w:rPr>
  </w:style>
  <w:style w:type="character" w:customStyle="1" w:styleId="StyleUnderlineBoldIndent11ptChar">
    <w:name w:val="Style Underline + Bold Indent + 11 pt Char"/>
    <w:link w:val="StyleUnderlineBoldIndent11pt"/>
    <w:rsid w:val="005E0C2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E0C21"/>
    <w:rPr>
      <w:b/>
      <w:bCs/>
      <w:u w:val="single"/>
    </w:rPr>
  </w:style>
  <w:style w:type="character" w:customStyle="1" w:styleId="StyleUnderlineBoldIndent11ptBoldChar">
    <w:name w:val="Style Underline + Bold Indent + 11 pt Bold Char"/>
    <w:link w:val="StyleUnderlineBoldIndent11ptBold"/>
    <w:rsid w:val="005E0C21"/>
    <w:rPr>
      <w:rFonts w:ascii="Calibri" w:eastAsia="Times New Roman" w:hAnsi="Calibri" w:cs="Calibri"/>
      <w:b/>
      <w:bCs/>
      <w:szCs w:val="20"/>
      <w:u w:val="single"/>
    </w:rPr>
  </w:style>
  <w:style w:type="paragraph" w:customStyle="1" w:styleId="Normal20pt">
    <w:name w:val="Normal  + 20 pt"/>
    <w:basedOn w:val="Normal"/>
    <w:uiPriority w:val="6"/>
    <w:qFormat/>
    <w:rsid w:val="005E0C21"/>
    <w:pPr>
      <w:contextualSpacing/>
    </w:pPr>
    <w:rPr>
      <w:bCs/>
      <w:u w:val="single"/>
    </w:rPr>
  </w:style>
  <w:style w:type="character" w:customStyle="1" w:styleId="StyleStyle4CharTimesNewRoman11pt">
    <w:name w:val="Style Style4 Char + Times New Roman 11 pt"/>
    <w:basedOn w:val="DefaultParagraphFont"/>
    <w:rsid w:val="005E0C21"/>
    <w:rPr>
      <w:rFonts w:ascii="Times New Roman" w:hAnsi="Times New Roman"/>
      <w:sz w:val="20"/>
      <w:szCs w:val="24"/>
      <w:u w:val="single"/>
      <w:lang w:val="en-US" w:eastAsia="en-US" w:bidi="ar-SA"/>
    </w:rPr>
  </w:style>
  <w:style w:type="paragraph" w:customStyle="1" w:styleId="author-name">
    <w:name w:val="author-name"/>
    <w:basedOn w:val="Normal"/>
    <w:qFormat/>
    <w:rsid w:val="005E0C21"/>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5E0C2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5E0C21"/>
    <w:rPr>
      <w:rFonts w:ascii="Consolas" w:hAnsi="Consolas" w:cs="Consolas"/>
      <w:sz w:val="20"/>
      <w:szCs w:val="20"/>
    </w:rPr>
  </w:style>
  <w:style w:type="character" w:customStyle="1" w:styleId="StyleStyle4CharTimesNewRoman11ptBold">
    <w:name w:val="Style Style4 Char + Times New Roman 11 pt Bold"/>
    <w:basedOn w:val="DefaultParagraphFont"/>
    <w:rsid w:val="005E0C2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E0C21"/>
    <w:rPr>
      <w:rFonts w:ascii="Times New Roman" w:hAnsi="Times New Roman"/>
      <w:i/>
      <w:iCs/>
      <w:sz w:val="20"/>
      <w:szCs w:val="24"/>
      <w:u w:val="single"/>
      <w:lang w:val="en-US" w:eastAsia="en-US" w:bidi="ar-SA"/>
    </w:rPr>
  </w:style>
  <w:style w:type="character" w:customStyle="1" w:styleId="headline">
    <w:name w:val="headline"/>
    <w:basedOn w:val="DefaultParagraphFont"/>
    <w:rsid w:val="005E0C21"/>
  </w:style>
  <w:style w:type="character" w:customStyle="1" w:styleId="CharChar4">
    <w:name w:val="Char Char4"/>
    <w:basedOn w:val="DefaultParagraphFont"/>
    <w:rsid w:val="005E0C21"/>
    <w:rPr>
      <w:rFonts w:cs="Arial"/>
      <w:b/>
      <w:bCs/>
      <w:iCs/>
      <w:szCs w:val="28"/>
      <w:lang w:val="en-US" w:eastAsia="en-US" w:bidi="ar-SA"/>
    </w:rPr>
  </w:style>
  <w:style w:type="character" w:customStyle="1" w:styleId="yshortcuts">
    <w:name w:val="yshortcuts"/>
    <w:basedOn w:val="DefaultParagraphFont"/>
    <w:rsid w:val="005E0C21"/>
  </w:style>
  <w:style w:type="character" w:customStyle="1" w:styleId="HotRouteChar0">
    <w:name w:val="Hot Route Char"/>
    <w:link w:val="HotRoute"/>
    <w:rsid w:val="005E0C21"/>
    <w:rPr>
      <w:rFonts w:ascii="Calibri" w:eastAsia="Times New Roman" w:hAnsi="Calibri" w:cs="Calibri"/>
    </w:rPr>
  </w:style>
  <w:style w:type="paragraph" w:styleId="PlainText">
    <w:name w:val="Plain Text"/>
    <w:basedOn w:val="Normal"/>
    <w:link w:val="PlainTextChar"/>
    <w:rsid w:val="005E0C2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5E0C21"/>
    <w:rPr>
      <w:rFonts w:ascii="Courier New" w:eastAsia="Times New Roman" w:hAnsi="Courier New" w:cs="Courier New"/>
      <w:szCs w:val="20"/>
    </w:rPr>
  </w:style>
  <w:style w:type="character" w:customStyle="1" w:styleId="senselabelstart">
    <w:name w:val="sense_label start"/>
    <w:basedOn w:val="DefaultParagraphFont"/>
    <w:rsid w:val="005E0C21"/>
  </w:style>
  <w:style w:type="character" w:customStyle="1" w:styleId="sensecontent">
    <w:name w:val="sense_content"/>
    <w:basedOn w:val="DefaultParagraphFont"/>
    <w:rsid w:val="005E0C21"/>
  </w:style>
  <w:style w:type="character" w:customStyle="1" w:styleId="vi">
    <w:name w:val="vi"/>
    <w:basedOn w:val="DefaultParagraphFont"/>
    <w:rsid w:val="005E0C21"/>
  </w:style>
  <w:style w:type="character" w:customStyle="1" w:styleId="italic">
    <w:name w:val="italic"/>
    <w:basedOn w:val="DefaultParagraphFont"/>
    <w:rsid w:val="005E0C21"/>
  </w:style>
  <w:style w:type="paragraph" w:customStyle="1" w:styleId="Microtext">
    <w:name w:val="Microtext"/>
    <w:basedOn w:val="Normal"/>
    <w:next w:val="Normal"/>
    <w:link w:val="MicrotextChar"/>
    <w:qFormat/>
    <w:rsid w:val="005E0C21"/>
    <w:pPr>
      <w:contextualSpacing/>
    </w:pPr>
    <w:rPr>
      <w:rFonts w:ascii="Cambria" w:eastAsia="Cambria" w:hAnsi="Cambria" w:cs="Times New Roman"/>
      <w:sz w:val="12"/>
    </w:rPr>
  </w:style>
  <w:style w:type="paragraph" w:customStyle="1" w:styleId="Style6">
    <w:name w:val="Style6"/>
    <w:basedOn w:val="Normal"/>
    <w:link w:val="Style6Char"/>
    <w:autoRedefine/>
    <w:qFormat/>
    <w:rsid w:val="005E0C21"/>
    <w:pPr>
      <w:contextualSpacing/>
    </w:pPr>
    <w:rPr>
      <w:b/>
    </w:rPr>
  </w:style>
  <w:style w:type="character" w:customStyle="1" w:styleId="Style6Char">
    <w:name w:val="Style6 Char"/>
    <w:basedOn w:val="DefaultParagraphFont"/>
    <w:link w:val="Style6"/>
    <w:rsid w:val="005E0C21"/>
    <w:rPr>
      <w:rFonts w:ascii="Calibri" w:hAnsi="Calibri" w:cs="Calibri"/>
      <w:b/>
    </w:rPr>
  </w:style>
  <w:style w:type="paragraph" w:customStyle="1" w:styleId="Style11">
    <w:name w:val="Style11"/>
    <w:basedOn w:val="Normal"/>
    <w:link w:val="Style11Char"/>
    <w:qFormat/>
    <w:rsid w:val="005E0C21"/>
    <w:pPr>
      <w:contextualSpacing/>
    </w:pPr>
    <w:rPr>
      <w:rFonts w:eastAsia="Times New Roman"/>
      <w:b/>
      <w:szCs w:val="20"/>
      <w:u w:val="thick"/>
    </w:rPr>
  </w:style>
  <w:style w:type="paragraph" w:customStyle="1" w:styleId="Style12">
    <w:name w:val="Style12"/>
    <w:basedOn w:val="Normal"/>
    <w:link w:val="Style12Char"/>
    <w:qFormat/>
    <w:rsid w:val="005E0C21"/>
    <w:pPr>
      <w:contextualSpacing/>
    </w:pPr>
    <w:rPr>
      <w:rFonts w:eastAsia="Times New Roman"/>
      <w:b/>
      <w:u w:val="thick"/>
    </w:rPr>
  </w:style>
  <w:style w:type="character" w:customStyle="1" w:styleId="Style11Char">
    <w:name w:val="Style11 Char"/>
    <w:basedOn w:val="DefaultParagraphFont"/>
    <w:link w:val="Style11"/>
    <w:rsid w:val="005E0C21"/>
    <w:rPr>
      <w:rFonts w:ascii="Calibri" w:eastAsia="Times New Roman" w:hAnsi="Calibri" w:cs="Calibri"/>
      <w:b/>
      <w:szCs w:val="20"/>
      <w:u w:val="thick"/>
    </w:rPr>
  </w:style>
  <w:style w:type="character" w:customStyle="1" w:styleId="Style12Char">
    <w:name w:val="Style12 Char"/>
    <w:basedOn w:val="DefaultParagraphFont"/>
    <w:link w:val="Style12"/>
    <w:rsid w:val="005E0C21"/>
    <w:rPr>
      <w:rFonts w:ascii="Calibri" w:eastAsia="Times New Roman" w:hAnsi="Calibri" w:cs="Calibri"/>
      <w:b/>
      <w:u w:val="thick"/>
    </w:rPr>
  </w:style>
  <w:style w:type="character" w:customStyle="1" w:styleId="caps-label">
    <w:name w:val="caps-label"/>
    <w:basedOn w:val="DefaultParagraphFont"/>
    <w:rsid w:val="005E0C21"/>
  </w:style>
  <w:style w:type="character" w:customStyle="1" w:styleId="wikiexternallink">
    <w:name w:val="wikiexternallink"/>
    <w:basedOn w:val="DefaultParagraphFont"/>
    <w:rsid w:val="005E0C21"/>
  </w:style>
  <w:style w:type="character" w:customStyle="1" w:styleId="wikigeneratedlinkcontent">
    <w:name w:val="wikigeneratedlinkcontent"/>
    <w:basedOn w:val="DefaultParagraphFont"/>
    <w:rsid w:val="005E0C21"/>
  </w:style>
  <w:style w:type="character" w:customStyle="1" w:styleId="ShrinkChar">
    <w:name w:val="Shrink Char"/>
    <w:link w:val="Shrink0"/>
    <w:locked/>
    <w:rsid w:val="005E0C21"/>
    <w:rPr>
      <w:rFonts w:ascii="Garamond" w:eastAsia="Times New Roman" w:hAnsi="Garamond"/>
      <w:sz w:val="12"/>
    </w:rPr>
  </w:style>
  <w:style w:type="paragraph" w:customStyle="1" w:styleId="Shrink0">
    <w:name w:val="Shrink"/>
    <w:link w:val="ShrinkChar"/>
    <w:qFormat/>
    <w:rsid w:val="005E0C21"/>
    <w:pPr>
      <w:spacing w:after="0" w:line="240" w:lineRule="auto"/>
      <w:ind w:left="288" w:right="288"/>
    </w:pPr>
    <w:rPr>
      <w:rFonts w:ascii="Garamond" w:eastAsia="Times New Roman" w:hAnsi="Garamond"/>
      <w:sz w:val="12"/>
    </w:rPr>
  </w:style>
  <w:style w:type="character" w:customStyle="1" w:styleId="aqj">
    <w:name w:val="aqj"/>
    <w:basedOn w:val="DefaultParagraphFont"/>
    <w:rsid w:val="005E0C21"/>
  </w:style>
  <w:style w:type="character" w:customStyle="1" w:styleId="StyleStyleBoldUnderlineIntenseEmphasisUnderlineapple-style-s">
    <w:name w:val="Style Style Bold UnderlineIntense EmphasisUnderlineapple-style-s..."/>
    <w:basedOn w:val="DefaultParagraphFont"/>
    <w:rsid w:val="005E0C21"/>
    <w:rPr>
      <w:b w:val="0"/>
      <w:bCs w:val="0"/>
      <w:sz w:val="22"/>
      <w:u w:val="single"/>
      <w:bdr w:val="none" w:sz="0" w:space="0" w:color="auto"/>
    </w:rPr>
  </w:style>
  <w:style w:type="paragraph" w:customStyle="1" w:styleId="blocktitle1">
    <w:name w:val="block title"/>
    <w:basedOn w:val="Normal"/>
    <w:autoRedefine/>
    <w:uiPriority w:val="99"/>
    <w:qFormat/>
    <w:rsid w:val="005E0C21"/>
    <w:pPr>
      <w:spacing w:after="240"/>
      <w:contextualSpacing/>
      <w:jc w:val="center"/>
      <w:outlineLvl w:val="0"/>
    </w:pPr>
    <w:rPr>
      <w:rFonts w:eastAsia="Calibri"/>
      <w:b/>
      <w:caps/>
      <w:sz w:val="28"/>
      <w:szCs w:val="28"/>
      <w:lang w:val="es-ES"/>
    </w:rPr>
  </w:style>
  <w:style w:type="character" w:customStyle="1" w:styleId="Boxed">
    <w:name w:val="Boxed"/>
    <w:qFormat/>
    <w:rsid w:val="005E0C21"/>
    <w:rPr>
      <w:rFonts w:ascii="Times New Roman" w:hAnsi="Times New Roman"/>
      <w:sz w:val="20"/>
      <w:bdr w:val="single" w:sz="6" w:space="0" w:color="auto"/>
    </w:rPr>
  </w:style>
  <w:style w:type="character" w:customStyle="1" w:styleId="UnderlineCard">
    <w:name w:val="Underline Card"/>
    <w:uiPriority w:val="6"/>
    <w:qFormat/>
    <w:rsid w:val="005E0C21"/>
    <w:rPr>
      <w:rFonts w:ascii="Arial" w:hAnsi="Arial"/>
      <w:b w:val="0"/>
      <w:bCs/>
      <w:sz w:val="20"/>
      <w:u w:val="single"/>
    </w:rPr>
  </w:style>
  <w:style w:type="character" w:customStyle="1" w:styleId="story-author">
    <w:name w:val="story-author"/>
    <w:basedOn w:val="DefaultParagraphFont"/>
    <w:rsid w:val="005E0C21"/>
  </w:style>
  <w:style w:type="paragraph" w:customStyle="1" w:styleId="type">
    <w:name w:val="type"/>
    <w:basedOn w:val="Normal"/>
    <w:qFormat/>
    <w:rsid w:val="005E0C21"/>
    <w:pPr>
      <w:spacing w:before="100" w:beforeAutospacing="1" w:after="100" w:afterAutospacing="1"/>
      <w:contextualSpacing/>
    </w:pPr>
    <w:rPr>
      <w:rFonts w:eastAsia="Times New Roman"/>
    </w:rPr>
  </w:style>
  <w:style w:type="character" w:customStyle="1" w:styleId="institution">
    <w:name w:val="institution"/>
    <w:basedOn w:val="DefaultParagraphFont"/>
    <w:rsid w:val="005E0C21"/>
  </w:style>
  <w:style w:type="character" w:customStyle="1" w:styleId="abodyblack3">
    <w:name w:val="abodyblack3"/>
    <w:basedOn w:val="DefaultParagraphFont"/>
    <w:rsid w:val="005E0C21"/>
  </w:style>
  <w:style w:type="paragraph" w:customStyle="1" w:styleId="UnderlineChar2CharChar">
    <w:name w:val="Underline Char2 Char Char"/>
    <w:basedOn w:val="Normal"/>
    <w:link w:val="UnderlineChar2CharCharChar"/>
    <w:qFormat/>
    <w:rsid w:val="005E0C21"/>
    <w:pPr>
      <w:contextualSpacing/>
    </w:pPr>
    <w:rPr>
      <w:rFonts w:eastAsia="MS Mincho"/>
      <w:szCs w:val="20"/>
      <w:u w:val="single"/>
    </w:rPr>
  </w:style>
  <w:style w:type="character" w:customStyle="1" w:styleId="UnderlineChar2CharCharChar">
    <w:name w:val="Underline Char2 Char Char Char"/>
    <w:link w:val="UnderlineChar2CharChar"/>
    <w:rsid w:val="005E0C21"/>
    <w:rPr>
      <w:rFonts w:ascii="Calibri" w:eastAsia="MS Mincho" w:hAnsi="Calibri" w:cs="Calibri"/>
      <w:szCs w:val="20"/>
      <w:u w:val="single"/>
    </w:rPr>
  </w:style>
  <w:style w:type="character" w:customStyle="1" w:styleId="FontStyle177">
    <w:name w:val="Font Style177"/>
    <w:basedOn w:val="DefaultParagraphFont"/>
    <w:uiPriority w:val="99"/>
    <w:rsid w:val="005E0C21"/>
    <w:rPr>
      <w:rFonts w:ascii="Times New Roman" w:hAnsi="Times New Roman" w:cs="Times New Roman"/>
      <w:sz w:val="20"/>
      <w:szCs w:val="20"/>
    </w:rPr>
  </w:style>
  <w:style w:type="character" w:customStyle="1" w:styleId="FontStyle173">
    <w:name w:val="Font Style173"/>
    <w:basedOn w:val="DefaultParagraphFont"/>
    <w:uiPriority w:val="99"/>
    <w:rsid w:val="005E0C21"/>
    <w:rPr>
      <w:rFonts w:ascii="Times New Roman" w:hAnsi="Times New Roman" w:cs="Times New Roman"/>
      <w:sz w:val="14"/>
      <w:szCs w:val="14"/>
    </w:rPr>
  </w:style>
  <w:style w:type="character" w:customStyle="1" w:styleId="FontStyle151">
    <w:name w:val="Font Style151"/>
    <w:basedOn w:val="DefaultParagraphFont"/>
    <w:uiPriority w:val="99"/>
    <w:rsid w:val="005E0C21"/>
    <w:rPr>
      <w:rFonts w:ascii="Arial Narrow" w:hAnsi="Arial Narrow" w:cs="Arial Narrow"/>
      <w:b/>
      <w:bCs/>
      <w:sz w:val="12"/>
      <w:szCs w:val="12"/>
    </w:rPr>
  </w:style>
  <w:style w:type="character" w:customStyle="1" w:styleId="FontStyle156">
    <w:name w:val="Font Style156"/>
    <w:basedOn w:val="DefaultParagraphFont"/>
    <w:uiPriority w:val="99"/>
    <w:rsid w:val="005E0C21"/>
    <w:rPr>
      <w:rFonts w:ascii="Arial Narrow" w:hAnsi="Arial Narrow" w:cs="Arial Narrow"/>
      <w:sz w:val="8"/>
      <w:szCs w:val="8"/>
    </w:rPr>
  </w:style>
  <w:style w:type="character" w:customStyle="1" w:styleId="FontStyle160">
    <w:name w:val="Font Style160"/>
    <w:basedOn w:val="DefaultParagraphFont"/>
    <w:uiPriority w:val="99"/>
    <w:rsid w:val="005E0C21"/>
    <w:rPr>
      <w:rFonts w:ascii="Times New Roman" w:hAnsi="Times New Roman" w:cs="Times New Roman"/>
      <w:b/>
      <w:bCs/>
      <w:sz w:val="20"/>
      <w:szCs w:val="20"/>
    </w:rPr>
  </w:style>
  <w:style w:type="character" w:customStyle="1" w:styleId="FontStyle178">
    <w:name w:val="Font Style178"/>
    <w:basedOn w:val="DefaultParagraphFont"/>
    <w:uiPriority w:val="99"/>
    <w:rsid w:val="005E0C21"/>
    <w:rPr>
      <w:rFonts w:ascii="Times New Roman" w:hAnsi="Times New Roman" w:cs="Times New Roman"/>
      <w:sz w:val="18"/>
      <w:szCs w:val="18"/>
    </w:rPr>
  </w:style>
  <w:style w:type="paragraph" w:customStyle="1" w:styleId="Style14">
    <w:name w:val="Style14"/>
    <w:basedOn w:val="Normal"/>
    <w:uiPriority w:val="99"/>
    <w:qFormat/>
    <w:rsid w:val="005E0C2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5E0C2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5E0C21"/>
    <w:rPr>
      <w:rFonts w:ascii="Times New Roman" w:hAnsi="Times New Roman" w:cs="Times New Roman"/>
      <w:sz w:val="12"/>
      <w:szCs w:val="12"/>
    </w:rPr>
  </w:style>
  <w:style w:type="paragraph" w:customStyle="1" w:styleId="Style9">
    <w:name w:val="Style9"/>
    <w:basedOn w:val="Normal"/>
    <w:uiPriority w:val="99"/>
    <w:qFormat/>
    <w:rsid w:val="005E0C2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5E0C2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5E0C2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5E0C21"/>
    <w:rPr>
      <w:rFonts w:ascii="Times New Roman" w:hAnsi="Times New Roman" w:cs="Times New Roman"/>
      <w:sz w:val="16"/>
      <w:szCs w:val="16"/>
    </w:rPr>
  </w:style>
  <w:style w:type="character" w:customStyle="1" w:styleId="f">
    <w:name w:val="f"/>
    <w:basedOn w:val="DefaultParagraphFont"/>
    <w:rsid w:val="005E0C2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E0C21"/>
    <w:rPr>
      <w:b/>
      <w:sz w:val="24"/>
    </w:rPr>
  </w:style>
  <w:style w:type="paragraph" w:customStyle="1" w:styleId="CardsFont6ptChar">
    <w:name w:val="Cards + Font: 6 pt Char"/>
    <w:basedOn w:val="Normal"/>
    <w:link w:val="CardsFont6ptCharChar"/>
    <w:qFormat/>
    <w:rsid w:val="005E0C2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5E0C21"/>
    <w:rPr>
      <w:rFonts w:ascii="Calibri" w:eastAsia="Times New Roman" w:hAnsi="Calibri" w:cs="Calibri"/>
      <w:sz w:val="12"/>
    </w:rPr>
  </w:style>
  <w:style w:type="character" w:customStyle="1" w:styleId="FontStyle172">
    <w:name w:val="Font Style172"/>
    <w:basedOn w:val="DefaultParagraphFont"/>
    <w:uiPriority w:val="99"/>
    <w:rsid w:val="005E0C21"/>
    <w:rPr>
      <w:rFonts w:ascii="Times New Roman" w:hAnsi="Times New Roman" w:cs="Times New Roman"/>
      <w:b/>
      <w:bCs/>
      <w:sz w:val="16"/>
      <w:szCs w:val="16"/>
    </w:rPr>
  </w:style>
  <w:style w:type="paragraph" w:customStyle="1" w:styleId="Style18">
    <w:name w:val="Style18"/>
    <w:basedOn w:val="Normal"/>
    <w:uiPriority w:val="99"/>
    <w:qFormat/>
    <w:rsid w:val="005E0C2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5E0C21"/>
    <w:rPr>
      <w:rFonts w:ascii="Times New Roman" w:hAnsi="Times New Roman" w:cs="Times New Roman"/>
      <w:i/>
      <w:iCs/>
      <w:sz w:val="16"/>
      <w:szCs w:val="16"/>
    </w:rPr>
  </w:style>
  <w:style w:type="character" w:customStyle="1" w:styleId="FontStyle162">
    <w:name w:val="Font Style162"/>
    <w:basedOn w:val="DefaultParagraphFont"/>
    <w:uiPriority w:val="99"/>
    <w:rsid w:val="005E0C21"/>
    <w:rPr>
      <w:rFonts w:ascii="Times New Roman" w:hAnsi="Times New Roman" w:cs="Times New Roman"/>
      <w:b/>
      <w:bCs/>
      <w:sz w:val="18"/>
      <w:szCs w:val="18"/>
    </w:rPr>
  </w:style>
  <w:style w:type="character" w:customStyle="1" w:styleId="FontStyle167">
    <w:name w:val="Font Style167"/>
    <w:basedOn w:val="DefaultParagraphFont"/>
    <w:uiPriority w:val="99"/>
    <w:rsid w:val="005E0C21"/>
    <w:rPr>
      <w:rFonts w:ascii="Times New Roman" w:hAnsi="Times New Roman" w:cs="Times New Roman"/>
      <w:sz w:val="10"/>
      <w:szCs w:val="10"/>
    </w:rPr>
  </w:style>
  <w:style w:type="character" w:customStyle="1" w:styleId="FontStyle174">
    <w:name w:val="Font Style174"/>
    <w:basedOn w:val="DefaultParagraphFont"/>
    <w:uiPriority w:val="99"/>
    <w:rsid w:val="005E0C21"/>
    <w:rPr>
      <w:rFonts w:ascii="Arial Narrow" w:hAnsi="Arial Narrow" w:cs="Arial Narrow"/>
      <w:b/>
      <w:bCs/>
      <w:sz w:val="18"/>
      <w:szCs w:val="18"/>
    </w:rPr>
  </w:style>
  <w:style w:type="paragraph" w:customStyle="1" w:styleId="Style47">
    <w:name w:val="Style47"/>
    <w:basedOn w:val="Normal"/>
    <w:uiPriority w:val="99"/>
    <w:qFormat/>
    <w:rsid w:val="005E0C2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5E0C21"/>
    <w:rPr>
      <w:rFonts w:ascii="Times New Roman" w:hAnsi="Times New Roman" w:cs="Times New Roman"/>
      <w:sz w:val="12"/>
      <w:szCs w:val="12"/>
    </w:rPr>
  </w:style>
  <w:style w:type="paragraph" w:customStyle="1" w:styleId="Style24">
    <w:name w:val="Style24"/>
    <w:basedOn w:val="Normal"/>
    <w:uiPriority w:val="99"/>
    <w:qFormat/>
    <w:rsid w:val="005E0C2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5E0C2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5E0C2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5E0C21"/>
    <w:rPr>
      <w:rFonts w:ascii="Times New Roman" w:hAnsi="Times New Roman" w:cs="Times New Roman"/>
      <w:b/>
      <w:bCs/>
      <w:sz w:val="18"/>
      <w:szCs w:val="18"/>
    </w:rPr>
  </w:style>
  <w:style w:type="paragraph" w:customStyle="1" w:styleId="Style21">
    <w:name w:val="Style21"/>
    <w:basedOn w:val="Normal"/>
    <w:uiPriority w:val="99"/>
    <w:qFormat/>
    <w:rsid w:val="005E0C2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5E0C2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5E0C21"/>
    <w:rPr>
      <w:rFonts w:ascii="Calibri" w:hAnsi="Calibri"/>
      <w:sz w:val="20"/>
      <w:szCs w:val="20"/>
    </w:rPr>
  </w:style>
  <w:style w:type="paragraph" w:customStyle="1" w:styleId="Standard">
    <w:name w:val="Standard"/>
    <w:qFormat/>
    <w:rsid w:val="005E0C2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E0C21"/>
    <w:rPr>
      <w:color w:val="000000"/>
      <w:sz w:val="32"/>
      <w:szCs w:val="32"/>
    </w:rPr>
  </w:style>
  <w:style w:type="character" w:customStyle="1" w:styleId="Cardnon-underlinedChar">
    <w:name w:val="Card non-underlined Char"/>
    <w:basedOn w:val="DefaultParagraphFont"/>
    <w:link w:val="Cardnon-underlined"/>
    <w:uiPriority w:val="99"/>
    <w:rsid w:val="005E0C21"/>
    <w:rPr>
      <w:rFonts w:ascii="Calibri" w:hAnsi="Calibri" w:cs="Calibri"/>
      <w:szCs w:val="20"/>
    </w:rPr>
  </w:style>
  <w:style w:type="numbering" w:customStyle="1" w:styleId="NoList113">
    <w:name w:val="No List113"/>
    <w:next w:val="NoList"/>
    <w:uiPriority w:val="99"/>
    <w:semiHidden/>
    <w:unhideWhenUsed/>
    <w:rsid w:val="005E0C21"/>
  </w:style>
  <w:style w:type="character" w:customStyle="1" w:styleId="TitleChar2">
    <w:name w:val="Title Char2"/>
    <w:basedOn w:val="DefaultParagraphFont"/>
    <w:uiPriority w:val="6"/>
    <w:qFormat/>
    <w:locked/>
    <w:rsid w:val="005E0C21"/>
    <w:rPr>
      <w:b/>
      <w:bCs/>
      <w:u w:val="single"/>
    </w:rPr>
  </w:style>
  <w:style w:type="paragraph" w:styleId="TOC3">
    <w:name w:val="toc 3"/>
    <w:basedOn w:val="Normal"/>
    <w:next w:val="Normal"/>
    <w:autoRedefine/>
    <w:uiPriority w:val="39"/>
    <w:qFormat/>
    <w:rsid w:val="005E0C21"/>
    <w:pPr>
      <w:ind w:left="400"/>
      <w:contextualSpacing/>
    </w:pPr>
    <w:rPr>
      <w:rFonts w:eastAsia="Times New Roman"/>
      <w:szCs w:val="20"/>
    </w:rPr>
  </w:style>
  <w:style w:type="paragraph" w:styleId="TOC4">
    <w:name w:val="toc 4"/>
    <w:basedOn w:val="Normal"/>
    <w:next w:val="Normal"/>
    <w:autoRedefine/>
    <w:uiPriority w:val="39"/>
    <w:rsid w:val="005E0C21"/>
    <w:pPr>
      <w:ind w:left="600"/>
      <w:contextualSpacing/>
    </w:pPr>
    <w:rPr>
      <w:rFonts w:eastAsia="Times New Roman"/>
      <w:szCs w:val="20"/>
    </w:rPr>
  </w:style>
  <w:style w:type="paragraph" w:styleId="TOC5">
    <w:name w:val="toc 5"/>
    <w:basedOn w:val="Normal"/>
    <w:next w:val="Normal"/>
    <w:autoRedefine/>
    <w:uiPriority w:val="39"/>
    <w:rsid w:val="005E0C21"/>
    <w:pPr>
      <w:ind w:left="800"/>
      <w:contextualSpacing/>
    </w:pPr>
    <w:rPr>
      <w:rFonts w:eastAsia="Times New Roman"/>
      <w:szCs w:val="20"/>
    </w:rPr>
  </w:style>
  <w:style w:type="paragraph" w:styleId="TOC6">
    <w:name w:val="toc 6"/>
    <w:basedOn w:val="Normal"/>
    <w:next w:val="Normal"/>
    <w:autoRedefine/>
    <w:uiPriority w:val="39"/>
    <w:rsid w:val="005E0C21"/>
    <w:pPr>
      <w:ind w:left="1000"/>
      <w:contextualSpacing/>
    </w:pPr>
    <w:rPr>
      <w:rFonts w:eastAsia="Times New Roman"/>
      <w:szCs w:val="20"/>
    </w:rPr>
  </w:style>
  <w:style w:type="paragraph" w:styleId="TOC7">
    <w:name w:val="toc 7"/>
    <w:basedOn w:val="Normal"/>
    <w:next w:val="Normal"/>
    <w:autoRedefine/>
    <w:uiPriority w:val="39"/>
    <w:rsid w:val="005E0C21"/>
    <w:pPr>
      <w:ind w:left="1200"/>
      <w:contextualSpacing/>
    </w:pPr>
    <w:rPr>
      <w:rFonts w:eastAsia="Times New Roman"/>
      <w:szCs w:val="20"/>
    </w:rPr>
  </w:style>
  <w:style w:type="paragraph" w:styleId="TOC8">
    <w:name w:val="toc 8"/>
    <w:basedOn w:val="Normal"/>
    <w:next w:val="Normal"/>
    <w:autoRedefine/>
    <w:uiPriority w:val="39"/>
    <w:rsid w:val="005E0C21"/>
    <w:pPr>
      <w:ind w:left="1400"/>
      <w:contextualSpacing/>
    </w:pPr>
    <w:rPr>
      <w:rFonts w:eastAsia="Times New Roman"/>
      <w:szCs w:val="20"/>
    </w:rPr>
  </w:style>
  <w:style w:type="character" w:customStyle="1" w:styleId="allocatoragentsleft">
    <w:name w:val="al_locatoragentsleft"/>
    <w:basedOn w:val="DefaultParagraphFont"/>
    <w:rsid w:val="005E0C21"/>
  </w:style>
  <w:style w:type="character" w:styleId="HTMLTypewriter">
    <w:name w:val="HTML Typewriter"/>
    <w:basedOn w:val="DefaultParagraphFont"/>
    <w:unhideWhenUsed/>
    <w:rsid w:val="005E0C21"/>
    <w:rPr>
      <w:rFonts w:ascii="Courier New" w:eastAsia="Times New Roman" w:hAnsi="Courier New" w:cs="Courier New"/>
      <w:sz w:val="20"/>
      <w:szCs w:val="20"/>
    </w:rPr>
  </w:style>
  <w:style w:type="character" w:customStyle="1" w:styleId="caps">
    <w:name w:val="caps"/>
    <w:basedOn w:val="DefaultParagraphFont"/>
    <w:rsid w:val="005E0C21"/>
  </w:style>
  <w:style w:type="character" w:customStyle="1" w:styleId="UnderlinesCharChar">
    <w:name w:val="Underlines Char Char"/>
    <w:basedOn w:val="DefaultParagraphFont"/>
    <w:rsid w:val="005E0C21"/>
    <w:rPr>
      <w:rFonts w:cs="Arial"/>
      <w:b/>
      <w:bCs/>
      <w:noProof w:val="0"/>
      <w:sz w:val="22"/>
      <w:szCs w:val="26"/>
      <w:u w:val="single"/>
      <w:lang w:val="en-US" w:eastAsia="en-US" w:bidi="ar-SA"/>
    </w:rPr>
  </w:style>
  <w:style w:type="paragraph" w:customStyle="1" w:styleId="Carding">
    <w:name w:val="Carding"/>
    <w:basedOn w:val="Normal"/>
    <w:qFormat/>
    <w:rsid w:val="005E0C21"/>
    <w:pPr>
      <w:contextualSpacing/>
    </w:pPr>
    <w:rPr>
      <w:rFonts w:eastAsia="Times New Roman"/>
      <w:sz w:val="18"/>
    </w:rPr>
  </w:style>
  <w:style w:type="character" w:customStyle="1" w:styleId="aunderline">
    <w:name w:val="aunderline"/>
    <w:basedOn w:val="DefaultParagraphFont"/>
    <w:qFormat/>
    <w:rsid w:val="005E0C2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5E0C21"/>
    <w:rPr>
      <w:b/>
      <w:noProof w:val="0"/>
      <w:sz w:val="24"/>
      <w:lang w:val="en-US" w:eastAsia="en-US" w:bidi="ar-SA"/>
    </w:rPr>
  </w:style>
  <w:style w:type="character" w:customStyle="1" w:styleId="Taggin-New">
    <w:name w:val="Taggin - New"/>
    <w:basedOn w:val="DefaultParagraphFont"/>
    <w:rsid w:val="005E0C21"/>
    <w:rPr>
      <w:rFonts w:ascii="Arial Narrow" w:hAnsi="Arial Narrow"/>
      <w:b/>
      <w:sz w:val="22"/>
    </w:rPr>
  </w:style>
  <w:style w:type="character" w:customStyle="1" w:styleId="Boxing-New">
    <w:name w:val="Boxing - New"/>
    <w:basedOn w:val="DefaultParagraphFont"/>
    <w:rsid w:val="005E0C21"/>
    <w:rPr>
      <w:rFonts w:ascii="Arial Narrow" w:hAnsi="Arial Narrow"/>
      <w:sz w:val="16"/>
      <w:u w:val="none"/>
      <w:bdr w:val="single" w:sz="4" w:space="0" w:color="auto"/>
    </w:rPr>
  </w:style>
  <w:style w:type="character" w:customStyle="1" w:styleId="ilad">
    <w:name w:val="il_ad"/>
    <w:rsid w:val="005E0C21"/>
  </w:style>
  <w:style w:type="paragraph" w:customStyle="1" w:styleId="CardsHighlighted">
    <w:name w:val="Cards Highlighted"/>
    <w:next w:val="Normal"/>
    <w:link w:val="CardsHighlightedChar"/>
    <w:qFormat/>
    <w:rsid w:val="005E0C2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E0C2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E0C21"/>
    <w:rPr>
      <w:rFonts w:ascii="Garamond" w:hAnsi="Garamond"/>
      <w:sz w:val="22"/>
      <w:szCs w:val="24"/>
      <w:u w:val="single"/>
      <w:lang w:val="en-US" w:eastAsia="en-US" w:bidi="ar-SA"/>
    </w:rPr>
  </w:style>
  <w:style w:type="paragraph" w:customStyle="1" w:styleId="Style2">
    <w:name w:val="Style2"/>
    <w:basedOn w:val="Heading4"/>
    <w:link w:val="Style2Char"/>
    <w:qFormat/>
    <w:rsid w:val="005E0C21"/>
    <w:rPr>
      <w:rFonts w:eastAsia="Times New Roman" w:cs="Times New Roman"/>
      <w:bCs/>
      <w:caps/>
      <w:szCs w:val="20"/>
    </w:rPr>
  </w:style>
  <w:style w:type="character" w:customStyle="1" w:styleId="pagetitle">
    <w:name w:val="pagetitle"/>
    <w:basedOn w:val="DefaultParagraphFont"/>
    <w:rsid w:val="005E0C21"/>
  </w:style>
  <w:style w:type="paragraph" w:customStyle="1" w:styleId="text">
    <w:name w:val="text"/>
    <w:basedOn w:val="Normal"/>
    <w:qFormat/>
    <w:rsid w:val="005E0C2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5E0C2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E0C21"/>
    <w:rPr>
      <w:rFonts w:ascii="Times New Roman" w:hAnsi="Times New Roman"/>
      <w:sz w:val="20"/>
      <w:szCs w:val="24"/>
      <w:u w:val="single"/>
      <w:lang w:val="en-US" w:eastAsia="en-US" w:bidi="ar-SA"/>
    </w:rPr>
  </w:style>
  <w:style w:type="character" w:customStyle="1" w:styleId="Style9ptBoldUnderline">
    <w:name w:val="Style 9 pt Bold Underline"/>
    <w:rsid w:val="005E0C21"/>
    <w:rPr>
      <w:b/>
      <w:bCs/>
      <w:sz w:val="20"/>
      <w:u w:val="single"/>
    </w:rPr>
  </w:style>
  <w:style w:type="paragraph" w:customStyle="1" w:styleId="StyleUnderline9pt0">
    <w:name w:val="Style Underline + 9 pt"/>
    <w:link w:val="StyleUnderline9ptChar"/>
    <w:qFormat/>
    <w:rsid w:val="005E0C2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E0C21"/>
    <w:rPr>
      <w:rFonts w:ascii="Arial" w:eastAsia="Times New Roman" w:hAnsi="Arial" w:cs="Times New Roman"/>
      <w:szCs w:val="20"/>
      <w:u w:val="single"/>
    </w:rPr>
  </w:style>
  <w:style w:type="character" w:customStyle="1" w:styleId="StyleUnderlineChar1Bold">
    <w:name w:val="Style Underline Char1 + Bold"/>
    <w:rsid w:val="005E0C2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E0C2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5E0C2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5E0C21"/>
    <w:rPr>
      <w:rFonts w:ascii="Times" w:eastAsia="Times" w:hAnsi="Times"/>
      <w:b/>
      <w:noProof w:val="0"/>
      <w:sz w:val="24"/>
      <w:szCs w:val="24"/>
      <w:lang w:val="en-US" w:eastAsia="en-US" w:bidi="ar-SA"/>
    </w:rPr>
  </w:style>
  <w:style w:type="paragraph" w:customStyle="1" w:styleId="NormalWeb8">
    <w:name w:val="Normal (Web)8"/>
    <w:basedOn w:val="Normal"/>
    <w:qFormat/>
    <w:rsid w:val="005E0C2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5E0C21"/>
    <w:rPr>
      <w:color w:val="000000"/>
      <w:sz w:val="20"/>
      <w:u w:val="single"/>
    </w:rPr>
  </w:style>
  <w:style w:type="character" w:customStyle="1" w:styleId="Style11ptBlack">
    <w:name w:val="Style 11 pt Black"/>
    <w:basedOn w:val="DefaultParagraphFont"/>
    <w:rsid w:val="005E0C21"/>
    <w:rPr>
      <w:color w:val="000000"/>
      <w:sz w:val="20"/>
    </w:rPr>
  </w:style>
  <w:style w:type="character" w:customStyle="1" w:styleId="blubigktbiz">
    <w:name w:val="blubigktbiz"/>
    <w:rsid w:val="005E0C2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E0C21"/>
  </w:style>
  <w:style w:type="character" w:customStyle="1" w:styleId="StyleevidencetextBorderSinglesolidlineAuto05ptLChar">
    <w:name w:val="Style evidence text + Border: : (Single solid line Auto  0.5 pt L... Char"/>
    <w:link w:val="StyleevidencetextBorderSinglesolidlineAuto05ptL"/>
    <w:rsid w:val="005E0C21"/>
    <w:rPr>
      <w:rFonts w:ascii="Calibri" w:hAnsi="Calibri" w:cs="Calibri"/>
      <w:color w:val="000000"/>
      <w:lang w:val="x-none" w:eastAsia="x-none"/>
    </w:rPr>
  </w:style>
  <w:style w:type="character" w:customStyle="1" w:styleId="Style4CharChar">
    <w:name w:val="Style4 Char Char"/>
    <w:basedOn w:val="DefaultParagraphFont"/>
    <w:rsid w:val="005E0C2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E0C21"/>
    <w:rPr>
      <w:rFonts w:ascii="Times New Roman" w:hAnsi="Times New Roman" w:cs="Times New Roman"/>
      <w:sz w:val="16"/>
      <w:szCs w:val="16"/>
    </w:rPr>
  </w:style>
  <w:style w:type="character" w:customStyle="1" w:styleId="StyleEmphasisArial12ptBold">
    <w:name w:val="Style Emphasis + Arial 12 pt Bold"/>
    <w:rsid w:val="005E0C21"/>
    <w:rPr>
      <w:rFonts w:ascii="Arial" w:hAnsi="Arial"/>
      <w:b/>
      <w:bCs/>
      <w:i/>
      <w:iCs/>
      <w:sz w:val="24"/>
    </w:rPr>
  </w:style>
  <w:style w:type="character" w:customStyle="1" w:styleId="super">
    <w:name w:val="super"/>
    <w:rsid w:val="005E0C21"/>
  </w:style>
  <w:style w:type="character" w:customStyle="1" w:styleId="text30">
    <w:name w:val="text30"/>
    <w:rsid w:val="005E0C21"/>
  </w:style>
  <w:style w:type="character" w:customStyle="1" w:styleId="uppercase">
    <w:name w:val="uppercase"/>
    <w:rsid w:val="005E0C21"/>
  </w:style>
  <w:style w:type="character" w:customStyle="1" w:styleId="bodytext0">
    <w:name w:val="bodytext"/>
    <w:rsid w:val="005E0C21"/>
  </w:style>
  <w:style w:type="character" w:customStyle="1" w:styleId="entry-title">
    <w:name w:val="entry-title"/>
    <w:rsid w:val="005E0C21"/>
  </w:style>
  <w:style w:type="character" w:customStyle="1" w:styleId="BodyTextIndentChar1">
    <w:name w:val="Body Text Indent Char1"/>
    <w:basedOn w:val="DefaultParagraphFont"/>
    <w:uiPriority w:val="99"/>
    <w:rsid w:val="005E0C21"/>
    <w:rPr>
      <w:rFonts w:ascii="Times New Roman" w:hAnsi="Times New Roman" w:cs="Times New Roman"/>
      <w:sz w:val="20"/>
    </w:rPr>
  </w:style>
  <w:style w:type="character" w:customStyle="1" w:styleId="Style6pt">
    <w:name w:val="Style 6 pt"/>
    <w:basedOn w:val="DefaultParagraphFont"/>
    <w:qFormat/>
    <w:rsid w:val="005E0C21"/>
    <w:rPr>
      <w:sz w:val="12"/>
    </w:rPr>
  </w:style>
  <w:style w:type="character" w:customStyle="1" w:styleId="CiteCharCharCharCharCharChar">
    <w:name w:val="Cite Char Char Char Char Char Char"/>
    <w:basedOn w:val="DefaultParagraphFont"/>
    <w:rsid w:val="005E0C21"/>
    <w:rPr>
      <w:b/>
      <w:noProof w:val="0"/>
      <w:sz w:val="22"/>
      <w:szCs w:val="24"/>
      <w:u w:val="single"/>
      <w:lang w:val="en-US" w:eastAsia="en-US" w:bidi="ar-SA"/>
    </w:rPr>
  </w:style>
  <w:style w:type="character" w:customStyle="1" w:styleId="mainbody1">
    <w:name w:val="mainbody1"/>
    <w:basedOn w:val="DefaultParagraphFont"/>
    <w:rsid w:val="005E0C21"/>
    <w:rPr>
      <w:rFonts w:ascii="Verdana" w:hAnsi="Verdana" w:hint="default"/>
      <w:color w:val="000000"/>
      <w:sz w:val="22"/>
      <w:szCs w:val="22"/>
    </w:rPr>
  </w:style>
  <w:style w:type="character" w:customStyle="1" w:styleId="ssl4">
    <w:name w:val="ss_l4"/>
    <w:basedOn w:val="DefaultParagraphFont"/>
    <w:rsid w:val="005E0C21"/>
  </w:style>
  <w:style w:type="paragraph" w:customStyle="1" w:styleId="StyleNormalWeb11ptUnderline">
    <w:name w:val="Style Normal (Web) + 11 pt Underline"/>
    <w:basedOn w:val="NormalWeb"/>
    <w:link w:val="StyleNormalWeb11ptUnderlineChar"/>
    <w:qFormat/>
    <w:rsid w:val="005E0C2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5E0C21"/>
    <w:rPr>
      <w:rFonts w:ascii="Calibri" w:eastAsia="Calibri" w:hAnsi="Calibri" w:cs="Calibri"/>
      <w:sz w:val="20"/>
      <w:u w:val="single"/>
    </w:rPr>
  </w:style>
  <w:style w:type="character" w:customStyle="1" w:styleId="cit-first-element">
    <w:name w:val="cit-first-element"/>
    <w:basedOn w:val="DefaultParagraphFont"/>
    <w:rsid w:val="005E0C21"/>
  </w:style>
  <w:style w:type="character" w:customStyle="1" w:styleId="title1">
    <w:name w:val="title1"/>
    <w:basedOn w:val="DefaultParagraphFont"/>
    <w:rsid w:val="005E0C21"/>
  </w:style>
  <w:style w:type="character" w:customStyle="1" w:styleId="StyleThickunderline1">
    <w:name w:val="Style Thick underline1"/>
    <w:basedOn w:val="DefaultParagraphFont"/>
    <w:rsid w:val="005E0C2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5E0C21"/>
    <w:rPr>
      <w:rFonts w:ascii="Georgia" w:hAnsi="Georgia"/>
    </w:rPr>
  </w:style>
  <w:style w:type="character" w:customStyle="1" w:styleId="FooterChar1">
    <w:name w:val="Footer Char1"/>
    <w:basedOn w:val="DefaultParagraphFont"/>
    <w:uiPriority w:val="99"/>
    <w:rsid w:val="005E0C21"/>
    <w:rPr>
      <w:rFonts w:ascii="Georgia" w:hAnsi="Georgia"/>
    </w:rPr>
  </w:style>
  <w:style w:type="character" w:customStyle="1" w:styleId="UnderlineBold0">
    <w:name w:val="Underline Bold"/>
    <w:qFormat/>
    <w:rsid w:val="005E0C21"/>
    <w:rPr>
      <w:b/>
      <w:sz w:val="20"/>
      <w:u w:val="single"/>
    </w:rPr>
  </w:style>
  <w:style w:type="character" w:customStyle="1" w:styleId="NormalTextChar">
    <w:name w:val="Normal Text Char"/>
    <w:link w:val="NormalText"/>
    <w:rsid w:val="005E0C21"/>
    <w:rPr>
      <w:rFonts w:ascii="Calibri" w:eastAsia="Times New Roman" w:hAnsi="Calibri" w:cs="Calibri"/>
      <w:szCs w:val="26"/>
    </w:rPr>
  </w:style>
  <w:style w:type="paragraph" w:customStyle="1" w:styleId="TableParagraph">
    <w:name w:val="Table Paragraph"/>
    <w:basedOn w:val="Normal"/>
    <w:uiPriority w:val="1"/>
    <w:qFormat/>
    <w:rsid w:val="005E0C21"/>
    <w:pPr>
      <w:widowControl w:val="0"/>
      <w:contextualSpacing/>
    </w:pPr>
  </w:style>
  <w:style w:type="character" w:customStyle="1" w:styleId="UnderlineChar0">
    <w:name w:val="UnderlineChar"/>
    <w:rsid w:val="005E0C21"/>
    <w:rPr>
      <w:sz w:val="24"/>
      <w:u w:val="single"/>
      <w:shd w:val="clear" w:color="auto" w:fill="auto"/>
    </w:rPr>
  </w:style>
  <w:style w:type="character" w:customStyle="1" w:styleId="foreground">
    <w:name w:val="foreground"/>
    <w:basedOn w:val="DefaultParagraphFont"/>
    <w:rsid w:val="005E0C21"/>
  </w:style>
  <w:style w:type="paragraph" w:customStyle="1" w:styleId="StyleCircled11pt">
    <w:name w:val="Style Circled + 11 pt"/>
    <w:basedOn w:val="Normal"/>
    <w:link w:val="StyleCircled11ptChar"/>
    <w:qFormat/>
    <w:rsid w:val="005E0C21"/>
    <w:pPr>
      <w:contextualSpacing/>
    </w:pPr>
    <w:rPr>
      <w:rFonts w:eastAsia="Times New Roman"/>
      <w:b/>
      <w:bCs/>
      <w:u w:val="single"/>
    </w:rPr>
  </w:style>
  <w:style w:type="character" w:customStyle="1" w:styleId="StyleCircled11ptChar">
    <w:name w:val="Style Circled + 11 pt Char"/>
    <w:link w:val="StyleCircled11pt"/>
    <w:rsid w:val="005E0C2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E0C2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E0C21"/>
    <w:rPr>
      <w:rFonts w:ascii="Times" w:eastAsia="Times New Roman" w:hAnsi="Times" w:cs="Calibri"/>
      <w:szCs w:val="28"/>
      <w:u w:val="single"/>
    </w:rPr>
  </w:style>
  <w:style w:type="paragraph" w:customStyle="1" w:styleId="cite20">
    <w:name w:val="cite2"/>
    <w:basedOn w:val="Normal"/>
    <w:qFormat/>
    <w:rsid w:val="005E0C21"/>
    <w:pPr>
      <w:contextualSpacing/>
    </w:pPr>
    <w:rPr>
      <w:rFonts w:eastAsia="Times New Roman"/>
      <w:color w:val="000000"/>
      <w:szCs w:val="20"/>
    </w:rPr>
  </w:style>
  <w:style w:type="character" w:customStyle="1" w:styleId="postby">
    <w:name w:val="post_by"/>
    <w:basedOn w:val="DefaultParagraphFont"/>
    <w:rsid w:val="005E0C21"/>
  </w:style>
  <w:style w:type="character" w:customStyle="1" w:styleId="Style11ptBorderSinglesolidlineAuto05ptLinewidth">
    <w:name w:val="Style 11 pt Border: : (Single solid line Auto  0.5 pt Line width)"/>
    <w:rsid w:val="005E0C21"/>
    <w:rPr>
      <w:sz w:val="20"/>
      <w:bdr w:val="single" w:sz="4" w:space="0" w:color="auto" w:frame="1"/>
    </w:rPr>
  </w:style>
  <w:style w:type="character" w:customStyle="1" w:styleId="StyleUnderlineChar9ptBorderSinglesolidlineAuto0">
    <w:name w:val="Style Underline Char + 9 pt Border: : (Single solid line Auto  0..."/>
    <w:rsid w:val="005E0C2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E0C2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E0C2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E0C2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E0C21"/>
    <w:rPr>
      <w:sz w:val="20"/>
      <w:szCs w:val="24"/>
      <w:u w:val="single"/>
      <w:bdr w:val="single" w:sz="4" w:space="0" w:color="auto"/>
      <w:lang w:val="en-US" w:eastAsia="en-US" w:bidi="ar-SA"/>
    </w:rPr>
  </w:style>
  <w:style w:type="character" w:customStyle="1" w:styleId="StyleLatinGaramondUnderline">
    <w:name w:val="Style (Latin) Garamond Underline"/>
    <w:rsid w:val="005E0C21"/>
    <w:rPr>
      <w:rFonts w:ascii="Times New Roman" w:hAnsi="Times New Roman"/>
      <w:sz w:val="20"/>
      <w:u w:val="single"/>
    </w:rPr>
  </w:style>
  <w:style w:type="character" w:customStyle="1" w:styleId="StyleLatinGaramond">
    <w:name w:val="Style (Latin) Garamond"/>
    <w:rsid w:val="005E0C21"/>
    <w:rPr>
      <w:rFonts w:ascii="Times New Roman" w:hAnsi="Times New Roman"/>
      <w:sz w:val="20"/>
    </w:rPr>
  </w:style>
  <w:style w:type="character" w:customStyle="1" w:styleId="styletimesnewroman12ptbold0">
    <w:name w:val="styletimesnewroman12ptbold"/>
    <w:basedOn w:val="DefaultParagraphFont"/>
    <w:rsid w:val="005E0C2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5E0C21"/>
    <w:rPr>
      <w:rFonts w:cs="Arial"/>
      <w:b/>
      <w:bCs/>
      <w:iCs/>
      <w:sz w:val="24"/>
      <w:szCs w:val="28"/>
      <w:lang w:val="en-US" w:eastAsia="en-US" w:bidi="ar-SA"/>
    </w:rPr>
  </w:style>
  <w:style w:type="character" w:customStyle="1" w:styleId="mainheading">
    <w:name w:val="mainheading"/>
    <w:basedOn w:val="DefaultParagraphFont"/>
    <w:rsid w:val="005E0C21"/>
  </w:style>
  <w:style w:type="paragraph" w:customStyle="1" w:styleId="BoldandUnderlineChar2CharChar">
    <w:name w:val="Bold and Underline Char2 Char Char"/>
    <w:basedOn w:val="Normal"/>
    <w:link w:val="BoldandUnderlineChar2CharCharChar"/>
    <w:qFormat/>
    <w:rsid w:val="005E0C2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E0C21"/>
    <w:rPr>
      <w:rFonts w:ascii="Calibri" w:eastAsia="Times New Roman" w:hAnsi="Calibri" w:cs="Calibri"/>
      <w:b/>
      <w:u w:val="single"/>
    </w:rPr>
  </w:style>
  <w:style w:type="character" w:customStyle="1" w:styleId="StyleUnderlineChar9ptChar">
    <w:name w:val="Style Underline Char + 9 pt Char"/>
    <w:basedOn w:val="DefaultParagraphFont"/>
    <w:rsid w:val="005E0C2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E0C2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E0C21"/>
    <w:rPr>
      <w:sz w:val="16"/>
    </w:rPr>
  </w:style>
  <w:style w:type="paragraph" w:customStyle="1" w:styleId="Reduce8pt">
    <w:name w:val="Reduce 8pt"/>
    <w:basedOn w:val="Normal"/>
    <w:link w:val="Reduce8ptCharChar"/>
    <w:qFormat/>
    <w:rsid w:val="005E0C2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5E0C21"/>
    <w:pPr>
      <w:contextualSpacing/>
    </w:pPr>
    <w:rPr>
      <w:rFonts w:eastAsia="Calibri"/>
    </w:rPr>
  </w:style>
  <w:style w:type="character" w:customStyle="1" w:styleId="CardIndentedChar">
    <w:name w:val="Card (Indented) Char"/>
    <w:link w:val="CardIndented"/>
    <w:locked/>
    <w:rsid w:val="005E0C21"/>
    <w:rPr>
      <w:rFonts w:ascii="Calibri" w:hAnsi="Calibri" w:cs="Calibri"/>
    </w:rPr>
  </w:style>
  <w:style w:type="character" w:customStyle="1" w:styleId="citenon-boldChar">
    <w:name w:val="cite non-bold Char"/>
    <w:basedOn w:val="DefaultParagraphFont"/>
    <w:link w:val="citenon-bold"/>
    <w:locked/>
    <w:rsid w:val="005E0C21"/>
    <w:rPr>
      <w:rFonts w:ascii="Garamond" w:eastAsia="Times New Roman" w:hAnsi="Garamond" w:cs="Calibri"/>
      <w:szCs w:val="20"/>
    </w:rPr>
  </w:style>
  <w:style w:type="character" w:customStyle="1" w:styleId="boldciteChar4">
    <w:name w:val="bold cite Char4"/>
    <w:link w:val="boldcite"/>
    <w:locked/>
    <w:rsid w:val="005E0C2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5E0C2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5E0C2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5E0C21"/>
    <w:pPr>
      <w:contextualSpacing/>
    </w:pPr>
    <w:rPr>
      <w:rFonts w:eastAsia="Calibri"/>
      <w:b/>
    </w:rPr>
  </w:style>
  <w:style w:type="character" w:customStyle="1" w:styleId="HeadingsBaseChar">
    <w:name w:val="Headings Base Char"/>
    <w:basedOn w:val="DefaultParagraphFont"/>
    <w:link w:val="HeadingsBase"/>
    <w:locked/>
    <w:rsid w:val="005E0C21"/>
    <w:rPr>
      <w:rFonts w:ascii="Times New Roman" w:hAnsi="Times New Roman" w:cs="Times New Roman"/>
      <w:b/>
      <w:sz w:val="32"/>
    </w:rPr>
  </w:style>
  <w:style w:type="paragraph" w:customStyle="1" w:styleId="HeadingsBase">
    <w:name w:val="Headings Base"/>
    <w:basedOn w:val="Normal"/>
    <w:link w:val="HeadingsBaseChar"/>
    <w:qFormat/>
    <w:rsid w:val="005E0C2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5E0C2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5E0C21"/>
    <w:pPr>
      <w:spacing w:line="480" w:lineRule="auto"/>
      <w:ind w:firstLine="720"/>
      <w:contextualSpacing/>
    </w:pPr>
    <w:rPr>
      <w:rFonts w:eastAsia="Calibri"/>
    </w:rPr>
  </w:style>
  <w:style w:type="paragraph" w:customStyle="1" w:styleId="SchoolBlockQuote">
    <w:name w:val="School Block Quote"/>
    <w:basedOn w:val="SchoolPaper"/>
    <w:qFormat/>
    <w:rsid w:val="005E0C21"/>
  </w:style>
  <w:style w:type="paragraph" w:customStyle="1" w:styleId="SchoolWorksCited">
    <w:name w:val="School Works Cited"/>
    <w:basedOn w:val="SchoolPaper"/>
    <w:qFormat/>
    <w:rsid w:val="005E0C21"/>
  </w:style>
  <w:style w:type="paragraph" w:customStyle="1" w:styleId="BlockQuote">
    <w:name w:val="Block Quote"/>
    <w:basedOn w:val="Normal"/>
    <w:qFormat/>
    <w:rsid w:val="005E0C21"/>
    <w:pPr>
      <w:ind w:left="720" w:right="720"/>
      <w:contextualSpacing/>
    </w:pPr>
    <w:rPr>
      <w:rFonts w:eastAsia="Calibri"/>
    </w:rPr>
  </w:style>
  <w:style w:type="paragraph" w:customStyle="1" w:styleId="PaperBody">
    <w:name w:val="Paper Body"/>
    <w:basedOn w:val="Normal"/>
    <w:qFormat/>
    <w:rsid w:val="005E0C21"/>
    <w:pPr>
      <w:spacing w:line="480" w:lineRule="auto"/>
      <w:ind w:firstLine="720"/>
      <w:contextualSpacing/>
    </w:pPr>
    <w:rPr>
      <w:rFonts w:eastAsia="Calibri"/>
    </w:rPr>
  </w:style>
  <w:style w:type="paragraph" w:customStyle="1" w:styleId="PaperCitation">
    <w:name w:val="Paper Citation"/>
    <w:basedOn w:val="Normal"/>
    <w:qFormat/>
    <w:rsid w:val="005E0C21"/>
    <w:pPr>
      <w:spacing w:line="480" w:lineRule="auto"/>
      <w:ind w:left="720" w:hanging="720"/>
      <w:contextualSpacing/>
    </w:pPr>
    <w:rPr>
      <w:rFonts w:eastAsia="Calibri"/>
    </w:rPr>
  </w:style>
  <w:style w:type="character" w:customStyle="1" w:styleId="hatChar">
    <w:name w:val="hat Char"/>
    <w:basedOn w:val="DefaultParagraphFont"/>
    <w:link w:val="hat"/>
    <w:locked/>
    <w:rsid w:val="005E0C21"/>
    <w:rPr>
      <w:rFonts w:ascii="Calibri" w:eastAsia="Times New Roman" w:hAnsi="Calibri" w:cs="Calibri"/>
      <w:b/>
      <w:bCs/>
      <w:sz w:val="32"/>
      <w:u w:val="single"/>
      <w:lang w:bidi="en-US"/>
    </w:rPr>
  </w:style>
  <w:style w:type="paragraph" w:customStyle="1" w:styleId="WW-Default">
    <w:name w:val="WW-Default"/>
    <w:qFormat/>
    <w:rsid w:val="005E0C21"/>
    <w:pPr>
      <w:suppressAutoHyphens/>
      <w:spacing w:after="0" w:line="240" w:lineRule="auto"/>
    </w:pPr>
    <w:rPr>
      <w:rFonts w:ascii="Georgia" w:eastAsia="Calibri" w:hAnsi="Georgia" w:cs="Calibri"/>
      <w:lang w:eastAsia="ar-SA"/>
    </w:rPr>
  </w:style>
  <w:style w:type="paragraph" w:customStyle="1" w:styleId="B-TagCite">
    <w:name w:val="B-TagCite"/>
    <w:qFormat/>
    <w:rsid w:val="005E0C2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5E0C21"/>
    <w:rPr>
      <w:rFonts w:ascii="Times New Roman" w:hAnsi="Times New Roman" w:cs="Times New Roman"/>
      <w:b/>
      <w:sz w:val="20"/>
    </w:rPr>
  </w:style>
  <w:style w:type="paragraph" w:customStyle="1" w:styleId="MicroText0">
    <w:name w:val="MicroText"/>
    <w:basedOn w:val="Normal"/>
    <w:next w:val="Normal"/>
    <w:link w:val="MicroTextChar0"/>
    <w:qFormat/>
    <w:rsid w:val="005E0C21"/>
    <w:pPr>
      <w:contextualSpacing/>
    </w:pPr>
    <w:rPr>
      <w:rFonts w:ascii="Arial Narrow" w:hAnsi="Arial Narrow" w:cstheme="minorBidi"/>
      <w:sz w:val="12"/>
      <w:szCs w:val="24"/>
    </w:rPr>
  </w:style>
  <w:style w:type="character" w:customStyle="1" w:styleId="Footnote2Char">
    <w:name w:val="Footnote2 Char"/>
    <w:link w:val="Footnote2"/>
    <w:locked/>
    <w:rsid w:val="005E0C21"/>
  </w:style>
  <w:style w:type="paragraph" w:customStyle="1" w:styleId="Footnote2">
    <w:name w:val="Footnote2"/>
    <w:basedOn w:val="Normal"/>
    <w:next w:val="Normal"/>
    <w:link w:val="Footnote2Char"/>
    <w:autoRedefine/>
    <w:qFormat/>
    <w:rsid w:val="005E0C2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5E0C21"/>
    <w:pPr>
      <w:spacing w:before="100" w:beforeAutospacing="1" w:after="100" w:afterAutospacing="1"/>
      <w:contextualSpacing/>
    </w:pPr>
    <w:rPr>
      <w:rFonts w:eastAsia="Times New Roman"/>
    </w:rPr>
  </w:style>
  <w:style w:type="paragraph" w:customStyle="1" w:styleId="PageHeaderLine1">
    <w:name w:val="PageHeaderLine1"/>
    <w:basedOn w:val="Normal"/>
    <w:qFormat/>
    <w:rsid w:val="005E0C21"/>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5E0C2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5E0C21"/>
    <w:rPr>
      <w:rFonts w:ascii="Times New Roman" w:hAnsi="Times New Roman" w:cs="Times New Roman"/>
      <w:sz w:val="20"/>
    </w:rPr>
  </w:style>
  <w:style w:type="paragraph" w:customStyle="1" w:styleId="CardText2">
    <w:name w:val="CardText"/>
    <w:basedOn w:val="Normal"/>
    <w:link w:val="CardTextChar3"/>
    <w:qFormat/>
    <w:rsid w:val="005E0C2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5E0C21"/>
  </w:style>
  <w:style w:type="character" w:customStyle="1" w:styleId="styleboldunderline">
    <w:name w:val="styleboldunderline"/>
    <w:basedOn w:val="DefaultParagraphFont"/>
    <w:rsid w:val="005E0C21"/>
  </w:style>
  <w:style w:type="character" w:customStyle="1" w:styleId="box">
    <w:name w:val="box"/>
    <w:basedOn w:val="DefaultParagraphFont"/>
    <w:rsid w:val="005E0C2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E0C21"/>
    <w:rPr>
      <w:rFonts w:ascii="Arial Narrow" w:hAnsi="Arial Narrow" w:cs="Arial Narrow" w:hint="default"/>
      <w:sz w:val="18"/>
      <w:szCs w:val="18"/>
    </w:rPr>
  </w:style>
  <w:style w:type="character" w:customStyle="1" w:styleId="FontStyle14">
    <w:name w:val="Font Style14"/>
    <w:basedOn w:val="DefaultParagraphFont"/>
    <w:uiPriority w:val="99"/>
    <w:rsid w:val="005E0C2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E0C21"/>
    <w:rPr>
      <w:rFonts w:ascii="Arial Narrow" w:hAnsi="Arial Narrow" w:cs="Arial Narrow" w:hint="default"/>
      <w:b/>
      <w:bCs/>
      <w:sz w:val="10"/>
      <w:szCs w:val="10"/>
    </w:rPr>
  </w:style>
  <w:style w:type="character" w:customStyle="1" w:styleId="CardTagandCiteChar">
    <w:name w:val="Card Tag and Cite Char"/>
    <w:basedOn w:val="DefaultParagraphFont"/>
    <w:rsid w:val="005E0C2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5E0C21"/>
    <w:rPr>
      <w:rFonts w:ascii="Arial Narrow" w:hAnsi="Arial Narrow"/>
      <w:b/>
      <w:color w:val="000000"/>
      <w:u w:val="single"/>
    </w:rPr>
  </w:style>
  <w:style w:type="character" w:customStyle="1" w:styleId="CitesChar1">
    <w:name w:val="Cites Char1"/>
    <w:basedOn w:val="DefaultParagraphFont"/>
    <w:rsid w:val="005E0C21"/>
    <w:rPr>
      <w:b/>
      <w:bCs w:val="0"/>
      <w:szCs w:val="24"/>
      <w:u w:val="single"/>
      <w:lang w:val="en-US" w:eastAsia="en-US" w:bidi="ar-SA"/>
    </w:rPr>
  </w:style>
  <w:style w:type="character" w:customStyle="1" w:styleId="CardUnderlinedChar">
    <w:name w:val="Card Underlined Char"/>
    <w:basedOn w:val="DefaultParagraphFont"/>
    <w:rsid w:val="005E0C21"/>
    <w:rPr>
      <w:rFonts w:ascii="Arial Narrow" w:hAnsi="Arial Narrow" w:hint="default"/>
      <w:sz w:val="22"/>
      <w:szCs w:val="24"/>
      <w:u w:val="single"/>
      <w:lang w:val="en-US" w:eastAsia="en-US" w:bidi="ar-SA"/>
    </w:rPr>
  </w:style>
  <w:style w:type="character" w:customStyle="1" w:styleId="underline3">
    <w:name w:val="underline3"/>
    <w:basedOn w:val="underline20"/>
    <w:rsid w:val="005E0C21"/>
    <w:rPr>
      <w:rFonts w:ascii="Arial" w:hAnsi="Arial"/>
      <w:sz w:val="18"/>
      <w:u w:val="single"/>
      <w:bdr w:val="none" w:sz="0" w:space="0" w:color="auto" w:frame="1"/>
      <w:shd w:val="clear" w:color="auto" w:fill="FFFF00"/>
    </w:rPr>
  </w:style>
  <w:style w:type="character" w:customStyle="1" w:styleId="menu">
    <w:name w:val="menu"/>
    <w:basedOn w:val="DefaultParagraphFont"/>
    <w:rsid w:val="005E0C21"/>
  </w:style>
  <w:style w:type="character" w:customStyle="1" w:styleId="itxtrst">
    <w:name w:val="itxtrst"/>
    <w:rsid w:val="005E0C21"/>
  </w:style>
  <w:style w:type="character" w:customStyle="1" w:styleId="A-Underlining">
    <w:name w:val="A-Underlining"/>
    <w:basedOn w:val="DefaultParagraphFont"/>
    <w:rsid w:val="005E0C21"/>
    <w:rPr>
      <w:rFonts w:ascii="Garamond" w:hAnsi="Garamond" w:hint="default"/>
      <w:color w:val="auto"/>
      <w:sz w:val="24"/>
      <w:u w:val="single"/>
    </w:rPr>
  </w:style>
  <w:style w:type="character" w:customStyle="1" w:styleId="StyleUnderlineBold0">
    <w:name w:val="Style Underline + Bold"/>
    <w:rsid w:val="005E0C21"/>
    <w:rPr>
      <w:b/>
      <w:bCs/>
      <w:u w:val="single"/>
    </w:rPr>
  </w:style>
  <w:style w:type="character" w:customStyle="1" w:styleId="Underline-Highlighted">
    <w:name w:val="Underline-Highlighted"/>
    <w:uiPriority w:val="1"/>
    <w:qFormat/>
    <w:rsid w:val="005E0C2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E0C21"/>
  </w:style>
  <w:style w:type="character" w:customStyle="1" w:styleId="newsmain">
    <w:name w:val="news_main"/>
    <w:basedOn w:val="DefaultParagraphFont"/>
    <w:rsid w:val="005E0C21"/>
  </w:style>
  <w:style w:type="character" w:customStyle="1" w:styleId="vitstoryheadline">
    <w:name w:val="vitstoryheadline"/>
    <w:rsid w:val="005E0C21"/>
  </w:style>
  <w:style w:type="character" w:customStyle="1" w:styleId="red">
    <w:name w:val="red"/>
    <w:basedOn w:val="DefaultParagraphFont"/>
    <w:rsid w:val="005E0C21"/>
  </w:style>
  <w:style w:type="character" w:customStyle="1" w:styleId="at">
    <w:name w:val="at"/>
    <w:rsid w:val="005E0C21"/>
  </w:style>
  <w:style w:type="character" w:customStyle="1" w:styleId="org">
    <w:name w:val="org"/>
    <w:rsid w:val="005E0C21"/>
  </w:style>
  <w:style w:type="character" w:customStyle="1" w:styleId="pnumber">
    <w:name w:val="pnumber"/>
    <w:rsid w:val="005E0C21"/>
  </w:style>
  <w:style w:type="character" w:customStyle="1" w:styleId="ital">
    <w:name w:val="ital"/>
    <w:rsid w:val="005E0C21"/>
  </w:style>
  <w:style w:type="character" w:customStyle="1" w:styleId="orgdiv">
    <w:name w:val="orgdiv"/>
    <w:rsid w:val="005E0C21"/>
  </w:style>
  <w:style w:type="character" w:customStyle="1" w:styleId="orgname">
    <w:name w:val="orgname"/>
    <w:rsid w:val="005E0C21"/>
  </w:style>
  <w:style w:type="character" w:customStyle="1" w:styleId="city">
    <w:name w:val="city"/>
    <w:rsid w:val="005E0C21"/>
  </w:style>
  <w:style w:type="character" w:customStyle="1" w:styleId="state">
    <w:name w:val="state"/>
    <w:rsid w:val="005E0C21"/>
  </w:style>
  <w:style w:type="character" w:customStyle="1" w:styleId="country">
    <w:name w:val="country"/>
    <w:rsid w:val="005E0C21"/>
  </w:style>
  <w:style w:type="character" w:customStyle="1" w:styleId="articletitle">
    <w:name w:val="articletitle"/>
    <w:rsid w:val="005E0C21"/>
    <w:rPr>
      <w:rFonts w:ascii="Times New Roman" w:hAnsi="Times New Roman" w:cs="Times New Roman" w:hint="default"/>
    </w:rPr>
  </w:style>
  <w:style w:type="character" w:customStyle="1" w:styleId="6pointChar">
    <w:name w:val="6 point Char"/>
    <w:rsid w:val="005E0C21"/>
    <w:rPr>
      <w:rFonts w:ascii="Times New Roman" w:hAnsi="Times New Roman" w:cs="Times New Roman" w:hint="default"/>
      <w:sz w:val="12"/>
      <w:lang w:val="en-US" w:eastAsia="en-US"/>
    </w:rPr>
  </w:style>
  <w:style w:type="character" w:customStyle="1" w:styleId="StyleThickunderline">
    <w:name w:val="Style Thick underline"/>
    <w:qFormat/>
    <w:rsid w:val="005E0C21"/>
    <w:rPr>
      <w:u w:val="thick"/>
    </w:rPr>
  </w:style>
  <w:style w:type="character" w:customStyle="1" w:styleId="Box0">
    <w:name w:val="Box!"/>
    <w:rsid w:val="005E0C21"/>
    <w:rPr>
      <w:rFonts w:ascii="Garamond" w:hAnsi="Garamond" w:hint="default"/>
      <w:sz w:val="24"/>
      <w:u w:val="single"/>
      <w:bdr w:val="single" w:sz="4" w:space="0" w:color="auto" w:frame="1"/>
    </w:rPr>
  </w:style>
  <w:style w:type="character" w:customStyle="1" w:styleId="citechar">
    <w:name w:val="citechar"/>
    <w:basedOn w:val="DefaultParagraphFont"/>
    <w:rsid w:val="005E0C21"/>
  </w:style>
  <w:style w:type="character" w:customStyle="1" w:styleId="underlinechar2">
    <w:name w:val="underlinechar"/>
    <w:basedOn w:val="DefaultParagraphFont"/>
    <w:rsid w:val="005E0C21"/>
  </w:style>
  <w:style w:type="character" w:customStyle="1" w:styleId="CardUnderlineChar">
    <w:name w:val="Card Underline Char"/>
    <w:rsid w:val="005E0C21"/>
    <w:rPr>
      <w:szCs w:val="24"/>
      <w:u w:val="single"/>
      <w:lang w:val="en-US" w:eastAsia="en-US" w:bidi="ar-SA"/>
    </w:rPr>
  </w:style>
  <w:style w:type="character" w:customStyle="1" w:styleId="tagciteChar">
    <w:name w:val="tag/cite Char"/>
    <w:basedOn w:val="DefaultParagraphFont"/>
    <w:rsid w:val="005E0C21"/>
    <w:rPr>
      <w:b/>
      <w:bCs w:val="0"/>
      <w:sz w:val="24"/>
      <w:lang w:val="en-US" w:eastAsia="en-US" w:bidi="ar-SA"/>
    </w:rPr>
  </w:style>
  <w:style w:type="character" w:customStyle="1" w:styleId="8pointChar">
    <w:name w:val="8 point Char"/>
    <w:basedOn w:val="DefaultParagraphFont"/>
    <w:rsid w:val="005E0C21"/>
    <w:rPr>
      <w:sz w:val="16"/>
      <w:lang w:val="en-US" w:eastAsia="en-US" w:bidi="ar-SA"/>
    </w:rPr>
  </w:style>
  <w:style w:type="character" w:customStyle="1" w:styleId="BoldText12pt">
    <w:name w:val="Bold Text 12 pt"/>
    <w:rsid w:val="005E0C2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E0C21"/>
  </w:style>
  <w:style w:type="table" w:customStyle="1" w:styleId="TableGrid4">
    <w:name w:val="Table Grid4"/>
    <w:basedOn w:val="TableNormal"/>
    <w:next w:val="TableGrid"/>
    <w:uiPriority w:val="39"/>
    <w:rsid w:val="005E0C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E0C21"/>
    <w:rPr>
      <w:b/>
      <w:bCs w:val="0"/>
      <w:sz w:val="24"/>
      <w:lang w:val="en-US" w:eastAsia="en-US" w:bidi="ar-SA"/>
    </w:rPr>
  </w:style>
  <w:style w:type="character" w:customStyle="1" w:styleId="Mention11">
    <w:name w:val="Mention11"/>
    <w:basedOn w:val="DefaultParagraphFont"/>
    <w:uiPriority w:val="99"/>
    <w:semiHidden/>
    <w:unhideWhenUsed/>
    <w:rsid w:val="005E0C21"/>
    <w:rPr>
      <w:color w:val="2B579A"/>
      <w:shd w:val="clear" w:color="auto" w:fill="E6E6E6"/>
    </w:rPr>
  </w:style>
  <w:style w:type="paragraph" w:customStyle="1" w:styleId="weirdasstagtext">
    <w:name w:val="weird ass tag text"/>
    <w:basedOn w:val="Normal"/>
    <w:next w:val="Normal"/>
    <w:link w:val="weirdasstagtextChar"/>
    <w:uiPriority w:val="99"/>
    <w:qFormat/>
    <w:rsid w:val="005E0C21"/>
    <w:pPr>
      <w:contextualSpacing/>
    </w:pPr>
    <w:rPr>
      <w:rFonts w:eastAsia="Times New Roman"/>
      <w:b/>
      <w:szCs w:val="20"/>
    </w:rPr>
  </w:style>
  <w:style w:type="character" w:customStyle="1" w:styleId="m6370699461968006786gmail-styleunderline">
    <w:name w:val="m_6370699461968006786gmail-styleunderline"/>
    <w:basedOn w:val="DefaultParagraphFont"/>
    <w:rsid w:val="005E0C21"/>
  </w:style>
  <w:style w:type="character" w:customStyle="1" w:styleId="Mention2">
    <w:name w:val="Mention2"/>
    <w:basedOn w:val="DefaultParagraphFont"/>
    <w:uiPriority w:val="99"/>
    <w:semiHidden/>
    <w:unhideWhenUsed/>
    <w:rsid w:val="005E0C21"/>
    <w:rPr>
      <w:color w:val="2B579A"/>
      <w:shd w:val="clear" w:color="auto" w:fill="E6E6E6"/>
    </w:rPr>
  </w:style>
  <w:style w:type="paragraph" w:customStyle="1" w:styleId="FlashTag">
    <w:name w:val="FlashTag"/>
    <w:basedOn w:val="Normal"/>
    <w:link w:val="FlashTagChar"/>
    <w:autoRedefine/>
    <w:uiPriority w:val="4"/>
    <w:qFormat/>
    <w:rsid w:val="005E0C21"/>
    <w:pPr>
      <w:contextualSpacing/>
    </w:pPr>
    <w:rPr>
      <w:b/>
      <w:sz w:val="28"/>
    </w:rPr>
  </w:style>
  <w:style w:type="character" w:customStyle="1" w:styleId="FlashTagChar">
    <w:name w:val="FlashTag Char"/>
    <w:basedOn w:val="DefaultParagraphFont"/>
    <w:link w:val="FlashTag"/>
    <w:uiPriority w:val="4"/>
    <w:rsid w:val="005E0C21"/>
    <w:rPr>
      <w:rFonts w:ascii="Calibri" w:hAnsi="Calibri" w:cs="Calibri"/>
      <w:b/>
      <w:sz w:val="28"/>
    </w:rPr>
  </w:style>
  <w:style w:type="character" w:customStyle="1" w:styleId="m-8793234324905335251gmail-style13ptbold">
    <w:name w:val="m_-8793234324905335251gmail-style13ptbold"/>
    <w:basedOn w:val="DefaultParagraphFont"/>
    <w:rsid w:val="005E0C21"/>
  </w:style>
  <w:style w:type="character" w:customStyle="1" w:styleId="A3">
    <w:name w:val="A3"/>
    <w:rsid w:val="005E0C21"/>
    <w:rPr>
      <w:color w:val="000000"/>
      <w:sz w:val="13"/>
      <w:szCs w:val="13"/>
    </w:rPr>
  </w:style>
  <w:style w:type="character" w:customStyle="1" w:styleId="A9">
    <w:name w:val="A9"/>
    <w:uiPriority w:val="99"/>
    <w:rsid w:val="005E0C21"/>
    <w:rPr>
      <w:color w:val="000000"/>
      <w:sz w:val="28"/>
      <w:szCs w:val="28"/>
    </w:rPr>
  </w:style>
  <w:style w:type="character" w:customStyle="1" w:styleId="A4">
    <w:name w:val="A4"/>
    <w:rsid w:val="005E0C21"/>
    <w:rPr>
      <w:color w:val="000000"/>
      <w:sz w:val="14"/>
      <w:szCs w:val="14"/>
    </w:rPr>
  </w:style>
  <w:style w:type="character" w:customStyle="1" w:styleId="A5">
    <w:name w:val="A5"/>
    <w:uiPriority w:val="99"/>
    <w:rsid w:val="005E0C21"/>
    <w:rPr>
      <w:rFonts w:ascii="Times New Roman" w:hAnsi="Times New Roman" w:cs="Times New Roman"/>
      <w:color w:val="000000"/>
      <w:sz w:val="13"/>
      <w:szCs w:val="13"/>
    </w:rPr>
  </w:style>
  <w:style w:type="character" w:customStyle="1" w:styleId="TagGreg">
    <w:name w:val="TagGreg"/>
    <w:basedOn w:val="DefaultParagraphFont"/>
    <w:uiPriority w:val="1"/>
    <w:qFormat/>
    <w:rsid w:val="005E0C21"/>
    <w:rPr>
      <w:rFonts w:ascii="Arial" w:hAnsi="Arial"/>
      <w:b/>
      <w:sz w:val="24"/>
    </w:rPr>
  </w:style>
  <w:style w:type="paragraph" w:customStyle="1" w:styleId="CardText1">
    <w:name w:val="Card Text 1"/>
    <w:basedOn w:val="Normal"/>
    <w:link w:val="CardText1Char"/>
    <w:autoRedefine/>
    <w:qFormat/>
    <w:rsid w:val="005E0C21"/>
    <w:rPr>
      <w:rFonts w:ascii="Georgia" w:hAnsi="Georgia" w:cstheme="minorBidi"/>
      <w:color w:val="000000"/>
      <w:u w:val="single"/>
    </w:rPr>
  </w:style>
  <w:style w:type="paragraph" w:customStyle="1" w:styleId="CardText20">
    <w:name w:val="Card Text 2"/>
    <w:basedOn w:val="CardText1"/>
    <w:link w:val="CardText2Char"/>
    <w:qFormat/>
    <w:rsid w:val="005E0C21"/>
    <w:rPr>
      <w:rFonts w:ascii="Arial Narrow" w:hAnsi="Arial Narrow"/>
      <w:b/>
    </w:rPr>
  </w:style>
  <w:style w:type="character" w:customStyle="1" w:styleId="Style9ptItalicUnderline">
    <w:name w:val="Style 9 pt Italic Underline"/>
    <w:rsid w:val="005E0C21"/>
    <w:rPr>
      <w:i/>
      <w:iCs/>
      <w:sz w:val="20"/>
      <w:u w:val="single"/>
    </w:rPr>
  </w:style>
  <w:style w:type="paragraph" w:customStyle="1" w:styleId="CiteReal">
    <w:name w:val="Cite Real"/>
    <w:basedOn w:val="Normal"/>
    <w:next w:val="Normal"/>
    <w:qFormat/>
    <w:rsid w:val="005E0C21"/>
    <w:rPr>
      <w:rFonts w:eastAsia="MS Mincho"/>
      <w:b/>
      <w:u w:val="single"/>
    </w:rPr>
  </w:style>
  <w:style w:type="paragraph" w:customStyle="1" w:styleId="StyleHeading4TagsmalltextBigcardbodyNormalTagNotBold">
    <w:name w:val="Style Heading 4Tagsmall textBig cardbodyNormal Tag + Not Bold"/>
    <w:basedOn w:val="Heading4"/>
    <w:qFormat/>
    <w:rsid w:val="005E0C21"/>
    <w:rPr>
      <w:iCs w:val="0"/>
    </w:rPr>
  </w:style>
  <w:style w:type="character" w:customStyle="1" w:styleId="StyleBox12ptBold">
    <w:name w:val="Style Box + 12 pt Bold"/>
    <w:basedOn w:val="DefaultParagraphFont"/>
    <w:rsid w:val="005E0C21"/>
    <w:rPr>
      <w:rFonts w:ascii="Georgia" w:hAnsi="Georgia"/>
      <w:b/>
      <w:bCs/>
      <w:sz w:val="22"/>
      <w:u w:val="single"/>
      <w:bdr w:val="none" w:sz="0" w:space="0" w:color="auto"/>
    </w:rPr>
  </w:style>
  <w:style w:type="character" w:customStyle="1" w:styleId="StyleBox12pt">
    <w:name w:val="Style Box + 12 pt"/>
    <w:basedOn w:val="DefaultParagraphFont"/>
    <w:rsid w:val="005E0C2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E0C2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5E0C21"/>
    <w:rPr>
      <w:iCs w:val="0"/>
    </w:rPr>
  </w:style>
  <w:style w:type="character" w:customStyle="1" w:styleId="StyleGaramondText1">
    <w:name w:val="Style Garamond Text 1"/>
    <w:basedOn w:val="DefaultParagraphFont"/>
    <w:rsid w:val="005E0C21"/>
    <w:rPr>
      <w:rFonts w:ascii="Georgia" w:hAnsi="Georgia"/>
      <w:color w:val="0D0D0D" w:themeColor="text1" w:themeTint="F2"/>
      <w:sz w:val="22"/>
    </w:rPr>
  </w:style>
  <w:style w:type="character" w:customStyle="1" w:styleId="StyleGaramondText1Underline">
    <w:name w:val="Style Garamond Text 1 Underline"/>
    <w:basedOn w:val="DefaultParagraphFont"/>
    <w:rsid w:val="005E0C2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E0C2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E0C2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E0C21"/>
    <w:rPr>
      <w:b w:val="0"/>
      <w:bCs w:val="0"/>
      <w:sz w:val="14"/>
      <w:u w:val="none"/>
    </w:rPr>
  </w:style>
  <w:style w:type="character" w:customStyle="1" w:styleId="Style7ptBold">
    <w:name w:val="Style 7 pt Bold"/>
    <w:basedOn w:val="DefaultParagraphFont"/>
    <w:rsid w:val="005E0C21"/>
    <w:rPr>
      <w:b w:val="0"/>
      <w:bCs/>
      <w:sz w:val="14"/>
    </w:rPr>
  </w:style>
  <w:style w:type="paragraph" w:customStyle="1" w:styleId="Stylecardtext8pt">
    <w:name w:val="Style card text + 8 pt"/>
    <w:basedOn w:val="Normal"/>
    <w:qFormat/>
    <w:rsid w:val="005E0C21"/>
    <w:pPr>
      <w:ind w:right="288"/>
    </w:pPr>
  </w:style>
  <w:style w:type="paragraph" w:customStyle="1" w:styleId="Stylecardtext5pt">
    <w:name w:val="Style card text + 5 pt"/>
    <w:basedOn w:val="Normal"/>
    <w:qFormat/>
    <w:rsid w:val="005E0C21"/>
    <w:pPr>
      <w:ind w:right="288"/>
    </w:pPr>
    <w:rPr>
      <w:sz w:val="10"/>
    </w:rPr>
  </w:style>
  <w:style w:type="character" w:customStyle="1" w:styleId="StyleStyleBoldUnderlineUnderlineIntenseEmphasis1apple-style-">
    <w:name w:val="Style Style Bold UnderlineUnderlineIntense Emphasis1apple-style-..."/>
    <w:basedOn w:val="DefaultParagraphFont"/>
    <w:rsid w:val="005E0C2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E0C2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E0C21"/>
    <w:rPr>
      <w:rFonts w:ascii="Georgia" w:hAnsi="Georgia"/>
      <w:u w:val="single"/>
    </w:rPr>
  </w:style>
  <w:style w:type="paragraph" w:customStyle="1" w:styleId="StyleCardsGeorgia12ptBoldThickunderlineBorderSin">
    <w:name w:val="Style Cards + Georgia 12 pt Bold Thick underline Border: : (Sin..."/>
    <w:basedOn w:val="Normal"/>
    <w:qFormat/>
    <w:rsid w:val="005E0C2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E0C21"/>
    <w:rPr>
      <w:rFonts w:ascii="Georgia" w:hAnsi="Georgia"/>
      <w:sz w:val="24"/>
      <w:u w:val="single"/>
    </w:rPr>
  </w:style>
  <w:style w:type="paragraph" w:customStyle="1" w:styleId="StyleCardsGeorgia">
    <w:name w:val="Style Cards + Georgia"/>
    <w:basedOn w:val="Normal"/>
    <w:qFormat/>
    <w:rsid w:val="005E0C2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E0C2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E0C2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5E0C2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E0C21"/>
    <w:rPr>
      <w:rFonts w:ascii="Sylfaen" w:hAnsi="Sylfaen" w:cs="Sylfaen"/>
      <w:i/>
      <w:iCs/>
      <w:sz w:val="19"/>
      <w:szCs w:val="19"/>
      <w:u w:val="none"/>
      <w:shd w:val="clear" w:color="auto" w:fill="FFFFFF"/>
    </w:rPr>
  </w:style>
  <w:style w:type="character" w:customStyle="1" w:styleId="BodyText1">
    <w:name w:val="Body Text1"/>
    <w:rsid w:val="005E0C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E0C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E0C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E0C2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E0C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5E0C21"/>
    <w:rPr>
      <w:rFonts w:eastAsia="Times New Roman"/>
      <w:i/>
      <w:iCs/>
    </w:rPr>
  </w:style>
  <w:style w:type="character" w:customStyle="1" w:styleId="HTMLAddressChar">
    <w:name w:val="HTML Address Char"/>
    <w:basedOn w:val="DefaultParagraphFont"/>
    <w:link w:val="HTMLAddress"/>
    <w:uiPriority w:val="99"/>
    <w:rsid w:val="005E0C21"/>
    <w:rPr>
      <w:rFonts w:ascii="Calibri" w:eastAsia="Times New Roman" w:hAnsi="Calibri" w:cs="Calibri"/>
      <w:i/>
      <w:iCs/>
    </w:rPr>
  </w:style>
  <w:style w:type="paragraph" w:styleId="Index1">
    <w:name w:val="index 1"/>
    <w:basedOn w:val="Normal"/>
    <w:next w:val="Normal"/>
    <w:autoRedefine/>
    <w:unhideWhenUsed/>
    <w:rsid w:val="005E0C2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5E0C21"/>
    <w:rPr>
      <w:rFonts w:ascii="Times New Roman" w:eastAsia="Times New Roman" w:hAnsi="Times New Roman"/>
    </w:rPr>
  </w:style>
  <w:style w:type="character" w:customStyle="1" w:styleId="DateChar">
    <w:name w:val="Date Char"/>
    <w:aliases w:val="date Char"/>
    <w:link w:val="Date"/>
    <w:uiPriority w:val="99"/>
    <w:locked/>
    <w:rsid w:val="005E0C21"/>
    <w:rPr>
      <w:rFonts w:ascii="Times New Roman" w:eastAsia="Times New Roman" w:hAnsi="Times New Roman"/>
    </w:rPr>
  </w:style>
  <w:style w:type="character" w:customStyle="1" w:styleId="BodyTextFirstIndentChar">
    <w:name w:val="Body Text First Indent Char"/>
    <w:link w:val="BodyTextFirstIndent"/>
    <w:locked/>
    <w:rsid w:val="005E0C2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5E0C2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E0C21"/>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5E0C21"/>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5E0C21"/>
    <w:rPr>
      <w:b/>
    </w:rPr>
  </w:style>
  <w:style w:type="paragraph" w:customStyle="1" w:styleId="tag">
    <w:name w:val="%tag"/>
    <w:basedOn w:val="Normal"/>
    <w:next w:val="Normal"/>
    <w:link w:val="tagChar0"/>
    <w:qFormat/>
    <w:rsid w:val="005E0C21"/>
    <w:rPr>
      <w:bCs/>
      <w:sz w:val="18"/>
    </w:rPr>
  </w:style>
  <w:style w:type="character" w:customStyle="1" w:styleId="Style2Char0">
    <w:name w:val="Style 2 Char"/>
    <w:link w:val="Style20"/>
    <w:locked/>
    <w:rsid w:val="005E0C21"/>
    <w:rPr>
      <w:rFonts w:ascii="Times New Roman" w:eastAsia="Times New Roman" w:hAnsi="Times New Roman"/>
      <w:u w:val="single"/>
    </w:rPr>
  </w:style>
  <w:style w:type="paragraph" w:customStyle="1" w:styleId="Style20">
    <w:name w:val="Style 2"/>
    <w:basedOn w:val="Normal"/>
    <w:link w:val="Style2Char0"/>
    <w:qFormat/>
    <w:rsid w:val="005E0C2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5E0C21"/>
    <w:rPr>
      <w:rFonts w:ascii="Garamond" w:eastAsia="Times New Roman" w:hAnsi="Garamond"/>
      <w:u w:val="single"/>
    </w:rPr>
  </w:style>
  <w:style w:type="paragraph" w:customStyle="1" w:styleId="GAUnderline">
    <w:name w:val="GA Underline"/>
    <w:basedOn w:val="Normal"/>
    <w:link w:val="GAUnderlineChar"/>
    <w:qFormat/>
    <w:rsid w:val="005E0C21"/>
    <w:rPr>
      <w:rFonts w:ascii="Garamond" w:eastAsia="Times New Roman" w:hAnsi="Garamond" w:cstheme="minorBidi"/>
      <w:u w:val="single"/>
    </w:rPr>
  </w:style>
  <w:style w:type="character" w:customStyle="1" w:styleId="textsmallChar0">
    <w:name w:val="textsmall Char"/>
    <w:link w:val="textsmall0"/>
    <w:locked/>
    <w:rsid w:val="005E0C21"/>
    <w:rPr>
      <w:rFonts w:ascii="Times New Roman" w:eastAsia="Times New Roman" w:hAnsi="Times New Roman"/>
      <w:sz w:val="18"/>
    </w:rPr>
  </w:style>
  <w:style w:type="paragraph" w:customStyle="1" w:styleId="textsmall0">
    <w:name w:val="textsmall"/>
    <w:basedOn w:val="Normal"/>
    <w:link w:val="textsmallChar0"/>
    <w:qFormat/>
    <w:rsid w:val="005E0C21"/>
    <w:rPr>
      <w:rFonts w:ascii="Times New Roman" w:eastAsia="Times New Roman" w:hAnsi="Times New Roman" w:cstheme="minorBidi"/>
      <w:sz w:val="18"/>
    </w:rPr>
  </w:style>
  <w:style w:type="character" w:customStyle="1" w:styleId="cardtextemphasisChar">
    <w:name w:val="card text emphasis Char"/>
    <w:link w:val="cardtextemphasis"/>
    <w:locked/>
    <w:rsid w:val="005E0C21"/>
    <w:rPr>
      <w:rFonts w:ascii="Arial Narrow" w:hAnsi="Arial Narrow"/>
      <w:b/>
      <w:sz w:val="18"/>
      <w:u w:val="single"/>
    </w:rPr>
  </w:style>
  <w:style w:type="paragraph" w:customStyle="1" w:styleId="cardtextemphasis">
    <w:name w:val="card text emphasis"/>
    <w:basedOn w:val="Normal"/>
    <w:link w:val="cardtextemphasisChar"/>
    <w:qFormat/>
    <w:rsid w:val="005E0C21"/>
    <w:pPr>
      <w:spacing w:after="200"/>
      <w:contextualSpacing/>
    </w:pPr>
    <w:rPr>
      <w:rFonts w:ascii="Arial Narrow" w:hAnsi="Arial Narrow" w:cstheme="minorBidi"/>
      <w:b/>
      <w:sz w:val="18"/>
      <w:u w:val="single"/>
    </w:rPr>
  </w:style>
  <w:style w:type="character" w:customStyle="1" w:styleId="MicroChar">
    <w:name w:val="Micro Char"/>
    <w:link w:val="Micro"/>
    <w:locked/>
    <w:rsid w:val="005E0C21"/>
    <w:rPr>
      <w:rFonts w:ascii="Calibri" w:eastAsia="Times New Roman" w:hAnsi="Calibri"/>
      <w:sz w:val="16"/>
    </w:rPr>
  </w:style>
  <w:style w:type="paragraph" w:customStyle="1" w:styleId="Micro">
    <w:name w:val="Micro"/>
    <w:basedOn w:val="Normal"/>
    <w:next w:val="Normal"/>
    <w:link w:val="MicroChar"/>
    <w:qFormat/>
    <w:rsid w:val="005E0C21"/>
    <w:rPr>
      <w:rFonts w:eastAsia="Times New Roman" w:cstheme="minorBidi"/>
      <w:sz w:val="16"/>
    </w:rPr>
  </w:style>
  <w:style w:type="paragraph" w:customStyle="1" w:styleId="CardNotUnderlined">
    <w:name w:val="Card Not Underlined"/>
    <w:basedOn w:val="Normal"/>
    <w:autoRedefine/>
    <w:qFormat/>
    <w:rsid w:val="005E0C21"/>
    <w:rPr>
      <w:rFonts w:ascii="Bell MT" w:hAnsi="Bell MT"/>
      <w:szCs w:val="20"/>
    </w:rPr>
  </w:style>
  <w:style w:type="paragraph" w:customStyle="1" w:styleId="h-lead">
    <w:name w:val="h-lead"/>
    <w:basedOn w:val="Normal"/>
    <w:qFormat/>
    <w:rsid w:val="005E0C21"/>
    <w:pPr>
      <w:spacing w:before="100" w:beforeAutospacing="1" w:after="100" w:afterAutospacing="1"/>
    </w:pPr>
    <w:rPr>
      <w:rFonts w:eastAsia="Times New Roman"/>
    </w:rPr>
  </w:style>
  <w:style w:type="paragraph" w:customStyle="1" w:styleId="intro">
    <w:name w:val="intro"/>
    <w:basedOn w:val="Normal"/>
    <w:qFormat/>
    <w:rsid w:val="005E0C21"/>
    <w:pPr>
      <w:spacing w:before="100" w:beforeAutospacing="1" w:after="100" w:afterAutospacing="1"/>
    </w:pPr>
    <w:rPr>
      <w:rFonts w:eastAsia="Times New Roman"/>
    </w:rPr>
  </w:style>
  <w:style w:type="paragraph" w:customStyle="1" w:styleId="body-paragraph">
    <w:name w:val="body-paragraph"/>
    <w:basedOn w:val="Normal"/>
    <w:qFormat/>
    <w:rsid w:val="005E0C2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E0C2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E0C2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5E0C21"/>
  </w:style>
  <w:style w:type="paragraph" w:customStyle="1" w:styleId="F3-TagAuthor">
    <w:name w:val="F3 - Tag/Author"/>
    <w:basedOn w:val="Normal"/>
    <w:qFormat/>
    <w:rsid w:val="005E0C21"/>
    <w:rPr>
      <w:rFonts w:eastAsia="Times New Roman"/>
      <w:b/>
    </w:rPr>
  </w:style>
  <w:style w:type="paragraph" w:customStyle="1" w:styleId="F5-UnderlineNormal">
    <w:name w:val="F5 - Underline Normal"/>
    <w:basedOn w:val="Normal"/>
    <w:qFormat/>
    <w:rsid w:val="005E0C21"/>
    <w:rPr>
      <w:u w:val="single"/>
    </w:rPr>
  </w:style>
  <w:style w:type="paragraph" w:customStyle="1" w:styleId="Brief-PrimarySource">
    <w:name w:val="Brief - Primary Source"/>
    <w:basedOn w:val="Normal"/>
    <w:qFormat/>
    <w:rsid w:val="005E0C21"/>
    <w:rPr>
      <w:rFonts w:eastAsia="Times New Roman"/>
      <w:b/>
      <w:u w:val="single"/>
    </w:rPr>
  </w:style>
  <w:style w:type="paragraph" w:customStyle="1" w:styleId="Brief-Underline">
    <w:name w:val="Brief - Underline"/>
    <w:basedOn w:val="Normal"/>
    <w:qFormat/>
    <w:rsid w:val="005E0C21"/>
    <w:rPr>
      <w:rFonts w:eastAsia="Times New Roman"/>
      <w:u w:val="single"/>
    </w:rPr>
  </w:style>
  <w:style w:type="paragraph" w:customStyle="1" w:styleId="Brief">
    <w:name w:val="Brief"/>
    <w:basedOn w:val="Brief-PrimarySource"/>
    <w:qFormat/>
    <w:rsid w:val="005E0C21"/>
    <w:rPr>
      <w:b w:val="0"/>
    </w:rPr>
  </w:style>
  <w:style w:type="paragraph" w:customStyle="1" w:styleId="CM2">
    <w:name w:val="CM2"/>
    <w:basedOn w:val="Normal"/>
    <w:next w:val="Normal"/>
    <w:qFormat/>
    <w:rsid w:val="005E0C2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E0C2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E0C21"/>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5E0C21"/>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5E0C2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5E0C21"/>
    <w:rPr>
      <w:rFonts w:eastAsia="Times New Roman"/>
      <w:sz w:val="14"/>
      <w:szCs w:val="20"/>
    </w:rPr>
  </w:style>
  <w:style w:type="paragraph" w:customStyle="1" w:styleId="Brief-Card">
    <w:name w:val="Brief - Card"/>
    <w:basedOn w:val="Normal"/>
    <w:qFormat/>
    <w:rsid w:val="005E0C21"/>
    <w:rPr>
      <w:rFonts w:eastAsia="Times New Roman"/>
    </w:rPr>
  </w:style>
  <w:style w:type="paragraph" w:customStyle="1" w:styleId="Pa2">
    <w:name w:val="Pa2"/>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5E0C21"/>
    <w:pPr>
      <w:widowControl w:val="0"/>
      <w:autoSpaceDE w:val="0"/>
      <w:autoSpaceDN w:val="0"/>
      <w:adjustRightInd w:val="0"/>
    </w:pPr>
    <w:rPr>
      <w:rFonts w:eastAsia="Times New Roman"/>
    </w:rPr>
  </w:style>
  <w:style w:type="paragraph" w:customStyle="1" w:styleId="Normal10">
    <w:name w:val="Normal+1"/>
    <w:basedOn w:val="Normal"/>
    <w:next w:val="Normal"/>
    <w:qFormat/>
    <w:rsid w:val="005E0C21"/>
    <w:pPr>
      <w:widowControl w:val="0"/>
      <w:autoSpaceDE w:val="0"/>
      <w:autoSpaceDN w:val="0"/>
      <w:adjustRightInd w:val="0"/>
    </w:pPr>
    <w:rPr>
      <w:rFonts w:eastAsia="Times New Roman"/>
    </w:rPr>
  </w:style>
  <w:style w:type="paragraph" w:customStyle="1" w:styleId="Heading23">
    <w:name w:val="Heading 2+3"/>
    <w:basedOn w:val="Normal"/>
    <w:next w:val="Normal"/>
    <w:qFormat/>
    <w:rsid w:val="005E0C21"/>
    <w:pPr>
      <w:widowControl w:val="0"/>
      <w:autoSpaceDE w:val="0"/>
      <w:autoSpaceDN w:val="0"/>
      <w:adjustRightInd w:val="0"/>
    </w:pPr>
    <w:rPr>
      <w:rFonts w:eastAsia="Times New Roman"/>
    </w:rPr>
  </w:style>
  <w:style w:type="paragraph" w:customStyle="1" w:styleId="Normal5">
    <w:name w:val="Normal+5"/>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5E0C21"/>
    <w:pPr>
      <w:widowControl w:val="0"/>
      <w:autoSpaceDE w:val="0"/>
      <w:autoSpaceDN w:val="0"/>
      <w:adjustRightInd w:val="0"/>
    </w:pPr>
    <w:rPr>
      <w:rFonts w:eastAsia="Times New Roman"/>
    </w:rPr>
  </w:style>
  <w:style w:type="paragraph" w:customStyle="1" w:styleId="Cover2">
    <w:name w:val="Cover 2"/>
    <w:basedOn w:val="Normal"/>
    <w:next w:val="Normal"/>
    <w:qFormat/>
    <w:rsid w:val="005E0C21"/>
    <w:pPr>
      <w:widowControl w:val="0"/>
      <w:autoSpaceDE w:val="0"/>
      <w:autoSpaceDN w:val="0"/>
      <w:adjustRightInd w:val="0"/>
    </w:pPr>
    <w:rPr>
      <w:rFonts w:eastAsia="Times New Roman"/>
    </w:rPr>
  </w:style>
  <w:style w:type="paragraph" w:customStyle="1" w:styleId="ReportDate">
    <w:name w:val="ReportDate"/>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5E0C2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5E0C2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5E0C2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5E0C2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5E0C2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5E0C2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5E0C2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E0C2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E0C2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5E0C21"/>
    <w:pPr>
      <w:keepLines w:val="0"/>
      <w:suppressAutoHyphens/>
      <w:spacing w:before="0"/>
      <w:contextualSpacing/>
      <w:jc w:val="left"/>
    </w:pPr>
    <w:rPr>
      <w:iCs/>
      <w:sz w:val="24"/>
      <w:szCs w:val="28"/>
      <w:u w:val="none"/>
    </w:rPr>
  </w:style>
  <w:style w:type="paragraph" w:customStyle="1" w:styleId="subhead">
    <w:name w:val="subhead"/>
    <w:basedOn w:val="Normal"/>
    <w:qFormat/>
    <w:rsid w:val="005E0C2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E0C2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5E0C21"/>
  </w:style>
  <w:style w:type="paragraph" w:customStyle="1" w:styleId="StyleUnderliningTimesNewRomanBoldNounderlineKernat16">
    <w:name w:val="Style Underlining + Times New Roman Bold No underline Kern at 16..."/>
    <w:basedOn w:val="Normal"/>
    <w:qFormat/>
    <w:rsid w:val="005E0C2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E0C21"/>
    <w:rPr>
      <w:rFonts w:eastAsia="Times New Roman"/>
      <w:b/>
      <w:bCs/>
      <w:kern w:val="32"/>
      <w:sz w:val="32"/>
      <w:szCs w:val="32"/>
    </w:rPr>
  </w:style>
  <w:style w:type="paragraph" w:customStyle="1" w:styleId="StyleBoldUnderliningKernat16pt">
    <w:name w:val="Style Bold Underlining + Kern at 16 pt"/>
    <w:qFormat/>
    <w:rsid w:val="005E0C2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5E0C21"/>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5E0C21"/>
    <w:rPr>
      <w:rFonts w:ascii="Times New Roman" w:eastAsia="Times New Roman" w:hAnsi="Times New Roman"/>
      <w:sz w:val="12"/>
    </w:rPr>
  </w:style>
  <w:style w:type="paragraph" w:customStyle="1" w:styleId="CardsFont6pt">
    <w:name w:val="Cards + Font: 6 pt"/>
    <w:basedOn w:val="Cards"/>
    <w:link w:val="CardsFont6ptChar1"/>
    <w:autoRedefine/>
    <w:qFormat/>
    <w:rsid w:val="005E0C2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5E0C2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5E0C21"/>
    <w:pPr>
      <w:ind w:left="400"/>
    </w:pPr>
    <w:rPr>
      <w:rFonts w:eastAsia="Times New Roman"/>
      <w:szCs w:val="20"/>
    </w:rPr>
  </w:style>
  <w:style w:type="paragraph" w:customStyle="1" w:styleId="Paste">
    <w:name w:val="Paste"/>
    <w:basedOn w:val="Normal"/>
    <w:qFormat/>
    <w:rsid w:val="005E0C21"/>
    <w:rPr>
      <w:rFonts w:ascii="Arial Narrow" w:eastAsia="Times New Roman" w:hAnsi="Arial Narrow"/>
    </w:rPr>
  </w:style>
  <w:style w:type="character" w:customStyle="1" w:styleId="UnderlineStyleChar">
    <w:name w:val="Underline Style Char"/>
    <w:link w:val="UnderlineStyle0"/>
    <w:uiPriority w:val="99"/>
    <w:locked/>
    <w:rsid w:val="005E0C21"/>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5E0C21"/>
    <w:rPr>
      <w:rFonts w:ascii="Times New Roman" w:eastAsia="Times New Roman" w:hAnsi="Times New Roman" w:cstheme="minorBidi"/>
      <w:b/>
      <w:u w:val="single"/>
    </w:rPr>
  </w:style>
  <w:style w:type="paragraph" w:customStyle="1" w:styleId="Normalization">
    <w:name w:val="Normalization"/>
    <w:basedOn w:val="Normal"/>
    <w:qFormat/>
    <w:rsid w:val="005E0C21"/>
    <w:rPr>
      <w:rFonts w:eastAsia="Times New Roman"/>
      <w:sz w:val="18"/>
    </w:rPr>
  </w:style>
  <w:style w:type="paragraph" w:customStyle="1" w:styleId="BreifTitle">
    <w:name w:val="Breif Title"/>
    <w:basedOn w:val="Normal"/>
    <w:autoRedefine/>
    <w:qFormat/>
    <w:rsid w:val="005E0C2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5E0C2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E0C2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5E0C21"/>
    <w:rPr>
      <w:rFonts w:eastAsia="Times New Roman"/>
      <w:color w:val="333333"/>
    </w:rPr>
  </w:style>
  <w:style w:type="paragraph" w:customStyle="1" w:styleId="StyleTagandCiteFranklinGothicDemi">
    <w:name w:val="Style Tag and Cite + Franklin Gothic Demi"/>
    <w:basedOn w:val="Normal"/>
    <w:autoRedefine/>
    <w:qFormat/>
    <w:rsid w:val="005E0C2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5E0C21"/>
  </w:style>
  <w:style w:type="paragraph" w:customStyle="1" w:styleId="tagCharCharCharCharCharCharChar">
    <w:name w:val="tag Char Char Char Char Char Char Char"/>
    <w:basedOn w:val="Normal"/>
    <w:qFormat/>
    <w:rsid w:val="005E0C21"/>
    <w:rPr>
      <w:rFonts w:eastAsia="Times New Roman"/>
      <w:b/>
      <w:szCs w:val="20"/>
    </w:rPr>
  </w:style>
  <w:style w:type="paragraph" w:customStyle="1" w:styleId="title-bold-medium">
    <w:name w:val="title-bold-medium"/>
    <w:basedOn w:val="Normal"/>
    <w:qFormat/>
    <w:rsid w:val="005E0C21"/>
    <w:pPr>
      <w:spacing w:before="100" w:beforeAutospacing="1" w:after="100" w:afterAutospacing="1"/>
    </w:pPr>
    <w:rPr>
      <w:rFonts w:eastAsia="Arial Unicode MS"/>
      <w:b/>
      <w:bCs/>
      <w:color w:val="000000"/>
      <w:szCs w:val="20"/>
    </w:rPr>
  </w:style>
  <w:style w:type="paragraph" w:customStyle="1" w:styleId="lact">
    <w:name w:val="lact"/>
    <w:basedOn w:val="Normal"/>
    <w:qFormat/>
    <w:rsid w:val="005E0C2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E0C21"/>
    <w:rPr>
      <w:rFonts w:ascii="Arial Narrow" w:eastAsia="Times New Roman" w:hAnsi="Arial Narrow"/>
      <w:b/>
    </w:rPr>
  </w:style>
  <w:style w:type="paragraph" w:customStyle="1" w:styleId="BLOCKTITLE3">
    <w:name w:val="BLOCK TITLE"/>
    <w:basedOn w:val="Heading1"/>
    <w:link w:val="BLOCKTITLEChar"/>
    <w:qFormat/>
    <w:rsid w:val="005E0C2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5E0C2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5E0C2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E0C21"/>
    <w:pPr>
      <w:widowControl w:val="0"/>
      <w:autoSpaceDE w:val="0"/>
      <w:autoSpaceDN w:val="0"/>
      <w:adjustRightInd w:val="0"/>
    </w:pPr>
    <w:rPr>
      <w:rFonts w:eastAsia="Times New Roman"/>
      <w:b/>
      <w:szCs w:val="20"/>
    </w:rPr>
  </w:style>
  <w:style w:type="paragraph" w:customStyle="1" w:styleId="ShellTitles">
    <w:name w:val="ShellTitles"/>
    <w:basedOn w:val="Normal"/>
    <w:qFormat/>
    <w:rsid w:val="005E0C21"/>
    <w:pPr>
      <w:widowControl w:val="0"/>
      <w:autoSpaceDE w:val="0"/>
      <w:autoSpaceDN w:val="0"/>
      <w:adjustRightInd w:val="0"/>
    </w:pPr>
    <w:rPr>
      <w:rFonts w:eastAsia="Times New Roman"/>
      <w:b/>
      <w:szCs w:val="20"/>
    </w:rPr>
  </w:style>
  <w:style w:type="paragraph" w:customStyle="1" w:styleId="maintext">
    <w:name w:val="maintext"/>
    <w:basedOn w:val="Normal"/>
    <w:qFormat/>
    <w:rsid w:val="005E0C2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E0C21"/>
    <w:pPr>
      <w:spacing w:before="100" w:beforeAutospacing="1" w:after="100" w:afterAutospacing="1"/>
    </w:pPr>
    <w:rPr>
      <w:rFonts w:eastAsia="Times New Roman"/>
    </w:rPr>
  </w:style>
  <w:style w:type="paragraph" w:customStyle="1" w:styleId="ToRead">
    <w:name w:val="To Read"/>
    <w:basedOn w:val="Normal"/>
    <w:qFormat/>
    <w:rsid w:val="005E0C21"/>
    <w:pPr>
      <w:ind w:left="720"/>
    </w:pPr>
    <w:rPr>
      <w:rFonts w:ascii="Verdana" w:eastAsia="Times New Roman" w:hAnsi="Verdana"/>
      <w:b/>
      <w:u w:val="single"/>
    </w:rPr>
  </w:style>
  <w:style w:type="paragraph" w:customStyle="1" w:styleId="Style1">
    <w:name w:val="Style 1"/>
    <w:basedOn w:val="Normal"/>
    <w:qFormat/>
    <w:rsid w:val="005E0C21"/>
    <w:pPr>
      <w:widowControl w:val="0"/>
      <w:ind w:firstLine="216"/>
      <w:jc w:val="both"/>
    </w:pPr>
    <w:rPr>
      <w:rFonts w:eastAsia="Times New Roman"/>
      <w:noProof/>
      <w:color w:val="000000"/>
      <w:szCs w:val="20"/>
    </w:rPr>
  </w:style>
  <w:style w:type="paragraph" w:customStyle="1" w:styleId="Style40">
    <w:name w:val="Style 4"/>
    <w:basedOn w:val="Normal"/>
    <w:qFormat/>
    <w:rsid w:val="005E0C2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E0C2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5E0C2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5E0C21"/>
    <w:pPr>
      <w:ind w:left="1660"/>
    </w:pPr>
  </w:style>
  <w:style w:type="paragraph" w:customStyle="1" w:styleId="PageNumber1">
    <w:name w:val="Page Number1"/>
    <w:basedOn w:val="Normal"/>
    <w:next w:val="Normal"/>
    <w:qFormat/>
    <w:rsid w:val="005E0C21"/>
    <w:rPr>
      <w:rFonts w:eastAsia="Times New Roman"/>
    </w:rPr>
  </w:style>
  <w:style w:type="paragraph" w:customStyle="1" w:styleId="Card1">
    <w:name w:val="Card1"/>
    <w:qFormat/>
    <w:rsid w:val="005E0C2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5E0C2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E0C21"/>
    <w:pPr>
      <w:ind w:left="288" w:right="288"/>
    </w:pPr>
    <w:rPr>
      <w:rFonts w:eastAsia="Times New Roman"/>
    </w:rPr>
  </w:style>
  <w:style w:type="paragraph" w:customStyle="1" w:styleId="CaseListNormal">
    <w:name w:val="Case List Normal"/>
    <w:basedOn w:val="Normal"/>
    <w:qFormat/>
    <w:rsid w:val="005E0C21"/>
    <w:rPr>
      <w:rFonts w:ascii="Times" w:eastAsia="Times New Roman" w:hAnsi="Times"/>
      <w:szCs w:val="26"/>
    </w:rPr>
  </w:style>
  <w:style w:type="paragraph" w:customStyle="1" w:styleId="Body">
    <w:name w:val="Body"/>
    <w:basedOn w:val="Normal"/>
    <w:qFormat/>
    <w:rsid w:val="005E0C21"/>
    <w:pPr>
      <w:outlineLvl w:val="3"/>
    </w:pPr>
    <w:rPr>
      <w:rFonts w:eastAsia="Times New Roman"/>
      <w:szCs w:val="20"/>
    </w:rPr>
  </w:style>
  <w:style w:type="paragraph" w:customStyle="1" w:styleId="3text">
    <w:name w:val="3text"/>
    <w:basedOn w:val="Normal"/>
    <w:qFormat/>
    <w:rsid w:val="005E0C21"/>
    <w:pPr>
      <w:spacing w:before="100" w:beforeAutospacing="1" w:after="100" w:afterAutospacing="1"/>
    </w:pPr>
    <w:rPr>
      <w:rFonts w:eastAsia="Times New Roman"/>
    </w:rPr>
  </w:style>
  <w:style w:type="paragraph" w:customStyle="1" w:styleId="TimesNewRoman12">
    <w:name w:val="TimesNewRoman12"/>
    <w:qFormat/>
    <w:rsid w:val="005E0C2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E0C21"/>
    <w:pPr>
      <w:spacing w:before="100" w:beforeAutospacing="1" w:after="100" w:afterAutospacing="1"/>
    </w:pPr>
    <w:rPr>
      <w:rFonts w:eastAsia="Times New Roman"/>
    </w:rPr>
  </w:style>
  <w:style w:type="paragraph" w:customStyle="1" w:styleId="medium-normal">
    <w:name w:val="medium-normal"/>
    <w:basedOn w:val="Normal"/>
    <w:qFormat/>
    <w:rsid w:val="005E0C21"/>
    <w:pPr>
      <w:spacing w:before="100" w:beforeAutospacing="1" w:after="100" w:afterAutospacing="1"/>
    </w:pPr>
    <w:rPr>
      <w:rFonts w:eastAsia="Times New Roman"/>
    </w:rPr>
  </w:style>
  <w:style w:type="paragraph" w:customStyle="1" w:styleId="textChar">
    <w:name w:val="text Char"/>
    <w:basedOn w:val="Normal"/>
    <w:autoRedefine/>
    <w:qFormat/>
    <w:rsid w:val="005E0C21"/>
    <w:rPr>
      <w:rFonts w:eastAsia="Times New Roman"/>
      <w:color w:val="000000"/>
      <w:sz w:val="18"/>
    </w:rPr>
  </w:style>
  <w:style w:type="paragraph" w:customStyle="1" w:styleId="text1">
    <w:name w:val="text1"/>
    <w:basedOn w:val="Normal"/>
    <w:autoRedefine/>
    <w:qFormat/>
    <w:rsid w:val="005E0C21"/>
    <w:rPr>
      <w:rFonts w:eastAsia="Times New Roman"/>
      <w:szCs w:val="20"/>
    </w:rPr>
  </w:style>
  <w:style w:type="paragraph" w:customStyle="1" w:styleId="RepeatBlockHeading">
    <w:name w:val="Repeat Block Heading"/>
    <w:basedOn w:val="Normal"/>
    <w:autoRedefine/>
    <w:qFormat/>
    <w:rsid w:val="005E0C21"/>
    <w:pPr>
      <w:jc w:val="center"/>
    </w:pPr>
    <w:rPr>
      <w:rFonts w:eastAsia="Times New Roman"/>
      <w:b/>
      <w:smallCaps/>
      <w:color w:val="000000"/>
      <w:u w:val="thick"/>
    </w:rPr>
  </w:style>
  <w:style w:type="paragraph" w:customStyle="1" w:styleId="story-headline">
    <w:name w:val="story-headline"/>
    <w:basedOn w:val="Normal"/>
    <w:qFormat/>
    <w:rsid w:val="005E0C21"/>
    <w:pPr>
      <w:spacing w:before="72" w:after="72"/>
    </w:pPr>
    <w:rPr>
      <w:rFonts w:eastAsia="Times New Roman"/>
      <w:b/>
      <w:bCs/>
      <w:sz w:val="26"/>
      <w:szCs w:val="26"/>
    </w:rPr>
  </w:style>
  <w:style w:type="paragraph" w:customStyle="1" w:styleId="story-body">
    <w:name w:val="story-body"/>
    <w:basedOn w:val="Normal"/>
    <w:qFormat/>
    <w:rsid w:val="005E0C21"/>
    <w:pPr>
      <w:spacing w:before="100" w:beforeAutospacing="1" w:after="100" w:afterAutospacing="1"/>
    </w:pPr>
    <w:rPr>
      <w:rFonts w:eastAsia="Times New Roman"/>
    </w:rPr>
  </w:style>
  <w:style w:type="paragraph" w:customStyle="1" w:styleId="story-dateline">
    <w:name w:val="story-dateline"/>
    <w:basedOn w:val="Normal"/>
    <w:qFormat/>
    <w:rsid w:val="005E0C21"/>
    <w:rPr>
      <w:rFonts w:eastAsia="Times New Roman"/>
      <w:b/>
      <w:bCs/>
    </w:rPr>
  </w:style>
  <w:style w:type="paragraph" w:customStyle="1" w:styleId="TextofCards">
    <w:name w:val="Text of Cards"/>
    <w:basedOn w:val="Normal"/>
    <w:qFormat/>
    <w:rsid w:val="005E0C21"/>
    <w:pPr>
      <w:jc w:val="both"/>
    </w:pPr>
    <w:rPr>
      <w:rFonts w:eastAsia="Times New Roman"/>
      <w:color w:val="000000"/>
      <w:spacing w:val="6"/>
      <w:szCs w:val="23"/>
    </w:rPr>
  </w:style>
  <w:style w:type="paragraph" w:customStyle="1" w:styleId="Corpotesto">
    <w:name w:val="Corpo testo"/>
    <w:basedOn w:val="Normal"/>
    <w:qFormat/>
    <w:rsid w:val="005E0C21"/>
    <w:pPr>
      <w:widowControl w:val="0"/>
      <w:adjustRightInd w:val="0"/>
      <w:spacing w:after="283"/>
    </w:pPr>
    <w:rPr>
      <w:rFonts w:ascii="Times" w:eastAsia="Times New Roman" w:hAnsi="Times"/>
    </w:rPr>
  </w:style>
  <w:style w:type="paragraph" w:customStyle="1" w:styleId="PageHeading">
    <w:name w:val="Page Heading"/>
    <w:basedOn w:val="Heading2"/>
    <w:qFormat/>
    <w:rsid w:val="005E0C21"/>
    <w:pPr>
      <w:keepLines w:val="0"/>
      <w:suppressAutoHyphens/>
      <w:spacing w:before="0"/>
      <w:contextualSpacing/>
      <w:jc w:val="left"/>
    </w:pPr>
    <w:rPr>
      <w:bCs/>
      <w:sz w:val="32"/>
      <w:szCs w:val="16"/>
      <w:u w:val="none"/>
    </w:rPr>
  </w:style>
  <w:style w:type="paragraph" w:customStyle="1" w:styleId="tagCharChar1Char">
    <w:name w:val="tag Char Char1 Char"/>
    <w:qFormat/>
    <w:rsid w:val="005E0C2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5E0C2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E0C2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5E0C2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5E0C21"/>
    <w:rPr>
      <w:rFonts w:ascii="Arial" w:hAnsi="Arial"/>
      <w:b w:val="0"/>
      <w:caps w:val="0"/>
    </w:rPr>
  </w:style>
  <w:style w:type="paragraph" w:customStyle="1" w:styleId="ProjectTitleLine">
    <w:name w:val="Project Title Line"/>
    <w:basedOn w:val="Normal"/>
    <w:next w:val="Normal"/>
    <w:autoRedefine/>
    <w:qFormat/>
    <w:rsid w:val="005E0C21"/>
    <w:pPr>
      <w:jc w:val="center"/>
    </w:pPr>
    <w:rPr>
      <w:rFonts w:eastAsia="Times New Roman"/>
      <w:caps/>
      <w:szCs w:val="20"/>
    </w:rPr>
  </w:style>
  <w:style w:type="paragraph" w:customStyle="1" w:styleId="LanguageStrike">
    <w:name w:val="Language Strike"/>
    <w:basedOn w:val="Normal"/>
    <w:next w:val="Normal"/>
    <w:qFormat/>
    <w:rsid w:val="005E0C21"/>
    <w:rPr>
      <w:rFonts w:ascii="Arial Narrow" w:eastAsia="Times New Roman" w:hAnsi="Arial Narrow"/>
      <w:strike/>
    </w:rPr>
  </w:style>
  <w:style w:type="paragraph" w:customStyle="1" w:styleId="NormalVerdana">
    <w:name w:val="Normal + Verdana"/>
    <w:aliases w:val="10 pt,White,Normal + Arial"/>
    <w:basedOn w:val="Normal"/>
    <w:qFormat/>
    <w:rsid w:val="005E0C21"/>
    <w:rPr>
      <w:rFonts w:eastAsia="Times New Roman"/>
      <w:szCs w:val="20"/>
      <w:u w:val="single"/>
    </w:rPr>
  </w:style>
  <w:style w:type="paragraph" w:customStyle="1" w:styleId="Normal10pt">
    <w:name w:val="Normal + 10 pt"/>
    <w:basedOn w:val="Normal"/>
    <w:qFormat/>
    <w:rsid w:val="005E0C21"/>
    <w:rPr>
      <w:rFonts w:eastAsia="Times New Roman"/>
      <w:szCs w:val="20"/>
    </w:rPr>
  </w:style>
  <w:style w:type="paragraph" w:customStyle="1" w:styleId="cardChar1Char">
    <w:name w:val="card Char1 Char"/>
    <w:basedOn w:val="Normal"/>
    <w:qFormat/>
    <w:rsid w:val="005E0C21"/>
    <w:pPr>
      <w:ind w:left="288" w:right="288"/>
    </w:pPr>
    <w:rPr>
      <w:rFonts w:eastAsia="Times New Roman"/>
      <w:szCs w:val="20"/>
    </w:rPr>
  </w:style>
  <w:style w:type="paragraph" w:customStyle="1" w:styleId="CM12">
    <w:name w:val="CM12"/>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5E0C21"/>
    <w:pPr>
      <w:spacing w:before="100" w:beforeAutospacing="1" w:after="100" w:afterAutospacing="1"/>
    </w:pPr>
    <w:rPr>
      <w:rFonts w:eastAsia="Times New Roman"/>
      <w:b/>
      <w:bCs/>
    </w:rPr>
  </w:style>
  <w:style w:type="paragraph" w:customStyle="1" w:styleId="StrikeThrough">
    <w:name w:val="Strike Through"/>
    <w:basedOn w:val="Normal"/>
    <w:next w:val="Normal"/>
    <w:qFormat/>
    <w:rsid w:val="005E0C21"/>
    <w:rPr>
      <w:rFonts w:ascii="Arial Narrow" w:eastAsia="Times New Roman" w:hAnsi="Arial Narrow"/>
      <w:strike/>
      <w:szCs w:val="20"/>
    </w:rPr>
  </w:style>
  <w:style w:type="paragraph" w:customStyle="1" w:styleId="textbodyblack">
    <w:name w:val="textbodyblack"/>
    <w:basedOn w:val="Normal"/>
    <w:qFormat/>
    <w:rsid w:val="005E0C21"/>
    <w:pPr>
      <w:spacing w:before="100" w:beforeAutospacing="1" w:after="100" w:afterAutospacing="1"/>
    </w:pPr>
    <w:rPr>
      <w:rFonts w:eastAsia="Times New Roman"/>
    </w:rPr>
  </w:style>
  <w:style w:type="paragraph" w:customStyle="1" w:styleId="BlockHeading1">
    <w:name w:val="Block Heading 1"/>
    <w:basedOn w:val="Normal"/>
    <w:qFormat/>
    <w:rsid w:val="005E0C2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E0C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5E0C2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E0C2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E0C21"/>
    <w:rPr>
      <w:rFonts w:ascii="Times New Roman" w:eastAsia="Times New Roman" w:hAnsi="Times New Roman" w:cstheme="minorBidi"/>
      <w:b/>
      <w:bCs/>
      <w:szCs w:val="16"/>
      <w:u w:val="single"/>
    </w:rPr>
  </w:style>
  <w:style w:type="paragraph" w:customStyle="1" w:styleId="StyleLeft02">
    <w:name w:val="Style Left:  0.2&quot;"/>
    <w:basedOn w:val="Normal"/>
    <w:qFormat/>
    <w:rsid w:val="005E0C21"/>
    <w:pPr>
      <w:ind w:left="288"/>
    </w:pPr>
    <w:rPr>
      <w:rFonts w:eastAsia="SimSun"/>
      <w:szCs w:val="20"/>
      <w:lang w:eastAsia="zh-CN"/>
    </w:rPr>
  </w:style>
  <w:style w:type="paragraph" w:customStyle="1" w:styleId="Quote2">
    <w:name w:val="Quote2"/>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5E0C2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E0C21"/>
    <w:pPr>
      <w:keepNext/>
      <w:keepLines/>
      <w:spacing w:before="200"/>
      <w:outlineLvl w:val="3"/>
    </w:pPr>
    <w:rPr>
      <w:rFonts w:eastAsia="Times New Roman"/>
      <w:b/>
      <w:bCs/>
      <w:iCs/>
      <w:sz w:val="26"/>
    </w:rPr>
  </w:style>
  <w:style w:type="character" w:customStyle="1" w:styleId="Style2Char">
    <w:name w:val="Style2 Char"/>
    <w:link w:val="Style2"/>
    <w:locked/>
    <w:rsid w:val="005E0C21"/>
    <w:rPr>
      <w:rFonts w:ascii="Calibri" w:eastAsia="Times New Roman" w:hAnsi="Calibri" w:cs="Times New Roman"/>
      <w:b/>
      <w:bCs/>
      <w:iCs/>
      <w:caps/>
      <w:sz w:val="26"/>
      <w:szCs w:val="20"/>
    </w:rPr>
  </w:style>
  <w:style w:type="paragraph" w:customStyle="1" w:styleId="post-subtitle">
    <w:name w:val="post-subtitle"/>
    <w:basedOn w:val="Normal"/>
    <w:qFormat/>
    <w:rsid w:val="005E0C21"/>
    <w:pPr>
      <w:spacing w:before="100" w:beforeAutospacing="1" w:after="100" w:afterAutospacing="1"/>
    </w:pPr>
    <w:rPr>
      <w:rFonts w:eastAsia="Times New Roman"/>
    </w:rPr>
  </w:style>
  <w:style w:type="paragraph" w:customStyle="1" w:styleId="Pa0">
    <w:name w:val="Pa0"/>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5E0C21"/>
    <w:pPr>
      <w:spacing w:before="100" w:beforeAutospacing="1" w:after="100" w:afterAutospacing="1"/>
    </w:pPr>
    <w:rPr>
      <w:rFonts w:eastAsia="Times New Roman"/>
    </w:rPr>
  </w:style>
  <w:style w:type="paragraph" w:customStyle="1" w:styleId="Pa5">
    <w:name w:val="Pa5"/>
    <w:basedOn w:val="Default"/>
    <w:next w:val="Default"/>
    <w:uiPriority w:val="99"/>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5E0C21"/>
    <w:pPr>
      <w:spacing w:before="100" w:beforeAutospacing="1" w:after="100" w:afterAutospacing="1"/>
    </w:pPr>
    <w:rPr>
      <w:rFonts w:eastAsia="Times New Roman"/>
    </w:rPr>
  </w:style>
  <w:style w:type="paragraph" w:customStyle="1" w:styleId="tagline">
    <w:name w:val="tagline"/>
    <w:basedOn w:val="Normal"/>
    <w:qFormat/>
    <w:rsid w:val="005E0C21"/>
    <w:pPr>
      <w:spacing w:before="100" w:beforeAutospacing="1" w:after="100" w:afterAutospacing="1"/>
    </w:pPr>
    <w:rPr>
      <w:rFonts w:eastAsia="Times New Roman"/>
    </w:rPr>
  </w:style>
  <w:style w:type="paragraph" w:customStyle="1" w:styleId="Block1">
    <w:name w:val="Block1"/>
    <w:basedOn w:val="Normal"/>
    <w:next w:val="Normal"/>
    <w:uiPriority w:val="3"/>
    <w:qFormat/>
    <w:rsid w:val="005E0C2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E0C2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5E0C21"/>
    <w:rPr>
      <w:sz w:val="10"/>
    </w:rPr>
  </w:style>
  <w:style w:type="paragraph" w:customStyle="1" w:styleId="ReallySamllText">
    <w:name w:val="ReallySamllText"/>
    <w:basedOn w:val="Normal"/>
    <w:link w:val="ReallySamllTextChar"/>
    <w:autoRedefine/>
    <w:qFormat/>
    <w:rsid w:val="005E0C21"/>
    <w:rPr>
      <w:rFonts w:asciiTheme="minorHAnsi" w:hAnsiTheme="minorHAnsi" w:cstheme="minorBidi"/>
      <w:sz w:val="10"/>
    </w:rPr>
  </w:style>
  <w:style w:type="paragraph" w:customStyle="1" w:styleId="Card6pt">
    <w:name w:val="Card 6pt"/>
    <w:basedOn w:val="Normal"/>
    <w:qFormat/>
    <w:rsid w:val="005E0C21"/>
    <w:rPr>
      <w:rFonts w:eastAsia="Times New Roman"/>
      <w:sz w:val="12"/>
    </w:rPr>
  </w:style>
  <w:style w:type="paragraph" w:customStyle="1" w:styleId="CardCites">
    <w:name w:val="Card Cites"/>
    <w:basedOn w:val="Normal"/>
    <w:next w:val="Normal"/>
    <w:qFormat/>
    <w:rsid w:val="005E0C21"/>
    <w:rPr>
      <w:rFonts w:eastAsia="Times New Roman"/>
      <w:b/>
    </w:rPr>
  </w:style>
  <w:style w:type="paragraph" w:customStyle="1" w:styleId="Cardtext3">
    <w:name w:val="Card text"/>
    <w:qFormat/>
    <w:rsid w:val="005E0C2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5E0C2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E0C21"/>
    <w:pPr>
      <w:ind w:left="400"/>
    </w:pPr>
    <w:rPr>
      <w:rFonts w:eastAsia="Times New Roman"/>
    </w:rPr>
  </w:style>
  <w:style w:type="paragraph" w:customStyle="1" w:styleId="TagCiteChar1">
    <w:name w:val="Tag / Cite Char"/>
    <w:basedOn w:val="Normal"/>
    <w:qFormat/>
    <w:rsid w:val="005E0C21"/>
    <w:rPr>
      <w:rFonts w:eastAsia="Times New Roman"/>
      <w:b/>
      <w:color w:val="000000"/>
    </w:rPr>
  </w:style>
  <w:style w:type="paragraph" w:customStyle="1" w:styleId="PageNumber2">
    <w:name w:val="Page Number2"/>
    <w:basedOn w:val="Normal"/>
    <w:next w:val="Normal"/>
    <w:qFormat/>
    <w:rsid w:val="005E0C21"/>
    <w:rPr>
      <w:rFonts w:eastAsia="Times New Roman"/>
    </w:rPr>
  </w:style>
  <w:style w:type="paragraph" w:customStyle="1" w:styleId="HeaderFooter">
    <w:name w:val="Header &amp; Footer"/>
    <w:qFormat/>
    <w:rsid w:val="005E0C2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5E0C21"/>
    <w:rPr>
      <w:rFonts w:ascii="Arial Narrow" w:eastAsia="Times New Roman" w:hAnsi="Arial Narrow"/>
      <w:color w:val="000000"/>
    </w:rPr>
  </w:style>
  <w:style w:type="paragraph" w:customStyle="1" w:styleId="CardTextUnderlined">
    <w:name w:val="Card Text Underlined"/>
    <w:basedOn w:val="Normal"/>
    <w:qFormat/>
    <w:rsid w:val="005E0C21"/>
    <w:rPr>
      <w:rFonts w:ascii="Arial Narrow" w:eastAsia="Times New Roman" w:hAnsi="Arial Narrow"/>
      <w:u w:val="single"/>
    </w:rPr>
  </w:style>
  <w:style w:type="paragraph" w:customStyle="1" w:styleId="HeaderDebate">
    <w:name w:val="Header Debate"/>
    <w:basedOn w:val="Normal"/>
    <w:qFormat/>
    <w:rsid w:val="005E0C21"/>
    <w:pPr>
      <w:jc w:val="center"/>
      <w:outlineLvl w:val="0"/>
    </w:pPr>
    <w:rPr>
      <w:rFonts w:eastAsia="Times New Roman"/>
      <w:b/>
      <w:sz w:val="48"/>
      <w:u w:val="words"/>
    </w:rPr>
  </w:style>
  <w:style w:type="paragraph" w:customStyle="1" w:styleId="NormalWeb1">
    <w:name w:val="Normal (Web)1"/>
    <w:basedOn w:val="Normal"/>
    <w:qFormat/>
    <w:rsid w:val="005E0C21"/>
    <w:pPr>
      <w:spacing w:before="100" w:beforeAutospacing="1" w:after="100" w:afterAutospacing="1"/>
    </w:pPr>
    <w:rPr>
      <w:rFonts w:eastAsia="Times New Roman"/>
      <w:szCs w:val="20"/>
    </w:rPr>
  </w:style>
  <w:style w:type="paragraph" w:customStyle="1" w:styleId="CardTagCharChar">
    <w:name w:val="Card Tag Char Char"/>
    <w:basedOn w:val="Normal"/>
    <w:qFormat/>
    <w:rsid w:val="005E0C21"/>
    <w:rPr>
      <w:rFonts w:eastAsia="Times New Roman"/>
      <w:b/>
    </w:rPr>
  </w:style>
  <w:style w:type="paragraph" w:customStyle="1" w:styleId="fixed">
    <w:name w:val="fixed"/>
    <w:basedOn w:val="Normal"/>
    <w:qFormat/>
    <w:rsid w:val="005E0C2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E0C21"/>
    <w:pPr>
      <w:spacing w:before="100" w:beforeAutospacing="1" w:after="100" w:afterAutospacing="1"/>
    </w:pPr>
    <w:rPr>
      <w:rFonts w:eastAsia="Times New Roman"/>
    </w:rPr>
  </w:style>
  <w:style w:type="paragraph" w:customStyle="1" w:styleId="Subtitle1">
    <w:name w:val="Subtitle1"/>
    <w:basedOn w:val="Normal"/>
    <w:qFormat/>
    <w:rsid w:val="005E0C2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E0C21"/>
    <w:pPr>
      <w:autoSpaceDE w:val="0"/>
      <w:autoSpaceDN w:val="0"/>
      <w:adjustRightInd w:val="0"/>
    </w:pPr>
    <w:rPr>
      <w:rFonts w:eastAsia="Times New Roman"/>
    </w:rPr>
  </w:style>
  <w:style w:type="character" w:customStyle="1" w:styleId="NormalUnderlineChar1">
    <w:name w:val="Normal Underline Char1"/>
    <w:locked/>
    <w:rsid w:val="005E0C21"/>
    <w:rPr>
      <w:u w:val="single"/>
    </w:rPr>
  </w:style>
  <w:style w:type="character" w:customStyle="1" w:styleId="CardUpSize-LightChar">
    <w:name w:val="CardUpSize - Light Char"/>
    <w:link w:val="CardUpSize-Light"/>
    <w:locked/>
    <w:rsid w:val="005E0C2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E0C2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5E0C2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E0C21"/>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5E0C21"/>
    <w:rPr>
      <w:rFonts w:ascii="Verdana" w:eastAsia="Times New Roman" w:hAnsi="Verdana"/>
    </w:rPr>
  </w:style>
  <w:style w:type="paragraph" w:customStyle="1" w:styleId="clearformatting">
    <w:name w:val="clear formatting"/>
    <w:basedOn w:val="Heading2"/>
    <w:qFormat/>
    <w:rsid w:val="005E0C2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5E0C2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5E0C21"/>
    <w:pPr>
      <w:spacing w:after="240" w:line="360" w:lineRule="atLeast"/>
    </w:pPr>
    <w:rPr>
      <w:rFonts w:eastAsia="Times New Roman"/>
      <w:b/>
      <w:bCs/>
      <w:szCs w:val="16"/>
    </w:rPr>
  </w:style>
  <w:style w:type="paragraph" w:customStyle="1" w:styleId="PlaceholderText1">
    <w:name w:val="Placeholder Text1"/>
    <w:basedOn w:val="Normal"/>
    <w:qFormat/>
    <w:rsid w:val="005E0C21"/>
    <w:pPr>
      <w:keepNext/>
      <w:numPr>
        <w:numId w:val="16"/>
      </w:numPr>
      <w:tabs>
        <w:tab w:val="num" w:pos="360"/>
      </w:tabs>
      <w:ind w:left="0" w:firstLine="0"/>
      <w:outlineLvl w:val="0"/>
    </w:pPr>
  </w:style>
  <w:style w:type="character" w:customStyle="1" w:styleId="ImportantTextChar">
    <w:name w:val="Important Text Char"/>
    <w:link w:val="ImportantText"/>
    <w:locked/>
    <w:rsid w:val="005E0C2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E0C2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5E0C21"/>
    <w:rPr>
      <w:rFonts w:ascii="Arial Narrow" w:hAnsi="Arial Narrow"/>
      <w:sz w:val="16"/>
    </w:rPr>
  </w:style>
  <w:style w:type="paragraph" w:customStyle="1" w:styleId="Debate-CardTagandCite-F6">
    <w:name w:val="Debate- Card Tag and Cite- F6"/>
    <w:basedOn w:val="Normal"/>
    <w:link w:val="Debate-CardTagandCite-F6Char"/>
    <w:qFormat/>
    <w:rsid w:val="005E0C2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5E0C2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5E0C2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E0C2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5E0C2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5E0C21"/>
    <w:rPr>
      <w:rFonts w:ascii="HNKAOE+Arial" w:hAnsi="HNKAOE+Arial"/>
    </w:rPr>
  </w:style>
  <w:style w:type="paragraph" w:customStyle="1" w:styleId="StyleBodyText11ptBlackUnderline">
    <w:name w:val="Style Body Text + 11 pt Black Underline"/>
    <w:basedOn w:val="BodyText"/>
    <w:link w:val="StyleBodyText11ptBlackUnderlineChar"/>
    <w:qFormat/>
    <w:rsid w:val="005E0C2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5E0C21"/>
    <w:rPr>
      <w:rFonts w:ascii="HNKAOE+Arial" w:hAnsi="HNKAOE+Arial"/>
    </w:rPr>
  </w:style>
  <w:style w:type="paragraph" w:customStyle="1" w:styleId="StyleBodyText11ptBoldBlack">
    <w:name w:val="Style Body Text + 11 pt Bold Black"/>
    <w:basedOn w:val="BodyText"/>
    <w:link w:val="StyleBodyText11ptBoldBlackChar"/>
    <w:qFormat/>
    <w:rsid w:val="005E0C2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5E0C21"/>
    <w:rPr>
      <w:rFonts w:ascii="Times New Roman" w:eastAsia="Malgun Gothic" w:hAnsi="Times New Roman"/>
      <w:bCs/>
    </w:rPr>
  </w:style>
  <w:style w:type="paragraph" w:customStyle="1" w:styleId="StyletinyBold">
    <w:name w:val="Style tiny + Bold"/>
    <w:basedOn w:val="tiny"/>
    <w:link w:val="StyletinyBoldChar"/>
    <w:qFormat/>
    <w:rsid w:val="005E0C21"/>
    <w:rPr>
      <w:rFonts w:cstheme="minorBidi"/>
      <w:bCs/>
      <w:sz w:val="22"/>
      <w:szCs w:val="22"/>
    </w:rPr>
  </w:style>
  <w:style w:type="character" w:customStyle="1" w:styleId="Heading5SizeDownChar">
    <w:name w:val="Heading 5 Size Down Char"/>
    <w:link w:val="Heading5SizeDown"/>
    <w:locked/>
    <w:rsid w:val="005E0C2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E0C2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5E0C21"/>
    <w:rPr>
      <w:rFonts w:ascii="Times New Roman" w:eastAsia="Times New Roman" w:hAnsi="Times New Roman" w:cs="Arial"/>
      <w:b/>
      <w:szCs w:val="44"/>
    </w:rPr>
  </w:style>
  <w:style w:type="paragraph" w:customStyle="1" w:styleId="Normal2Bold">
    <w:name w:val="Normal2 + Bold"/>
    <w:basedOn w:val="Normal"/>
    <w:link w:val="Normal2BoldChar"/>
    <w:qFormat/>
    <w:rsid w:val="005E0C2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5E0C21"/>
    <w:rPr>
      <w:rFonts w:ascii="Times New Roman" w:eastAsia="Times New Roman" w:hAnsi="Times New Roman"/>
      <w:lang w:eastAsia="ar-SA"/>
    </w:rPr>
  </w:style>
  <w:style w:type="paragraph" w:customStyle="1" w:styleId="ListContents">
    <w:name w:val="List Contents"/>
    <w:basedOn w:val="Normal"/>
    <w:link w:val="ListContentsChar"/>
    <w:qFormat/>
    <w:rsid w:val="005E0C2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E0C2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E0C2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E0C2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E0C2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5E0C2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E0C2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5E0C21"/>
    <w:rPr>
      <w:rFonts w:ascii="Arial" w:eastAsia="Times New Roman" w:hAnsi="Arial"/>
      <w:b/>
    </w:rPr>
  </w:style>
  <w:style w:type="paragraph" w:customStyle="1" w:styleId="TagCite1">
    <w:name w:val="Tag &amp; Cite"/>
    <w:basedOn w:val="Normal"/>
    <w:link w:val="TagCiteChar2"/>
    <w:qFormat/>
    <w:rsid w:val="005E0C21"/>
    <w:pPr>
      <w:jc w:val="both"/>
    </w:pPr>
    <w:rPr>
      <w:rFonts w:ascii="Arial" w:eastAsia="Times New Roman" w:hAnsi="Arial" w:cstheme="minorBidi"/>
      <w:b/>
    </w:rPr>
  </w:style>
  <w:style w:type="character" w:customStyle="1" w:styleId="HighlightedTextChar">
    <w:name w:val="Highlighted Text Char"/>
    <w:link w:val="HighlightedText"/>
    <w:locked/>
    <w:rsid w:val="005E0C21"/>
    <w:rPr>
      <w:rFonts w:ascii="Arial" w:eastAsia="Times New Roman" w:hAnsi="Arial"/>
      <w:b/>
      <w:u w:val="thick"/>
    </w:rPr>
  </w:style>
  <w:style w:type="paragraph" w:customStyle="1" w:styleId="HighlightedText">
    <w:name w:val="Highlighted Text"/>
    <w:basedOn w:val="Normal"/>
    <w:link w:val="HighlightedTextChar"/>
    <w:qFormat/>
    <w:rsid w:val="005E0C21"/>
    <w:pPr>
      <w:jc w:val="both"/>
    </w:pPr>
    <w:rPr>
      <w:rFonts w:ascii="Arial" w:eastAsia="Times New Roman" w:hAnsi="Arial" w:cstheme="minorBidi"/>
      <w:b/>
      <w:u w:val="thick"/>
    </w:rPr>
  </w:style>
  <w:style w:type="character" w:customStyle="1" w:styleId="UnunderlinedChar">
    <w:name w:val="Ununderlined Char"/>
    <w:link w:val="Ununderlined"/>
    <w:locked/>
    <w:rsid w:val="005E0C21"/>
    <w:rPr>
      <w:rFonts w:ascii="Arial" w:eastAsia="Times New Roman" w:hAnsi="Arial"/>
      <w:sz w:val="12"/>
    </w:rPr>
  </w:style>
  <w:style w:type="paragraph" w:customStyle="1" w:styleId="Ununderlined">
    <w:name w:val="Ununderlined"/>
    <w:basedOn w:val="Normal"/>
    <w:link w:val="UnunderlinedChar"/>
    <w:qFormat/>
    <w:rsid w:val="005E0C2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5E0C21"/>
    <w:rPr>
      <w:rFonts w:eastAsia="Times New Roman"/>
      <w:szCs w:val="20"/>
    </w:rPr>
  </w:style>
  <w:style w:type="character" w:customStyle="1" w:styleId="textunderlineChar">
    <w:name w:val="text underline Char"/>
    <w:link w:val="textunderline"/>
    <w:locked/>
    <w:rsid w:val="005E0C21"/>
    <w:rPr>
      <w:rFonts w:ascii="Times New Roman" w:eastAsia="Times New Roman" w:hAnsi="Times New Roman"/>
      <w:u w:val="single"/>
    </w:rPr>
  </w:style>
  <w:style w:type="paragraph" w:customStyle="1" w:styleId="textunderline">
    <w:name w:val="text underline"/>
    <w:basedOn w:val="Normal"/>
    <w:link w:val="textunderlineChar"/>
    <w:autoRedefine/>
    <w:qFormat/>
    <w:rsid w:val="005E0C2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E0C21"/>
    <w:rPr>
      <w:rFonts w:ascii="Garamond" w:hAnsi="Garamond"/>
      <w:b/>
    </w:rPr>
  </w:style>
  <w:style w:type="paragraph" w:customStyle="1" w:styleId="DebateTag">
    <w:name w:val="Debate Tag"/>
    <w:basedOn w:val="Normal"/>
    <w:link w:val="DebateTagChar"/>
    <w:autoRedefine/>
    <w:qFormat/>
    <w:rsid w:val="005E0C21"/>
    <w:pPr>
      <w:tabs>
        <w:tab w:val="left" w:pos="270"/>
      </w:tabs>
    </w:pPr>
    <w:rPr>
      <w:rFonts w:ascii="Garamond" w:hAnsi="Garamond" w:cstheme="minorBidi"/>
      <w:b/>
    </w:rPr>
  </w:style>
  <w:style w:type="paragraph" w:customStyle="1" w:styleId="DebateCite">
    <w:name w:val="Debate Cite"/>
    <w:basedOn w:val="Normal"/>
    <w:autoRedefine/>
    <w:qFormat/>
    <w:rsid w:val="005E0C21"/>
    <w:pPr>
      <w:tabs>
        <w:tab w:val="left" w:pos="270"/>
      </w:tabs>
    </w:pPr>
    <w:rPr>
      <w:rFonts w:eastAsia="Times New Roman"/>
    </w:rPr>
  </w:style>
  <w:style w:type="paragraph" w:customStyle="1" w:styleId="BlockTitle10">
    <w:name w:val="Block Title #1"/>
    <w:basedOn w:val="Heading1"/>
    <w:qFormat/>
    <w:rsid w:val="005E0C2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5E0C21"/>
    <w:pPr>
      <w:widowControl w:val="0"/>
      <w:suppressAutoHyphens/>
    </w:pPr>
    <w:rPr>
      <w:rFonts w:ascii="Courier New" w:eastAsia="Courier New" w:hAnsi="Courier New"/>
      <w:szCs w:val="20"/>
    </w:rPr>
  </w:style>
  <w:style w:type="paragraph" w:customStyle="1" w:styleId="MaggieTag">
    <w:name w:val="MaggieTag"/>
    <w:basedOn w:val="Heading2"/>
    <w:qFormat/>
    <w:rsid w:val="005E0C2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5E0C21"/>
    <w:rPr>
      <w:rFonts w:ascii="Times New Roman" w:eastAsia="Times New Roman" w:hAnsi="Times New Roman"/>
    </w:rPr>
  </w:style>
  <w:style w:type="paragraph" w:customStyle="1" w:styleId="Heading4Cite">
    <w:name w:val="Heading 4 Cite"/>
    <w:basedOn w:val="Normal"/>
    <w:link w:val="Heading4CiteChar"/>
    <w:autoRedefine/>
    <w:qFormat/>
    <w:rsid w:val="005E0C21"/>
    <w:rPr>
      <w:rFonts w:ascii="Times New Roman" w:eastAsia="Times New Roman" w:hAnsi="Times New Roman" w:cstheme="minorBidi"/>
    </w:rPr>
  </w:style>
  <w:style w:type="paragraph" w:customStyle="1" w:styleId="4">
    <w:name w:val="4"/>
    <w:basedOn w:val="Normal"/>
    <w:qFormat/>
    <w:rsid w:val="005E0C21"/>
    <w:rPr>
      <w:rFonts w:eastAsia="Times New Roman"/>
    </w:rPr>
  </w:style>
  <w:style w:type="character" w:customStyle="1" w:styleId="UnunderlinedTextChar">
    <w:name w:val="Ununderlined Text Char"/>
    <w:link w:val="UnunderlinedText"/>
    <w:locked/>
    <w:rsid w:val="005E0C21"/>
    <w:rPr>
      <w:rFonts w:eastAsia="Times New Roman"/>
      <w:bCs/>
      <w:sz w:val="12"/>
    </w:rPr>
  </w:style>
  <w:style w:type="paragraph" w:customStyle="1" w:styleId="UnunderlinedText">
    <w:name w:val="Ununderlined Text"/>
    <w:basedOn w:val="Normal"/>
    <w:link w:val="UnunderlinedTextChar"/>
    <w:autoRedefine/>
    <w:qFormat/>
    <w:rsid w:val="005E0C2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5E0C2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5E0C2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5E0C2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5E0C2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5E0C2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5E0C21"/>
    <w:rPr>
      <w:rFonts w:ascii="Century Gothic" w:eastAsia="Cambria" w:hAnsi="Century Gothic"/>
      <w:u w:val="thick"/>
    </w:rPr>
  </w:style>
  <w:style w:type="paragraph" w:customStyle="1" w:styleId="Card-Underline">
    <w:name w:val="Card-Underline"/>
    <w:basedOn w:val="Normal"/>
    <w:link w:val="Card-UnderlineChar"/>
    <w:qFormat/>
    <w:rsid w:val="005E0C21"/>
    <w:rPr>
      <w:rFonts w:ascii="Century Gothic" w:eastAsia="Cambria" w:hAnsi="Century Gothic" w:cstheme="minorBidi"/>
      <w:u w:val="thick"/>
    </w:rPr>
  </w:style>
  <w:style w:type="character" w:customStyle="1" w:styleId="SourcenameChar">
    <w:name w:val="Source name Char"/>
    <w:link w:val="Sourcename"/>
    <w:locked/>
    <w:rsid w:val="005E0C21"/>
    <w:rPr>
      <w:rFonts w:ascii="Times New Roman" w:eastAsia="Times New Roman" w:hAnsi="Times New Roman"/>
      <w:bCs/>
    </w:rPr>
  </w:style>
  <w:style w:type="paragraph" w:customStyle="1" w:styleId="Sourcename">
    <w:name w:val="Source name"/>
    <w:basedOn w:val="Normal"/>
    <w:link w:val="SourcenameChar"/>
    <w:autoRedefine/>
    <w:qFormat/>
    <w:rsid w:val="005E0C2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5E0C21"/>
    <w:rPr>
      <w:rFonts w:eastAsia="Times New Roman"/>
    </w:rPr>
  </w:style>
  <w:style w:type="paragraph" w:customStyle="1" w:styleId="PageNumber4">
    <w:name w:val="Page Number4"/>
    <w:basedOn w:val="Normal"/>
    <w:next w:val="Normal"/>
    <w:qFormat/>
    <w:rsid w:val="005E0C21"/>
    <w:rPr>
      <w:rFonts w:eastAsia="Times New Roman"/>
    </w:rPr>
  </w:style>
  <w:style w:type="paragraph" w:customStyle="1" w:styleId="PageNumber5">
    <w:name w:val="Page Number5"/>
    <w:basedOn w:val="Normal"/>
    <w:next w:val="Normal"/>
    <w:qFormat/>
    <w:rsid w:val="005E0C21"/>
    <w:rPr>
      <w:rFonts w:eastAsia="Times New Roman"/>
    </w:rPr>
  </w:style>
  <w:style w:type="paragraph" w:customStyle="1" w:styleId="smalltext1">
    <w:name w:val="small text1"/>
    <w:basedOn w:val="Normal"/>
    <w:next w:val="Normal"/>
    <w:uiPriority w:val="4"/>
    <w:qFormat/>
    <w:rsid w:val="005E0C2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5E0C21"/>
    <w:pPr>
      <w:pBdr>
        <w:bottom w:val="single" w:sz="8" w:space="4" w:color="4F81BD"/>
      </w:pBdr>
      <w:spacing w:after="300"/>
      <w:contextualSpacing/>
    </w:pPr>
    <w:rPr>
      <w:bCs/>
      <w:u w:val="single"/>
    </w:rPr>
  </w:style>
  <w:style w:type="character" w:customStyle="1" w:styleId="CircleChar">
    <w:name w:val="Circle Char"/>
    <w:link w:val="Circle"/>
    <w:locked/>
    <w:rsid w:val="005E0C21"/>
    <w:rPr>
      <w:rFonts w:ascii="Times New Roman" w:eastAsia="Times New Roman" w:hAnsi="Times New Roman"/>
      <w:b/>
      <w:u w:val="words"/>
    </w:rPr>
  </w:style>
  <w:style w:type="paragraph" w:customStyle="1" w:styleId="Circle">
    <w:name w:val="Circle"/>
    <w:basedOn w:val="Normal"/>
    <w:link w:val="CircleChar"/>
    <w:qFormat/>
    <w:rsid w:val="005E0C21"/>
    <w:rPr>
      <w:rFonts w:ascii="Times New Roman" w:eastAsia="Times New Roman" w:hAnsi="Times New Roman" w:cstheme="minorBidi"/>
      <w:b/>
      <w:u w:val="words"/>
    </w:rPr>
  </w:style>
  <w:style w:type="paragraph" w:customStyle="1" w:styleId="2909F619802848F09E01365C32F34654">
    <w:name w:val="2909F619802848F09E01365C32F34654"/>
    <w:qFormat/>
    <w:rsid w:val="005E0C2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5E0C2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5E0C21"/>
    <w:rPr>
      <w:rFonts w:ascii="Times New Roman" w:eastAsia="MS Mincho" w:hAnsi="Times New Roman"/>
      <w:kern w:val="28"/>
      <w:sz w:val="18"/>
    </w:rPr>
  </w:style>
  <w:style w:type="paragraph" w:customStyle="1" w:styleId="citeunread">
    <w:name w:val="cite unread"/>
    <w:basedOn w:val="Normal"/>
    <w:link w:val="citeunreadChar"/>
    <w:qFormat/>
    <w:rsid w:val="005E0C2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5E0C21"/>
    <w:rPr>
      <w:rFonts w:ascii="Times New Roman" w:eastAsia="Times New Roman" w:hAnsi="Times New Roman"/>
      <w:b/>
      <w:u w:val="single"/>
    </w:rPr>
  </w:style>
  <w:style w:type="paragraph" w:customStyle="1" w:styleId="read">
    <w:name w:val="read"/>
    <w:basedOn w:val="Normal"/>
    <w:next w:val="Normal"/>
    <w:link w:val="readCharChar"/>
    <w:qFormat/>
    <w:rsid w:val="005E0C21"/>
    <w:rPr>
      <w:rFonts w:ascii="Times New Roman" w:eastAsia="Times New Roman" w:hAnsi="Times New Roman" w:cstheme="minorBidi"/>
      <w:b/>
      <w:u w:val="single"/>
    </w:rPr>
  </w:style>
  <w:style w:type="paragraph" w:customStyle="1" w:styleId="PageNumber6">
    <w:name w:val="Page Number6"/>
    <w:basedOn w:val="Normal"/>
    <w:next w:val="Normal"/>
    <w:qFormat/>
    <w:rsid w:val="005E0C21"/>
    <w:rPr>
      <w:rFonts w:eastAsia="Times New Roman"/>
    </w:rPr>
  </w:style>
  <w:style w:type="paragraph" w:customStyle="1" w:styleId="user">
    <w:name w:val="user"/>
    <w:basedOn w:val="Normal"/>
    <w:qFormat/>
    <w:rsid w:val="005E0C21"/>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5E0C2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E0C2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E0C2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E0C2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E0C2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5E0C21"/>
    <w:rPr>
      <w:rFonts w:eastAsia="Times New Roman"/>
    </w:rPr>
  </w:style>
  <w:style w:type="paragraph" w:customStyle="1" w:styleId="DebateTag0">
    <w:name w:val="DebateTag"/>
    <w:basedOn w:val="Normal"/>
    <w:qFormat/>
    <w:rsid w:val="005E0C21"/>
    <w:rPr>
      <w:b/>
    </w:rPr>
  </w:style>
  <w:style w:type="paragraph" w:customStyle="1" w:styleId="date-comments">
    <w:name w:val="date-comments"/>
    <w:basedOn w:val="Normal"/>
    <w:qFormat/>
    <w:rsid w:val="005E0C21"/>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5E0C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5E0C21"/>
    <w:rPr>
      <w:vertAlign w:val="baseline"/>
    </w:rPr>
  </w:style>
  <w:style w:type="character" w:customStyle="1" w:styleId="Heading7Char1">
    <w:name w:val="Heading 7 Char1"/>
    <w:semiHidden/>
    <w:rsid w:val="005E0C21"/>
    <w:rPr>
      <w:rFonts w:ascii="Cambria" w:eastAsia="MS Gothic" w:hAnsi="Cambria" w:cs="Times New Roman"/>
      <w:i/>
      <w:iCs/>
      <w:color w:val="404040"/>
      <w:sz w:val="22"/>
      <w:szCs w:val="22"/>
    </w:rPr>
  </w:style>
  <w:style w:type="character" w:customStyle="1" w:styleId="Heading8Char1">
    <w:name w:val="Heading 8 Char1"/>
    <w:semiHidden/>
    <w:rsid w:val="005E0C21"/>
    <w:rPr>
      <w:rFonts w:ascii="Cambria" w:eastAsia="MS Gothic" w:hAnsi="Cambria" w:cs="Times New Roman"/>
      <w:color w:val="404040"/>
    </w:rPr>
  </w:style>
  <w:style w:type="character" w:customStyle="1" w:styleId="Heading9Char1">
    <w:name w:val="Heading 9 Char1"/>
    <w:semiHidden/>
    <w:rsid w:val="005E0C21"/>
    <w:rPr>
      <w:rFonts w:ascii="Cambria" w:eastAsia="MS Gothic" w:hAnsi="Cambria" w:cs="Times New Roman"/>
      <w:i/>
      <w:iCs/>
      <w:color w:val="404040"/>
    </w:rPr>
  </w:style>
  <w:style w:type="character" w:customStyle="1" w:styleId="cardchar00">
    <w:name w:val="cardchar0"/>
    <w:rsid w:val="005E0C21"/>
  </w:style>
  <w:style w:type="character" w:customStyle="1" w:styleId="UnderlineNon-bold">
    <w:name w:val="Underline Non - bold"/>
    <w:rsid w:val="005E0C21"/>
    <w:rPr>
      <w:rFonts w:ascii="Times New Roman" w:hAnsi="Times New Roman" w:cs="Times New Roman" w:hint="default"/>
      <w:iCs/>
      <w:sz w:val="22"/>
      <w:u w:val="single"/>
    </w:rPr>
  </w:style>
  <w:style w:type="character" w:customStyle="1" w:styleId="Heading5Char2">
    <w:name w:val="Heading 5 Char2"/>
    <w:aliases w:val="Blocks Char2"/>
    <w:rsid w:val="005E0C2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5E0C2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5E0C21"/>
    <w:rPr>
      <w:rFonts w:ascii="Calibri" w:hAnsi="Calibri" w:cs="Calibri"/>
      <w:vanish/>
      <w:szCs w:val="16"/>
    </w:rPr>
  </w:style>
  <w:style w:type="character" w:customStyle="1" w:styleId="z-TopofFormChar1">
    <w:name w:val="z-Top of Form Char1"/>
    <w:uiPriority w:val="99"/>
    <w:rsid w:val="005E0C2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5E0C2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5E0C21"/>
    <w:rPr>
      <w:rFonts w:ascii="Calibri" w:hAnsi="Calibri" w:cs="Calibri"/>
      <w:vanish/>
      <w:szCs w:val="16"/>
    </w:rPr>
  </w:style>
  <w:style w:type="character" w:customStyle="1" w:styleId="z-BottomofFormChar1">
    <w:name w:val="z-Bottom of Form Char1"/>
    <w:uiPriority w:val="99"/>
    <w:rsid w:val="005E0C21"/>
    <w:rPr>
      <w:rFonts w:ascii="Arial" w:hAnsi="Arial" w:cs="Arial" w:hint="default"/>
      <w:vanish/>
      <w:webHidden w:val="0"/>
      <w:sz w:val="16"/>
      <w:szCs w:val="16"/>
      <w:specVanish w:val="0"/>
    </w:rPr>
  </w:style>
  <w:style w:type="character" w:customStyle="1" w:styleId="Style2CharChar">
    <w:name w:val="Style2 Char Char"/>
    <w:rsid w:val="005E0C21"/>
    <w:rPr>
      <w:u w:val="thick"/>
      <w:lang w:val="en-US" w:eastAsia="en-US" w:bidi="ar-SA"/>
    </w:rPr>
  </w:style>
  <w:style w:type="character" w:customStyle="1" w:styleId="authordate0">
    <w:name w:val="authordate"/>
    <w:rsid w:val="005E0C21"/>
  </w:style>
  <w:style w:type="character" w:customStyle="1" w:styleId="underline0">
    <w:name w:val="%underline"/>
    <w:qFormat/>
    <w:rsid w:val="005E0C21"/>
    <w:rPr>
      <w:rFonts w:ascii="Times New Roman" w:hAnsi="Times New Roman" w:cs="Times New Roman" w:hint="default"/>
      <w:strike w:val="0"/>
      <w:dstrike w:val="0"/>
      <w:sz w:val="16"/>
      <w:u w:val="none"/>
      <w:effect w:val="none"/>
    </w:rPr>
  </w:style>
  <w:style w:type="character" w:customStyle="1" w:styleId="AUNDERLINE0">
    <w:name w:val="AUNDERLINE"/>
    <w:qFormat/>
    <w:rsid w:val="005E0C21"/>
    <w:rPr>
      <w:rFonts w:ascii="Times New Roman" w:hAnsi="Times New Roman" w:cs="Times New Roman" w:hint="default"/>
      <w:sz w:val="20"/>
      <w:u w:val="single"/>
    </w:rPr>
  </w:style>
  <w:style w:type="character" w:customStyle="1" w:styleId="UnderlinedCharChar">
    <w:name w:val="Underlined Char Char"/>
    <w:rsid w:val="005E0C21"/>
    <w:rPr>
      <w:rFonts w:ascii="Garamond" w:hAnsi="Garamond" w:hint="default"/>
      <w:szCs w:val="28"/>
      <w:u w:val="single"/>
      <w:lang w:val="en-US" w:eastAsia="en-US" w:bidi="ar-SA"/>
    </w:rPr>
  </w:style>
  <w:style w:type="character" w:customStyle="1" w:styleId="slug-doi">
    <w:name w:val="slug-doi"/>
    <w:rsid w:val="005E0C21"/>
  </w:style>
  <w:style w:type="character" w:customStyle="1" w:styleId="af">
    <w:name w:val="af"/>
    <w:rsid w:val="005E0C21"/>
  </w:style>
  <w:style w:type="character" w:customStyle="1" w:styleId="ab">
    <w:name w:val="ab"/>
    <w:rsid w:val="005E0C21"/>
  </w:style>
  <w:style w:type="character" w:customStyle="1" w:styleId="em">
    <w:name w:val="em"/>
    <w:rsid w:val="005E0C21"/>
  </w:style>
  <w:style w:type="character" w:customStyle="1" w:styleId="au">
    <w:name w:val="au"/>
    <w:rsid w:val="005E0C21"/>
  </w:style>
  <w:style w:type="character" w:customStyle="1" w:styleId="ti">
    <w:name w:val="ti"/>
    <w:rsid w:val="005E0C21"/>
  </w:style>
  <w:style w:type="character" w:customStyle="1" w:styleId="subheadblue">
    <w:name w:val="subhead_blue"/>
    <w:rsid w:val="005E0C21"/>
  </w:style>
  <w:style w:type="character" w:customStyle="1" w:styleId="affiliation">
    <w:name w:val="affiliation"/>
    <w:rsid w:val="005E0C21"/>
  </w:style>
  <w:style w:type="character" w:customStyle="1" w:styleId="slug-doi-wrapper">
    <w:name w:val="slug-doi-wrapper"/>
    <w:rsid w:val="005E0C21"/>
  </w:style>
  <w:style w:type="character" w:customStyle="1" w:styleId="slug-metadata-noteahead-of-print">
    <w:name w:val="slug-metadata-note ahead-of-print"/>
    <w:rsid w:val="005E0C21"/>
  </w:style>
  <w:style w:type="character" w:customStyle="1" w:styleId="slug-ahead-of-print-date">
    <w:name w:val="slug-ahead-of-print-date"/>
    <w:rsid w:val="005E0C21"/>
  </w:style>
  <w:style w:type="character" w:customStyle="1" w:styleId="medium-bold">
    <w:name w:val="medium-bold"/>
    <w:rsid w:val="005E0C21"/>
  </w:style>
  <w:style w:type="character" w:customStyle="1" w:styleId="updated-short-citation">
    <w:name w:val="updated-short-citation"/>
    <w:rsid w:val="005E0C21"/>
  </w:style>
  <w:style w:type="character" w:customStyle="1" w:styleId="goohl0">
    <w:name w:val="goohl0"/>
    <w:rsid w:val="005E0C21"/>
  </w:style>
  <w:style w:type="character" w:customStyle="1" w:styleId="CharChar6">
    <w:name w:val="Char Char6"/>
    <w:rsid w:val="005E0C2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5E0C21"/>
    <w:rPr>
      <w:b/>
      <w:bCs w:val="0"/>
      <w:sz w:val="24"/>
      <w:szCs w:val="24"/>
      <w:lang w:val="en-US" w:eastAsia="en-US" w:bidi="ar-SA"/>
    </w:rPr>
  </w:style>
  <w:style w:type="character" w:customStyle="1" w:styleId="12TimesNewRoman">
    <w:name w:val="12 Times New Roman"/>
    <w:rsid w:val="005E0C2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E0C2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E0C21"/>
    <w:rPr>
      <w:rFonts w:ascii="Times New Roman" w:hAnsi="Times New Roman" w:cs="Times New Roman" w:hint="default"/>
      <w:strike w:val="0"/>
      <w:dstrike w:val="0"/>
      <w:sz w:val="14"/>
      <w:u w:val="none"/>
      <w:effect w:val="none"/>
    </w:rPr>
  </w:style>
  <w:style w:type="character" w:customStyle="1" w:styleId="F8-UnderlineBold">
    <w:name w:val="F8 - Underline/Bold"/>
    <w:rsid w:val="005E0C21"/>
    <w:rPr>
      <w:rFonts w:ascii="Times New Roman" w:hAnsi="Times New Roman" w:cs="Times New Roman" w:hint="default"/>
      <w:b/>
      <w:bCs w:val="0"/>
      <w:sz w:val="20"/>
      <w:u w:val="single"/>
    </w:rPr>
  </w:style>
  <w:style w:type="character" w:customStyle="1" w:styleId="F7-SmallFont">
    <w:name w:val="F7 - Small Font"/>
    <w:rsid w:val="005E0C21"/>
    <w:rPr>
      <w:rFonts w:ascii="Times New Roman" w:hAnsi="Times New Roman" w:cs="Times New Roman" w:hint="default"/>
      <w:sz w:val="14"/>
    </w:rPr>
  </w:style>
  <w:style w:type="character" w:customStyle="1" w:styleId="Brief-Bold">
    <w:name w:val="Brief - Bold"/>
    <w:rsid w:val="005E0C21"/>
    <w:rPr>
      <w:rFonts w:ascii="Times New Roman" w:hAnsi="Times New Roman" w:cs="Times New Roman" w:hint="default"/>
      <w:b/>
      <w:bCs w:val="0"/>
    </w:rPr>
  </w:style>
  <w:style w:type="character" w:customStyle="1" w:styleId="Card-Underline0">
    <w:name w:val="Card - Underline"/>
    <w:rsid w:val="005E0C21"/>
    <w:rPr>
      <w:rFonts w:ascii="Times New Roman" w:hAnsi="Times New Roman" w:cs="Times New Roman" w:hint="default"/>
      <w:u w:val="single"/>
    </w:rPr>
  </w:style>
  <w:style w:type="character" w:customStyle="1" w:styleId="beriefunderline">
    <w:name w:val="berief = underline"/>
    <w:rsid w:val="005E0C21"/>
    <w:rPr>
      <w:rFonts w:ascii="Times New Roman" w:eastAsia="Times New Roman" w:hAnsi="Times New Roman" w:cs="Times New Roman" w:hint="default"/>
      <w:sz w:val="20"/>
      <w:u w:val="single"/>
    </w:rPr>
  </w:style>
  <w:style w:type="character" w:customStyle="1" w:styleId="BoldText10pt">
    <w:name w:val="Bold Text 10 pt"/>
    <w:rsid w:val="005E0C2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5E0C21"/>
    <w:rPr>
      <w:rFonts w:ascii="Consolas" w:hAnsi="Consolas" w:cs="Consolas"/>
      <w:sz w:val="21"/>
      <w:szCs w:val="21"/>
    </w:rPr>
  </w:style>
  <w:style w:type="character" w:customStyle="1" w:styleId="eoeaheader">
    <w:name w:val="eoea_header"/>
    <w:rsid w:val="005E0C21"/>
  </w:style>
  <w:style w:type="character" w:customStyle="1" w:styleId="SC4208902">
    <w:name w:val="SC.4.208902"/>
    <w:rsid w:val="005E0C21"/>
    <w:rPr>
      <w:rFonts w:ascii="Century" w:hAnsi="Century" w:cs="Century" w:hint="default"/>
      <w:color w:val="000000"/>
      <w:sz w:val="22"/>
      <w:szCs w:val="22"/>
    </w:rPr>
  </w:style>
  <w:style w:type="character" w:customStyle="1" w:styleId="SC4208915">
    <w:name w:val="SC.4.208915"/>
    <w:rsid w:val="005E0C21"/>
    <w:rPr>
      <w:rFonts w:ascii="Century" w:hAnsi="Century" w:cs="Century" w:hint="default"/>
      <w:color w:val="000000"/>
      <w:sz w:val="13"/>
      <w:szCs w:val="13"/>
    </w:rPr>
  </w:style>
  <w:style w:type="character" w:customStyle="1" w:styleId="SC273764">
    <w:name w:val="SC.2.73764"/>
    <w:rsid w:val="005E0C21"/>
    <w:rPr>
      <w:rFonts w:ascii="Century" w:hAnsi="Century" w:cs="Century" w:hint="default"/>
      <w:color w:val="000000"/>
      <w:sz w:val="72"/>
      <w:szCs w:val="72"/>
    </w:rPr>
  </w:style>
  <w:style w:type="character" w:customStyle="1" w:styleId="SC273779">
    <w:name w:val="SC.2.73779"/>
    <w:rsid w:val="005E0C21"/>
    <w:rPr>
      <w:rFonts w:ascii="Century" w:hAnsi="Century" w:cs="Century" w:hint="default"/>
      <w:color w:val="000000"/>
      <w:sz w:val="40"/>
      <w:szCs w:val="40"/>
    </w:rPr>
  </w:style>
  <w:style w:type="character" w:customStyle="1" w:styleId="SC273763">
    <w:name w:val="SC.2.73763"/>
    <w:rsid w:val="005E0C21"/>
    <w:rPr>
      <w:rFonts w:ascii="Century" w:hAnsi="Century" w:cs="Century" w:hint="default"/>
      <w:b/>
      <w:bCs/>
      <w:color w:val="000000"/>
    </w:rPr>
  </w:style>
  <w:style w:type="character" w:customStyle="1" w:styleId="SC4208910">
    <w:name w:val="SC.4.208910"/>
    <w:rsid w:val="005E0C21"/>
    <w:rPr>
      <w:rFonts w:ascii="Century" w:hAnsi="Century" w:cs="Century" w:hint="default"/>
      <w:color w:val="000000"/>
      <w:sz w:val="28"/>
      <w:szCs w:val="28"/>
    </w:rPr>
  </w:style>
  <w:style w:type="character" w:customStyle="1" w:styleId="SC4208911">
    <w:name w:val="SC.4.208911"/>
    <w:rsid w:val="005E0C21"/>
    <w:rPr>
      <w:rFonts w:ascii="Century" w:hAnsi="Century" w:cs="Century" w:hint="default"/>
      <w:color w:val="000000"/>
    </w:rPr>
  </w:style>
  <w:style w:type="character" w:customStyle="1" w:styleId="articlesubtitle">
    <w:name w:val="article_sub_title"/>
    <w:rsid w:val="005E0C21"/>
  </w:style>
  <w:style w:type="character" w:customStyle="1" w:styleId="newsdate2">
    <w:name w:val="news_date2"/>
    <w:rsid w:val="005E0C21"/>
  </w:style>
  <w:style w:type="character" w:customStyle="1" w:styleId="readarticleheader">
    <w:name w:val="readarticleheader"/>
    <w:rsid w:val="005E0C21"/>
  </w:style>
  <w:style w:type="character" w:customStyle="1" w:styleId="UnderlineChar20">
    <w:name w:val="Underline Char2"/>
    <w:rsid w:val="005E0C21"/>
    <w:rPr>
      <w:rFonts w:ascii="Trebuchet MS" w:hAnsi="Trebuchet MS" w:hint="default"/>
      <w:u w:val="thick"/>
      <w:lang w:val="en-US" w:eastAsia="zh-CN" w:bidi="ar-SA"/>
    </w:rPr>
  </w:style>
  <w:style w:type="character" w:customStyle="1" w:styleId="BoldUnderliningChar">
    <w:name w:val="Bold Underlining Char"/>
    <w:rsid w:val="005E0C2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E0C21"/>
    <w:rPr>
      <w:rFonts w:ascii="Arial" w:hAnsi="Arial" w:cs="Arial" w:hint="default"/>
      <w:b w:val="0"/>
      <w:bCs w:val="0"/>
      <w:i w:val="0"/>
      <w:iCs w:val="0"/>
      <w:sz w:val="20"/>
      <w:szCs w:val="20"/>
    </w:rPr>
  </w:style>
  <w:style w:type="character" w:customStyle="1" w:styleId="UnderlinedCardChar">
    <w:name w:val="Underlined Card Char"/>
    <w:rsid w:val="005E0C21"/>
    <w:rPr>
      <w:rFonts w:ascii="Palatino Linotype" w:hAnsi="Palatino Linotype" w:hint="default"/>
      <w:u w:val="single"/>
      <w:lang w:val="en-US" w:eastAsia="en-US" w:bidi="ar-SA"/>
    </w:rPr>
  </w:style>
  <w:style w:type="character" w:customStyle="1" w:styleId="char">
    <w:name w:val="char"/>
    <w:rsid w:val="005E0C21"/>
  </w:style>
  <w:style w:type="character" w:customStyle="1" w:styleId="UnderlineCharCharCharCharCharChar">
    <w:name w:val="Underline Char Char Char Char Char Char"/>
    <w:rsid w:val="005E0C21"/>
    <w:rPr>
      <w:rFonts w:ascii="Arial Narrow" w:hAnsi="Arial Narrow" w:hint="default"/>
      <w:szCs w:val="24"/>
      <w:u w:val="single"/>
      <w:lang w:val="en-US" w:eastAsia="en-US" w:bidi="ar-SA"/>
    </w:rPr>
  </w:style>
  <w:style w:type="character" w:customStyle="1" w:styleId="klink">
    <w:name w:val="klink"/>
    <w:rsid w:val="005E0C21"/>
  </w:style>
  <w:style w:type="character" w:customStyle="1" w:styleId="date10">
    <w:name w:val="date1"/>
    <w:rsid w:val="005E0C21"/>
  </w:style>
  <w:style w:type="character" w:customStyle="1" w:styleId="bolding1">
    <w:name w:val="bolding1"/>
    <w:rsid w:val="005E0C21"/>
    <w:rPr>
      <w:b/>
      <w:bCs/>
    </w:rPr>
  </w:style>
  <w:style w:type="character" w:customStyle="1" w:styleId="bookoptions1">
    <w:name w:val="book_options1"/>
    <w:rsid w:val="005E0C21"/>
    <w:rPr>
      <w:b/>
      <w:bCs/>
      <w:color w:val="333366"/>
    </w:rPr>
  </w:style>
  <w:style w:type="character" w:customStyle="1" w:styleId="descriptionblock">
    <w:name w:val="description block"/>
    <w:rsid w:val="005E0C21"/>
  </w:style>
  <w:style w:type="character" w:customStyle="1" w:styleId="detailsboxblock">
    <w:name w:val="detailsbox block"/>
    <w:rsid w:val="005E0C21"/>
  </w:style>
  <w:style w:type="character" w:customStyle="1" w:styleId="Char3">
    <w:name w:val="Char3"/>
    <w:aliases w:val="Tag Line Char Char1"/>
    <w:rsid w:val="005E0C21"/>
    <w:rPr>
      <w:rFonts w:ascii="Arial" w:hAnsi="Arial" w:cs="Arial" w:hint="default"/>
      <w:bCs/>
      <w:u w:val="thick"/>
      <w:lang w:val="en-US" w:eastAsia="en-US" w:bidi="ar-SA"/>
    </w:rPr>
  </w:style>
  <w:style w:type="character" w:customStyle="1" w:styleId="texto11">
    <w:name w:val="texto11"/>
    <w:rsid w:val="005E0C21"/>
    <w:rPr>
      <w:rFonts w:ascii="Arial" w:hAnsi="Arial" w:cs="Arial" w:hint="default"/>
      <w:b w:val="0"/>
      <w:bCs w:val="0"/>
      <w:i w:val="0"/>
      <w:iCs w:val="0"/>
      <w:caps w:val="0"/>
      <w:color w:val="000000"/>
      <w:sz w:val="26"/>
      <w:szCs w:val="26"/>
    </w:rPr>
  </w:style>
  <w:style w:type="character" w:customStyle="1" w:styleId="CardTagChar">
    <w:name w:val="Card Tag Char"/>
    <w:rsid w:val="005E0C21"/>
    <w:rPr>
      <w:rFonts w:ascii="Arial Narrow" w:hAnsi="Arial Narrow" w:hint="default"/>
      <w:b/>
      <w:bCs w:val="0"/>
      <w:sz w:val="24"/>
      <w:szCs w:val="24"/>
      <w:lang w:val="en-US" w:eastAsia="en-US" w:bidi="ar-SA"/>
    </w:rPr>
  </w:style>
  <w:style w:type="character" w:customStyle="1" w:styleId="CardtextChar4">
    <w:name w:val="Card text Char"/>
    <w:rsid w:val="005E0C21"/>
    <w:rPr>
      <w:rFonts w:ascii="Arial Narrow" w:hAnsi="Arial Narrow" w:hint="default"/>
      <w:sz w:val="22"/>
      <w:szCs w:val="24"/>
      <w:u w:val="single"/>
      <w:lang w:val="en-US" w:eastAsia="en-US" w:bidi="ar-SA"/>
    </w:rPr>
  </w:style>
  <w:style w:type="character" w:customStyle="1" w:styleId="DebateCiteCharCharChar">
    <w:name w:val="Debate Cite Char Char Char"/>
    <w:rsid w:val="005E0C21"/>
    <w:rPr>
      <w:b/>
      <w:bCs w:val="0"/>
      <w:sz w:val="32"/>
      <w:szCs w:val="32"/>
      <w:lang w:val="en-US" w:eastAsia="en-US" w:bidi="ar-SA"/>
    </w:rPr>
  </w:style>
  <w:style w:type="paragraph" w:styleId="BodyTextFirstIndent">
    <w:name w:val="Body Text First Indent"/>
    <w:basedOn w:val="BodyText"/>
    <w:link w:val="BodyTextFirstIndentChar"/>
    <w:unhideWhenUsed/>
    <w:rsid w:val="005E0C2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5E0C21"/>
    <w:rPr>
      <w:rFonts w:ascii="Calibri" w:hAnsi="Calibri" w:cs="Calibri"/>
    </w:rPr>
  </w:style>
  <w:style w:type="character" w:customStyle="1" w:styleId="TagChar3">
    <w:name w:val="Tag Char3"/>
    <w:rsid w:val="005E0C2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5E0C21"/>
    <w:rPr>
      <w:color w:val="333333"/>
      <w:sz w:val="22"/>
      <w:szCs w:val="22"/>
      <w:lang w:val="en-US" w:eastAsia="en-US" w:bidi="ar-SA"/>
    </w:rPr>
  </w:style>
  <w:style w:type="character" w:customStyle="1" w:styleId="Style10ptBold">
    <w:name w:val="Style 10 pt Bold"/>
    <w:rsid w:val="005E0C21"/>
    <w:rPr>
      <w:b/>
      <w:bCs/>
      <w:sz w:val="20"/>
    </w:rPr>
  </w:style>
  <w:style w:type="paragraph" w:styleId="Date">
    <w:name w:val="Date"/>
    <w:aliases w:val="date"/>
    <w:basedOn w:val="Normal"/>
    <w:next w:val="Normal"/>
    <w:link w:val="DateChar"/>
    <w:uiPriority w:val="99"/>
    <w:unhideWhenUsed/>
    <w:qFormat/>
    <w:rsid w:val="005E0C21"/>
    <w:rPr>
      <w:rFonts w:ascii="Times New Roman" w:eastAsia="Times New Roman" w:hAnsi="Times New Roman" w:cstheme="minorBidi"/>
    </w:rPr>
  </w:style>
  <w:style w:type="character" w:customStyle="1" w:styleId="DateChar1">
    <w:name w:val="Date Char1"/>
    <w:aliases w:val="date Char1"/>
    <w:basedOn w:val="DefaultParagraphFont"/>
    <w:rsid w:val="005E0C21"/>
    <w:rPr>
      <w:rFonts w:ascii="Calibri" w:hAnsi="Calibri" w:cs="Calibri"/>
    </w:rPr>
  </w:style>
  <w:style w:type="character" w:customStyle="1" w:styleId="BodyTextIndent2Char1">
    <w:name w:val="Body Text Indent 2 Char1"/>
    <w:basedOn w:val="DefaultParagraphFont"/>
    <w:rsid w:val="005E0C21"/>
    <w:rPr>
      <w:rFonts w:ascii="Calibri" w:hAnsi="Calibri"/>
    </w:rPr>
  </w:style>
  <w:style w:type="character" w:customStyle="1" w:styleId="text9">
    <w:name w:val="text9"/>
    <w:rsid w:val="005E0C21"/>
  </w:style>
  <w:style w:type="character" w:customStyle="1" w:styleId="text21">
    <w:name w:val="text21"/>
    <w:rsid w:val="005E0C21"/>
  </w:style>
  <w:style w:type="character" w:customStyle="1" w:styleId="text19">
    <w:name w:val="text19"/>
    <w:rsid w:val="005E0C21"/>
  </w:style>
  <w:style w:type="character" w:customStyle="1" w:styleId="term2">
    <w:name w:val="term2"/>
    <w:rsid w:val="005E0C21"/>
    <w:rPr>
      <w:b/>
      <w:bCs/>
    </w:rPr>
  </w:style>
  <w:style w:type="character" w:customStyle="1" w:styleId="pmterms12">
    <w:name w:val="pmterms12"/>
    <w:rsid w:val="005E0C21"/>
    <w:rPr>
      <w:b/>
      <w:bCs/>
      <w:i w:val="0"/>
      <w:iCs w:val="0"/>
      <w:color w:val="000000"/>
    </w:rPr>
  </w:style>
  <w:style w:type="character" w:customStyle="1" w:styleId="ToReadChar">
    <w:name w:val="To Read Char"/>
    <w:rsid w:val="005E0C21"/>
    <w:rPr>
      <w:rFonts w:ascii="Verdana" w:hAnsi="Verdana" w:hint="default"/>
      <w:b/>
      <w:bCs w:val="0"/>
      <w:szCs w:val="24"/>
      <w:u w:val="single"/>
      <w:lang w:val="en-US" w:eastAsia="en-US" w:bidi="ar-SA"/>
    </w:rPr>
  </w:style>
  <w:style w:type="character" w:customStyle="1" w:styleId="ToReadCharChar">
    <w:name w:val="To Read Char Char"/>
    <w:rsid w:val="005E0C21"/>
    <w:rPr>
      <w:rFonts w:ascii="Verdana" w:hAnsi="Verdana" w:hint="default"/>
      <w:b/>
      <w:bCs w:val="0"/>
      <w:szCs w:val="24"/>
      <w:u w:val="single"/>
      <w:lang w:val="en-US" w:eastAsia="en-US" w:bidi="ar-SA"/>
    </w:rPr>
  </w:style>
  <w:style w:type="character" w:customStyle="1" w:styleId="bio">
    <w:name w:val="bio"/>
    <w:rsid w:val="005E0C21"/>
  </w:style>
  <w:style w:type="character" w:customStyle="1" w:styleId="storytextstyle">
    <w:name w:val="storytextstyle"/>
    <w:rsid w:val="005E0C21"/>
  </w:style>
  <w:style w:type="character" w:customStyle="1" w:styleId="cardunderlinedCharChar">
    <w:name w:val="card underlined Char Char"/>
    <w:rsid w:val="005E0C21"/>
    <w:rPr>
      <w:rFonts w:ascii="Arial" w:hAnsi="Arial" w:cs="Arial" w:hint="default"/>
      <w:sz w:val="22"/>
      <w:szCs w:val="24"/>
      <w:u w:val="single"/>
      <w:lang w:val="en-US" w:eastAsia="en-US" w:bidi="ar-SA"/>
    </w:rPr>
  </w:style>
  <w:style w:type="character" w:customStyle="1" w:styleId="Style2Char1">
    <w:name w:val="Style2 Char1"/>
    <w:rsid w:val="005E0C21"/>
    <w:rPr>
      <w:rFonts w:ascii="Book Antiqua" w:hAnsi="Book Antiqua" w:hint="default"/>
      <w:szCs w:val="24"/>
      <w:u w:val="thick"/>
      <w:lang w:val="en-US" w:eastAsia="en-US" w:bidi="ar-SA"/>
    </w:rPr>
  </w:style>
  <w:style w:type="character" w:customStyle="1" w:styleId="articlehead21">
    <w:name w:val="articlehead21"/>
    <w:rsid w:val="005E0C21"/>
    <w:rPr>
      <w:rFonts w:ascii="Arial" w:hAnsi="Arial" w:cs="Arial" w:hint="default"/>
      <w:b/>
      <w:bCs/>
      <w:color w:val="660000"/>
      <w:sz w:val="20"/>
      <w:szCs w:val="20"/>
    </w:rPr>
  </w:style>
  <w:style w:type="character" w:customStyle="1" w:styleId="TagCiteChar10">
    <w:name w:val="Tag/Cite Char1"/>
    <w:rsid w:val="005E0C21"/>
    <w:rPr>
      <w:b/>
      <w:bCs w:val="0"/>
      <w:lang w:val="en-US" w:eastAsia="en-US" w:bidi="ar-SA"/>
    </w:rPr>
  </w:style>
  <w:style w:type="character" w:customStyle="1" w:styleId="goohl2">
    <w:name w:val="goohl2"/>
    <w:rsid w:val="005E0C21"/>
  </w:style>
  <w:style w:type="character" w:customStyle="1" w:styleId="CardCharChar0">
    <w:name w:val="Card Char Char"/>
    <w:rsid w:val="005E0C21"/>
    <w:rPr>
      <w:lang w:val="en-US" w:eastAsia="en-US" w:bidi="ar-SA"/>
    </w:rPr>
  </w:style>
  <w:style w:type="character" w:customStyle="1" w:styleId="BriefTitle1Char">
    <w:name w:val="Brief Title 1 Char"/>
    <w:rsid w:val="005E0C21"/>
    <w:rPr>
      <w:b/>
      <w:bCs w:val="0"/>
      <w:u w:val="single"/>
      <w:lang w:val="en-US" w:eastAsia="en-US" w:bidi="ar-SA"/>
    </w:rPr>
  </w:style>
  <w:style w:type="character" w:customStyle="1" w:styleId="TagCiteCharChar">
    <w:name w:val="Tag/Cite Char Char"/>
    <w:rsid w:val="005E0C21"/>
    <w:rPr>
      <w:b/>
      <w:bCs w:val="0"/>
      <w:lang w:val="en-US" w:eastAsia="en-US" w:bidi="ar-SA"/>
    </w:rPr>
  </w:style>
  <w:style w:type="character" w:customStyle="1" w:styleId="btx">
    <w:name w:val="btx"/>
    <w:rsid w:val="005E0C21"/>
  </w:style>
  <w:style w:type="character" w:customStyle="1" w:styleId="prodgeneral1">
    <w:name w:val="prodgeneral1"/>
    <w:rsid w:val="005E0C21"/>
    <w:rPr>
      <w:rFonts w:ascii="Verdana" w:hAnsi="Verdana" w:hint="default"/>
      <w:b w:val="0"/>
      <w:bCs w:val="0"/>
      <w:caps w:val="0"/>
      <w:color w:val="000000"/>
      <w:spacing w:val="0"/>
      <w:sz w:val="16"/>
      <w:szCs w:val="16"/>
    </w:rPr>
  </w:style>
  <w:style w:type="character" w:customStyle="1" w:styleId="summary1">
    <w:name w:val="summary1"/>
    <w:rsid w:val="005E0C21"/>
    <w:rPr>
      <w:rFonts w:ascii="Arial" w:hAnsi="Arial" w:cs="Arial" w:hint="default"/>
      <w:sz w:val="18"/>
      <w:szCs w:val="18"/>
    </w:rPr>
  </w:style>
  <w:style w:type="character" w:customStyle="1" w:styleId="text3">
    <w:name w:val="text3"/>
    <w:rsid w:val="005E0C21"/>
  </w:style>
  <w:style w:type="character" w:customStyle="1" w:styleId="cardtextsmallChar">
    <w:name w:val="card text small Char"/>
    <w:rsid w:val="005E0C21"/>
    <w:rPr>
      <w:rFonts w:ascii="Arial Narrow" w:hAnsi="Arial Narrow" w:hint="default"/>
      <w:sz w:val="16"/>
      <w:szCs w:val="24"/>
      <w:lang w:val="en-US" w:eastAsia="en-US" w:bidi="ar-SA"/>
    </w:rPr>
  </w:style>
  <w:style w:type="character" w:customStyle="1" w:styleId="countrytitle1">
    <w:name w:val="countrytitle1"/>
    <w:rsid w:val="005E0C21"/>
    <w:rPr>
      <w:rFonts w:ascii="Verdana" w:hAnsi="Verdana" w:hint="default"/>
      <w:b/>
      <w:bCs/>
      <w:color w:val="293643"/>
      <w:sz w:val="24"/>
      <w:szCs w:val="24"/>
    </w:rPr>
  </w:style>
  <w:style w:type="character" w:customStyle="1" w:styleId="storyheader1">
    <w:name w:val="storyheader1"/>
    <w:rsid w:val="005E0C21"/>
    <w:rPr>
      <w:rFonts w:ascii="Verdana" w:hAnsi="Verdana" w:hint="default"/>
      <w:b/>
      <w:bCs/>
      <w:color w:val="000000"/>
      <w:sz w:val="21"/>
      <w:szCs w:val="21"/>
    </w:rPr>
  </w:style>
  <w:style w:type="character" w:customStyle="1" w:styleId="cardunderlinedChar0">
    <w:name w:val="card underlined Char"/>
    <w:rsid w:val="005E0C21"/>
    <w:rPr>
      <w:rFonts w:ascii="Arial" w:hAnsi="Arial" w:cs="Arial" w:hint="default"/>
      <w:sz w:val="22"/>
      <w:szCs w:val="24"/>
      <w:u w:val="single"/>
      <w:lang w:val="en-US" w:eastAsia="en-US" w:bidi="ar-SA"/>
    </w:rPr>
  </w:style>
  <w:style w:type="character" w:customStyle="1" w:styleId="article1">
    <w:name w:val="article1"/>
    <w:rsid w:val="005E0C21"/>
    <w:rPr>
      <w:rFonts w:ascii="Verdana" w:hAnsi="Verdana" w:hint="default"/>
      <w:color w:val="333333"/>
      <w:sz w:val="16"/>
      <w:szCs w:val="16"/>
    </w:rPr>
  </w:style>
  <w:style w:type="character" w:customStyle="1" w:styleId="story-posted-date1">
    <w:name w:val="story-posted-date1"/>
    <w:rsid w:val="005E0C2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E0C21"/>
    <w:rPr>
      <w:rFonts w:ascii="SimSun" w:eastAsia="SimSun" w:hAnsi="SimSun" w:cs="Arial" w:hint="eastAsia"/>
      <w:b/>
      <w:bCs/>
      <w:iCs/>
      <w:sz w:val="24"/>
      <w:szCs w:val="28"/>
      <w:lang w:val="en-US" w:eastAsia="zh-CN" w:bidi="ar-SA"/>
    </w:rPr>
  </w:style>
  <w:style w:type="character" w:customStyle="1" w:styleId="postbody">
    <w:name w:val="postbody"/>
    <w:rsid w:val="005E0C21"/>
  </w:style>
  <w:style w:type="character" w:customStyle="1" w:styleId="textmedium">
    <w:name w:val="textmedium"/>
    <w:rsid w:val="005E0C21"/>
  </w:style>
  <w:style w:type="character" w:customStyle="1" w:styleId="citation1">
    <w:name w:val="citation1"/>
    <w:rsid w:val="005E0C21"/>
    <w:rPr>
      <w:rFonts w:ascii="Verdana" w:hAnsi="Verdana" w:hint="default"/>
      <w:sz w:val="17"/>
      <w:szCs w:val="17"/>
    </w:rPr>
  </w:style>
  <w:style w:type="character" w:customStyle="1" w:styleId="hithighlite">
    <w:name w:val="hithighlite"/>
    <w:rsid w:val="005E0C21"/>
  </w:style>
  <w:style w:type="character" w:customStyle="1" w:styleId="articlecontent">
    <w:name w:val="articlecontent"/>
    <w:rsid w:val="005E0C21"/>
  </w:style>
  <w:style w:type="character" w:customStyle="1" w:styleId="fource1">
    <w:name w:val="fource1"/>
    <w:rsid w:val="005E0C21"/>
    <w:rPr>
      <w:sz w:val="34"/>
      <w:szCs w:val="34"/>
    </w:rPr>
  </w:style>
  <w:style w:type="character" w:customStyle="1" w:styleId="LanguageStrikeChar">
    <w:name w:val="Language Strike Char"/>
    <w:rsid w:val="005E0C21"/>
    <w:rPr>
      <w:rFonts w:ascii="Arial Narrow" w:hAnsi="Arial Narrow" w:hint="default"/>
      <w:strike/>
      <w:szCs w:val="24"/>
      <w:lang w:val="en-US" w:eastAsia="en-US" w:bidi="ar-SA"/>
    </w:rPr>
  </w:style>
  <w:style w:type="character" w:customStyle="1" w:styleId="normal11">
    <w:name w:val="normal1"/>
    <w:rsid w:val="005E0C21"/>
  </w:style>
  <w:style w:type="character" w:customStyle="1" w:styleId="ds">
    <w:name w:val="ds"/>
    <w:rsid w:val="005E0C21"/>
  </w:style>
  <w:style w:type="character" w:customStyle="1" w:styleId="UnderliningChar1">
    <w:name w:val="Underlining Char1"/>
    <w:rsid w:val="005E0C21"/>
    <w:rPr>
      <w:rFonts w:ascii="Arial Narrow" w:hAnsi="Arial Narrow" w:hint="default"/>
      <w:szCs w:val="24"/>
      <w:u w:val="single"/>
      <w:lang w:val="en-US" w:eastAsia="en-US" w:bidi="ar-SA"/>
    </w:rPr>
  </w:style>
  <w:style w:type="character" w:customStyle="1" w:styleId="UnderliningChar2">
    <w:name w:val="Underlining Char2"/>
    <w:rsid w:val="005E0C21"/>
    <w:rPr>
      <w:rFonts w:ascii="Arial Narrow" w:hAnsi="Arial Narrow" w:hint="default"/>
      <w:szCs w:val="24"/>
      <w:u w:val="single"/>
      <w:lang w:val="en-US" w:eastAsia="en-US" w:bidi="ar-SA"/>
    </w:rPr>
  </w:style>
  <w:style w:type="character" w:customStyle="1" w:styleId="MicroTextChar1">
    <w:name w:val="MicroText Char1"/>
    <w:rsid w:val="005E0C2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5E0C2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E0C21"/>
    <w:rPr>
      <w:rFonts w:ascii="Calibri" w:hAnsi="Calibri" w:cs="Calibri"/>
      <w:sz w:val="20"/>
      <w:szCs w:val="20"/>
    </w:rPr>
  </w:style>
  <w:style w:type="character" w:customStyle="1" w:styleId="DefaultPara">
    <w:name w:val="Default Para"/>
    <w:rsid w:val="005E0C21"/>
    <w:rPr>
      <w:sz w:val="20"/>
    </w:rPr>
  </w:style>
  <w:style w:type="character" w:customStyle="1" w:styleId="SYSHYPERTEXT">
    <w:name w:val="SYS_HYPERTEXT"/>
    <w:rsid w:val="005E0C21"/>
    <w:rPr>
      <w:color w:val="0000FF"/>
      <w:u w:val="single"/>
    </w:rPr>
  </w:style>
  <w:style w:type="character" w:customStyle="1" w:styleId="Hyperlink1">
    <w:name w:val="Hyperlink1"/>
    <w:rsid w:val="005E0C2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E0C2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E0C21"/>
    <w:rPr>
      <w:rFonts w:ascii="Arial Narrow" w:hAnsi="Arial Narrow" w:hint="default"/>
      <w:noProof w:val="0"/>
      <w:szCs w:val="24"/>
      <w:u w:val="single"/>
      <w:lang w:val="en-US" w:eastAsia="en-US" w:bidi="ar-SA"/>
    </w:rPr>
  </w:style>
  <w:style w:type="character" w:customStyle="1" w:styleId="BlockHeading1Char">
    <w:name w:val="Block Heading 1 Char"/>
    <w:rsid w:val="005E0C2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E0C21"/>
    <w:rPr>
      <w:b/>
      <w:bCs w:val="0"/>
      <w:sz w:val="24"/>
      <w:szCs w:val="24"/>
      <w:u w:val="single"/>
      <w:lang w:val="en-US" w:eastAsia="en-US" w:bidi="ar-SA"/>
    </w:rPr>
  </w:style>
  <w:style w:type="character" w:customStyle="1" w:styleId="StyleTagTimesNewRomanChar">
    <w:name w:val="Style Tag + Times New Roman Char"/>
    <w:rsid w:val="005E0C2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E0C21"/>
    <w:rPr>
      <w:rFonts w:ascii="Arial Narrow" w:hAnsi="Arial Narrow" w:cs="Arial" w:hint="default"/>
      <w:b/>
      <w:bCs/>
      <w:iCs/>
      <w:sz w:val="24"/>
      <w:szCs w:val="28"/>
      <w:lang w:val="en-US" w:eastAsia="en-US" w:bidi="ar-SA"/>
    </w:rPr>
  </w:style>
  <w:style w:type="character" w:customStyle="1" w:styleId="UnderliningCharChar">
    <w:name w:val="Underlining Char Char"/>
    <w:rsid w:val="005E0C21"/>
    <w:rPr>
      <w:rFonts w:ascii="Arial Narrow" w:hAnsi="Arial Narrow" w:hint="default"/>
      <w:szCs w:val="24"/>
      <w:u w:val="single"/>
      <w:lang w:val="en-US" w:eastAsia="en-US" w:bidi="ar-SA"/>
    </w:rPr>
  </w:style>
  <w:style w:type="character" w:customStyle="1" w:styleId="StyleArialNarrow12ptBold">
    <w:name w:val="Style Arial Narrow 12 pt Bold"/>
    <w:rsid w:val="005E0C21"/>
    <w:rPr>
      <w:rFonts w:ascii="Arial Narrow" w:hAnsi="Arial Narrow" w:hint="default"/>
      <w:b/>
      <w:bCs/>
      <w:sz w:val="24"/>
    </w:rPr>
  </w:style>
  <w:style w:type="character" w:customStyle="1" w:styleId="Style1CharChar">
    <w:name w:val="Style1 Char Char"/>
    <w:rsid w:val="005E0C2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E0C2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E0C21"/>
    <w:rPr>
      <w:u w:val="single"/>
    </w:rPr>
  </w:style>
  <w:style w:type="character" w:customStyle="1" w:styleId="UnderlinedCharChar1">
    <w:name w:val="Underlined Char Char1"/>
    <w:rsid w:val="005E0C2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E0C21"/>
    <w:rPr>
      <w:rFonts w:ascii="Arial" w:hAnsi="Arial" w:cs="Arial" w:hint="default"/>
      <w:b/>
      <w:bCs/>
      <w:iCs/>
      <w:sz w:val="22"/>
      <w:szCs w:val="28"/>
      <w:lang w:val="en-US" w:eastAsia="en-US" w:bidi="ar-SA"/>
    </w:rPr>
  </w:style>
  <w:style w:type="character" w:customStyle="1" w:styleId="doctitle">
    <w:name w:val="doctitle"/>
    <w:rsid w:val="005E0C21"/>
  </w:style>
  <w:style w:type="character" w:customStyle="1" w:styleId="cardtext-underlined0">
    <w:name w:val="card text- underlined"/>
    <w:rsid w:val="005E0C21"/>
    <w:rPr>
      <w:rFonts w:ascii="Garamond" w:hAnsi="Garamond" w:hint="default"/>
      <w:u w:val="single"/>
    </w:rPr>
  </w:style>
  <w:style w:type="character" w:customStyle="1" w:styleId="Citation-AuthorDate">
    <w:name w:val="Citation - Author/Date"/>
    <w:rsid w:val="005E0C21"/>
    <w:rPr>
      <w:b/>
      <w:bCs w:val="0"/>
      <w:smallCaps/>
      <w:sz w:val="24"/>
      <w:u w:val="single"/>
    </w:rPr>
  </w:style>
  <w:style w:type="character" w:customStyle="1" w:styleId="Style8ptChar">
    <w:name w:val="Style 8 pt Char"/>
    <w:rsid w:val="005E0C21"/>
    <w:rPr>
      <w:rFonts w:ascii="Garamond" w:eastAsia="Calibri" w:hAnsi="Garamond" w:hint="default"/>
      <w:sz w:val="16"/>
      <w:szCs w:val="22"/>
    </w:rPr>
  </w:style>
  <w:style w:type="character" w:customStyle="1" w:styleId="message-item">
    <w:name w:val="message-item"/>
    <w:rsid w:val="005E0C21"/>
  </w:style>
  <w:style w:type="character" w:customStyle="1" w:styleId="lightheader">
    <w:name w:val="lightheader"/>
    <w:rsid w:val="005E0C21"/>
  </w:style>
  <w:style w:type="character" w:customStyle="1" w:styleId="A0">
    <w:name w:val="A0"/>
    <w:rsid w:val="005E0C21"/>
    <w:rPr>
      <w:rFonts w:ascii="Trebuchet MS" w:hAnsi="Trebuchet MS" w:cs="Trebuchet MS" w:hint="default"/>
      <w:b/>
      <w:bCs/>
      <w:color w:val="000000"/>
      <w:sz w:val="68"/>
      <w:szCs w:val="68"/>
    </w:rPr>
  </w:style>
  <w:style w:type="character" w:customStyle="1" w:styleId="datestamp">
    <w:name w:val="datestamp"/>
    <w:rsid w:val="005E0C21"/>
  </w:style>
  <w:style w:type="character" w:customStyle="1" w:styleId="i">
    <w:name w:val="i"/>
    <w:rsid w:val="005E0C21"/>
  </w:style>
  <w:style w:type="character" w:customStyle="1" w:styleId="name">
    <w:name w:val="name"/>
    <w:rsid w:val="005E0C21"/>
  </w:style>
  <w:style w:type="character" w:customStyle="1" w:styleId="forenames">
    <w:name w:val="forenames"/>
    <w:rsid w:val="005E0C21"/>
  </w:style>
  <w:style w:type="character" w:customStyle="1" w:styleId="surname">
    <w:name w:val="surname"/>
    <w:rsid w:val="005E0C21"/>
  </w:style>
  <w:style w:type="character" w:customStyle="1" w:styleId="sifr-alternate">
    <w:name w:val="sifr-alternate"/>
    <w:rsid w:val="005E0C21"/>
  </w:style>
  <w:style w:type="character" w:customStyle="1" w:styleId="medium-font">
    <w:name w:val="medium-font"/>
    <w:rsid w:val="005E0C21"/>
  </w:style>
  <w:style w:type="character" w:customStyle="1" w:styleId="title-link-wrapper">
    <w:name w:val="title-link-wrapper"/>
    <w:rsid w:val="005E0C21"/>
  </w:style>
  <w:style w:type="character" w:customStyle="1" w:styleId="A1">
    <w:name w:val="A1"/>
    <w:uiPriority w:val="99"/>
    <w:rsid w:val="005E0C21"/>
    <w:rPr>
      <w:rFonts w:ascii="Myriad Pro Light" w:hAnsi="Myriad Pro Light" w:cs="Myriad Pro Light" w:hint="default"/>
      <w:b/>
      <w:bCs/>
      <w:color w:val="000000"/>
      <w:sz w:val="28"/>
      <w:szCs w:val="28"/>
    </w:rPr>
  </w:style>
  <w:style w:type="character" w:customStyle="1" w:styleId="A7">
    <w:name w:val="A7"/>
    <w:rsid w:val="005E0C21"/>
    <w:rPr>
      <w:rFonts w:ascii="Minion Pro" w:hAnsi="Minion Pro" w:cs="Minion Pro" w:hint="default"/>
      <w:b/>
      <w:bCs/>
      <w:color w:val="000000"/>
      <w:sz w:val="36"/>
      <w:szCs w:val="36"/>
    </w:rPr>
  </w:style>
  <w:style w:type="character" w:customStyle="1" w:styleId="refpreview">
    <w:name w:val="refpreview"/>
    <w:rsid w:val="005E0C21"/>
  </w:style>
  <w:style w:type="character" w:customStyle="1" w:styleId="loose1">
    <w:name w:val="loose1"/>
    <w:rsid w:val="005E0C21"/>
  </w:style>
  <w:style w:type="character" w:customStyle="1" w:styleId="email">
    <w:name w:val="email"/>
    <w:rsid w:val="005E0C21"/>
  </w:style>
  <w:style w:type="character" w:customStyle="1" w:styleId="gsa">
    <w:name w:val="gs_a"/>
    <w:rsid w:val="005E0C21"/>
  </w:style>
  <w:style w:type="character" w:customStyle="1" w:styleId="goohl1">
    <w:name w:val="goohl1"/>
    <w:rsid w:val="005E0C21"/>
  </w:style>
  <w:style w:type="character" w:customStyle="1" w:styleId="mainarttitle">
    <w:name w:val="mainarttitle"/>
    <w:rsid w:val="005E0C21"/>
  </w:style>
  <w:style w:type="character" w:customStyle="1" w:styleId="mainartauthor">
    <w:name w:val="mainartauthor"/>
    <w:rsid w:val="005E0C21"/>
  </w:style>
  <w:style w:type="character" w:customStyle="1" w:styleId="mainartdate">
    <w:name w:val="mainartdate"/>
    <w:rsid w:val="005E0C21"/>
  </w:style>
  <w:style w:type="character" w:customStyle="1" w:styleId="gsggs">
    <w:name w:val="gs_ggs"/>
    <w:rsid w:val="005E0C21"/>
  </w:style>
  <w:style w:type="character" w:customStyle="1" w:styleId="ahead">
    <w:name w:val="a_head"/>
    <w:rsid w:val="005E0C21"/>
  </w:style>
  <w:style w:type="character" w:customStyle="1" w:styleId="articleauthor">
    <w:name w:val="articleauthor"/>
    <w:rsid w:val="005E0C21"/>
  </w:style>
  <w:style w:type="character" w:customStyle="1" w:styleId="footnote">
    <w:name w:val="footnote"/>
    <w:rsid w:val="005E0C21"/>
  </w:style>
  <w:style w:type="character" w:customStyle="1" w:styleId="ssl3">
    <w:name w:val="ss_l3"/>
    <w:rsid w:val="005E0C21"/>
  </w:style>
  <w:style w:type="character" w:customStyle="1" w:styleId="docbody">
    <w:name w:val="docbody"/>
    <w:rsid w:val="005E0C21"/>
  </w:style>
  <w:style w:type="character" w:customStyle="1" w:styleId="superscript">
    <w:name w:val="superscript"/>
    <w:rsid w:val="005E0C21"/>
  </w:style>
  <w:style w:type="character" w:customStyle="1" w:styleId="citeChar0">
    <w:name w:val="cite Char"/>
    <w:locked/>
    <w:rsid w:val="005E0C21"/>
    <w:rPr>
      <w:b/>
      <w:bCs w:val="0"/>
      <w:u w:val="single"/>
    </w:rPr>
  </w:style>
  <w:style w:type="character" w:customStyle="1" w:styleId="StyleUnderlineChar">
    <w:name w:val="Style Underline Char"/>
    <w:locked/>
    <w:rsid w:val="005E0C21"/>
    <w:rPr>
      <w:u w:val="single"/>
    </w:rPr>
  </w:style>
  <w:style w:type="character" w:customStyle="1" w:styleId="CitesCharChar">
    <w:name w:val="Cites Char Char"/>
    <w:locked/>
    <w:rsid w:val="005E0C21"/>
    <w:rPr>
      <w:b/>
      <w:bCs/>
    </w:rPr>
  </w:style>
  <w:style w:type="character" w:customStyle="1" w:styleId="bwxsm">
    <w:name w:val="b w xsm"/>
    <w:rsid w:val="005E0C21"/>
  </w:style>
  <w:style w:type="character" w:customStyle="1" w:styleId="fstd">
    <w:name w:val="f std"/>
    <w:rsid w:val="005E0C21"/>
  </w:style>
  <w:style w:type="character" w:customStyle="1" w:styleId="gl">
    <w:name w:val="gl"/>
    <w:rsid w:val="005E0C21"/>
  </w:style>
  <w:style w:type="character" w:customStyle="1" w:styleId="UNDERLINECharChar">
    <w:name w:val="UNDERLINE Char Char"/>
    <w:rsid w:val="005E0C21"/>
    <w:rPr>
      <w:bCs/>
      <w:kern w:val="28"/>
      <w:szCs w:val="32"/>
      <w:u w:val="single"/>
    </w:rPr>
  </w:style>
  <w:style w:type="character" w:customStyle="1" w:styleId="heading2char2charchar1">
    <w:name w:val="heading2char2charchar1"/>
    <w:rsid w:val="005E0C21"/>
  </w:style>
  <w:style w:type="character" w:customStyle="1" w:styleId="charchar60">
    <w:name w:val="charchar6"/>
    <w:rsid w:val="005E0C21"/>
  </w:style>
  <w:style w:type="character" w:customStyle="1" w:styleId="bio1">
    <w:name w:val="bio1"/>
    <w:rsid w:val="005E0C21"/>
    <w:rPr>
      <w:rFonts w:ascii="Arial" w:hAnsi="Arial" w:cs="Arial" w:hint="default"/>
      <w:i/>
      <w:iCs/>
      <w:color w:val="000000"/>
      <w:sz w:val="20"/>
      <w:szCs w:val="20"/>
    </w:rPr>
  </w:style>
  <w:style w:type="character" w:customStyle="1" w:styleId="BoldChar">
    <w:name w:val="Bold Char"/>
    <w:rsid w:val="005E0C21"/>
    <w:rPr>
      <w:b/>
      <w:bCs w:val="0"/>
      <w:lang w:val="en-US" w:eastAsia="en-US" w:bidi="ar-SA"/>
    </w:rPr>
  </w:style>
  <w:style w:type="character" w:customStyle="1" w:styleId="cardCharCharCharCharCharChar">
    <w:name w:val="card Char Char Char Char Char Char"/>
    <w:rsid w:val="005E0C21"/>
    <w:rPr>
      <w:sz w:val="24"/>
      <w:szCs w:val="24"/>
      <w:lang w:val="en-US" w:eastAsia="en-US" w:bidi="ar-SA"/>
    </w:rPr>
  </w:style>
  <w:style w:type="character" w:customStyle="1" w:styleId="Style24ptBoldUnderlineCenteredCharChar">
    <w:name w:val="Style 24 pt Bold Underline Centered Char Char"/>
    <w:rsid w:val="005E0C21"/>
    <w:rPr>
      <w:b/>
      <w:bCs/>
      <w:sz w:val="48"/>
      <w:szCs w:val="24"/>
      <w:u w:val="single"/>
      <w:lang w:val="en-US" w:eastAsia="en-US" w:bidi="ar-SA"/>
    </w:rPr>
  </w:style>
  <w:style w:type="character" w:customStyle="1" w:styleId="TagCiteCharChar0">
    <w:name w:val="Tag / Cite Char Char"/>
    <w:rsid w:val="005E0C21"/>
    <w:rPr>
      <w:b/>
      <w:bCs w:val="0"/>
      <w:color w:val="000000"/>
      <w:sz w:val="24"/>
      <w:szCs w:val="24"/>
      <w:lang w:val="en-US" w:eastAsia="en-US" w:bidi="ar-SA"/>
    </w:rPr>
  </w:style>
  <w:style w:type="character" w:customStyle="1" w:styleId="drop">
    <w:name w:val="drop"/>
    <w:rsid w:val="005E0C21"/>
  </w:style>
  <w:style w:type="character" w:customStyle="1" w:styleId="articletitle0">
    <w:name w:val="article_title"/>
    <w:rsid w:val="005E0C21"/>
  </w:style>
  <w:style w:type="character" w:customStyle="1" w:styleId="CardTextUnderlinedCharChar">
    <w:name w:val="Card Text Underlined Char Char"/>
    <w:rsid w:val="005E0C21"/>
    <w:rPr>
      <w:rFonts w:ascii="Arial Narrow" w:hAnsi="Arial Narrow" w:hint="default"/>
      <w:szCs w:val="24"/>
      <w:u w:val="single"/>
      <w:lang w:val="en-US" w:eastAsia="en-US" w:bidi="ar-SA"/>
    </w:rPr>
  </w:style>
  <w:style w:type="character" w:customStyle="1" w:styleId="CardTagCharCharChar">
    <w:name w:val="Card Tag Char Char Char"/>
    <w:rsid w:val="005E0C21"/>
    <w:rPr>
      <w:b/>
      <w:bCs w:val="0"/>
      <w:sz w:val="24"/>
      <w:szCs w:val="24"/>
      <w:lang w:val="en-US" w:eastAsia="en-US" w:bidi="ar-SA"/>
    </w:rPr>
  </w:style>
  <w:style w:type="character" w:customStyle="1" w:styleId="mainbody">
    <w:name w:val="mainbody"/>
    <w:rsid w:val="005E0C21"/>
  </w:style>
  <w:style w:type="character" w:customStyle="1" w:styleId="UnderlineStyleChar2">
    <w:name w:val="Underline Style Char2"/>
    <w:rsid w:val="005E0C21"/>
    <w:rPr>
      <w:rFonts w:ascii="Garamond" w:hAnsi="Garamond" w:hint="default"/>
      <w:sz w:val="22"/>
      <w:szCs w:val="24"/>
      <w:u w:val="single"/>
      <w:lang w:val="en-US" w:eastAsia="en-US" w:bidi="ar-SA"/>
    </w:rPr>
  </w:style>
  <w:style w:type="character" w:customStyle="1" w:styleId="Style1Char2">
    <w:name w:val="Style1 Char2"/>
    <w:rsid w:val="005E0C21"/>
    <w:rPr>
      <w:szCs w:val="24"/>
    </w:rPr>
  </w:style>
  <w:style w:type="character" w:customStyle="1" w:styleId="t13">
    <w:name w:val="t13"/>
    <w:rsid w:val="005E0C21"/>
  </w:style>
  <w:style w:type="character" w:customStyle="1" w:styleId="lead">
    <w:name w:val="lead"/>
    <w:rsid w:val="005E0C21"/>
  </w:style>
  <w:style w:type="paragraph" w:customStyle="1" w:styleId="CardDownx1">
    <w:name w:val="CardDown x1"/>
    <w:basedOn w:val="Normal"/>
    <w:link w:val="CardDownx1Char"/>
    <w:qFormat/>
    <w:rsid w:val="005E0C21"/>
  </w:style>
  <w:style w:type="character" w:customStyle="1" w:styleId="CardDownx1Char">
    <w:name w:val="CardDown x1 Char"/>
    <w:link w:val="CardDownx1"/>
    <w:locked/>
    <w:rsid w:val="005E0C21"/>
    <w:rPr>
      <w:rFonts w:ascii="Calibri" w:hAnsi="Calibri" w:cs="Calibri"/>
    </w:rPr>
  </w:style>
  <w:style w:type="character" w:customStyle="1" w:styleId="StyleStyleThickunderlineBold1">
    <w:name w:val="Style Style Thick underline + Bold1"/>
    <w:rsid w:val="005E0C21"/>
    <w:rPr>
      <w:b/>
      <w:bCs w:val="0"/>
      <w:u w:val="thick"/>
    </w:rPr>
  </w:style>
  <w:style w:type="character" w:customStyle="1" w:styleId="timestamp">
    <w:name w:val="timestamp"/>
    <w:rsid w:val="005E0C21"/>
  </w:style>
  <w:style w:type="character" w:customStyle="1" w:styleId="CharChar17">
    <w:name w:val="Char Char17"/>
    <w:locked/>
    <w:rsid w:val="005E0C21"/>
    <w:rPr>
      <w:rFonts w:ascii="Arial" w:hAnsi="Arial" w:cs="Arial" w:hint="default"/>
      <w:b/>
      <w:bCs/>
      <w:sz w:val="26"/>
      <w:szCs w:val="26"/>
    </w:rPr>
  </w:style>
  <w:style w:type="character" w:customStyle="1" w:styleId="address">
    <w:name w:val="address"/>
    <w:rsid w:val="005E0C21"/>
  </w:style>
  <w:style w:type="character" w:customStyle="1" w:styleId="ilspan">
    <w:name w:val="il_span"/>
    <w:rsid w:val="005E0C21"/>
  </w:style>
  <w:style w:type="character" w:customStyle="1" w:styleId="articletitle1">
    <w:name w:val="articletitle1"/>
    <w:rsid w:val="005E0C21"/>
    <w:rPr>
      <w:rFonts w:ascii="Times New Roman" w:hAnsi="Times New Roman" w:cs="Times New Roman" w:hint="default"/>
      <w:b/>
      <w:bCs/>
      <w:sz w:val="36"/>
      <w:szCs w:val="36"/>
    </w:rPr>
  </w:style>
  <w:style w:type="character" w:customStyle="1" w:styleId="leftidx1">
    <w:name w:val="leftidx1"/>
    <w:rsid w:val="005E0C21"/>
    <w:rPr>
      <w:rFonts w:ascii="Verdana" w:hAnsi="Verdana" w:hint="default"/>
      <w:sz w:val="22"/>
      <w:szCs w:val="22"/>
    </w:rPr>
  </w:style>
  <w:style w:type="character" w:customStyle="1" w:styleId="blue1">
    <w:name w:val="blue1"/>
    <w:rsid w:val="005E0C21"/>
    <w:rPr>
      <w:color w:val="0000FF"/>
    </w:rPr>
  </w:style>
  <w:style w:type="character" w:customStyle="1" w:styleId="author-link1">
    <w:name w:val="author-link1"/>
    <w:rsid w:val="005E0C21"/>
    <w:rPr>
      <w:b w:val="0"/>
      <w:bCs w:val="0"/>
    </w:rPr>
  </w:style>
  <w:style w:type="character" w:customStyle="1" w:styleId="black1">
    <w:name w:val="black1"/>
    <w:rsid w:val="005E0C21"/>
    <w:rPr>
      <w:color w:val="000000"/>
    </w:rPr>
  </w:style>
  <w:style w:type="character" w:customStyle="1" w:styleId="StyleunderlinedCharBold">
    <w:name w:val="Style underlined Char + Bold"/>
    <w:rsid w:val="005E0C2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5E0C21"/>
    <w:rPr>
      <w:rFonts w:ascii="Calibri" w:eastAsia="Calibri" w:hAnsi="Calibri" w:hint="default"/>
    </w:rPr>
  </w:style>
  <w:style w:type="character" w:customStyle="1" w:styleId="CardUnderline">
    <w:name w:val="Card Underline"/>
    <w:rsid w:val="005E0C21"/>
    <w:rPr>
      <w:rFonts w:ascii="Times New Roman" w:hAnsi="Times New Roman" w:cs="Times New Roman" w:hint="default"/>
      <w:sz w:val="20"/>
      <w:u w:val="single"/>
    </w:rPr>
  </w:style>
  <w:style w:type="character" w:customStyle="1" w:styleId="lingoregion">
    <w:name w:val="lingo_region"/>
    <w:rsid w:val="005E0C21"/>
  </w:style>
  <w:style w:type="character" w:customStyle="1" w:styleId="cite">
    <w:name w:val="%cite"/>
    <w:rsid w:val="005E0C21"/>
    <w:rPr>
      <w:rFonts w:ascii="Times New Roman" w:hAnsi="Times New Roman" w:cs="Times New Roman" w:hint="default"/>
      <w:b/>
      <w:bCs w:val="0"/>
      <w:sz w:val="24"/>
    </w:rPr>
  </w:style>
  <w:style w:type="character" w:customStyle="1" w:styleId="Emphasis20">
    <w:name w:val="%Emphasis2"/>
    <w:rsid w:val="005E0C21"/>
    <w:rPr>
      <w:rFonts w:ascii="Cooper Black" w:hAnsi="Cooper Black" w:hint="default"/>
      <w:iCs/>
      <w:u w:val="single"/>
    </w:rPr>
  </w:style>
  <w:style w:type="character" w:customStyle="1" w:styleId="bodycontentlink">
    <w:name w:val="bodycontentlink"/>
    <w:rsid w:val="005E0C21"/>
  </w:style>
  <w:style w:type="character" w:customStyle="1" w:styleId="AAAcite">
    <w:name w:val="AAAcite"/>
    <w:rsid w:val="005E0C21"/>
    <w:rPr>
      <w:rFonts w:ascii="Times New Roman" w:hAnsi="Times New Roman" w:cs="Times New Roman" w:hint="default"/>
      <w:b/>
      <w:bCs w:val="0"/>
      <w:sz w:val="24"/>
    </w:rPr>
  </w:style>
  <w:style w:type="character" w:customStyle="1" w:styleId="tmplheaderlink">
    <w:name w:val="tmplheaderlink"/>
    <w:rsid w:val="005E0C21"/>
    <w:rPr>
      <w:rFonts w:ascii="Times New Roman" w:hAnsi="Times New Roman" w:cs="Times New Roman" w:hint="default"/>
    </w:rPr>
  </w:style>
  <w:style w:type="character" w:customStyle="1" w:styleId="SubtleEmphasis1">
    <w:name w:val="Subtle Emphasis1"/>
    <w:uiPriority w:val="19"/>
    <w:qFormat/>
    <w:rsid w:val="005E0C21"/>
    <w:rPr>
      <w:i/>
      <w:iCs/>
      <w:color w:val="808080"/>
    </w:rPr>
  </w:style>
  <w:style w:type="table" w:styleId="ColorfulGrid-Accent1">
    <w:name w:val="Colorful Grid Accent 1"/>
    <w:basedOn w:val="TableNormal"/>
    <w:link w:val="ColorfulGrid-Accent1Char"/>
    <w:uiPriority w:val="29"/>
    <w:rsid w:val="005E0C2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5E0C2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E0C21"/>
    <w:rPr>
      <w:rFonts w:ascii="Verdana" w:hAnsi="Verdana" w:hint="default"/>
      <w:sz w:val="21"/>
      <w:szCs w:val="21"/>
      <w:u w:val="thick"/>
      <w:lang w:val="en-US" w:eastAsia="en-US" w:bidi="ar-SA"/>
    </w:rPr>
  </w:style>
  <w:style w:type="character" w:customStyle="1" w:styleId="role">
    <w:name w:val="role"/>
    <w:rsid w:val="005E0C21"/>
  </w:style>
  <w:style w:type="character" w:customStyle="1" w:styleId="pagination">
    <w:name w:val="pagination"/>
    <w:rsid w:val="005E0C21"/>
  </w:style>
  <w:style w:type="character" w:customStyle="1" w:styleId="doi">
    <w:name w:val="doi"/>
    <w:rsid w:val="005E0C21"/>
  </w:style>
  <w:style w:type="character" w:customStyle="1" w:styleId="bodycontents">
    <w:name w:val="bodycontents"/>
    <w:rsid w:val="005E0C21"/>
  </w:style>
  <w:style w:type="character" w:customStyle="1" w:styleId="comma">
    <w:name w:val="comma"/>
    <w:rsid w:val="005E0C21"/>
  </w:style>
  <w:style w:type="character" w:customStyle="1" w:styleId="pad5right">
    <w:name w:val="pad5right"/>
    <w:rsid w:val="005E0C21"/>
  </w:style>
  <w:style w:type="character" w:customStyle="1" w:styleId="Style8pt1">
    <w:name w:val="Style 8 pt1"/>
    <w:rsid w:val="005E0C21"/>
    <w:rPr>
      <w:rFonts w:ascii="Georgia" w:hAnsi="Georgia" w:hint="default"/>
      <w:sz w:val="16"/>
    </w:rPr>
  </w:style>
  <w:style w:type="character" w:customStyle="1" w:styleId="readChar">
    <w:name w:val="read Char"/>
    <w:rsid w:val="005E0C21"/>
    <w:rPr>
      <w:szCs w:val="22"/>
      <w:u w:val="single"/>
      <w:lang w:val="en-US" w:eastAsia="en-US" w:bidi="ar-SA"/>
    </w:rPr>
  </w:style>
  <w:style w:type="character" w:customStyle="1" w:styleId="entry-date">
    <w:name w:val="entry-date"/>
    <w:rsid w:val="005E0C21"/>
  </w:style>
  <w:style w:type="character" w:customStyle="1" w:styleId="desc">
    <w:name w:val="desc"/>
    <w:rsid w:val="005E0C21"/>
  </w:style>
  <w:style w:type="character" w:customStyle="1" w:styleId="divider">
    <w:name w:val="divider"/>
    <w:rsid w:val="005E0C21"/>
  </w:style>
  <w:style w:type="character" w:customStyle="1" w:styleId="pubdate">
    <w:name w:val="pubdate"/>
    <w:rsid w:val="005E0C21"/>
  </w:style>
  <w:style w:type="character" w:customStyle="1" w:styleId="blogdate">
    <w:name w:val="blogdate"/>
    <w:rsid w:val="005E0C21"/>
  </w:style>
  <w:style w:type="character" w:customStyle="1" w:styleId="ticker">
    <w:name w:val="ticker"/>
    <w:rsid w:val="005E0C21"/>
  </w:style>
  <w:style w:type="character" w:customStyle="1" w:styleId="posted">
    <w:name w:val="posted"/>
    <w:rsid w:val="005E0C21"/>
  </w:style>
  <w:style w:type="character" w:customStyle="1" w:styleId="time">
    <w:name w:val="time"/>
    <w:rsid w:val="005E0C21"/>
  </w:style>
  <w:style w:type="character" w:customStyle="1" w:styleId="dot">
    <w:name w:val="dot"/>
    <w:rsid w:val="005E0C21"/>
  </w:style>
  <w:style w:type="character" w:customStyle="1" w:styleId="hn-date">
    <w:name w:val="hn-date"/>
    <w:rsid w:val="005E0C21"/>
  </w:style>
  <w:style w:type="character" w:customStyle="1" w:styleId="location">
    <w:name w:val="location"/>
    <w:rsid w:val="005E0C21"/>
  </w:style>
  <w:style w:type="character" w:customStyle="1" w:styleId="arial11">
    <w:name w:val="arial_11"/>
    <w:rsid w:val="005E0C21"/>
  </w:style>
  <w:style w:type="character" w:customStyle="1" w:styleId="dropcap-letter">
    <w:name w:val="dropcap-letter"/>
    <w:rsid w:val="005E0C21"/>
  </w:style>
  <w:style w:type="character" w:customStyle="1" w:styleId="offscreen">
    <w:name w:val="offscreen"/>
    <w:rsid w:val="005E0C21"/>
  </w:style>
  <w:style w:type="character" w:customStyle="1" w:styleId="linked-in">
    <w:name w:val="linked-in"/>
    <w:rsid w:val="005E0C21"/>
  </w:style>
  <w:style w:type="character" w:customStyle="1" w:styleId="in-widget">
    <w:name w:val="in-widget"/>
    <w:rsid w:val="005E0C21"/>
  </w:style>
  <w:style w:type="character" w:customStyle="1" w:styleId="in-right">
    <w:name w:val="in-right"/>
    <w:rsid w:val="005E0C21"/>
  </w:style>
  <w:style w:type="character" w:customStyle="1" w:styleId="tickerwrap">
    <w:name w:val="ticker_wrap"/>
    <w:rsid w:val="005E0C21"/>
  </w:style>
  <w:style w:type="character" w:customStyle="1" w:styleId="divs">
    <w:name w:val="divs"/>
    <w:rsid w:val="005E0C21"/>
  </w:style>
  <w:style w:type="character" w:customStyle="1" w:styleId="in-top">
    <w:name w:val="in-top"/>
    <w:rsid w:val="005E0C21"/>
  </w:style>
  <w:style w:type="character" w:customStyle="1" w:styleId="underlinedCharChar0">
    <w:name w:val="underlined Char Char"/>
    <w:rsid w:val="005E0C21"/>
    <w:rPr>
      <w:u w:val="single"/>
      <w:lang w:val="en-US" w:eastAsia="en-US" w:bidi="ar-SA"/>
    </w:rPr>
  </w:style>
  <w:style w:type="character" w:customStyle="1" w:styleId="dropcap">
    <w:name w:val="dropcap"/>
    <w:rsid w:val="005E0C21"/>
  </w:style>
  <w:style w:type="character" w:customStyle="1" w:styleId="article-date">
    <w:name w:val="article-date"/>
    <w:rsid w:val="005E0C21"/>
  </w:style>
  <w:style w:type="character" w:customStyle="1" w:styleId="bodysubtoc">
    <w:name w:val="bodysubtoc"/>
    <w:rsid w:val="005E0C21"/>
  </w:style>
  <w:style w:type="character" w:customStyle="1" w:styleId="lefttitlesmaller">
    <w:name w:val="lefttitlesmaller"/>
    <w:rsid w:val="005E0C21"/>
  </w:style>
  <w:style w:type="character" w:customStyle="1" w:styleId="mb0">
    <w:name w:val="mb"/>
    <w:rsid w:val="005E0C21"/>
  </w:style>
  <w:style w:type="character" w:customStyle="1" w:styleId="field-content">
    <w:name w:val="field-content"/>
    <w:rsid w:val="005E0C21"/>
  </w:style>
  <w:style w:type="character" w:customStyle="1" w:styleId="submitted">
    <w:name w:val="submitted"/>
    <w:rsid w:val="005E0C21"/>
  </w:style>
  <w:style w:type="character" w:customStyle="1" w:styleId="submitted-date">
    <w:name w:val="submitted-date"/>
    <w:rsid w:val="005E0C21"/>
  </w:style>
  <w:style w:type="character" w:customStyle="1" w:styleId="submitted-time">
    <w:name w:val="submitted-time"/>
    <w:rsid w:val="005E0C21"/>
  </w:style>
  <w:style w:type="character" w:customStyle="1" w:styleId="A2">
    <w:name w:val="A2"/>
    <w:uiPriority w:val="99"/>
    <w:rsid w:val="005E0C21"/>
    <w:rPr>
      <w:rFonts w:ascii="Sabon LT Std" w:hAnsi="Sabon LT Std" w:cs="Sabon LT Std" w:hint="default"/>
      <w:color w:val="000000"/>
      <w:sz w:val="15"/>
      <w:szCs w:val="15"/>
    </w:rPr>
  </w:style>
  <w:style w:type="character" w:customStyle="1" w:styleId="searchword">
    <w:name w:val="searchword"/>
    <w:rsid w:val="005E0C21"/>
  </w:style>
  <w:style w:type="character" w:customStyle="1" w:styleId="meta-prep">
    <w:name w:val="meta-prep"/>
    <w:rsid w:val="005E0C21"/>
  </w:style>
  <w:style w:type="numbering" w:customStyle="1" w:styleId="1ai1">
    <w:name w:val="1 / a / i1"/>
    <w:rsid w:val="005E0C21"/>
    <w:pPr>
      <w:numPr>
        <w:numId w:val="16"/>
      </w:numPr>
    </w:pPr>
  </w:style>
  <w:style w:type="numbering" w:styleId="1ai">
    <w:name w:val="Outline List 1"/>
    <w:basedOn w:val="NoList"/>
    <w:unhideWhenUsed/>
    <w:rsid w:val="005E0C21"/>
    <w:pPr>
      <w:numPr>
        <w:numId w:val="17"/>
      </w:numPr>
    </w:pPr>
  </w:style>
  <w:style w:type="character" w:customStyle="1" w:styleId="DottedUnderline0">
    <w:name w:val="Dotted Underline"/>
    <w:rsid w:val="005E0C21"/>
    <w:rPr>
      <w:rFonts w:ascii="Times New Roman" w:hAnsi="Times New Roman"/>
      <w:sz w:val="20"/>
      <w:u w:val="dottedHeavy"/>
    </w:rPr>
  </w:style>
  <w:style w:type="character" w:customStyle="1" w:styleId="FontStyle310">
    <w:name w:val="Font Style310"/>
    <w:uiPriority w:val="99"/>
    <w:rsid w:val="005E0C21"/>
    <w:rPr>
      <w:rFonts w:ascii="Times New Roman" w:hAnsi="Times New Roman" w:cs="Times New Roman"/>
      <w:b/>
      <w:bCs/>
      <w:i/>
      <w:iCs/>
      <w:spacing w:val="-10"/>
      <w:sz w:val="18"/>
      <w:szCs w:val="18"/>
    </w:rPr>
  </w:style>
  <w:style w:type="character" w:customStyle="1" w:styleId="FontStyle329">
    <w:name w:val="Font Style329"/>
    <w:uiPriority w:val="99"/>
    <w:rsid w:val="005E0C21"/>
    <w:rPr>
      <w:rFonts w:ascii="Times New Roman" w:hAnsi="Times New Roman" w:cs="Times New Roman"/>
      <w:b/>
      <w:bCs/>
      <w:spacing w:val="-10"/>
      <w:sz w:val="18"/>
      <w:szCs w:val="18"/>
    </w:rPr>
  </w:style>
  <w:style w:type="character" w:customStyle="1" w:styleId="FontStyle370">
    <w:name w:val="Font Style370"/>
    <w:uiPriority w:val="99"/>
    <w:rsid w:val="005E0C21"/>
    <w:rPr>
      <w:rFonts w:ascii="Cambria" w:hAnsi="Cambria" w:cs="Cambria"/>
      <w:b/>
      <w:bCs/>
      <w:spacing w:val="-10"/>
      <w:sz w:val="18"/>
      <w:szCs w:val="18"/>
    </w:rPr>
  </w:style>
  <w:style w:type="character" w:customStyle="1" w:styleId="FontStyle302">
    <w:name w:val="Font Style302"/>
    <w:uiPriority w:val="99"/>
    <w:rsid w:val="005E0C21"/>
    <w:rPr>
      <w:rFonts w:ascii="Times New Roman" w:hAnsi="Times New Roman" w:cs="Times New Roman"/>
      <w:b/>
      <w:bCs/>
      <w:sz w:val="22"/>
      <w:szCs w:val="22"/>
    </w:rPr>
  </w:style>
  <w:style w:type="character" w:customStyle="1" w:styleId="FontStyle347">
    <w:name w:val="Font Style347"/>
    <w:uiPriority w:val="99"/>
    <w:rsid w:val="005E0C21"/>
    <w:rPr>
      <w:rFonts w:ascii="Times New Roman" w:hAnsi="Times New Roman" w:cs="Times New Roman"/>
      <w:b/>
      <w:bCs/>
      <w:spacing w:val="-10"/>
      <w:sz w:val="20"/>
      <w:szCs w:val="20"/>
    </w:rPr>
  </w:style>
  <w:style w:type="paragraph" w:customStyle="1" w:styleId="Style27">
    <w:name w:val="Style27"/>
    <w:basedOn w:val="Normal"/>
    <w:uiPriority w:val="99"/>
    <w:qFormat/>
    <w:rsid w:val="005E0C2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E0C2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E0C21"/>
    <w:rPr>
      <w:rFonts w:ascii="Times New Roman" w:hAnsi="Times New Roman" w:cs="Times New Roman"/>
      <w:spacing w:val="-10"/>
      <w:sz w:val="18"/>
      <w:szCs w:val="18"/>
    </w:rPr>
  </w:style>
  <w:style w:type="character" w:customStyle="1" w:styleId="FontStyle312">
    <w:name w:val="Font Style312"/>
    <w:uiPriority w:val="99"/>
    <w:rsid w:val="005E0C21"/>
    <w:rPr>
      <w:rFonts w:ascii="Times New Roman" w:hAnsi="Times New Roman" w:cs="Times New Roman"/>
      <w:b/>
      <w:bCs/>
      <w:spacing w:val="-10"/>
      <w:sz w:val="16"/>
      <w:szCs w:val="16"/>
    </w:rPr>
  </w:style>
  <w:style w:type="character" w:customStyle="1" w:styleId="FontStyle346">
    <w:name w:val="Font Style346"/>
    <w:uiPriority w:val="99"/>
    <w:rsid w:val="005E0C21"/>
    <w:rPr>
      <w:rFonts w:ascii="Times New Roman" w:hAnsi="Times New Roman" w:cs="Times New Roman"/>
      <w:b/>
      <w:bCs/>
      <w:spacing w:val="-10"/>
      <w:sz w:val="18"/>
      <w:szCs w:val="18"/>
    </w:rPr>
  </w:style>
  <w:style w:type="character" w:customStyle="1" w:styleId="FontStyle330">
    <w:name w:val="Font Style330"/>
    <w:uiPriority w:val="99"/>
    <w:rsid w:val="005E0C21"/>
    <w:rPr>
      <w:rFonts w:ascii="Times New Roman" w:hAnsi="Times New Roman" w:cs="Times New Roman"/>
      <w:b/>
      <w:bCs/>
      <w:sz w:val="16"/>
      <w:szCs w:val="16"/>
    </w:rPr>
  </w:style>
  <w:style w:type="character" w:customStyle="1" w:styleId="FontStyle372">
    <w:name w:val="Font Style372"/>
    <w:uiPriority w:val="99"/>
    <w:rsid w:val="005E0C21"/>
    <w:rPr>
      <w:rFonts w:ascii="Times New Roman" w:hAnsi="Times New Roman" w:cs="Times New Roman"/>
      <w:b/>
      <w:bCs/>
      <w:sz w:val="16"/>
      <w:szCs w:val="16"/>
    </w:rPr>
  </w:style>
  <w:style w:type="paragraph" w:customStyle="1" w:styleId="Style59">
    <w:name w:val="Style59"/>
    <w:basedOn w:val="Normal"/>
    <w:uiPriority w:val="99"/>
    <w:qFormat/>
    <w:rsid w:val="005E0C2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E0C21"/>
    <w:rPr>
      <w:rFonts w:ascii="Times New Roman" w:hAnsi="Times New Roman" w:cs="Times New Roman"/>
      <w:b/>
      <w:bCs/>
      <w:i/>
      <w:iCs/>
      <w:sz w:val="16"/>
      <w:szCs w:val="16"/>
    </w:rPr>
  </w:style>
  <w:style w:type="paragraph" w:customStyle="1" w:styleId="Style200">
    <w:name w:val="Style20"/>
    <w:basedOn w:val="Normal"/>
    <w:uiPriority w:val="99"/>
    <w:qFormat/>
    <w:rsid w:val="005E0C2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E0C21"/>
    <w:rPr>
      <w:rFonts w:ascii="Times New Roman" w:hAnsi="Times New Roman" w:cs="Times New Roman"/>
      <w:smallCaps/>
      <w:sz w:val="14"/>
      <w:szCs w:val="14"/>
    </w:rPr>
  </w:style>
  <w:style w:type="paragraph" w:customStyle="1" w:styleId="Style89">
    <w:name w:val="Style89"/>
    <w:basedOn w:val="Normal"/>
    <w:uiPriority w:val="99"/>
    <w:qFormat/>
    <w:rsid w:val="005E0C2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E0C21"/>
    <w:rPr>
      <w:rFonts w:ascii="Times New Roman" w:hAnsi="Times New Roman" w:cs="Times New Roman"/>
      <w:b/>
      <w:bCs/>
      <w:spacing w:val="-10"/>
      <w:sz w:val="22"/>
      <w:szCs w:val="22"/>
    </w:rPr>
  </w:style>
  <w:style w:type="character" w:customStyle="1" w:styleId="FontStyle320">
    <w:name w:val="Font Style320"/>
    <w:uiPriority w:val="99"/>
    <w:rsid w:val="005E0C21"/>
    <w:rPr>
      <w:rFonts w:ascii="Times New Roman" w:hAnsi="Times New Roman" w:cs="Times New Roman"/>
      <w:b/>
      <w:bCs/>
      <w:spacing w:val="-10"/>
      <w:sz w:val="22"/>
      <w:szCs w:val="22"/>
    </w:rPr>
  </w:style>
  <w:style w:type="character" w:customStyle="1" w:styleId="FontStyle352">
    <w:name w:val="Font Style352"/>
    <w:uiPriority w:val="99"/>
    <w:rsid w:val="005E0C21"/>
    <w:rPr>
      <w:rFonts w:ascii="Times New Roman" w:hAnsi="Times New Roman" w:cs="Times New Roman"/>
      <w:b/>
      <w:bCs/>
      <w:sz w:val="16"/>
      <w:szCs w:val="16"/>
    </w:rPr>
  </w:style>
  <w:style w:type="character" w:customStyle="1" w:styleId="FontStyle356">
    <w:name w:val="Font Style356"/>
    <w:uiPriority w:val="99"/>
    <w:rsid w:val="005E0C21"/>
    <w:rPr>
      <w:rFonts w:ascii="Times New Roman" w:hAnsi="Times New Roman" w:cs="Times New Roman"/>
      <w:b/>
      <w:bCs/>
      <w:spacing w:val="-10"/>
      <w:sz w:val="22"/>
      <w:szCs w:val="22"/>
    </w:rPr>
  </w:style>
  <w:style w:type="character" w:customStyle="1" w:styleId="FontStyle298">
    <w:name w:val="Font Style298"/>
    <w:uiPriority w:val="99"/>
    <w:rsid w:val="005E0C21"/>
    <w:rPr>
      <w:rFonts w:ascii="Times New Roman" w:hAnsi="Times New Roman" w:cs="Times New Roman"/>
      <w:sz w:val="18"/>
      <w:szCs w:val="18"/>
    </w:rPr>
  </w:style>
  <w:style w:type="character" w:customStyle="1" w:styleId="FontStyle311">
    <w:name w:val="Font Style311"/>
    <w:uiPriority w:val="99"/>
    <w:rsid w:val="005E0C21"/>
    <w:rPr>
      <w:rFonts w:ascii="Times New Roman" w:hAnsi="Times New Roman" w:cs="Times New Roman"/>
      <w:b/>
      <w:bCs/>
      <w:spacing w:val="-10"/>
      <w:sz w:val="18"/>
      <w:szCs w:val="18"/>
    </w:rPr>
  </w:style>
  <w:style w:type="character" w:customStyle="1" w:styleId="FontStyle332">
    <w:name w:val="Font Style332"/>
    <w:uiPriority w:val="99"/>
    <w:rsid w:val="005E0C21"/>
    <w:rPr>
      <w:rFonts w:ascii="Times New Roman" w:hAnsi="Times New Roman" w:cs="Times New Roman"/>
      <w:b/>
      <w:bCs/>
      <w:i/>
      <w:iCs/>
      <w:spacing w:val="-10"/>
      <w:sz w:val="20"/>
      <w:szCs w:val="20"/>
    </w:rPr>
  </w:style>
  <w:style w:type="character" w:customStyle="1" w:styleId="FontStyle371">
    <w:name w:val="Font Style371"/>
    <w:uiPriority w:val="99"/>
    <w:rsid w:val="005E0C21"/>
    <w:rPr>
      <w:rFonts w:ascii="Times New Roman" w:hAnsi="Times New Roman" w:cs="Times New Roman"/>
      <w:sz w:val="16"/>
      <w:szCs w:val="16"/>
    </w:rPr>
  </w:style>
  <w:style w:type="character" w:customStyle="1" w:styleId="FontStyle350">
    <w:name w:val="Font Style350"/>
    <w:uiPriority w:val="99"/>
    <w:rsid w:val="005E0C21"/>
    <w:rPr>
      <w:rFonts w:ascii="Times New Roman" w:hAnsi="Times New Roman" w:cs="Times New Roman"/>
      <w:b/>
      <w:bCs/>
      <w:i/>
      <w:iCs/>
      <w:sz w:val="20"/>
      <w:szCs w:val="20"/>
    </w:rPr>
  </w:style>
  <w:style w:type="paragraph" w:customStyle="1" w:styleId="Style8">
    <w:name w:val="Style8"/>
    <w:basedOn w:val="Normal"/>
    <w:uiPriority w:val="99"/>
    <w:qFormat/>
    <w:rsid w:val="005E0C2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5E0C2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5E0C21"/>
    <w:pPr>
      <w:widowControl w:val="0"/>
      <w:autoSpaceDE w:val="0"/>
      <w:autoSpaceDN w:val="0"/>
      <w:adjustRightInd w:val="0"/>
    </w:pPr>
    <w:rPr>
      <w:rFonts w:eastAsia="Times New Roman"/>
    </w:rPr>
  </w:style>
  <w:style w:type="character" w:customStyle="1" w:styleId="FontStyle351">
    <w:name w:val="Font Style351"/>
    <w:uiPriority w:val="99"/>
    <w:rsid w:val="005E0C21"/>
    <w:rPr>
      <w:rFonts w:ascii="Times New Roman" w:hAnsi="Times New Roman" w:cs="Times New Roman"/>
      <w:b/>
      <w:bCs/>
      <w:sz w:val="22"/>
      <w:szCs w:val="22"/>
    </w:rPr>
  </w:style>
  <w:style w:type="paragraph" w:customStyle="1" w:styleId="Style10">
    <w:name w:val="Style10"/>
    <w:basedOn w:val="Normal"/>
    <w:link w:val="Style10Char"/>
    <w:qFormat/>
    <w:rsid w:val="005E0C2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E0C21"/>
    <w:pPr>
      <w:widowControl w:val="0"/>
      <w:autoSpaceDE w:val="0"/>
      <w:autoSpaceDN w:val="0"/>
      <w:adjustRightInd w:val="0"/>
      <w:jc w:val="both"/>
    </w:pPr>
    <w:rPr>
      <w:rFonts w:eastAsia="Times New Roman"/>
    </w:rPr>
  </w:style>
  <w:style w:type="character" w:customStyle="1" w:styleId="FontStyle369">
    <w:name w:val="Font Style369"/>
    <w:uiPriority w:val="99"/>
    <w:rsid w:val="005E0C21"/>
    <w:rPr>
      <w:rFonts w:ascii="Times New Roman" w:hAnsi="Times New Roman" w:cs="Times New Roman"/>
      <w:b/>
      <w:bCs/>
      <w:spacing w:val="-10"/>
      <w:sz w:val="20"/>
      <w:szCs w:val="20"/>
    </w:rPr>
  </w:style>
  <w:style w:type="character" w:customStyle="1" w:styleId="FontStyle357">
    <w:name w:val="Font Style357"/>
    <w:uiPriority w:val="99"/>
    <w:rsid w:val="005E0C21"/>
    <w:rPr>
      <w:rFonts w:ascii="Times New Roman" w:hAnsi="Times New Roman" w:cs="Times New Roman"/>
      <w:b/>
      <w:bCs/>
      <w:spacing w:val="-10"/>
      <w:sz w:val="22"/>
      <w:szCs w:val="22"/>
    </w:rPr>
  </w:style>
  <w:style w:type="paragraph" w:customStyle="1" w:styleId="Style67">
    <w:name w:val="Style67"/>
    <w:basedOn w:val="Normal"/>
    <w:uiPriority w:val="99"/>
    <w:qFormat/>
    <w:rsid w:val="005E0C2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E0C21"/>
    <w:rPr>
      <w:rFonts w:ascii="Times New Roman" w:hAnsi="Times New Roman" w:cs="Times New Roman"/>
      <w:sz w:val="20"/>
      <w:szCs w:val="20"/>
    </w:rPr>
  </w:style>
  <w:style w:type="character" w:customStyle="1" w:styleId="FontStyle374">
    <w:name w:val="Font Style374"/>
    <w:uiPriority w:val="99"/>
    <w:rsid w:val="005E0C21"/>
    <w:rPr>
      <w:rFonts w:ascii="Times New Roman" w:hAnsi="Times New Roman" w:cs="Times New Roman"/>
      <w:b/>
      <w:bCs/>
      <w:spacing w:val="-10"/>
      <w:sz w:val="22"/>
      <w:szCs w:val="22"/>
    </w:rPr>
  </w:style>
  <w:style w:type="paragraph" w:customStyle="1" w:styleId="Style30">
    <w:name w:val="Style30"/>
    <w:basedOn w:val="Normal"/>
    <w:uiPriority w:val="99"/>
    <w:qFormat/>
    <w:rsid w:val="005E0C2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E0C21"/>
    <w:rPr>
      <w:rFonts w:ascii="Times New Roman" w:hAnsi="Times New Roman" w:cs="Times New Roman"/>
      <w:smallCaps/>
      <w:sz w:val="16"/>
      <w:szCs w:val="16"/>
    </w:rPr>
  </w:style>
  <w:style w:type="paragraph" w:customStyle="1" w:styleId="Style93">
    <w:name w:val="Style93"/>
    <w:basedOn w:val="Normal"/>
    <w:uiPriority w:val="99"/>
    <w:qFormat/>
    <w:rsid w:val="005E0C2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E0C2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5E0C21"/>
    <w:rPr>
      <w:sz w:val="10"/>
      <w:szCs w:val="24"/>
      <w:lang w:val="en-US" w:eastAsia="en-US" w:bidi="ar-SA"/>
    </w:rPr>
  </w:style>
  <w:style w:type="character" w:customStyle="1" w:styleId="UnderlineCharCharCharCharCharCharCharChar">
    <w:name w:val="Underline Char Char Char Char Char Char Char Char"/>
    <w:rsid w:val="005E0C21"/>
    <w:rPr>
      <w:szCs w:val="24"/>
      <w:u w:val="single"/>
      <w:lang w:val="en-US" w:eastAsia="en-US" w:bidi="ar-SA"/>
    </w:rPr>
  </w:style>
  <w:style w:type="character" w:customStyle="1" w:styleId="SmalltextCharCharCharChar">
    <w:name w:val="Small text Char Char Char Char"/>
    <w:rsid w:val="005E0C21"/>
    <w:rPr>
      <w:sz w:val="16"/>
      <w:szCs w:val="24"/>
      <w:lang w:val="en-US" w:eastAsia="en-US" w:bidi="ar-SA"/>
    </w:rPr>
  </w:style>
  <w:style w:type="paragraph" w:customStyle="1" w:styleId="boldcitation">
    <w:name w:val="bold citation"/>
    <w:basedOn w:val="Normal"/>
    <w:qFormat/>
    <w:rsid w:val="005E0C21"/>
    <w:rPr>
      <w:rFonts w:eastAsia="Times New Roman"/>
      <w:b/>
      <w:sz w:val="28"/>
      <w:u w:val="thick"/>
    </w:rPr>
  </w:style>
  <w:style w:type="character" w:customStyle="1" w:styleId="SmallTextCharCharCharChar0">
    <w:name w:val="Small Text Char Char Char Char"/>
    <w:link w:val="SmallTextCharCharChar"/>
    <w:rsid w:val="005E0C21"/>
    <w:rPr>
      <w:sz w:val="16"/>
      <w:szCs w:val="24"/>
    </w:rPr>
  </w:style>
  <w:style w:type="paragraph" w:customStyle="1" w:styleId="HotRouteCharCharCharCharChar">
    <w:name w:val="Hot Route! Char Char Char Char Char"/>
    <w:basedOn w:val="Normal"/>
    <w:link w:val="HotRouteCharCharCharCharCharChar"/>
    <w:qFormat/>
    <w:rsid w:val="005E0C21"/>
    <w:pPr>
      <w:ind w:left="144"/>
    </w:pPr>
    <w:rPr>
      <w:rFonts w:eastAsia="Times New Roman"/>
    </w:rPr>
  </w:style>
  <w:style w:type="character" w:customStyle="1" w:styleId="underlinecardChar">
    <w:name w:val="underline card Char"/>
    <w:rsid w:val="005E0C2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E0C21"/>
  </w:style>
  <w:style w:type="character" w:customStyle="1" w:styleId="CardsCharCharChar">
    <w:name w:val="Cards Char Char Char"/>
    <w:rsid w:val="005E0C21"/>
    <w:rPr>
      <w:szCs w:val="24"/>
      <w:lang w:val="en-US" w:eastAsia="en-US" w:bidi="ar-SA"/>
    </w:rPr>
  </w:style>
  <w:style w:type="character" w:customStyle="1" w:styleId="HiddenBlockHeaderChar">
    <w:name w:val="Hidden Block Header Char"/>
    <w:link w:val="HiddenBlockHeader"/>
    <w:rsid w:val="005E0C21"/>
    <w:rPr>
      <w:rFonts w:ascii="Times New Roman" w:eastAsia="Times New Roman" w:hAnsi="Times New Roman" w:cs="Courier New"/>
      <w:b/>
      <w:bCs/>
      <w:sz w:val="28"/>
    </w:rPr>
  </w:style>
  <w:style w:type="paragraph" w:customStyle="1" w:styleId="NothingCharChar">
    <w:name w:val="Nothing Char Char"/>
    <w:link w:val="NothingCharCharChar"/>
    <w:rsid w:val="005E0C2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5E0C21"/>
    <w:rPr>
      <w:rFonts w:ascii="Times New Roman" w:eastAsia="MS Mincho" w:hAnsi="Times New Roman" w:cs="Times New Roman"/>
      <w:sz w:val="24"/>
      <w:szCs w:val="24"/>
    </w:rPr>
  </w:style>
  <w:style w:type="character" w:customStyle="1" w:styleId="CardsCharChar">
    <w:name w:val="Cards Char Char"/>
    <w:rsid w:val="005E0C21"/>
    <w:rPr>
      <w:szCs w:val="24"/>
      <w:lang w:val="en-US" w:eastAsia="en-US" w:bidi="ar-SA"/>
    </w:rPr>
  </w:style>
  <w:style w:type="character" w:customStyle="1" w:styleId="CardsCharCharCharChar">
    <w:name w:val="Cards Char Char Char Char"/>
    <w:rsid w:val="005E0C21"/>
    <w:rPr>
      <w:szCs w:val="24"/>
      <w:lang w:val="en-US" w:eastAsia="en-US" w:bidi="ar-SA"/>
    </w:rPr>
  </w:style>
  <w:style w:type="character" w:customStyle="1" w:styleId="BlockHeadingsCharChar">
    <w:name w:val="Block Headings Char Char"/>
    <w:rsid w:val="005E0C21"/>
    <w:rPr>
      <w:b/>
      <w:sz w:val="36"/>
      <w:szCs w:val="24"/>
      <w:u w:val="single"/>
      <w:lang w:val="en-US" w:eastAsia="en-US" w:bidi="ar-SA"/>
    </w:rPr>
  </w:style>
  <w:style w:type="character" w:customStyle="1" w:styleId="NothingChar1">
    <w:name w:val="Nothing Char1"/>
    <w:rsid w:val="005E0C21"/>
    <w:rPr>
      <w:szCs w:val="24"/>
      <w:lang w:val="en-US" w:eastAsia="en-US" w:bidi="ar-SA"/>
    </w:rPr>
  </w:style>
  <w:style w:type="numbering" w:customStyle="1" w:styleId="NoList32">
    <w:name w:val="No List32"/>
    <w:next w:val="NoList"/>
    <w:semiHidden/>
    <w:unhideWhenUsed/>
    <w:rsid w:val="005E0C21"/>
  </w:style>
  <w:style w:type="paragraph" w:customStyle="1" w:styleId="bloctitles">
    <w:name w:val="bloc titles"/>
    <w:basedOn w:val="Heading1"/>
    <w:next w:val="Normal"/>
    <w:link w:val="bloctitlesChar"/>
    <w:autoRedefine/>
    <w:qFormat/>
    <w:rsid w:val="005E0C2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5E0C2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E0C2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5E0C21"/>
    <w:rPr>
      <w:u w:val="single"/>
      <w:lang w:val="en-US" w:eastAsia="en-US" w:bidi="ar-SA"/>
    </w:rPr>
  </w:style>
  <w:style w:type="character" w:customStyle="1" w:styleId="heading3char0">
    <w:name w:val="heading3char"/>
    <w:rsid w:val="005E0C21"/>
  </w:style>
  <w:style w:type="paragraph" w:customStyle="1" w:styleId="TextUnderline0">
    <w:name w:val="Text Underline"/>
    <w:basedOn w:val="Normal"/>
    <w:link w:val="TextUnderlineChar0"/>
    <w:qFormat/>
    <w:rsid w:val="005E0C21"/>
    <w:rPr>
      <w:rFonts w:eastAsia="Times New Roman"/>
      <w:bCs/>
      <w:kern w:val="20"/>
      <w:szCs w:val="32"/>
      <w:u w:val="single"/>
      <w:lang w:val="x-none" w:eastAsia="x-none"/>
    </w:rPr>
  </w:style>
  <w:style w:type="character" w:customStyle="1" w:styleId="TextUnderlineChar0">
    <w:name w:val="Text Underline Char"/>
    <w:link w:val="TextUnderline0"/>
    <w:rsid w:val="005E0C2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5E0C2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5E0C21"/>
    <w:rPr>
      <w:rFonts w:ascii="Garamond" w:eastAsia="Times New Roman" w:hAnsi="Garamond" w:cs="Times New Roman"/>
      <w:bCs/>
      <w:kern w:val="20"/>
      <w:sz w:val="20"/>
      <w:szCs w:val="32"/>
    </w:rPr>
  </w:style>
  <w:style w:type="paragraph" w:customStyle="1" w:styleId="TagLine0">
    <w:name w:val="Tag Line"/>
    <w:basedOn w:val="Normal"/>
    <w:qFormat/>
    <w:rsid w:val="005E0C21"/>
    <w:rPr>
      <w:rFonts w:eastAsia="Times New Roman"/>
      <w:b/>
    </w:rPr>
  </w:style>
  <w:style w:type="character" w:customStyle="1" w:styleId="StyleTimesNewRoman">
    <w:name w:val="Style Times New Roman"/>
    <w:rsid w:val="005E0C21"/>
    <w:rPr>
      <w:rFonts w:ascii="Garamond" w:hAnsi="Garamond"/>
    </w:rPr>
  </w:style>
  <w:style w:type="paragraph" w:customStyle="1" w:styleId="INDENTEDPARAGRAPH">
    <w:name w:val="INDENTED PARAGRAPH"/>
    <w:qFormat/>
    <w:rsid w:val="005E0C2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5E0C21"/>
    <w:rPr>
      <w:rFonts w:cs="Arial"/>
      <w:bCs/>
      <w:caps/>
      <w:color w:val="FFFFFF"/>
      <w:sz w:val="2"/>
      <w:szCs w:val="2"/>
      <w:lang w:val="en-US" w:eastAsia="en-US" w:bidi="ar-SA"/>
    </w:rPr>
  </w:style>
  <w:style w:type="paragraph" w:customStyle="1" w:styleId="Numbering">
    <w:name w:val="Numbering"/>
    <w:basedOn w:val="Normal"/>
    <w:next w:val="Normal"/>
    <w:qFormat/>
    <w:rsid w:val="005E0C21"/>
    <w:pPr>
      <w:widowControl w:val="0"/>
      <w:numPr>
        <w:numId w:val="2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E0C2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5E0C21"/>
    <w:pPr>
      <w:widowControl w:val="0"/>
      <w:numPr>
        <w:numId w:val="2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5E0C21"/>
    <w:pPr>
      <w:tabs>
        <w:tab w:val="clear" w:pos="360"/>
      </w:tabs>
      <w:ind w:left="720"/>
    </w:pPr>
  </w:style>
  <w:style w:type="paragraph" w:customStyle="1" w:styleId="Lettering">
    <w:name w:val="Lettering"/>
    <w:basedOn w:val="Numbering"/>
    <w:next w:val="Normal"/>
    <w:qFormat/>
    <w:rsid w:val="005E0C21"/>
    <w:pPr>
      <w:numPr>
        <w:numId w:val="18"/>
      </w:numPr>
      <w:tabs>
        <w:tab w:val="num" w:pos="360"/>
        <w:tab w:val="num" w:pos="680"/>
        <w:tab w:val="num" w:pos="1080"/>
      </w:tabs>
      <w:ind w:left="0" w:firstLine="0"/>
    </w:pPr>
    <w:rPr>
      <w:szCs w:val="22"/>
    </w:rPr>
  </w:style>
  <w:style w:type="paragraph" w:customStyle="1" w:styleId="FileName">
    <w:name w:val="File Name"/>
    <w:basedOn w:val="Normal"/>
    <w:next w:val="Normal"/>
    <w:qFormat/>
    <w:rsid w:val="005E0C21"/>
    <w:pPr>
      <w:widowControl w:val="0"/>
      <w:numPr>
        <w:numId w:val="1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E0C2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E0C21"/>
    <w:pPr>
      <w:numPr>
        <w:numId w:val="20"/>
      </w:numPr>
      <w:tabs>
        <w:tab w:val="num" w:pos="360"/>
        <w:tab w:val="num" w:pos="720"/>
        <w:tab w:val="num" w:pos="1800"/>
      </w:tabs>
      <w:ind w:left="0" w:firstLine="0"/>
    </w:pPr>
  </w:style>
  <w:style w:type="paragraph" w:customStyle="1" w:styleId="CardContinued1">
    <w:name w:val="Card Continued 1"/>
    <w:basedOn w:val="Normal"/>
    <w:next w:val="Normal"/>
    <w:qFormat/>
    <w:rsid w:val="005E0C21"/>
    <w:pPr>
      <w:widowControl w:val="0"/>
      <w:numPr>
        <w:numId w:val="2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5E0C21"/>
    <w:pPr>
      <w:numPr>
        <w:numId w:val="0"/>
      </w:numPr>
      <w:spacing w:before="0" w:after="120"/>
      <w:jc w:val="left"/>
    </w:pPr>
  </w:style>
  <w:style w:type="paragraph" w:customStyle="1" w:styleId="Clearformatting0">
    <w:name w:val="Clear formatting"/>
    <w:basedOn w:val="Normal"/>
    <w:qFormat/>
    <w:rsid w:val="005E0C2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5E0C21"/>
  </w:style>
  <w:style w:type="paragraph" w:customStyle="1" w:styleId="SmallCardText">
    <w:name w:val="Small Card Text"/>
    <w:qFormat/>
    <w:rsid w:val="005E0C2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5E0C21"/>
    <w:rPr>
      <w:sz w:val="16"/>
      <w:szCs w:val="16"/>
      <w:lang w:val="en-US" w:eastAsia="en-US" w:bidi="ar-SA"/>
    </w:rPr>
  </w:style>
  <w:style w:type="paragraph" w:customStyle="1" w:styleId="TAGFONT">
    <w:name w:val="TAG FONT"/>
    <w:basedOn w:val="Normal"/>
    <w:autoRedefine/>
    <w:qFormat/>
    <w:rsid w:val="005E0C21"/>
    <w:rPr>
      <w:rFonts w:eastAsia="Times New Roman"/>
    </w:rPr>
  </w:style>
  <w:style w:type="character" w:customStyle="1" w:styleId="mainarttxt">
    <w:name w:val="mainarttxt"/>
    <w:basedOn w:val="DefaultParagraphFont"/>
    <w:rsid w:val="005E0C21"/>
  </w:style>
  <w:style w:type="paragraph" w:customStyle="1" w:styleId="TagChar1CharCharCharChar">
    <w:name w:val="Tag Char1 Char Char Char Char"/>
    <w:basedOn w:val="Normal"/>
    <w:uiPriority w:val="99"/>
    <w:qFormat/>
    <w:rsid w:val="005E0C2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5E0C21"/>
    <w:pPr>
      <w:ind w:left="229" w:right="229"/>
    </w:pPr>
    <w:rPr>
      <w:rFonts w:ascii="Verdana" w:eastAsia="Times New Roman" w:hAnsi="Verdana"/>
      <w:szCs w:val="20"/>
    </w:rPr>
  </w:style>
  <w:style w:type="paragraph" w:styleId="NormalIndent">
    <w:name w:val="Normal Indent"/>
    <w:basedOn w:val="Normal"/>
    <w:rsid w:val="005E0C21"/>
    <w:pPr>
      <w:ind w:left="720"/>
    </w:pPr>
    <w:rPr>
      <w:rFonts w:eastAsia="Times New Roman"/>
      <w:szCs w:val="20"/>
    </w:rPr>
  </w:style>
  <w:style w:type="paragraph" w:styleId="EnvelopeReturn">
    <w:name w:val="envelope return"/>
    <w:basedOn w:val="Normal"/>
    <w:rsid w:val="005E0C21"/>
    <w:rPr>
      <w:rFonts w:eastAsia="Times New Roman"/>
      <w:szCs w:val="20"/>
    </w:rPr>
  </w:style>
  <w:style w:type="paragraph" w:styleId="EnvelopeAddress">
    <w:name w:val="envelope address"/>
    <w:basedOn w:val="Normal"/>
    <w:rsid w:val="005E0C21"/>
    <w:pPr>
      <w:framePr w:w="7920" w:h="1980" w:hRule="exact" w:hSpace="180" w:wrap="auto" w:hAnchor="page" w:xAlign="center" w:yAlign="bottom"/>
      <w:ind w:left="2880"/>
    </w:pPr>
    <w:rPr>
      <w:rFonts w:eastAsia="Times New Roman"/>
      <w:sz w:val="28"/>
    </w:rPr>
  </w:style>
  <w:style w:type="character" w:customStyle="1" w:styleId="Style10pt">
    <w:name w:val="Style 10 pt"/>
    <w:rsid w:val="005E0C21"/>
    <w:rPr>
      <w:sz w:val="20"/>
    </w:rPr>
  </w:style>
  <w:style w:type="character" w:customStyle="1" w:styleId="highlightChar">
    <w:name w:val="highlight Char"/>
    <w:rsid w:val="005E0C21"/>
    <w:rPr>
      <w:sz w:val="24"/>
      <w:szCs w:val="24"/>
      <w:u w:val="single"/>
      <w:lang w:val="en-US" w:eastAsia="en-US" w:bidi="ar-SA"/>
    </w:rPr>
  </w:style>
  <w:style w:type="character" w:customStyle="1" w:styleId="UnderlinedEvChar">
    <w:name w:val="Underlined Ev Char"/>
    <w:link w:val="UnderlinedEv"/>
    <w:rsid w:val="005E0C21"/>
    <w:rPr>
      <w:rFonts w:ascii="Verdana" w:hAnsi="Verdana"/>
      <w:sz w:val="16"/>
      <w:szCs w:val="24"/>
      <w:u w:val="thick"/>
    </w:rPr>
  </w:style>
  <w:style w:type="paragraph" w:customStyle="1" w:styleId="formfldssel">
    <w:name w:val="formfldssel"/>
    <w:basedOn w:val="Normal"/>
    <w:qFormat/>
    <w:rsid w:val="005E0C21"/>
    <w:pPr>
      <w:spacing w:before="100" w:beforeAutospacing="1" w:after="100" w:afterAutospacing="1"/>
    </w:pPr>
    <w:rPr>
      <w:rFonts w:eastAsia="Arial Unicode MS"/>
      <w:color w:val="000000"/>
      <w:szCs w:val="20"/>
    </w:rPr>
  </w:style>
  <w:style w:type="paragraph" w:customStyle="1" w:styleId="hpleftlk">
    <w:name w:val="hpleftlk"/>
    <w:basedOn w:val="Normal"/>
    <w:qFormat/>
    <w:rsid w:val="005E0C2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E0C21"/>
    <w:pPr>
      <w:spacing w:before="100" w:beforeAutospacing="1" w:after="100" w:afterAutospacing="1"/>
    </w:pPr>
    <w:rPr>
      <w:rFonts w:eastAsia="Arial Unicode MS"/>
      <w:b/>
      <w:bCs/>
      <w:szCs w:val="20"/>
    </w:rPr>
  </w:style>
  <w:style w:type="character" w:customStyle="1" w:styleId="pmterms2">
    <w:name w:val="pmterms2"/>
    <w:basedOn w:val="DefaultParagraphFont"/>
    <w:rsid w:val="005E0C21"/>
  </w:style>
  <w:style w:type="character" w:customStyle="1" w:styleId="StyleCardTextUnderline3Char">
    <w:name w:val="Style Card Text + Underline3 Char"/>
    <w:link w:val="StyleCardTextUnderline3"/>
    <w:rsid w:val="005E0C21"/>
    <w:rPr>
      <w:rFonts w:eastAsia="SimSun"/>
      <w:szCs w:val="24"/>
      <w:u w:val="thick"/>
      <w:lang w:eastAsia="zh-CN"/>
    </w:rPr>
  </w:style>
  <w:style w:type="character" w:customStyle="1" w:styleId="BoldandUnderlineChar1Char2CharChar">
    <w:name w:val="Bold and Underline Char1 Char2 Char Char"/>
    <w:rsid w:val="005E0C21"/>
    <w:rPr>
      <w:b/>
      <w:noProof w:val="0"/>
      <w:szCs w:val="24"/>
      <w:u w:val="single"/>
      <w:lang w:val="en-US" w:eastAsia="en-US" w:bidi="ar-SA"/>
    </w:rPr>
  </w:style>
  <w:style w:type="character" w:customStyle="1" w:styleId="UnderlineChar1Char1">
    <w:name w:val="Underline Char1 Char1"/>
    <w:rsid w:val="005E0C21"/>
    <w:rPr>
      <w:noProof w:val="0"/>
      <w:szCs w:val="24"/>
      <w:u w:val="single"/>
      <w:lang w:val="en-US" w:eastAsia="en-US" w:bidi="ar-SA"/>
    </w:rPr>
  </w:style>
  <w:style w:type="paragraph" w:customStyle="1" w:styleId="Underlinestyle1">
    <w:name w:val="Underlinestyle"/>
    <w:basedOn w:val="Normal"/>
    <w:qFormat/>
    <w:rsid w:val="005E0C21"/>
    <w:pPr>
      <w:tabs>
        <w:tab w:val="left" w:pos="720"/>
      </w:tabs>
      <w:ind w:left="720"/>
    </w:pPr>
    <w:rPr>
      <w:rFonts w:eastAsia="Times New Roman"/>
      <w:szCs w:val="20"/>
      <w:u w:val="single"/>
    </w:rPr>
  </w:style>
  <w:style w:type="character" w:customStyle="1" w:styleId="featurecontentgray1">
    <w:name w:val="featurecontentgray1"/>
    <w:rsid w:val="005E0C21"/>
    <w:rPr>
      <w:rFonts w:ascii="Arial" w:hAnsi="Arial" w:cs="Arial" w:hint="default"/>
      <w:color w:val="666666"/>
    </w:rPr>
  </w:style>
  <w:style w:type="character" w:customStyle="1" w:styleId="CardCharCharChar0">
    <w:name w:val="Card Char Char Char"/>
    <w:rsid w:val="005E0C21"/>
    <w:rPr>
      <w:rFonts w:ascii="Book Antiqua" w:hAnsi="Book Antiqua"/>
      <w:szCs w:val="24"/>
      <w:lang w:val="en-US" w:eastAsia="en-US" w:bidi="ar-SA"/>
    </w:rPr>
  </w:style>
  <w:style w:type="character" w:customStyle="1" w:styleId="big1">
    <w:name w:val="big1"/>
    <w:rsid w:val="005E0C21"/>
    <w:rPr>
      <w:sz w:val="28"/>
      <w:szCs w:val="28"/>
    </w:rPr>
  </w:style>
  <w:style w:type="character" w:customStyle="1" w:styleId="prodgeneral">
    <w:name w:val="prodgeneral"/>
    <w:basedOn w:val="DefaultParagraphFont"/>
    <w:rsid w:val="005E0C21"/>
  </w:style>
  <w:style w:type="character" w:customStyle="1" w:styleId="StyleUnderlineChar0">
    <w:name w:val="Style Underline + Char"/>
    <w:rsid w:val="005E0C21"/>
    <w:rPr>
      <w:rFonts w:eastAsia="SimSun" w:cs="Arial"/>
      <w:b/>
      <w:bCs/>
      <w:iCs/>
      <w:caps/>
      <w:sz w:val="24"/>
      <w:szCs w:val="24"/>
      <w:u w:val="single"/>
      <w:lang w:val="en-US" w:eastAsia="en-US" w:bidi="ar-SA"/>
    </w:rPr>
  </w:style>
  <w:style w:type="character" w:customStyle="1" w:styleId="StyleciteChar">
    <w:name w:val="Style cite + Char"/>
    <w:basedOn w:val="citeChar0"/>
    <w:rsid w:val="005E0C2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E0C21"/>
    <w:rPr>
      <w:rFonts w:eastAsia="Times New Roman"/>
      <w:b/>
    </w:rPr>
  </w:style>
  <w:style w:type="paragraph" w:customStyle="1" w:styleId="RepeatHeader">
    <w:name w:val="Repeat Header"/>
    <w:basedOn w:val="HeaderDebate"/>
    <w:qFormat/>
    <w:rsid w:val="005E0C21"/>
    <w:pPr>
      <w:outlineLvl w:val="1"/>
    </w:pPr>
    <w:rPr>
      <w:szCs w:val="48"/>
    </w:rPr>
  </w:style>
  <w:style w:type="character" w:customStyle="1" w:styleId="sectiontitle">
    <w:name w:val="sectiontitle"/>
    <w:basedOn w:val="DefaultParagraphFont"/>
    <w:rsid w:val="005E0C21"/>
  </w:style>
  <w:style w:type="character" w:customStyle="1" w:styleId="sectionsubtitle">
    <w:name w:val="sectionsubtitle"/>
    <w:basedOn w:val="DefaultParagraphFont"/>
    <w:rsid w:val="005E0C21"/>
  </w:style>
  <w:style w:type="character" w:customStyle="1" w:styleId="copyright">
    <w:name w:val="copyright"/>
    <w:basedOn w:val="DefaultParagraphFont"/>
    <w:rsid w:val="005E0C21"/>
  </w:style>
  <w:style w:type="character" w:customStyle="1" w:styleId="EvidenceTag">
    <w:name w:val="Evidence Tag"/>
    <w:rsid w:val="005E0C2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E0C2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E0C2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E0C2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E0C2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E0C21"/>
    <w:rPr>
      <w:rFonts w:eastAsia="Times New Roman"/>
    </w:rPr>
  </w:style>
  <w:style w:type="paragraph" w:customStyle="1" w:styleId="citationunderline">
    <w:name w:val="citation/underline"/>
    <w:autoRedefine/>
    <w:qFormat/>
    <w:rsid w:val="005E0C2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5E0C21"/>
  </w:style>
  <w:style w:type="character" w:customStyle="1" w:styleId="inside-head1">
    <w:name w:val="inside-head1"/>
    <w:rsid w:val="005E0C21"/>
    <w:rPr>
      <w:rFonts w:ascii="Arial" w:hAnsi="Arial" w:cs="Arial" w:hint="default"/>
      <w:b/>
      <w:bCs/>
      <w:color w:val="000000"/>
      <w:spacing w:val="-15"/>
      <w:sz w:val="45"/>
      <w:szCs w:val="45"/>
    </w:rPr>
  </w:style>
  <w:style w:type="character" w:customStyle="1" w:styleId="datestamp1">
    <w:name w:val="datestamp1"/>
    <w:rsid w:val="005E0C2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E0C2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E0C21"/>
  </w:style>
  <w:style w:type="paragraph" w:customStyle="1" w:styleId="links1">
    <w:name w:val="links1"/>
    <w:basedOn w:val="Normal"/>
    <w:qFormat/>
    <w:rsid w:val="005E0C21"/>
    <w:pPr>
      <w:spacing w:before="100" w:beforeAutospacing="1" w:after="100" w:afterAutospacing="1"/>
    </w:pPr>
    <w:rPr>
      <w:rFonts w:eastAsia="Times New Roman"/>
      <w:color w:val="FFFFFF"/>
      <w:szCs w:val="16"/>
    </w:rPr>
  </w:style>
  <w:style w:type="paragraph" w:customStyle="1" w:styleId="endtext">
    <w:name w:val="endtext"/>
    <w:basedOn w:val="Normal"/>
    <w:qFormat/>
    <w:rsid w:val="005E0C21"/>
    <w:pPr>
      <w:spacing w:before="100" w:beforeAutospacing="1" w:after="100" w:afterAutospacing="1"/>
      <w:ind w:left="300"/>
    </w:pPr>
    <w:rPr>
      <w:rFonts w:eastAsia="Times New Roman"/>
      <w:szCs w:val="20"/>
    </w:rPr>
  </w:style>
  <w:style w:type="character" w:customStyle="1" w:styleId="storyheading31">
    <w:name w:val="storyheading31"/>
    <w:rsid w:val="005E0C21"/>
    <w:rPr>
      <w:rFonts w:ascii="Verdana" w:hAnsi="Verdana" w:hint="default"/>
      <w:b/>
      <w:bCs/>
      <w:sz w:val="32"/>
      <w:szCs w:val="32"/>
    </w:rPr>
  </w:style>
  <w:style w:type="character" w:customStyle="1" w:styleId="storydeck31">
    <w:name w:val="storydeck31"/>
    <w:rsid w:val="005E0C21"/>
    <w:rPr>
      <w:rFonts w:ascii="Verdana" w:hAnsi="Verdana" w:hint="default"/>
      <w:i w:val="0"/>
      <w:iCs w:val="0"/>
      <w:sz w:val="21"/>
      <w:szCs w:val="21"/>
    </w:rPr>
  </w:style>
  <w:style w:type="character" w:customStyle="1" w:styleId="subtitle10">
    <w:name w:val="subtitle1"/>
    <w:rsid w:val="005E0C21"/>
    <w:rPr>
      <w:rFonts w:ascii="Verdana" w:hAnsi="Verdana" w:hint="default"/>
      <w:b w:val="0"/>
      <w:bCs w:val="0"/>
      <w:vanish w:val="0"/>
      <w:webHidden w:val="0"/>
      <w:color w:val="484848"/>
      <w:sz w:val="14"/>
      <w:szCs w:val="14"/>
      <w:specVanish w:val="0"/>
    </w:rPr>
  </w:style>
  <w:style w:type="paragraph" w:customStyle="1" w:styleId="g">
    <w:name w:val="g"/>
    <w:basedOn w:val="Normal"/>
    <w:qFormat/>
    <w:rsid w:val="005E0C21"/>
    <w:pPr>
      <w:spacing w:before="240" w:after="240"/>
    </w:pPr>
    <w:rPr>
      <w:rFonts w:eastAsia="Times New Roman"/>
    </w:rPr>
  </w:style>
  <w:style w:type="character" w:customStyle="1" w:styleId="clsbiolink">
    <w:name w:val="clsbiolink"/>
    <w:basedOn w:val="DefaultParagraphFont"/>
    <w:rsid w:val="005E0C21"/>
  </w:style>
  <w:style w:type="character" w:customStyle="1" w:styleId="clssmaller">
    <w:name w:val="clssmaller"/>
    <w:basedOn w:val="DefaultParagraphFont"/>
    <w:rsid w:val="005E0C21"/>
  </w:style>
  <w:style w:type="character" w:customStyle="1" w:styleId="sm1">
    <w:name w:val="sm1"/>
    <w:rsid w:val="005E0C21"/>
    <w:rPr>
      <w:rFonts w:ascii="Verdana" w:hAnsi="Verdana" w:hint="default"/>
      <w:i w:val="0"/>
      <w:iCs w:val="0"/>
      <w:smallCaps w:val="0"/>
      <w:color w:val="000000"/>
      <w:sz w:val="17"/>
      <w:szCs w:val="17"/>
    </w:rPr>
  </w:style>
  <w:style w:type="character" w:customStyle="1" w:styleId="noindentChar">
    <w:name w:val="noindent Char"/>
    <w:rsid w:val="005E0C21"/>
    <w:rPr>
      <w:rFonts w:ascii="Arial" w:hAnsi="Arial" w:cs="Arial"/>
      <w:sz w:val="24"/>
      <w:szCs w:val="24"/>
      <w:lang w:val="en-US" w:eastAsia="en-US" w:bidi="ar-SA"/>
    </w:rPr>
  </w:style>
  <w:style w:type="character" w:customStyle="1" w:styleId="SmallChar1">
    <w:name w:val="Small Char1"/>
    <w:rsid w:val="005E0C21"/>
    <w:rPr>
      <w:sz w:val="16"/>
      <w:szCs w:val="24"/>
      <w:lang w:val="en-US" w:eastAsia="en-US" w:bidi="ar-SA"/>
    </w:rPr>
  </w:style>
  <w:style w:type="character" w:customStyle="1" w:styleId="fullcite">
    <w:name w:val="fullcite"/>
    <w:basedOn w:val="DefaultParagraphFont"/>
    <w:rsid w:val="005E0C21"/>
  </w:style>
  <w:style w:type="character" w:customStyle="1" w:styleId="Style9ptThickunderline">
    <w:name w:val="Style 9 pt Thick underline"/>
    <w:rsid w:val="005E0C21"/>
    <w:rPr>
      <w:sz w:val="24"/>
      <w:u w:val="thick"/>
    </w:rPr>
  </w:style>
  <w:style w:type="paragraph" w:customStyle="1" w:styleId="Repeatheader0">
    <w:name w:val="Repeat header"/>
    <w:basedOn w:val="Normal"/>
    <w:autoRedefine/>
    <w:qFormat/>
    <w:rsid w:val="005E0C2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E0C21"/>
    <w:rPr>
      <w:rFonts w:ascii="Times New Roman" w:eastAsia="Times New Roman" w:hAnsi="Times New Roman"/>
      <w:sz w:val="16"/>
    </w:rPr>
  </w:style>
  <w:style w:type="character" w:customStyle="1" w:styleId="CardNotUnderlinedChar">
    <w:name w:val="Card Not Underlined Char"/>
    <w:rsid w:val="005E0C21"/>
    <w:rPr>
      <w:sz w:val="16"/>
      <w:lang w:val="en-US" w:eastAsia="en-US" w:bidi="ar-SA"/>
    </w:rPr>
  </w:style>
  <w:style w:type="paragraph" w:customStyle="1" w:styleId="CardNotUnderlined3">
    <w:name w:val="Card Not Underlined 3"/>
    <w:basedOn w:val="CardNotUnderlined"/>
    <w:qFormat/>
    <w:rsid w:val="005E0C21"/>
    <w:rPr>
      <w:rFonts w:ascii="Times New Roman" w:eastAsia="Times New Roman" w:hAnsi="Times New Roman"/>
      <w:sz w:val="18"/>
    </w:rPr>
  </w:style>
  <w:style w:type="paragraph" w:customStyle="1" w:styleId="CardNotUnderlinedFinal">
    <w:name w:val="Card Not Underlined Final"/>
    <w:basedOn w:val="CardNotUnderlined3"/>
    <w:qFormat/>
    <w:rsid w:val="005E0C21"/>
    <w:rPr>
      <w:sz w:val="20"/>
    </w:rPr>
  </w:style>
  <w:style w:type="character" w:customStyle="1" w:styleId="CardNotUnderlinedChar1">
    <w:name w:val="Card Not Underlined Char1"/>
    <w:rsid w:val="005E0C21"/>
    <w:rPr>
      <w:lang w:val="en-US" w:eastAsia="en-US" w:bidi="ar-SA"/>
    </w:rPr>
  </w:style>
  <w:style w:type="character" w:customStyle="1" w:styleId="cardChar1">
    <w:name w:val="card Char1"/>
    <w:rsid w:val="005E0C21"/>
    <w:rPr>
      <w:szCs w:val="24"/>
      <w:lang w:val="en-US" w:eastAsia="en-US" w:bidi="ar-SA"/>
    </w:rPr>
  </w:style>
  <w:style w:type="character" w:customStyle="1" w:styleId="tagChar30">
    <w:name w:val="tag Char3"/>
    <w:rsid w:val="005E0C21"/>
    <w:rPr>
      <w:b/>
      <w:sz w:val="24"/>
      <w:szCs w:val="24"/>
      <w:lang w:val="en-US" w:eastAsia="en-US" w:bidi="ar-SA"/>
    </w:rPr>
  </w:style>
  <w:style w:type="character" w:customStyle="1" w:styleId="link-mailto">
    <w:name w:val="link-mailto"/>
    <w:basedOn w:val="DefaultParagraphFont"/>
    <w:rsid w:val="005E0C21"/>
  </w:style>
  <w:style w:type="character" w:customStyle="1" w:styleId="StyleUnderlineUnderlineChar">
    <w:name w:val="Style Underline + Underline Char"/>
    <w:rsid w:val="005E0C21"/>
    <w:rPr>
      <w:rFonts w:ascii="Trebuchet MS" w:hAnsi="Trebuchet MS"/>
      <w:szCs w:val="18"/>
      <w:u w:val="single"/>
      <w:lang w:val="en-US" w:eastAsia="en-US" w:bidi="ar-SA"/>
    </w:rPr>
  </w:style>
  <w:style w:type="paragraph" w:customStyle="1" w:styleId="formfld">
    <w:name w:val="formfld"/>
    <w:basedOn w:val="Normal"/>
    <w:qFormat/>
    <w:rsid w:val="005E0C21"/>
    <w:pPr>
      <w:spacing w:before="100" w:beforeAutospacing="1" w:after="100" w:afterAutospacing="1"/>
    </w:pPr>
    <w:rPr>
      <w:rFonts w:eastAsia="Arial Unicode MS"/>
      <w:szCs w:val="20"/>
    </w:rPr>
  </w:style>
  <w:style w:type="paragraph" w:customStyle="1" w:styleId="Number">
    <w:name w:val="Number"/>
    <w:basedOn w:val="Heading2"/>
    <w:uiPriority w:val="99"/>
    <w:qFormat/>
    <w:rsid w:val="005E0C21"/>
    <w:pPr>
      <w:keepLines w:val="0"/>
      <w:pageBreakBefore w:val="0"/>
      <w:numPr>
        <w:numId w:val="2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5E0C21"/>
    <w:pPr>
      <w:widowControl/>
      <w:spacing w:after="160" w:line="259" w:lineRule="auto"/>
      <w:ind w:left="288" w:right="0"/>
    </w:pPr>
    <w:rPr>
      <w:rFonts w:cs="Calibri"/>
      <w:u w:val="thick"/>
    </w:rPr>
  </w:style>
  <w:style w:type="character" w:customStyle="1" w:styleId="UnderlineCardsChar">
    <w:name w:val="Underline Cards Char"/>
    <w:link w:val="UnderlineCards"/>
    <w:rsid w:val="005E0C2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5E0C21"/>
    <w:pPr>
      <w:widowControl/>
      <w:spacing w:after="160" w:line="259" w:lineRule="auto"/>
      <w:ind w:left="288" w:right="0"/>
    </w:pPr>
    <w:rPr>
      <w:rFonts w:cs="Calibri"/>
      <w:sz w:val="14"/>
    </w:rPr>
  </w:style>
  <w:style w:type="character" w:customStyle="1" w:styleId="SmallCardsChar">
    <w:name w:val="Small Cards Char"/>
    <w:link w:val="SmallCards"/>
    <w:rsid w:val="005E0C2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5E0C21"/>
    <w:rPr>
      <w:rFonts w:eastAsia="Times New Roman"/>
      <w:b/>
      <w:szCs w:val="20"/>
    </w:rPr>
  </w:style>
  <w:style w:type="character" w:customStyle="1" w:styleId="ReadingCitesChar">
    <w:name w:val="Reading Cites Char"/>
    <w:link w:val="ReadingCites"/>
    <w:rsid w:val="005E0C21"/>
    <w:rPr>
      <w:rFonts w:ascii="Calibri" w:eastAsia="Times New Roman" w:hAnsi="Calibri" w:cs="Calibri"/>
      <w:b/>
      <w:szCs w:val="20"/>
    </w:rPr>
  </w:style>
  <w:style w:type="paragraph" w:customStyle="1" w:styleId="ContentsHeading">
    <w:name w:val="Contents Heading"/>
    <w:basedOn w:val="Heading1"/>
    <w:next w:val="Normal"/>
    <w:uiPriority w:val="99"/>
    <w:qFormat/>
    <w:rsid w:val="005E0C2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5E0C2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5E0C21"/>
    <w:pPr>
      <w:spacing w:before="100" w:beforeAutospacing="1" w:after="100" w:afterAutospacing="1"/>
    </w:pPr>
    <w:rPr>
      <w:rFonts w:eastAsia="Times New Roman"/>
    </w:rPr>
  </w:style>
  <w:style w:type="character" w:customStyle="1" w:styleId="CharacterStyle8">
    <w:name w:val="Character Style 8"/>
    <w:rsid w:val="005E0C21"/>
    <w:rPr>
      <w:sz w:val="22"/>
      <w:szCs w:val="22"/>
    </w:rPr>
  </w:style>
  <w:style w:type="paragraph" w:customStyle="1" w:styleId="Style110">
    <w:name w:val="Style 11"/>
    <w:qFormat/>
    <w:rsid w:val="005E0C2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E0C2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5E0C21"/>
    <w:rPr>
      <w:rFonts w:ascii="Garamond" w:hAnsi="Garamond" w:cs="Garamond"/>
      <w:sz w:val="20"/>
      <w:szCs w:val="20"/>
    </w:rPr>
  </w:style>
  <w:style w:type="paragraph" w:customStyle="1" w:styleId="TagStyle">
    <w:name w:val="Tag Style"/>
    <w:basedOn w:val="CardStyle"/>
    <w:qFormat/>
    <w:rsid w:val="005E0C21"/>
    <w:pPr>
      <w:contextualSpacing w:val="0"/>
    </w:pPr>
    <w:rPr>
      <w:rFonts w:cstheme="minorBidi"/>
      <w:b/>
      <w:sz w:val="24"/>
    </w:rPr>
  </w:style>
  <w:style w:type="character" w:customStyle="1" w:styleId="CardText1CharChar">
    <w:name w:val="Card Text 1 Char Char"/>
    <w:rsid w:val="005E0C21"/>
    <w:rPr>
      <w:rFonts w:ascii="Arial Narrow" w:hAnsi="Arial Narrow"/>
      <w:color w:val="000000"/>
      <w:sz w:val="22"/>
      <w:szCs w:val="22"/>
      <w:u w:val="single"/>
      <w:lang w:val="en-US" w:eastAsia="en-US" w:bidi="ar-SA"/>
    </w:rPr>
  </w:style>
  <w:style w:type="character" w:customStyle="1" w:styleId="CardText1Char1">
    <w:name w:val="Card Text 1 Char1"/>
    <w:rsid w:val="005E0C21"/>
    <w:rPr>
      <w:rFonts w:ascii="Arial Narrow" w:hAnsi="Arial Narrow"/>
      <w:color w:val="000000"/>
      <w:sz w:val="22"/>
      <w:szCs w:val="22"/>
      <w:u w:val="single"/>
      <w:lang w:val="en-US" w:eastAsia="en-US" w:bidi="ar-SA"/>
    </w:rPr>
  </w:style>
  <w:style w:type="character" w:customStyle="1" w:styleId="CharacterStyle2">
    <w:name w:val="Character Style 2"/>
    <w:uiPriority w:val="99"/>
    <w:rsid w:val="005E0C21"/>
    <w:rPr>
      <w:sz w:val="24"/>
      <w:szCs w:val="24"/>
      <w:u w:val="single"/>
    </w:rPr>
  </w:style>
  <w:style w:type="paragraph" w:customStyle="1" w:styleId="Style70">
    <w:name w:val="Style 7"/>
    <w:qFormat/>
    <w:rsid w:val="005E0C2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5E0C2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E0C2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5E0C21"/>
  </w:style>
  <w:style w:type="paragraph" w:customStyle="1" w:styleId="Header1">
    <w:name w:val="Header1"/>
    <w:basedOn w:val="Heading1"/>
    <w:next w:val="Heading1"/>
    <w:qFormat/>
    <w:rsid w:val="005E0C2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5E0C21"/>
    <w:rPr>
      <w:b/>
      <w:bCs/>
      <w:color w:val="695B54"/>
    </w:rPr>
  </w:style>
  <w:style w:type="paragraph" w:customStyle="1" w:styleId="Heading11">
    <w:name w:val="Heading 11"/>
    <w:basedOn w:val="Normal"/>
    <w:next w:val="Normal"/>
    <w:uiPriority w:val="99"/>
    <w:qFormat/>
    <w:rsid w:val="005E0C2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5E0C21"/>
    <w:pPr>
      <w:keepLines w:val="0"/>
      <w:pageBreakBefore w:val="0"/>
      <w:spacing w:before="0"/>
      <w:jc w:val="left"/>
    </w:pPr>
    <w:rPr>
      <w:rFonts w:eastAsia="Times New Roman" w:cs="Arial"/>
      <w:sz w:val="22"/>
      <w:szCs w:val="26"/>
    </w:rPr>
  </w:style>
  <w:style w:type="character" w:customStyle="1" w:styleId="TextHeadingChar">
    <w:name w:val="Text Heading Char"/>
    <w:rsid w:val="005E0C21"/>
    <w:rPr>
      <w:rFonts w:cs="Arial"/>
      <w:b/>
      <w:bCs/>
      <w:sz w:val="22"/>
      <w:szCs w:val="26"/>
      <w:u w:val="single"/>
      <w:lang w:val="en-US" w:eastAsia="en-US" w:bidi="ar-SA"/>
    </w:rPr>
  </w:style>
  <w:style w:type="character" w:customStyle="1" w:styleId="FootnoteCharacters">
    <w:name w:val="Footnote Characters"/>
    <w:rsid w:val="005E0C21"/>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5E0C2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E0C2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5E0C2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5E0C21"/>
    <w:rPr>
      <w:rFonts w:eastAsia="Times New Roman"/>
      <w:smallCaps/>
    </w:rPr>
  </w:style>
  <w:style w:type="paragraph" w:customStyle="1" w:styleId="DebateBody">
    <w:name w:val="Debate Body"/>
    <w:basedOn w:val="Normal"/>
    <w:uiPriority w:val="99"/>
    <w:qFormat/>
    <w:rsid w:val="005E0C21"/>
    <w:rPr>
      <w:rFonts w:ascii="Cambria" w:eastAsia="Cambria" w:hAnsi="Cambria"/>
      <w:b/>
      <w:caps/>
    </w:rPr>
  </w:style>
  <w:style w:type="paragraph" w:customStyle="1" w:styleId="StyleDebateBodyBefore12pt">
    <w:name w:val="Style Debate Body + Before:  12 pt"/>
    <w:basedOn w:val="Normal"/>
    <w:next w:val="Normal"/>
    <w:uiPriority w:val="99"/>
    <w:qFormat/>
    <w:rsid w:val="005E0C21"/>
    <w:pPr>
      <w:spacing w:before="240"/>
    </w:pPr>
    <w:rPr>
      <w:rFonts w:eastAsia="Times New Roman"/>
      <w:bCs/>
      <w:szCs w:val="20"/>
    </w:rPr>
  </w:style>
  <w:style w:type="paragraph" w:customStyle="1" w:styleId="StyleDebateBodyBefore12pt1">
    <w:name w:val="Style Debate Body + Before:  12 pt1"/>
    <w:basedOn w:val="Normal"/>
    <w:uiPriority w:val="99"/>
    <w:qFormat/>
    <w:rsid w:val="005E0C21"/>
    <w:pPr>
      <w:spacing w:before="240"/>
    </w:pPr>
    <w:rPr>
      <w:rFonts w:eastAsia="Times New Roman"/>
      <w:bCs/>
      <w:szCs w:val="20"/>
    </w:rPr>
  </w:style>
  <w:style w:type="character" w:customStyle="1" w:styleId="10ptnotbold">
    <w:name w:val="10ptnotbold"/>
    <w:rsid w:val="005E0C21"/>
    <w:rPr>
      <w:sz w:val="20"/>
    </w:rPr>
  </w:style>
  <w:style w:type="paragraph" w:customStyle="1" w:styleId="PageNumber11">
    <w:name w:val="Page Number11"/>
    <w:basedOn w:val="Normal"/>
    <w:next w:val="Normal"/>
    <w:uiPriority w:val="99"/>
    <w:qFormat/>
    <w:rsid w:val="005E0C2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E0C21"/>
    <w:rPr>
      <w:rFonts w:eastAsia="SimSun" w:cs="Arial"/>
      <w:b/>
      <w:bCs/>
      <w:iCs/>
      <w:sz w:val="24"/>
      <w:szCs w:val="28"/>
      <w:lang w:val="en-US" w:eastAsia="zh-CN" w:bidi="ar-SA"/>
    </w:rPr>
  </w:style>
  <w:style w:type="character" w:customStyle="1" w:styleId="Char31">
    <w:name w:val="Char31"/>
    <w:rsid w:val="005E0C21"/>
    <w:rPr>
      <w:rFonts w:cs="Arial"/>
      <w:bCs/>
      <w:u w:val="thick"/>
      <w:lang w:val="en-US" w:eastAsia="en-US" w:bidi="ar-SA"/>
    </w:rPr>
  </w:style>
  <w:style w:type="paragraph" w:customStyle="1" w:styleId="Header11">
    <w:name w:val="Header11"/>
    <w:rsid w:val="005E0C2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5E0C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5E0C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5E0C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E0C21"/>
    <w:pPr>
      <w:spacing w:before="120"/>
    </w:pPr>
    <w:rPr>
      <w:rFonts w:eastAsia="Times New Roman"/>
    </w:rPr>
  </w:style>
  <w:style w:type="character" w:customStyle="1" w:styleId="underliningChar0">
    <w:name w:val="underlining Char"/>
    <w:rsid w:val="005E0C21"/>
    <w:rPr>
      <w:b/>
      <w:szCs w:val="24"/>
      <w:u w:val="single"/>
      <w:lang w:val="en-US" w:eastAsia="en-US" w:bidi="ar-SA"/>
    </w:rPr>
  </w:style>
  <w:style w:type="character" w:customStyle="1" w:styleId="notreadChar">
    <w:name w:val="not read Char"/>
    <w:rsid w:val="005E0C21"/>
    <w:rPr>
      <w:sz w:val="18"/>
      <w:szCs w:val="24"/>
      <w:lang w:val="en-US" w:eastAsia="en-US" w:bidi="ar-SA"/>
    </w:rPr>
  </w:style>
  <w:style w:type="paragraph" w:customStyle="1" w:styleId="StyleStrong10ptNotBold">
    <w:name w:val="Style Strong + 10 pt Not Bold"/>
    <w:basedOn w:val="Normal"/>
    <w:autoRedefine/>
    <w:uiPriority w:val="99"/>
    <w:qFormat/>
    <w:rsid w:val="005E0C21"/>
    <w:pPr>
      <w:ind w:left="720" w:hanging="360"/>
    </w:pPr>
    <w:rPr>
      <w:rFonts w:eastAsia="Times New Roman"/>
      <w:sz w:val="26"/>
      <w:szCs w:val="26"/>
    </w:rPr>
  </w:style>
  <w:style w:type="paragraph" w:customStyle="1" w:styleId="times">
    <w:name w:val="times"/>
    <w:basedOn w:val="Normal"/>
    <w:qFormat/>
    <w:rsid w:val="005E0C21"/>
    <w:pPr>
      <w:spacing w:before="100" w:beforeAutospacing="1" w:after="100" w:afterAutospacing="1"/>
    </w:pPr>
    <w:rPr>
      <w:rFonts w:eastAsia="Times New Roman"/>
    </w:rPr>
  </w:style>
  <w:style w:type="character" w:customStyle="1" w:styleId="prbodytext1">
    <w:name w:val="pr_bodytext1"/>
    <w:rsid w:val="005E0C21"/>
    <w:rPr>
      <w:rFonts w:ascii="Arial" w:hAnsi="Arial" w:cs="Arial" w:hint="default"/>
      <w:sz w:val="20"/>
      <w:szCs w:val="20"/>
    </w:rPr>
  </w:style>
  <w:style w:type="character" w:customStyle="1" w:styleId="smallCharChar">
    <w:name w:val="small Char Char"/>
    <w:rsid w:val="005E0C21"/>
    <w:rPr>
      <w:rFonts w:ascii="Times New Roman" w:eastAsia="Times New Roman" w:hAnsi="Times New Roman" w:cs="Times New Roman"/>
      <w:sz w:val="12"/>
      <w:szCs w:val="16"/>
    </w:rPr>
  </w:style>
  <w:style w:type="character" w:customStyle="1" w:styleId="Undlerine">
    <w:name w:val="Undlerine"/>
    <w:qFormat/>
    <w:rsid w:val="005E0C21"/>
    <w:rPr>
      <w:rFonts w:ascii="Times New Roman" w:hAnsi="Times New Roman"/>
      <w:w w:val="110"/>
      <w:sz w:val="20"/>
      <w:szCs w:val="20"/>
      <w:u w:val="single"/>
      <w:bdr w:val="none" w:sz="0" w:space="0" w:color="auto"/>
      <w:lang w:bidi="he-IL"/>
    </w:rPr>
  </w:style>
  <w:style w:type="character" w:customStyle="1" w:styleId="Aunderline1">
    <w:name w:val="Aunderline"/>
    <w:qFormat/>
    <w:rsid w:val="005E0C21"/>
    <w:rPr>
      <w:rFonts w:ascii="Times New Roman" w:hAnsi="Times New Roman"/>
      <w:sz w:val="20"/>
      <w:u w:val="single"/>
    </w:rPr>
  </w:style>
  <w:style w:type="paragraph" w:customStyle="1" w:styleId="NormalUnderline0">
    <w:name w:val="Normal + Underline"/>
    <w:basedOn w:val="Normal"/>
    <w:link w:val="NormalUnderlineChar0"/>
    <w:qFormat/>
    <w:rsid w:val="005E0C21"/>
    <w:pPr>
      <w:ind w:left="720"/>
    </w:pPr>
    <w:rPr>
      <w:rFonts w:eastAsia="Times New Roman"/>
      <w:b/>
      <w:u w:val="single"/>
      <w:lang w:val="x-none" w:eastAsia="x-none"/>
    </w:rPr>
  </w:style>
  <w:style w:type="character" w:customStyle="1" w:styleId="NormalUnderlineChar0">
    <w:name w:val="Normal + Underline Char"/>
    <w:link w:val="NormalUnderline0"/>
    <w:rsid w:val="005E0C21"/>
    <w:rPr>
      <w:rFonts w:ascii="Calibri" w:eastAsia="Times New Roman" w:hAnsi="Calibri" w:cs="Calibri"/>
      <w:b/>
      <w:u w:val="single"/>
      <w:lang w:val="x-none" w:eastAsia="x-none"/>
    </w:rPr>
  </w:style>
  <w:style w:type="character" w:customStyle="1" w:styleId="tim">
    <w:name w:val="tim"/>
    <w:qFormat/>
    <w:rsid w:val="005E0C21"/>
    <w:rPr>
      <w:rFonts w:ascii="Times New Roman" w:hAnsi="Times New Roman"/>
      <w:sz w:val="20"/>
      <w:u w:val="single"/>
    </w:rPr>
  </w:style>
  <w:style w:type="character" w:customStyle="1" w:styleId="hl">
    <w:name w:val="hl"/>
    <w:basedOn w:val="DefaultParagraphFont"/>
    <w:rsid w:val="005E0C21"/>
  </w:style>
  <w:style w:type="character" w:customStyle="1" w:styleId="clock1">
    <w:name w:val="clock1"/>
    <w:rsid w:val="005E0C21"/>
    <w:rPr>
      <w:color w:val="B51B1B"/>
    </w:rPr>
  </w:style>
  <w:style w:type="character" w:customStyle="1" w:styleId="smallChar10">
    <w:name w:val="small Char1"/>
    <w:rsid w:val="005E0C21"/>
    <w:rPr>
      <w:sz w:val="12"/>
      <w:szCs w:val="16"/>
      <w:lang w:val="en-US" w:eastAsia="en-US" w:bidi="ar-SA"/>
    </w:rPr>
  </w:style>
  <w:style w:type="character" w:customStyle="1" w:styleId="SmallCardsCharChar">
    <w:name w:val="Small Cards Char Char"/>
    <w:rsid w:val="005E0C21"/>
    <w:rPr>
      <w:sz w:val="14"/>
      <w:szCs w:val="24"/>
      <w:lang w:val="en-US" w:eastAsia="en-US" w:bidi="ar-SA"/>
    </w:rPr>
  </w:style>
  <w:style w:type="paragraph" w:customStyle="1" w:styleId="NormalCards">
    <w:name w:val="Normal Cards"/>
    <w:basedOn w:val="Normal"/>
    <w:uiPriority w:val="99"/>
    <w:qFormat/>
    <w:rsid w:val="005E0C21"/>
    <w:pPr>
      <w:ind w:left="288"/>
    </w:pPr>
    <w:rPr>
      <w:rFonts w:eastAsia="Times New Roman"/>
    </w:rPr>
  </w:style>
  <w:style w:type="character" w:customStyle="1" w:styleId="iniciales">
    <w:name w:val="iniciales"/>
    <w:basedOn w:val="DefaultParagraphFont"/>
    <w:rsid w:val="005E0C21"/>
  </w:style>
  <w:style w:type="character" w:customStyle="1" w:styleId="Style10ptBoldUnderline">
    <w:name w:val="Style 10 pt Bold Underline"/>
    <w:rsid w:val="005E0C21"/>
    <w:rPr>
      <w:b/>
      <w:bCs/>
      <w:sz w:val="20"/>
      <w:u w:val="single"/>
    </w:rPr>
  </w:style>
  <w:style w:type="paragraph" w:customStyle="1" w:styleId="outdent">
    <w:name w:val="outdent"/>
    <w:basedOn w:val="Normal"/>
    <w:qFormat/>
    <w:rsid w:val="005E0C2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E0C21"/>
    <w:pPr>
      <w:spacing w:before="100" w:beforeAutospacing="1" w:after="100" w:afterAutospacing="1"/>
    </w:pPr>
    <w:rPr>
      <w:rFonts w:eastAsia="Times New Roman"/>
    </w:rPr>
  </w:style>
  <w:style w:type="paragraph" w:customStyle="1" w:styleId="separator">
    <w:name w:val="separator"/>
    <w:basedOn w:val="Normal"/>
    <w:rsid w:val="005E0C21"/>
    <w:pPr>
      <w:spacing w:before="100" w:beforeAutospacing="1" w:after="100" w:afterAutospacing="1"/>
    </w:pPr>
    <w:rPr>
      <w:rFonts w:eastAsia="Times New Roman"/>
    </w:rPr>
  </w:style>
  <w:style w:type="paragraph" w:customStyle="1" w:styleId="bulletfollow">
    <w:name w:val="bulletfollow"/>
    <w:basedOn w:val="Normal"/>
    <w:qFormat/>
    <w:rsid w:val="005E0C21"/>
    <w:pPr>
      <w:spacing w:before="100" w:beforeAutospacing="1" w:after="100" w:afterAutospacing="1"/>
    </w:pPr>
    <w:rPr>
      <w:rFonts w:eastAsia="Times New Roman"/>
    </w:rPr>
  </w:style>
  <w:style w:type="paragraph" w:customStyle="1" w:styleId="bulleted">
    <w:name w:val="bulleted"/>
    <w:basedOn w:val="Normal"/>
    <w:qFormat/>
    <w:rsid w:val="005E0C21"/>
    <w:pPr>
      <w:spacing w:before="100" w:beforeAutospacing="1" w:after="100" w:afterAutospacing="1"/>
    </w:pPr>
    <w:rPr>
      <w:rFonts w:eastAsia="Times New Roman"/>
    </w:rPr>
  </w:style>
  <w:style w:type="character" w:customStyle="1" w:styleId="spelle">
    <w:name w:val="spelle"/>
    <w:basedOn w:val="DefaultParagraphFont"/>
    <w:rsid w:val="005E0C21"/>
  </w:style>
  <w:style w:type="character" w:customStyle="1" w:styleId="grame">
    <w:name w:val="grame"/>
    <w:basedOn w:val="DefaultParagraphFont"/>
    <w:rsid w:val="005E0C21"/>
  </w:style>
  <w:style w:type="paragraph" w:customStyle="1" w:styleId="Strikethrough0">
    <w:name w:val="Strikethrough"/>
    <w:next w:val="Normal"/>
    <w:link w:val="StrikethroughChar"/>
    <w:qFormat/>
    <w:rsid w:val="005E0C2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5E0C21"/>
    <w:rPr>
      <w:rFonts w:ascii="Times New Roman" w:eastAsia="Times New Roman" w:hAnsi="Times New Roman" w:cs="Times New Roman"/>
      <w:strike/>
      <w:sz w:val="20"/>
      <w:szCs w:val="20"/>
    </w:rPr>
  </w:style>
  <w:style w:type="character" w:customStyle="1" w:styleId="UnderlineCardsCharChar">
    <w:name w:val="Underline Cards Char Char"/>
    <w:rsid w:val="005E0C21"/>
    <w:rPr>
      <w:rFonts w:eastAsia="SimSun"/>
      <w:szCs w:val="24"/>
      <w:u w:val="thick"/>
      <w:lang w:val="en-US" w:eastAsia="en-US" w:bidi="ar-SA"/>
    </w:rPr>
  </w:style>
  <w:style w:type="character" w:customStyle="1" w:styleId="head">
    <w:name w:val="head"/>
    <w:basedOn w:val="DefaultParagraphFont"/>
    <w:rsid w:val="005E0C21"/>
  </w:style>
  <w:style w:type="paragraph" w:customStyle="1" w:styleId="authorgroup">
    <w:name w:val="authorgroup"/>
    <w:basedOn w:val="Normal"/>
    <w:qFormat/>
    <w:rsid w:val="005E0C21"/>
    <w:pPr>
      <w:spacing w:before="100" w:beforeAutospacing="1" w:after="100" w:afterAutospacing="1"/>
    </w:pPr>
    <w:rPr>
      <w:rFonts w:eastAsia="Calibri"/>
    </w:rPr>
  </w:style>
  <w:style w:type="paragraph" w:customStyle="1" w:styleId="affiliation1">
    <w:name w:val="affiliation1"/>
    <w:basedOn w:val="Normal"/>
    <w:qFormat/>
    <w:rsid w:val="005E0C21"/>
    <w:pPr>
      <w:spacing w:before="100" w:beforeAutospacing="1" w:after="100" w:afterAutospacing="1"/>
    </w:pPr>
    <w:rPr>
      <w:rFonts w:eastAsia="Calibri"/>
    </w:rPr>
  </w:style>
  <w:style w:type="paragraph" w:customStyle="1" w:styleId="norm">
    <w:name w:val="norm"/>
    <w:basedOn w:val="Normal"/>
    <w:rsid w:val="005E0C21"/>
    <w:pPr>
      <w:spacing w:before="100" w:beforeAutospacing="1" w:after="100" w:afterAutospacing="1"/>
    </w:pPr>
    <w:rPr>
      <w:rFonts w:eastAsia="Calibri"/>
    </w:rPr>
  </w:style>
  <w:style w:type="character" w:customStyle="1" w:styleId="hidden">
    <w:name w:val="hidden"/>
    <w:basedOn w:val="DefaultParagraphFont"/>
    <w:uiPriority w:val="99"/>
    <w:rsid w:val="005E0C21"/>
  </w:style>
  <w:style w:type="character" w:customStyle="1" w:styleId="smallcapitals">
    <w:name w:val="smallcapitals"/>
    <w:basedOn w:val="DefaultParagraphFont"/>
    <w:rsid w:val="005E0C21"/>
  </w:style>
  <w:style w:type="character" w:customStyle="1" w:styleId="number0">
    <w:name w:val="number"/>
    <w:basedOn w:val="DefaultParagraphFont"/>
    <w:rsid w:val="005E0C21"/>
  </w:style>
  <w:style w:type="character" w:customStyle="1" w:styleId="swauthor">
    <w:name w:val="sw_author"/>
    <w:rsid w:val="005E0C21"/>
  </w:style>
  <w:style w:type="character" w:customStyle="1" w:styleId="articlebody1">
    <w:name w:val="articlebody1"/>
    <w:rsid w:val="005E0C21"/>
  </w:style>
  <w:style w:type="character" w:customStyle="1" w:styleId="small1">
    <w:name w:val="small1"/>
    <w:rsid w:val="005E0C21"/>
  </w:style>
  <w:style w:type="character" w:customStyle="1" w:styleId="ShrinkText">
    <w:name w:val="Shrink Text"/>
    <w:rsid w:val="005E0C21"/>
    <w:rPr>
      <w:sz w:val="16"/>
    </w:rPr>
  </w:style>
  <w:style w:type="paragraph" w:customStyle="1" w:styleId="AuthorDate1">
    <w:name w:val="Author/Date"/>
    <w:basedOn w:val="Normal"/>
    <w:link w:val="AuthorDateChar1"/>
    <w:qFormat/>
    <w:rsid w:val="005E0C21"/>
    <w:rPr>
      <w:rFonts w:eastAsia="Times New Roman"/>
      <w:b/>
      <w:u w:val="single"/>
    </w:rPr>
  </w:style>
  <w:style w:type="character" w:customStyle="1" w:styleId="AuthorDateChar1">
    <w:name w:val="Author/Date Char1"/>
    <w:link w:val="AuthorDate1"/>
    <w:rsid w:val="005E0C21"/>
    <w:rPr>
      <w:rFonts w:ascii="Calibri" w:eastAsia="Times New Roman" w:hAnsi="Calibri" w:cs="Calibri"/>
      <w:b/>
      <w:u w:val="single"/>
    </w:rPr>
  </w:style>
  <w:style w:type="character" w:customStyle="1" w:styleId="Shortcite">
    <w:name w:val="Shortcite"/>
    <w:basedOn w:val="DefaultParagraphFont"/>
    <w:rsid w:val="005E0C21"/>
    <w:rPr>
      <w:rFonts w:ascii="Times New Roman" w:hAnsi="Times New Roman"/>
      <w:b/>
      <w:bCs/>
      <w:sz w:val="20"/>
    </w:rPr>
  </w:style>
  <w:style w:type="character" w:customStyle="1" w:styleId="Longcite">
    <w:name w:val="Longcite"/>
    <w:basedOn w:val="DefaultParagraphFont"/>
    <w:rsid w:val="005E0C21"/>
    <w:rPr>
      <w:sz w:val="16"/>
    </w:rPr>
  </w:style>
  <w:style w:type="paragraph" w:customStyle="1" w:styleId="analytic1">
    <w:name w:val="analytic"/>
    <w:basedOn w:val="Normal"/>
    <w:link w:val="analyticChar1"/>
    <w:uiPriority w:val="4"/>
    <w:qFormat/>
    <w:rsid w:val="005E0C21"/>
    <w:pPr>
      <w:spacing w:before="120"/>
    </w:pPr>
    <w:rPr>
      <w:b/>
    </w:rPr>
  </w:style>
  <w:style w:type="character" w:customStyle="1" w:styleId="analyticChar1">
    <w:name w:val="analytic Char"/>
    <w:basedOn w:val="DefaultParagraphFont"/>
    <w:link w:val="analytic1"/>
    <w:uiPriority w:val="4"/>
    <w:rsid w:val="005E0C21"/>
    <w:rPr>
      <w:rFonts w:ascii="Calibri" w:hAnsi="Calibri" w:cs="Calibri"/>
      <w:b/>
    </w:rPr>
  </w:style>
  <w:style w:type="character" w:customStyle="1" w:styleId="Normal30">
    <w:name w:val="Normal3"/>
    <w:basedOn w:val="DefaultParagraphFont"/>
    <w:rsid w:val="005E0C21"/>
  </w:style>
  <w:style w:type="paragraph" w:customStyle="1" w:styleId="PageNumber8">
    <w:name w:val="Page Number8"/>
    <w:basedOn w:val="Normal"/>
    <w:next w:val="Normal"/>
    <w:uiPriority w:val="99"/>
    <w:qFormat/>
    <w:rsid w:val="005E0C21"/>
    <w:rPr>
      <w:rFonts w:eastAsia="Times New Roman"/>
    </w:rPr>
  </w:style>
  <w:style w:type="paragraph" w:customStyle="1" w:styleId="Header2">
    <w:name w:val="Header2"/>
    <w:basedOn w:val="Heading1"/>
    <w:next w:val="Heading1"/>
    <w:link w:val="Header2Char"/>
    <w:qFormat/>
    <w:rsid w:val="005E0C2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5E0C21"/>
    <w:pPr>
      <w:keepNext/>
      <w:widowControl w:val="0"/>
      <w:suppressAutoHyphens/>
      <w:jc w:val="center"/>
    </w:pPr>
    <w:rPr>
      <w:rFonts w:eastAsia="Tahoma"/>
      <w:b/>
      <w:sz w:val="48"/>
      <w:szCs w:val="32"/>
      <w:u w:val="single"/>
    </w:rPr>
  </w:style>
  <w:style w:type="character" w:customStyle="1" w:styleId="NoterefInText">
    <w:name w:val="_NoterefInText"/>
    <w:uiPriority w:val="99"/>
    <w:rsid w:val="005E0C21"/>
    <w:rPr>
      <w:rFonts w:cs="New Baskerville"/>
      <w:color w:val="000000"/>
    </w:rPr>
  </w:style>
  <w:style w:type="character" w:customStyle="1" w:styleId="postauthor">
    <w:name w:val="postauthor"/>
    <w:basedOn w:val="DefaultParagraphFont"/>
    <w:rsid w:val="005E0C21"/>
  </w:style>
  <w:style w:type="paragraph" w:customStyle="1" w:styleId="notes-source-hasnotes">
    <w:name w:val="notes-source-hasnotes"/>
    <w:basedOn w:val="Normal"/>
    <w:qFormat/>
    <w:rsid w:val="005E0C21"/>
    <w:pPr>
      <w:spacing w:before="100" w:beforeAutospacing="1" w:after="100" w:afterAutospacing="1"/>
    </w:pPr>
    <w:rPr>
      <w:rFonts w:ascii="Times" w:hAnsi="Times"/>
      <w:szCs w:val="20"/>
    </w:rPr>
  </w:style>
  <w:style w:type="character" w:customStyle="1" w:styleId="span">
    <w:name w:val="span"/>
    <w:basedOn w:val="DefaultParagraphFont"/>
    <w:rsid w:val="005E0C21"/>
  </w:style>
  <w:style w:type="character" w:customStyle="1" w:styleId="maintitle">
    <w:name w:val="maintitle"/>
    <w:basedOn w:val="DefaultParagraphFont"/>
    <w:rsid w:val="005E0C21"/>
  </w:style>
  <w:style w:type="character" w:customStyle="1" w:styleId="thirdparty-logo">
    <w:name w:val="thirdparty-logo"/>
    <w:basedOn w:val="DefaultParagraphFont"/>
    <w:rsid w:val="005E0C21"/>
  </w:style>
  <w:style w:type="character" w:customStyle="1" w:styleId="updated">
    <w:name w:val="updated"/>
    <w:basedOn w:val="DefaultParagraphFont"/>
    <w:rsid w:val="005E0C21"/>
  </w:style>
  <w:style w:type="paragraph" w:customStyle="1" w:styleId="articlemeta">
    <w:name w:val="articlemeta"/>
    <w:basedOn w:val="Normal"/>
    <w:qFormat/>
    <w:rsid w:val="005E0C21"/>
    <w:pPr>
      <w:spacing w:before="100" w:beforeAutospacing="1" w:after="100" w:afterAutospacing="1"/>
    </w:pPr>
    <w:rPr>
      <w:rFonts w:ascii="Times" w:hAnsi="Times"/>
      <w:szCs w:val="20"/>
    </w:rPr>
  </w:style>
  <w:style w:type="character" w:customStyle="1" w:styleId="vcard">
    <w:name w:val="vcard"/>
    <w:basedOn w:val="DefaultParagraphFont"/>
    <w:rsid w:val="005E0C21"/>
  </w:style>
  <w:style w:type="character" w:customStyle="1" w:styleId="dateline">
    <w:name w:val="dateline"/>
    <w:basedOn w:val="DefaultParagraphFont"/>
    <w:rsid w:val="005E0C21"/>
  </w:style>
  <w:style w:type="character" w:customStyle="1" w:styleId="print-footnote">
    <w:name w:val="print-footnote"/>
    <w:basedOn w:val="DefaultParagraphFont"/>
    <w:rsid w:val="005E0C21"/>
  </w:style>
  <w:style w:type="character" w:customStyle="1" w:styleId="datestring">
    <w:name w:val="datestring"/>
    <w:basedOn w:val="DefaultParagraphFont"/>
    <w:rsid w:val="005E0C21"/>
  </w:style>
  <w:style w:type="paragraph" w:customStyle="1" w:styleId="left">
    <w:name w:val="left"/>
    <w:basedOn w:val="Normal"/>
    <w:qFormat/>
    <w:rsid w:val="005E0C21"/>
    <w:pPr>
      <w:spacing w:before="100" w:beforeAutospacing="1" w:after="100" w:afterAutospacing="1"/>
    </w:pPr>
    <w:rPr>
      <w:rFonts w:ascii="Times" w:hAnsi="Times"/>
      <w:szCs w:val="20"/>
    </w:rPr>
  </w:style>
  <w:style w:type="paragraph" w:customStyle="1" w:styleId="right">
    <w:name w:val="right"/>
    <w:basedOn w:val="Normal"/>
    <w:qFormat/>
    <w:rsid w:val="005E0C21"/>
    <w:pPr>
      <w:spacing w:before="100" w:beforeAutospacing="1" w:after="100" w:afterAutospacing="1"/>
    </w:pPr>
    <w:rPr>
      <w:rFonts w:ascii="Times" w:hAnsi="Times"/>
      <w:szCs w:val="20"/>
    </w:rPr>
  </w:style>
  <w:style w:type="character" w:customStyle="1" w:styleId="gptad">
    <w:name w:val="gptad"/>
    <w:basedOn w:val="DefaultParagraphFont"/>
    <w:rsid w:val="005E0C21"/>
  </w:style>
  <w:style w:type="paragraph" w:customStyle="1" w:styleId="creditpostedmodified">
    <w:name w:val="credit_posted_modified"/>
    <w:basedOn w:val="Normal"/>
    <w:qFormat/>
    <w:rsid w:val="005E0C21"/>
    <w:pPr>
      <w:spacing w:before="100" w:beforeAutospacing="1" w:after="100" w:afterAutospacing="1"/>
    </w:pPr>
    <w:rPr>
      <w:rFonts w:ascii="Times" w:hAnsi="Times"/>
      <w:szCs w:val="20"/>
    </w:rPr>
  </w:style>
  <w:style w:type="character" w:customStyle="1" w:styleId="creditline">
    <w:name w:val="creditline"/>
    <w:basedOn w:val="DefaultParagraphFont"/>
    <w:rsid w:val="005E0C21"/>
  </w:style>
  <w:style w:type="character" w:customStyle="1" w:styleId="grd">
    <w:name w:val="grd"/>
    <w:basedOn w:val="DefaultParagraphFont"/>
    <w:rsid w:val="005E0C21"/>
  </w:style>
  <w:style w:type="paragraph" w:customStyle="1" w:styleId="hs-text-container">
    <w:name w:val="hs-text-container"/>
    <w:basedOn w:val="Normal"/>
    <w:qFormat/>
    <w:rsid w:val="005E0C21"/>
    <w:pPr>
      <w:spacing w:before="100" w:beforeAutospacing="1" w:after="100" w:afterAutospacing="1"/>
    </w:pPr>
    <w:rPr>
      <w:rFonts w:ascii="Times" w:hAnsi="Times"/>
      <w:szCs w:val="20"/>
    </w:rPr>
  </w:style>
  <w:style w:type="character" w:customStyle="1" w:styleId="created">
    <w:name w:val="created"/>
    <w:basedOn w:val="DefaultParagraphFont"/>
    <w:rsid w:val="005E0C21"/>
  </w:style>
  <w:style w:type="character" w:customStyle="1" w:styleId="changed">
    <w:name w:val="changed"/>
    <w:basedOn w:val="DefaultParagraphFont"/>
    <w:rsid w:val="005E0C21"/>
  </w:style>
  <w:style w:type="character" w:customStyle="1" w:styleId="article-author-name">
    <w:name w:val="article-author-name"/>
    <w:basedOn w:val="DefaultParagraphFont"/>
    <w:rsid w:val="005E0C21"/>
  </w:style>
  <w:style w:type="character" w:customStyle="1" w:styleId="bioexcerpt">
    <w:name w:val="bio_excerpt"/>
    <w:basedOn w:val="DefaultParagraphFont"/>
    <w:rsid w:val="005E0C21"/>
  </w:style>
  <w:style w:type="character" w:customStyle="1" w:styleId="commentcount">
    <w:name w:val="comment_count"/>
    <w:basedOn w:val="DefaultParagraphFont"/>
    <w:rsid w:val="005E0C21"/>
  </w:style>
  <w:style w:type="character" w:customStyle="1" w:styleId="searchtermshighlighted">
    <w:name w:val="searchtermshighlighted"/>
    <w:basedOn w:val="DefaultParagraphFont"/>
    <w:rsid w:val="005E0C21"/>
  </w:style>
  <w:style w:type="character" w:customStyle="1" w:styleId="contributornametrigger">
    <w:name w:val="contributornametrigger"/>
    <w:basedOn w:val="DefaultParagraphFont"/>
    <w:rsid w:val="005E0C21"/>
  </w:style>
  <w:style w:type="character" w:customStyle="1" w:styleId="bylinepipe">
    <w:name w:val="bylinepipe"/>
    <w:basedOn w:val="DefaultParagraphFont"/>
    <w:rsid w:val="005E0C21"/>
  </w:style>
  <w:style w:type="character" w:customStyle="1" w:styleId="lucenesearchresulturlb">
    <w:name w:val="lucene_search_result_url_b"/>
    <w:basedOn w:val="DefaultParagraphFont"/>
    <w:rsid w:val="005E0C21"/>
  </w:style>
  <w:style w:type="character" w:customStyle="1" w:styleId="faculty-title">
    <w:name w:val="faculty-title"/>
    <w:basedOn w:val="DefaultParagraphFont"/>
    <w:rsid w:val="005E0C21"/>
  </w:style>
  <w:style w:type="character" w:customStyle="1" w:styleId="count">
    <w:name w:val="count"/>
    <w:basedOn w:val="DefaultParagraphFont"/>
    <w:rsid w:val="005E0C21"/>
  </w:style>
  <w:style w:type="character" w:customStyle="1" w:styleId="volume">
    <w:name w:val="volume"/>
    <w:basedOn w:val="DefaultParagraphFont"/>
    <w:rsid w:val="005E0C21"/>
  </w:style>
  <w:style w:type="character" w:customStyle="1" w:styleId="issue">
    <w:name w:val="issue"/>
    <w:basedOn w:val="DefaultParagraphFont"/>
    <w:rsid w:val="005E0C21"/>
  </w:style>
  <w:style w:type="character" w:customStyle="1" w:styleId="pages">
    <w:name w:val="pages"/>
    <w:basedOn w:val="DefaultParagraphFont"/>
    <w:rsid w:val="005E0C21"/>
  </w:style>
  <w:style w:type="character" w:customStyle="1" w:styleId="person">
    <w:name w:val="person"/>
    <w:basedOn w:val="DefaultParagraphFont"/>
    <w:rsid w:val="005E0C21"/>
  </w:style>
  <w:style w:type="character" w:customStyle="1" w:styleId="corresponding">
    <w:name w:val="corresponding"/>
    <w:basedOn w:val="DefaultParagraphFont"/>
    <w:rsid w:val="005E0C21"/>
  </w:style>
  <w:style w:type="paragraph" w:customStyle="1" w:styleId="entry-meta">
    <w:name w:val="entry-meta"/>
    <w:basedOn w:val="Normal"/>
    <w:qFormat/>
    <w:rsid w:val="005E0C21"/>
    <w:pPr>
      <w:spacing w:before="100" w:beforeAutospacing="1" w:after="100" w:afterAutospacing="1"/>
    </w:pPr>
    <w:rPr>
      <w:rFonts w:ascii="Times" w:hAnsi="Times"/>
      <w:szCs w:val="20"/>
    </w:rPr>
  </w:style>
  <w:style w:type="character" w:customStyle="1" w:styleId="post-time">
    <w:name w:val="post-time"/>
    <w:basedOn w:val="DefaultParagraphFont"/>
    <w:rsid w:val="005E0C21"/>
  </w:style>
  <w:style w:type="character" w:customStyle="1" w:styleId="post-category">
    <w:name w:val="post-category"/>
    <w:basedOn w:val="DefaultParagraphFont"/>
    <w:rsid w:val="005E0C21"/>
  </w:style>
  <w:style w:type="character" w:customStyle="1" w:styleId="post-author">
    <w:name w:val="post-author"/>
    <w:basedOn w:val="DefaultParagraphFont"/>
    <w:rsid w:val="005E0C21"/>
  </w:style>
  <w:style w:type="character" w:customStyle="1" w:styleId="A10">
    <w:name w:val="A10"/>
    <w:rsid w:val="005E0C21"/>
    <w:rPr>
      <w:rFonts w:cs="Trebuchet MS"/>
      <w:color w:val="000000"/>
      <w:sz w:val="11"/>
      <w:szCs w:val="11"/>
    </w:rPr>
  </w:style>
  <w:style w:type="paragraph" w:customStyle="1" w:styleId="Pa10">
    <w:name w:val="Pa10"/>
    <w:basedOn w:val="Default"/>
    <w:next w:val="Default"/>
    <w:uiPriority w:val="99"/>
    <w:qFormat/>
    <w:rsid w:val="005E0C21"/>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5E0C21"/>
    <w:pPr>
      <w:spacing w:before="100" w:beforeAutospacing="1" w:after="100" w:afterAutospacing="1"/>
    </w:pPr>
    <w:rPr>
      <w:rFonts w:ascii="Times" w:hAnsi="Times"/>
      <w:szCs w:val="20"/>
    </w:rPr>
  </w:style>
  <w:style w:type="character" w:customStyle="1" w:styleId="posted-and-updated">
    <w:name w:val="posted-and-updated"/>
    <w:basedOn w:val="DefaultParagraphFont"/>
    <w:rsid w:val="005E0C21"/>
  </w:style>
  <w:style w:type="paragraph" w:customStyle="1" w:styleId="aff">
    <w:name w:val="aff"/>
    <w:basedOn w:val="Normal"/>
    <w:qFormat/>
    <w:rsid w:val="005E0C21"/>
    <w:pPr>
      <w:spacing w:before="100" w:beforeAutospacing="1" w:after="100" w:afterAutospacing="1"/>
    </w:pPr>
    <w:rPr>
      <w:rFonts w:ascii="Times" w:hAnsi="Times"/>
      <w:szCs w:val="20"/>
    </w:rPr>
  </w:style>
  <w:style w:type="character" w:customStyle="1" w:styleId="label">
    <w:name w:val="label"/>
    <w:basedOn w:val="DefaultParagraphFont"/>
    <w:rsid w:val="005E0C21"/>
  </w:style>
  <w:style w:type="character" w:customStyle="1" w:styleId="entry-author">
    <w:name w:val="entry-author"/>
    <w:basedOn w:val="DefaultParagraphFont"/>
    <w:rsid w:val="005E0C21"/>
  </w:style>
  <w:style w:type="character" w:customStyle="1" w:styleId="entry-author-name">
    <w:name w:val="entry-author-name"/>
    <w:basedOn w:val="DefaultParagraphFont"/>
    <w:rsid w:val="005E0C21"/>
  </w:style>
  <w:style w:type="character" w:customStyle="1" w:styleId="contrib-degrees">
    <w:name w:val="contrib-degrees"/>
    <w:basedOn w:val="DefaultParagraphFont"/>
    <w:rsid w:val="005E0C21"/>
  </w:style>
  <w:style w:type="character" w:customStyle="1" w:styleId="contrib-on-behalf-of">
    <w:name w:val="contrib-on-behalf-of"/>
    <w:basedOn w:val="DefaultParagraphFont"/>
    <w:rsid w:val="005E0C21"/>
  </w:style>
  <w:style w:type="character" w:customStyle="1" w:styleId="pubtime">
    <w:name w:val="pubtime"/>
    <w:basedOn w:val="DefaultParagraphFont"/>
    <w:rsid w:val="005E0C21"/>
  </w:style>
  <w:style w:type="character" w:customStyle="1" w:styleId="fbcommentscount">
    <w:name w:val="fb_comments_count"/>
    <w:basedOn w:val="DefaultParagraphFont"/>
    <w:rsid w:val="005E0C21"/>
  </w:style>
  <w:style w:type="character" w:customStyle="1" w:styleId="stsharethiscustom">
    <w:name w:val="st_sharethis_custom"/>
    <w:basedOn w:val="DefaultParagraphFont"/>
    <w:rsid w:val="005E0C21"/>
  </w:style>
  <w:style w:type="paragraph" w:customStyle="1" w:styleId="permalinkable">
    <w:name w:val="permalinkable"/>
    <w:basedOn w:val="Normal"/>
    <w:qFormat/>
    <w:rsid w:val="005E0C21"/>
    <w:pPr>
      <w:spacing w:before="100" w:beforeAutospacing="1" w:after="100" w:afterAutospacing="1"/>
    </w:pPr>
    <w:rPr>
      <w:rFonts w:ascii="Times" w:hAnsi="Times"/>
      <w:szCs w:val="20"/>
    </w:rPr>
  </w:style>
  <w:style w:type="character" w:customStyle="1" w:styleId="post-date">
    <w:name w:val="post-date"/>
    <w:basedOn w:val="DefaultParagraphFont"/>
    <w:rsid w:val="005E0C21"/>
  </w:style>
  <w:style w:type="character" w:customStyle="1" w:styleId="link-external">
    <w:name w:val="link-external"/>
    <w:basedOn w:val="DefaultParagraphFont"/>
    <w:rsid w:val="005E0C21"/>
  </w:style>
  <w:style w:type="character" w:customStyle="1" w:styleId="articleauthor0">
    <w:name w:val="article_author"/>
    <w:basedOn w:val="DefaultParagraphFont"/>
    <w:rsid w:val="005E0C21"/>
  </w:style>
  <w:style w:type="character" w:customStyle="1" w:styleId="articleissue">
    <w:name w:val="article_issue"/>
    <w:basedOn w:val="DefaultParagraphFont"/>
    <w:rsid w:val="005E0C21"/>
  </w:style>
  <w:style w:type="character" w:customStyle="1" w:styleId="a-size-large">
    <w:name w:val="a-size-large"/>
    <w:basedOn w:val="DefaultParagraphFont"/>
    <w:rsid w:val="005E0C21"/>
  </w:style>
  <w:style w:type="character" w:customStyle="1" w:styleId="a-size-medium">
    <w:name w:val="a-size-medium"/>
    <w:basedOn w:val="DefaultParagraphFont"/>
    <w:rsid w:val="005E0C21"/>
  </w:style>
  <w:style w:type="character" w:customStyle="1" w:styleId="contribution">
    <w:name w:val="contribution"/>
    <w:basedOn w:val="DefaultParagraphFont"/>
    <w:rsid w:val="005E0C21"/>
  </w:style>
  <w:style w:type="character" w:customStyle="1" w:styleId="a-color-secondary">
    <w:name w:val="a-color-secondary"/>
    <w:basedOn w:val="DefaultParagraphFont"/>
    <w:rsid w:val="005E0C21"/>
  </w:style>
  <w:style w:type="paragraph" w:customStyle="1" w:styleId="sbyline">
    <w:name w:val="sbyline"/>
    <w:basedOn w:val="Normal"/>
    <w:qFormat/>
    <w:rsid w:val="005E0C21"/>
    <w:pPr>
      <w:spacing w:before="100" w:beforeAutospacing="1" w:after="100" w:afterAutospacing="1"/>
    </w:pPr>
    <w:rPr>
      <w:rFonts w:ascii="Times" w:hAnsi="Times"/>
      <w:szCs w:val="20"/>
    </w:rPr>
  </w:style>
  <w:style w:type="character" w:customStyle="1" w:styleId="ui-author">
    <w:name w:val="ui-author"/>
    <w:basedOn w:val="DefaultParagraphFont"/>
    <w:rsid w:val="005E0C21"/>
  </w:style>
  <w:style w:type="character" w:customStyle="1" w:styleId="ui-staffline">
    <w:name w:val="ui-staffline"/>
    <w:basedOn w:val="DefaultParagraphFont"/>
    <w:rsid w:val="005E0C21"/>
  </w:style>
  <w:style w:type="paragraph" w:customStyle="1" w:styleId="promotion-tag-p">
    <w:name w:val="promotion-tag-p"/>
    <w:basedOn w:val="Normal"/>
    <w:qFormat/>
    <w:rsid w:val="005E0C21"/>
    <w:pPr>
      <w:spacing w:before="100" w:beforeAutospacing="1" w:after="100" w:afterAutospacing="1"/>
    </w:pPr>
    <w:rPr>
      <w:rFonts w:ascii="Times" w:hAnsi="Times"/>
      <w:szCs w:val="20"/>
    </w:rPr>
  </w:style>
  <w:style w:type="paragraph" w:customStyle="1" w:styleId="heading">
    <w:name w:val="heading"/>
    <w:basedOn w:val="Normal"/>
    <w:qFormat/>
    <w:rsid w:val="005E0C21"/>
    <w:pPr>
      <w:spacing w:before="100" w:beforeAutospacing="1" w:after="100" w:afterAutospacing="1"/>
    </w:pPr>
    <w:rPr>
      <w:rFonts w:ascii="Times" w:hAnsi="Times"/>
      <w:szCs w:val="20"/>
    </w:rPr>
  </w:style>
  <w:style w:type="character" w:customStyle="1" w:styleId="value">
    <w:name w:val="value"/>
    <w:basedOn w:val="DefaultParagraphFont"/>
    <w:rsid w:val="005E0C21"/>
  </w:style>
  <w:style w:type="character" w:customStyle="1" w:styleId="specialissuelabel">
    <w:name w:val="specialissuelabel"/>
    <w:basedOn w:val="DefaultParagraphFont"/>
    <w:rsid w:val="005E0C21"/>
  </w:style>
  <w:style w:type="character" w:customStyle="1" w:styleId="referencediv">
    <w:name w:val="referencediv"/>
    <w:basedOn w:val="DefaultParagraphFont"/>
    <w:rsid w:val="005E0C21"/>
  </w:style>
  <w:style w:type="character" w:customStyle="1" w:styleId="wp-smiley">
    <w:name w:val="wp-smiley"/>
    <w:basedOn w:val="DefaultParagraphFont"/>
    <w:rsid w:val="005E0C21"/>
  </w:style>
  <w:style w:type="character" w:customStyle="1" w:styleId="artjournal">
    <w:name w:val="art_journal"/>
    <w:basedOn w:val="DefaultParagraphFont"/>
    <w:rsid w:val="005E0C21"/>
  </w:style>
  <w:style w:type="character" w:customStyle="1" w:styleId="artdatevolumeissuepart">
    <w:name w:val="art_datevolumeissuepart"/>
    <w:basedOn w:val="DefaultParagraphFont"/>
    <w:rsid w:val="005E0C21"/>
  </w:style>
  <w:style w:type="character" w:customStyle="1" w:styleId="artpages">
    <w:name w:val="art_pages"/>
    <w:basedOn w:val="DefaultParagraphFont"/>
    <w:rsid w:val="005E0C21"/>
  </w:style>
  <w:style w:type="paragraph" w:customStyle="1" w:styleId="lede">
    <w:name w:val="lede"/>
    <w:basedOn w:val="Normal"/>
    <w:uiPriority w:val="99"/>
    <w:qFormat/>
    <w:rsid w:val="005E0C2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5E0C21"/>
  </w:style>
  <w:style w:type="character" w:customStyle="1" w:styleId="degree">
    <w:name w:val="degree"/>
    <w:basedOn w:val="DefaultParagraphFont"/>
    <w:rsid w:val="005E0C21"/>
  </w:style>
  <w:style w:type="character" w:customStyle="1" w:styleId="major">
    <w:name w:val="major"/>
    <w:basedOn w:val="DefaultParagraphFont"/>
    <w:rsid w:val="005E0C21"/>
  </w:style>
  <w:style w:type="character" w:customStyle="1" w:styleId="authors">
    <w:name w:val="authors"/>
    <w:basedOn w:val="DefaultParagraphFont"/>
    <w:rsid w:val="005E0C21"/>
  </w:style>
  <w:style w:type="character" w:customStyle="1" w:styleId="views">
    <w:name w:val="views"/>
    <w:basedOn w:val="DefaultParagraphFont"/>
    <w:rsid w:val="005E0C21"/>
  </w:style>
  <w:style w:type="character" w:customStyle="1" w:styleId="stmainservices">
    <w:name w:val="stmainservices"/>
    <w:basedOn w:val="DefaultParagraphFont"/>
    <w:rsid w:val="005E0C21"/>
  </w:style>
  <w:style w:type="character" w:customStyle="1" w:styleId="stbubblehcount">
    <w:name w:val="stbubble_hcount"/>
    <w:basedOn w:val="DefaultParagraphFont"/>
    <w:rsid w:val="005E0C21"/>
  </w:style>
  <w:style w:type="paragraph" w:customStyle="1" w:styleId="Document">
    <w:name w:val="_Document"/>
    <w:basedOn w:val="Default"/>
    <w:next w:val="Default"/>
    <w:uiPriority w:val="99"/>
    <w:qFormat/>
    <w:rsid w:val="005E0C2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5E0C2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5E0C21"/>
    <w:pPr>
      <w:widowControl w:val="0"/>
    </w:pPr>
    <w:rPr>
      <w:rFonts w:ascii="New Baskerville" w:eastAsiaTheme="minorEastAsia" w:hAnsi="New Baskerville"/>
      <w:color w:val="auto"/>
    </w:rPr>
  </w:style>
  <w:style w:type="paragraph" w:customStyle="1" w:styleId="collapsed-hide">
    <w:name w:val="collapsed-hide"/>
    <w:basedOn w:val="Normal"/>
    <w:qFormat/>
    <w:rsid w:val="005E0C21"/>
    <w:pPr>
      <w:spacing w:before="100" w:beforeAutospacing="1" w:after="100" w:afterAutospacing="1"/>
    </w:pPr>
    <w:rPr>
      <w:rFonts w:ascii="Times" w:hAnsi="Times"/>
      <w:szCs w:val="20"/>
    </w:rPr>
  </w:style>
  <w:style w:type="paragraph" w:customStyle="1" w:styleId="wp-caption-text">
    <w:name w:val="wp-caption-text"/>
    <w:basedOn w:val="Normal"/>
    <w:qFormat/>
    <w:rsid w:val="005E0C21"/>
    <w:pPr>
      <w:spacing w:before="100" w:beforeAutospacing="1" w:after="100" w:afterAutospacing="1"/>
    </w:pPr>
    <w:rPr>
      <w:rFonts w:ascii="Times" w:hAnsi="Times"/>
      <w:szCs w:val="20"/>
    </w:rPr>
  </w:style>
  <w:style w:type="paragraph" w:customStyle="1" w:styleId="Pa7">
    <w:name w:val="Pa7"/>
    <w:basedOn w:val="Default"/>
    <w:next w:val="Default"/>
    <w:qFormat/>
    <w:rsid w:val="005E0C21"/>
    <w:pPr>
      <w:widowControl w:val="0"/>
      <w:spacing w:line="211" w:lineRule="atLeast"/>
    </w:pPr>
    <w:rPr>
      <w:rFonts w:ascii="Mokka" w:eastAsiaTheme="minorEastAsia" w:hAnsi="Mokka"/>
      <w:color w:val="auto"/>
    </w:rPr>
  </w:style>
  <w:style w:type="paragraph" w:customStyle="1" w:styleId="odd">
    <w:name w:val="odd"/>
    <w:basedOn w:val="Normal"/>
    <w:qFormat/>
    <w:rsid w:val="005E0C21"/>
    <w:pPr>
      <w:spacing w:before="100" w:beforeAutospacing="1" w:after="100" w:afterAutospacing="1"/>
    </w:pPr>
    <w:rPr>
      <w:rFonts w:ascii="Times" w:hAnsi="Times"/>
      <w:szCs w:val="20"/>
    </w:rPr>
  </w:style>
  <w:style w:type="character" w:customStyle="1" w:styleId="article-author">
    <w:name w:val="article-author"/>
    <w:basedOn w:val="DefaultParagraphFont"/>
    <w:rsid w:val="005E0C21"/>
  </w:style>
  <w:style w:type="character" w:customStyle="1" w:styleId="tolocaltime">
    <w:name w:val="tolocaltime"/>
    <w:basedOn w:val="DefaultParagraphFont"/>
    <w:rsid w:val="005E0C21"/>
  </w:style>
  <w:style w:type="character" w:customStyle="1" w:styleId="pb-byline">
    <w:name w:val="pb-byline"/>
    <w:basedOn w:val="DefaultParagraphFont"/>
    <w:rsid w:val="005E0C21"/>
  </w:style>
  <w:style w:type="character" w:customStyle="1" w:styleId="pb-timestamp">
    <w:name w:val="pb-timestamp"/>
    <w:basedOn w:val="DefaultParagraphFont"/>
    <w:rsid w:val="005E0C21"/>
  </w:style>
  <w:style w:type="character" w:customStyle="1" w:styleId="posted-on">
    <w:name w:val="posted-on"/>
    <w:basedOn w:val="DefaultParagraphFont"/>
    <w:rsid w:val="005E0C21"/>
  </w:style>
  <w:style w:type="character" w:customStyle="1" w:styleId="even">
    <w:name w:val="even"/>
    <w:basedOn w:val="DefaultParagraphFont"/>
    <w:rsid w:val="005E0C21"/>
  </w:style>
  <w:style w:type="paragraph" w:customStyle="1" w:styleId="volissue">
    <w:name w:val="volissue"/>
    <w:basedOn w:val="Normal"/>
    <w:qFormat/>
    <w:rsid w:val="005E0C21"/>
    <w:pPr>
      <w:spacing w:before="100" w:beforeAutospacing="1" w:after="100" w:afterAutospacing="1"/>
    </w:pPr>
    <w:rPr>
      <w:rFonts w:ascii="Times" w:hAnsi="Times"/>
      <w:szCs w:val="20"/>
    </w:rPr>
  </w:style>
  <w:style w:type="character" w:customStyle="1" w:styleId="cat-date-line4">
    <w:name w:val="cat-date-line4"/>
    <w:basedOn w:val="DefaultParagraphFont"/>
    <w:rsid w:val="005E0C21"/>
  </w:style>
  <w:style w:type="character" w:customStyle="1" w:styleId="articledate">
    <w:name w:val="articledate"/>
    <w:basedOn w:val="DefaultParagraphFont"/>
    <w:rsid w:val="005E0C21"/>
  </w:style>
  <w:style w:type="character" w:customStyle="1" w:styleId="post-byline">
    <w:name w:val="post-byline"/>
    <w:basedOn w:val="DefaultParagraphFont"/>
    <w:rsid w:val="005E0C21"/>
  </w:style>
  <w:style w:type="character" w:customStyle="1" w:styleId="tkrname">
    <w:name w:val="tkrname"/>
    <w:basedOn w:val="DefaultParagraphFont"/>
    <w:rsid w:val="005E0C21"/>
  </w:style>
  <w:style w:type="character" w:customStyle="1" w:styleId="tkrchange">
    <w:name w:val="tkrchange"/>
    <w:basedOn w:val="DefaultParagraphFont"/>
    <w:rsid w:val="005E0C21"/>
  </w:style>
  <w:style w:type="character" w:customStyle="1" w:styleId="metadate">
    <w:name w:val="meta_date"/>
    <w:basedOn w:val="DefaultParagraphFont"/>
    <w:rsid w:val="005E0C21"/>
  </w:style>
  <w:style w:type="character" w:customStyle="1" w:styleId="fa">
    <w:name w:val="fa"/>
    <w:basedOn w:val="DefaultParagraphFont"/>
    <w:rsid w:val="005E0C21"/>
  </w:style>
  <w:style w:type="character" w:customStyle="1" w:styleId="longname">
    <w:name w:val="longname"/>
    <w:basedOn w:val="DefaultParagraphFont"/>
    <w:rsid w:val="005E0C21"/>
  </w:style>
  <w:style w:type="character" w:customStyle="1" w:styleId="echocontainer">
    <w:name w:val="echo_container"/>
    <w:basedOn w:val="DefaultParagraphFont"/>
    <w:rsid w:val="005E0C21"/>
  </w:style>
  <w:style w:type="character" w:customStyle="1" w:styleId="comment-display">
    <w:name w:val="comment-display"/>
    <w:basedOn w:val="DefaultParagraphFont"/>
    <w:rsid w:val="005E0C21"/>
  </w:style>
  <w:style w:type="paragraph" w:customStyle="1" w:styleId="comment-count-label">
    <w:name w:val="comment-count-label"/>
    <w:basedOn w:val="Normal"/>
    <w:qFormat/>
    <w:rsid w:val="005E0C21"/>
    <w:pPr>
      <w:spacing w:before="100" w:beforeAutospacing="1" w:after="100" w:afterAutospacing="1"/>
    </w:pPr>
    <w:rPr>
      <w:rFonts w:ascii="Times" w:hAnsi="Times"/>
      <w:szCs w:val="20"/>
    </w:rPr>
  </w:style>
  <w:style w:type="character" w:customStyle="1" w:styleId="echo-counter">
    <w:name w:val="echo-counter"/>
    <w:basedOn w:val="DefaultParagraphFont"/>
    <w:rsid w:val="005E0C21"/>
  </w:style>
  <w:style w:type="character" w:customStyle="1" w:styleId="discussion-policy">
    <w:name w:val="discussion-policy"/>
    <w:basedOn w:val="DefaultParagraphFont"/>
    <w:rsid w:val="005E0C21"/>
  </w:style>
  <w:style w:type="character" w:customStyle="1" w:styleId="echo-apps-conversations-streamcaption">
    <w:name w:val="echo-apps-conversations-streamcaption"/>
    <w:basedOn w:val="DefaultParagraphFont"/>
    <w:rsid w:val="005E0C21"/>
  </w:style>
  <w:style w:type="character" w:customStyle="1" w:styleId="echo-streamserver-controls-stream-item-text">
    <w:name w:val="echo-streamserver-controls-stream-item-text"/>
    <w:basedOn w:val="DefaultParagraphFont"/>
    <w:rsid w:val="005E0C21"/>
  </w:style>
  <w:style w:type="character" w:customStyle="1" w:styleId="echo-streamserver-controls-facepile-more">
    <w:name w:val="echo-streamserver-controls-facepile-more"/>
    <w:basedOn w:val="DefaultParagraphFont"/>
    <w:rsid w:val="005E0C21"/>
  </w:style>
  <w:style w:type="character" w:customStyle="1" w:styleId="echo-primaryfont">
    <w:name w:val="echo-primaryfont"/>
    <w:basedOn w:val="DefaultParagraphFont"/>
    <w:rsid w:val="005E0C21"/>
  </w:style>
  <w:style w:type="character" w:customStyle="1" w:styleId="section">
    <w:name w:val="section"/>
    <w:basedOn w:val="DefaultParagraphFont"/>
    <w:rsid w:val="005E0C21"/>
  </w:style>
  <w:style w:type="character" w:customStyle="1" w:styleId="wpsr-txt-headline">
    <w:name w:val="wpsr-txt-headline"/>
    <w:basedOn w:val="DefaultParagraphFont"/>
    <w:rsid w:val="005E0C21"/>
  </w:style>
  <w:style w:type="character" w:customStyle="1" w:styleId="asset-metabar-author">
    <w:name w:val="asset-metabar-author"/>
    <w:basedOn w:val="DefaultParagraphFont"/>
    <w:rsid w:val="005E0C21"/>
  </w:style>
  <w:style w:type="character" w:customStyle="1" w:styleId="asset-metabar-time">
    <w:name w:val="asset-metabar-time"/>
    <w:basedOn w:val="DefaultParagraphFont"/>
    <w:rsid w:val="005E0C21"/>
  </w:style>
  <w:style w:type="character" w:customStyle="1" w:styleId="eza-dateline">
    <w:name w:val="eza-dateline"/>
    <w:basedOn w:val="DefaultParagraphFont"/>
    <w:rsid w:val="005E0C21"/>
  </w:style>
  <w:style w:type="character" w:customStyle="1" w:styleId="eza-authors">
    <w:name w:val="eza-authors"/>
    <w:basedOn w:val="DefaultParagraphFont"/>
    <w:rsid w:val="005E0C21"/>
  </w:style>
  <w:style w:type="character" w:customStyle="1" w:styleId="csmstaff">
    <w:name w:val="csm_staff"/>
    <w:basedOn w:val="DefaultParagraphFont"/>
    <w:rsid w:val="005E0C21"/>
  </w:style>
  <w:style w:type="character" w:customStyle="1" w:styleId="source">
    <w:name w:val="source"/>
    <w:basedOn w:val="DefaultParagraphFont"/>
    <w:rsid w:val="005E0C21"/>
  </w:style>
  <w:style w:type="paragraph" w:customStyle="1" w:styleId="mol-para-with-font">
    <w:name w:val="mol-para-with-font"/>
    <w:basedOn w:val="Normal"/>
    <w:qFormat/>
    <w:rsid w:val="005E0C21"/>
    <w:pPr>
      <w:spacing w:before="100" w:beforeAutospacing="1" w:after="100" w:afterAutospacing="1"/>
    </w:pPr>
    <w:rPr>
      <w:rFonts w:ascii="Times" w:hAnsi="Times"/>
      <w:szCs w:val="20"/>
    </w:rPr>
  </w:style>
  <w:style w:type="character" w:customStyle="1" w:styleId="article-timestamp">
    <w:name w:val="article-timestamp"/>
    <w:basedOn w:val="DefaultParagraphFont"/>
    <w:rsid w:val="005E0C21"/>
  </w:style>
  <w:style w:type="character" w:customStyle="1" w:styleId="byline-text">
    <w:name w:val="byline-text"/>
    <w:basedOn w:val="DefaultParagraphFont"/>
    <w:rsid w:val="005E0C21"/>
  </w:style>
  <w:style w:type="character" w:customStyle="1" w:styleId="itemauthor">
    <w:name w:val="itemauthor"/>
    <w:basedOn w:val="DefaultParagraphFont"/>
    <w:rsid w:val="005E0C21"/>
  </w:style>
  <w:style w:type="character" w:customStyle="1" w:styleId="itemdatecreated">
    <w:name w:val="itemdatecreated"/>
    <w:basedOn w:val="DefaultParagraphFont"/>
    <w:rsid w:val="005E0C21"/>
  </w:style>
  <w:style w:type="character" w:customStyle="1" w:styleId="slug-metadata-note">
    <w:name w:val="slug-metadata-note"/>
    <w:basedOn w:val="DefaultParagraphFont"/>
    <w:rsid w:val="005E0C21"/>
  </w:style>
  <w:style w:type="character" w:customStyle="1" w:styleId="drop-capped">
    <w:name w:val="drop-capped"/>
    <w:basedOn w:val="DefaultParagraphFont"/>
    <w:rsid w:val="005E0C21"/>
  </w:style>
  <w:style w:type="character" w:customStyle="1" w:styleId="published">
    <w:name w:val="published"/>
    <w:basedOn w:val="DefaultParagraphFont"/>
    <w:rsid w:val="005E0C21"/>
  </w:style>
  <w:style w:type="paragraph" w:customStyle="1" w:styleId="articleopinion-standfirst">
    <w:name w:val="articleopinion-standfirst"/>
    <w:basedOn w:val="Normal"/>
    <w:qFormat/>
    <w:rsid w:val="005E0C21"/>
    <w:pPr>
      <w:spacing w:before="100" w:beforeAutospacing="1" w:after="100" w:afterAutospacing="1"/>
    </w:pPr>
    <w:rPr>
      <w:rFonts w:ascii="Times" w:hAnsi="Times"/>
      <w:szCs w:val="20"/>
    </w:rPr>
  </w:style>
  <w:style w:type="paragraph" w:customStyle="1" w:styleId="snippet">
    <w:name w:val="snippet"/>
    <w:basedOn w:val="Normal"/>
    <w:qFormat/>
    <w:rsid w:val="005E0C21"/>
    <w:pPr>
      <w:spacing w:before="100" w:beforeAutospacing="1" w:after="100" w:afterAutospacing="1"/>
    </w:pPr>
    <w:rPr>
      <w:rFonts w:ascii="Times" w:hAnsi="Times"/>
      <w:szCs w:val="20"/>
    </w:rPr>
  </w:style>
  <w:style w:type="character" w:customStyle="1" w:styleId="thetitle">
    <w:name w:val="the_title"/>
    <w:basedOn w:val="DefaultParagraphFont"/>
    <w:rsid w:val="005E0C21"/>
  </w:style>
  <w:style w:type="character" w:customStyle="1" w:styleId="view-count">
    <w:name w:val="view-count"/>
    <w:basedOn w:val="DefaultParagraphFont"/>
    <w:rsid w:val="005E0C21"/>
  </w:style>
  <w:style w:type="character" w:customStyle="1" w:styleId="rupee">
    <w:name w:val="rupee"/>
    <w:basedOn w:val="DefaultParagraphFont"/>
    <w:rsid w:val="005E0C21"/>
  </w:style>
  <w:style w:type="character" w:customStyle="1" w:styleId="grey1">
    <w:name w:val="grey1"/>
    <w:basedOn w:val="DefaultParagraphFont"/>
    <w:rsid w:val="005E0C21"/>
  </w:style>
  <w:style w:type="paragraph" w:customStyle="1" w:styleId="Pa13">
    <w:name w:val="Pa13"/>
    <w:basedOn w:val="Default"/>
    <w:next w:val="Default"/>
    <w:uiPriority w:val="99"/>
    <w:qFormat/>
    <w:rsid w:val="005E0C21"/>
    <w:pPr>
      <w:widowControl w:val="0"/>
      <w:spacing w:line="201" w:lineRule="atLeast"/>
    </w:pPr>
    <w:rPr>
      <w:rFonts w:eastAsiaTheme="minorEastAsia"/>
      <w:color w:val="auto"/>
    </w:rPr>
  </w:style>
  <w:style w:type="paragraph" w:customStyle="1" w:styleId="Pa14">
    <w:name w:val="Pa14"/>
    <w:basedOn w:val="Default"/>
    <w:next w:val="Default"/>
    <w:uiPriority w:val="99"/>
    <w:qFormat/>
    <w:rsid w:val="005E0C21"/>
    <w:pPr>
      <w:widowControl w:val="0"/>
      <w:spacing w:line="241" w:lineRule="atLeast"/>
    </w:pPr>
    <w:rPr>
      <w:rFonts w:eastAsiaTheme="minorEastAsia"/>
      <w:color w:val="auto"/>
    </w:rPr>
  </w:style>
  <w:style w:type="paragraph" w:customStyle="1" w:styleId="Pa9">
    <w:name w:val="Pa9"/>
    <w:basedOn w:val="Default"/>
    <w:next w:val="Default"/>
    <w:uiPriority w:val="99"/>
    <w:qFormat/>
    <w:rsid w:val="005E0C2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5E0C21"/>
  </w:style>
  <w:style w:type="character" w:customStyle="1" w:styleId="reporttitle">
    <w:name w:val="report_title"/>
    <w:basedOn w:val="DefaultParagraphFont"/>
    <w:rsid w:val="005E0C21"/>
  </w:style>
  <w:style w:type="character" w:customStyle="1" w:styleId="documenttype-longreleases">
    <w:name w:val="document_type_-_long_releases"/>
    <w:basedOn w:val="DefaultParagraphFont"/>
    <w:rsid w:val="005E0C21"/>
  </w:style>
  <w:style w:type="character" w:customStyle="1" w:styleId="alt-date">
    <w:name w:val="alt-date"/>
    <w:basedOn w:val="DefaultParagraphFont"/>
    <w:rsid w:val="005E0C21"/>
  </w:style>
  <w:style w:type="character" w:customStyle="1" w:styleId="entry-byline">
    <w:name w:val="entry-byline"/>
    <w:basedOn w:val="DefaultParagraphFont"/>
    <w:rsid w:val="005E0C21"/>
  </w:style>
  <w:style w:type="character" w:customStyle="1" w:styleId="taglinecontrib">
    <w:name w:val="tagline_contrib"/>
    <w:basedOn w:val="DefaultParagraphFont"/>
    <w:rsid w:val="005E0C21"/>
  </w:style>
  <w:style w:type="character" w:customStyle="1" w:styleId="articledate0">
    <w:name w:val="article_date"/>
    <w:basedOn w:val="DefaultParagraphFont"/>
    <w:rsid w:val="005E0C21"/>
  </w:style>
  <w:style w:type="paragraph" w:customStyle="1" w:styleId="hg-daily">
    <w:name w:val="hg-daily"/>
    <w:basedOn w:val="Normal"/>
    <w:qFormat/>
    <w:rsid w:val="005E0C21"/>
    <w:pPr>
      <w:spacing w:before="100" w:beforeAutospacing="1" w:after="100" w:afterAutospacing="1"/>
    </w:pPr>
    <w:rPr>
      <w:rFonts w:ascii="Times" w:hAnsi="Times"/>
      <w:szCs w:val="20"/>
    </w:rPr>
  </w:style>
  <w:style w:type="character" w:customStyle="1" w:styleId="cit">
    <w:name w:val="cit"/>
    <w:basedOn w:val="DefaultParagraphFont"/>
    <w:rsid w:val="005E0C21"/>
  </w:style>
  <w:style w:type="paragraph" w:customStyle="1" w:styleId="buttonheading">
    <w:name w:val="buttonheading"/>
    <w:basedOn w:val="Normal"/>
    <w:qFormat/>
    <w:rsid w:val="005E0C21"/>
    <w:pPr>
      <w:spacing w:before="100" w:beforeAutospacing="1" w:after="100" w:afterAutospacing="1"/>
    </w:pPr>
    <w:rPr>
      <w:rFonts w:ascii="Times" w:hAnsi="Times"/>
      <w:szCs w:val="20"/>
    </w:rPr>
  </w:style>
  <w:style w:type="character" w:customStyle="1" w:styleId="createdate">
    <w:name w:val="createdate"/>
    <w:basedOn w:val="DefaultParagraphFont"/>
    <w:rsid w:val="005E0C21"/>
  </w:style>
  <w:style w:type="paragraph" w:customStyle="1" w:styleId="p">
    <w:name w:val="p"/>
    <w:basedOn w:val="Normal"/>
    <w:qFormat/>
    <w:rsid w:val="005E0C21"/>
    <w:pPr>
      <w:spacing w:before="100" w:beforeAutospacing="1" w:after="100" w:afterAutospacing="1"/>
    </w:pPr>
    <w:rPr>
      <w:rFonts w:ascii="Times" w:hAnsi="Times"/>
      <w:szCs w:val="20"/>
    </w:rPr>
  </w:style>
  <w:style w:type="character" w:customStyle="1" w:styleId="text-label">
    <w:name w:val="text-label"/>
    <w:basedOn w:val="DefaultParagraphFont"/>
    <w:rsid w:val="005E0C21"/>
  </w:style>
  <w:style w:type="character" w:customStyle="1" w:styleId="metad">
    <w:name w:val="metad"/>
    <w:rsid w:val="005E0C21"/>
  </w:style>
  <w:style w:type="character" w:customStyle="1" w:styleId="justify1">
    <w:name w:val="justify1"/>
    <w:rsid w:val="005E0C21"/>
  </w:style>
  <w:style w:type="paragraph" w:customStyle="1" w:styleId="TOC3Char">
    <w:name w:val="TOC 3 Char"/>
    <w:basedOn w:val="Normal"/>
    <w:next w:val="Normal"/>
    <w:qFormat/>
    <w:rsid w:val="005E0C21"/>
    <w:rPr>
      <w:rFonts w:eastAsia="Times New Roman"/>
      <w:szCs w:val="20"/>
    </w:rPr>
  </w:style>
  <w:style w:type="paragraph" w:customStyle="1" w:styleId="TOC1Char">
    <w:name w:val="TOC 1 Char"/>
    <w:basedOn w:val="Normal"/>
    <w:next w:val="Normal"/>
    <w:qFormat/>
    <w:rsid w:val="005E0C21"/>
    <w:rPr>
      <w:rFonts w:eastAsia="Times New Roman"/>
      <w:b/>
      <w:szCs w:val="20"/>
    </w:rPr>
  </w:style>
  <w:style w:type="character" w:customStyle="1" w:styleId="StyleCardtextChar10pt">
    <w:name w:val="Style Card text Char + 10 pt"/>
    <w:rsid w:val="005E0C21"/>
    <w:rPr>
      <w:rFonts w:ascii="Georgia" w:eastAsia="Calibri" w:hAnsi="Georgia"/>
      <w:sz w:val="20"/>
      <w:u w:val="single"/>
      <w:lang w:bidi="ar-SA"/>
    </w:rPr>
  </w:style>
  <w:style w:type="numbering" w:customStyle="1" w:styleId="NoList411">
    <w:name w:val="No List411"/>
    <w:next w:val="NoList"/>
    <w:semiHidden/>
    <w:unhideWhenUsed/>
    <w:rsid w:val="005E0C21"/>
  </w:style>
  <w:style w:type="numbering" w:customStyle="1" w:styleId="NoList51">
    <w:name w:val="No List51"/>
    <w:next w:val="NoList"/>
    <w:semiHidden/>
    <w:unhideWhenUsed/>
    <w:rsid w:val="005E0C21"/>
  </w:style>
  <w:style w:type="numbering" w:customStyle="1" w:styleId="NoList6">
    <w:name w:val="No List6"/>
    <w:next w:val="NoList"/>
    <w:uiPriority w:val="99"/>
    <w:semiHidden/>
    <w:unhideWhenUsed/>
    <w:rsid w:val="005E0C21"/>
  </w:style>
  <w:style w:type="numbering" w:customStyle="1" w:styleId="NoList7">
    <w:name w:val="No List7"/>
    <w:next w:val="NoList"/>
    <w:semiHidden/>
    <w:unhideWhenUsed/>
    <w:rsid w:val="005E0C21"/>
  </w:style>
  <w:style w:type="paragraph" w:customStyle="1" w:styleId="NoteLevel11">
    <w:name w:val="Note Level 11"/>
    <w:basedOn w:val="Normal"/>
    <w:uiPriority w:val="99"/>
    <w:qFormat/>
    <w:rsid w:val="005E0C2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5E0C21"/>
    <w:pPr>
      <w:keepNext/>
      <w:tabs>
        <w:tab w:val="num" w:pos="1440"/>
      </w:tabs>
      <w:ind w:left="1800" w:hanging="360"/>
      <w:outlineLvl w:val="2"/>
    </w:pPr>
  </w:style>
  <w:style w:type="paragraph" w:customStyle="1" w:styleId="NoteLevel41">
    <w:name w:val="Note Level 41"/>
    <w:basedOn w:val="Normal"/>
    <w:qFormat/>
    <w:rsid w:val="005E0C21"/>
    <w:pPr>
      <w:keepNext/>
      <w:tabs>
        <w:tab w:val="num" w:pos="2160"/>
      </w:tabs>
      <w:ind w:left="2520" w:hanging="360"/>
      <w:outlineLvl w:val="3"/>
    </w:pPr>
  </w:style>
  <w:style w:type="paragraph" w:customStyle="1" w:styleId="NoteLevel51">
    <w:name w:val="Note Level 51"/>
    <w:basedOn w:val="Normal"/>
    <w:qFormat/>
    <w:rsid w:val="005E0C21"/>
    <w:pPr>
      <w:keepNext/>
      <w:tabs>
        <w:tab w:val="num" w:pos="2880"/>
      </w:tabs>
      <w:ind w:left="3240" w:hanging="360"/>
      <w:outlineLvl w:val="4"/>
    </w:pPr>
  </w:style>
  <w:style w:type="paragraph" w:customStyle="1" w:styleId="NoteLevel61">
    <w:name w:val="Note Level 61"/>
    <w:basedOn w:val="Normal"/>
    <w:qFormat/>
    <w:rsid w:val="005E0C21"/>
    <w:pPr>
      <w:keepNext/>
      <w:tabs>
        <w:tab w:val="num" w:pos="3600"/>
      </w:tabs>
      <w:ind w:left="3960" w:hanging="360"/>
      <w:outlineLvl w:val="5"/>
    </w:pPr>
  </w:style>
  <w:style w:type="paragraph" w:customStyle="1" w:styleId="NoteLevel71">
    <w:name w:val="Note Level 71"/>
    <w:basedOn w:val="Normal"/>
    <w:qFormat/>
    <w:rsid w:val="005E0C21"/>
    <w:pPr>
      <w:keepNext/>
      <w:tabs>
        <w:tab w:val="num" w:pos="4320"/>
      </w:tabs>
      <w:ind w:left="4680" w:hanging="360"/>
      <w:outlineLvl w:val="6"/>
    </w:pPr>
  </w:style>
  <w:style w:type="paragraph" w:customStyle="1" w:styleId="NoteLevel81">
    <w:name w:val="Note Level 81"/>
    <w:basedOn w:val="Normal"/>
    <w:qFormat/>
    <w:rsid w:val="005E0C21"/>
    <w:pPr>
      <w:keepNext/>
      <w:tabs>
        <w:tab w:val="num" w:pos="5040"/>
      </w:tabs>
      <w:ind w:left="5400" w:hanging="360"/>
      <w:outlineLvl w:val="7"/>
    </w:pPr>
  </w:style>
  <w:style w:type="paragraph" w:customStyle="1" w:styleId="NoteLevel91">
    <w:name w:val="Note Level 91"/>
    <w:basedOn w:val="Normal"/>
    <w:qFormat/>
    <w:rsid w:val="005E0C21"/>
    <w:pPr>
      <w:keepNext/>
      <w:tabs>
        <w:tab w:val="num" w:pos="5760"/>
      </w:tabs>
      <w:ind w:left="6120" w:hanging="360"/>
      <w:outlineLvl w:val="8"/>
    </w:pPr>
  </w:style>
  <w:style w:type="paragraph" w:styleId="Index2">
    <w:name w:val="index 2"/>
    <w:basedOn w:val="Normal"/>
    <w:next w:val="Normal"/>
    <w:autoRedefine/>
    <w:rsid w:val="005E0C21"/>
    <w:pPr>
      <w:spacing w:after="200" w:line="276" w:lineRule="auto"/>
      <w:ind w:left="400" w:hanging="200"/>
    </w:pPr>
    <w:rPr>
      <w:rFonts w:eastAsia="Times New Roman"/>
      <w:bCs/>
    </w:rPr>
  </w:style>
  <w:style w:type="paragraph" w:styleId="Index3">
    <w:name w:val="index 3"/>
    <w:basedOn w:val="Normal"/>
    <w:next w:val="Normal"/>
    <w:autoRedefine/>
    <w:rsid w:val="005E0C21"/>
    <w:pPr>
      <w:spacing w:after="200" w:line="276" w:lineRule="auto"/>
      <w:ind w:left="600" w:hanging="200"/>
    </w:pPr>
    <w:rPr>
      <w:rFonts w:eastAsia="Times New Roman"/>
      <w:bCs/>
    </w:rPr>
  </w:style>
  <w:style w:type="paragraph" w:styleId="Index4">
    <w:name w:val="index 4"/>
    <w:basedOn w:val="Normal"/>
    <w:next w:val="Normal"/>
    <w:autoRedefine/>
    <w:rsid w:val="005E0C21"/>
    <w:pPr>
      <w:spacing w:after="200" w:line="276" w:lineRule="auto"/>
      <w:ind w:left="800" w:hanging="200"/>
    </w:pPr>
    <w:rPr>
      <w:rFonts w:eastAsia="Times New Roman"/>
      <w:bCs/>
    </w:rPr>
  </w:style>
  <w:style w:type="paragraph" w:styleId="Index5">
    <w:name w:val="index 5"/>
    <w:basedOn w:val="Normal"/>
    <w:next w:val="Normal"/>
    <w:autoRedefine/>
    <w:rsid w:val="005E0C21"/>
    <w:pPr>
      <w:spacing w:after="200" w:line="276" w:lineRule="auto"/>
      <w:ind w:left="1000" w:hanging="200"/>
    </w:pPr>
    <w:rPr>
      <w:rFonts w:eastAsia="Times New Roman"/>
      <w:bCs/>
    </w:rPr>
  </w:style>
  <w:style w:type="paragraph" w:styleId="Index6">
    <w:name w:val="index 6"/>
    <w:basedOn w:val="Normal"/>
    <w:next w:val="Normal"/>
    <w:autoRedefine/>
    <w:rsid w:val="005E0C21"/>
    <w:pPr>
      <w:spacing w:after="200" w:line="276" w:lineRule="auto"/>
      <w:ind w:left="1200" w:hanging="200"/>
    </w:pPr>
    <w:rPr>
      <w:rFonts w:eastAsia="Times New Roman"/>
      <w:bCs/>
    </w:rPr>
  </w:style>
  <w:style w:type="paragraph" w:styleId="Index7">
    <w:name w:val="index 7"/>
    <w:basedOn w:val="Normal"/>
    <w:next w:val="Normal"/>
    <w:autoRedefine/>
    <w:rsid w:val="005E0C21"/>
    <w:pPr>
      <w:spacing w:after="200" w:line="276" w:lineRule="auto"/>
      <w:ind w:left="1400" w:hanging="200"/>
    </w:pPr>
    <w:rPr>
      <w:rFonts w:eastAsia="Times New Roman"/>
      <w:bCs/>
    </w:rPr>
  </w:style>
  <w:style w:type="paragraph" w:styleId="Index8">
    <w:name w:val="index 8"/>
    <w:basedOn w:val="Normal"/>
    <w:next w:val="Normal"/>
    <w:autoRedefine/>
    <w:rsid w:val="005E0C21"/>
    <w:pPr>
      <w:spacing w:after="200" w:line="276" w:lineRule="auto"/>
      <w:ind w:left="1600" w:hanging="200"/>
    </w:pPr>
    <w:rPr>
      <w:rFonts w:eastAsia="Times New Roman"/>
      <w:bCs/>
    </w:rPr>
  </w:style>
  <w:style w:type="paragraph" w:styleId="Index9">
    <w:name w:val="index 9"/>
    <w:basedOn w:val="Normal"/>
    <w:next w:val="Normal"/>
    <w:autoRedefine/>
    <w:rsid w:val="005E0C21"/>
    <w:pPr>
      <w:spacing w:after="200" w:line="276" w:lineRule="auto"/>
      <w:ind w:left="1800" w:hanging="200"/>
    </w:pPr>
    <w:rPr>
      <w:rFonts w:eastAsia="Times New Roman"/>
      <w:bCs/>
    </w:rPr>
  </w:style>
  <w:style w:type="paragraph" w:styleId="IndexHeading">
    <w:name w:val="index heading"/>
    <w:basedOn w:val="Normal"/>
    <w:next w:val="Index1"/>
    <w:rsid w:val="005E0C2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E0C21"/>
    <w:pPr>
      <w:jc w:val="both"/>
    </w:pPr>
    <w:rPr>
      <w:rFonts w:eastAsia="Times New Roman"/>
      <w:i/>
      <w:iCs/>
      <w:color w:val="000000"/>
    </w:rPr>
  </w:style>
  <w:style w:type="character" w:customStyle="1" w:styleId="MediumGrid11">
    <w:name w:val="Medium Grid 11"/>
    <w:uiPriority w:val="99"/>
    <w:rsid w:val="005E0C21"/>
    <w:rPr>
      <w:color w:val="808080"/>
    </w:rPr>
  </w:style>
  <w:style w:type="numbering" w:customStyle="1" w:styleId="NoList8">
    <w:name w:val="No List8"/>
    <w:next w:val="NoList"/>
    <w:semiHidden/>
    <w:unhideWhenUsed/>
    <w:rsid w:val="005E0C21"/>
  </w:style>
  <w:style w:type="numbering" w:customStyle="1" w:styleId="NoList9">
    <w:name w:val="No List9"/>
    <w:next w:val="NoList"/>
    <w:semiHidden/>
    <w:unhideWhenUsed/>
    <w:rsid w:val="005E0C21"/>
  </w:style>
  <w:style w:type="numbering" w:customStyle="1" w:styleId="NoList10">
    <w:name w:val="No List10"/>
    <w:next w:val="NoList"/>
    <w:semiHidden/>
    <w:unhideWhenUsed/>
    <w:rsid w:val="005E0C21"/>
  </w:style>
  <w:style w:type="numbering" w:customStyle="1" w:styleId="NoList1113">
    <w:name w:val="No List1113"/>
    <w:next w:val="NoList"/>
    <w:uiPriority w:val="99"/>
    <w:semiHidden/>
    <w:unhideWhenUsed/>
    <w:rsid w:val="005E0C21"/>
  </w:style>
  <w:style w:type="numbering" w:customStyle="1" w:styleId="NoList1211">
    <w:name w:val="No List1211"/>
    <w:next w:val="NoList"/>
    <w:semiHidden/>
    <w:unhideWhenUsed/>
    <w:rsid w:val="005E0C21"/>
  </w:style>
  <w:style w:type="numbering" w:customStyle="1" w:styleId="NoList131">
    <w:name w:val="No List131"/>
    <w:next w:val="NoList"/>
    <w:semiHidden/>
    <w:unhideWhenUsed/>
    <w:rsid w:val="005E0C21"/>
  </w:style>
  <w:style w:type="numbering" w:customStyle="1" w:styleId="NoList141">
    <w:name w:val="No List141"/>
    <w:next w:val="NoList"/>
    <w:semiHidden/>
    <w:unhideWhenUsed/>
    <w:rsid w:val="005E0C21"/>
  </w:style>
  <w:style w:type="numbering" w:customStyle="1" w:styleId="NoList15">
    <w:name w:val="No List15"/>
    <w:next w:val="NoList"/>
    <w:uiPriority w:val="99"/>
    <w:semiHidden/>
    <w:unhideWhenUsed/>
    <w:rsid w:val="005E0C21"/>
  </w:style>
  <w:style w:type="numbering" w:customStyle="1" w:styleId="NoList16">
    <w:name w:val="No List16"/>
    <w:next w:val="NoList"/>
    <w:uiPriority w:val="99"/>
    <w:semiHidden/>
    <w:unhideWhenUsed/>
    <w:rsid w:val="005E0C21"/>
  </w:style>
  <w:style w:type="numbering" w:customStyle="1" w:styleId="NoList17">
    <w:name w:val="No List17"/>
    <w:next w:val="NoList"/>
    <w:semiHidden/>
    <w:unhideWhenUsed/>
    <w:rsid w:val="005E0C21"/>
  </w:style>
  <w:style w:type="numbering" w:customStyle="1" w:styleId="NoList18">
    <w:name w:val="No List18"/>
    <w:next w:val="NoList"/>
    <w:uiPriority w:val="99"/>
    <w:semiHidden/>
    <w:unhideWhenUsed/>
    <w:rsid w:val="005E0C21"/>
  </w:style>
  <w:style w:type="numbering" w:customStyle="1" w:styleId="NoList19">
    <w:name w:val="No List19"/>
    <w:next w:val="NoList"/>
    <w:uiPriority w:val="99"/>
    <w:semiHidden/>
    <w:unhideWhenUsed/>
    <w:rsid w:val="005E0C21"/>
  </w:style>
  <w:style w:type="numbering" w:customStyle="1" w:styleId="NoList20">
    <w:name w:val="No List20"/>
    <w:next w:val="NoList"/>
    <w:semiHidden/>
    <w:unhideWhenUsed/>
    <w:rsid w:val="005E0C21"/>
  </w:style>
  <w:style w:type="numbering" w:customStyle="1" w:styleId="NoList213">
    <w:name w:val="No List213"/>
    <w:next w:val="NoList"/>
    <w:semiHidden/>
    <w:unhideWhenUsed/>
    <w:rsid w:val="005E0C21"/>
  </w:style>
  <w:style w:type="character" w:customStyle="1" w:styleId="Date2">
    <w:name w:val="Date2"/>
    <w:rsid w:val="005E0C21"/>
  </w:style>
  <w:style w:type="paragraph" w:customStyle="1" w:styleId="PlaceholderText2">
    <w:name w:val="Placeholder Text2"/>
    <w:basedOn w:val="Normal"/>
    <w:uiPriority w:val="99"/>
    <w:qFormat/>
    <w:rsid w:val="005E0C2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5E0C21"/>
    <w:pPr>
      <w:spacing w:before="100" w:beforeAutospacing="1" w:after="100" w:afterAutospacing="1"/>
    </w:pPr>
    <w:rPr>
      <w:rFonts w:eastAsia="Times New Roman"/>
    </w:rPr>
  </w:style>
  <w:style w:type="paragraph" w:customStyle="1" w:styleId="LightShading1">
    <w:name w:val="Light Shading1"/>
    <w:basedOn w:val="Normal"/>
    <w:qFormat/>
    <w:rsid w:val="005E0C21"/>
    <w:pPr>
      <w:keepNext/>
      <w:tabs>
        <w:tab w:val="num" w:pos="1440"/>
      </w:tabs>
      <w:ind w:left="1800" w:hanging="360"/>
      <w:outlineLvl w:val="2"/>
    </w:pPr>
  </w:style>
  <w:style w:type="paragraph" w:customStyle="1" w:styleId="LightList1">
    <w:name w:val="Light List1"/>
    <w:basedOn w:val="Normal"/>
    <w:qFormat/>
    <w:rsid w:val="005E0C21"/>
    <w:pPr>
      <w:keepNext/>
      <w:tabs>
        <w:tab w:val="num" w:pos="2160"/>
      </w:tabs>
      <w:ind w:left="2520" w:hanging="360"/>
      <w:outlineLvl w:val="3"/>
    </w:pPr>
  </w:style>
  <w:style w:type="paragraph" w:customStyle="1" w:styleId="LightGrid1">
    <w:name w:val="Light Grid1"/>
    <w:basedOn w:val="Normal"/>
    <w:qFormat/>
    <w:rsid w:val="005E0C21"/>
    <w:pPr>
      <w:keepNext/>
      <w:tabs>
        <w:tab w:val="num" w:pos="2880"/>
      </w:tabs>
      <w:ind w:left="3240" w:hanging="360"/>
      <w:outlineLvl w:val="4"/>
    </w:pPr>
  </w:style>
  <w:style w:type="paragraph" w:customStyle="1" w:styleId="MediumShading11">
    <w:name w:val="Medium Shading 11"/>
    <w:basedOn w:val="Normal"/>
    <w:qFormat/>
    <w:rsid w:val="005E0C21"/>
    <w:pPr>
      <w:keepNext/>
      <w:tabs>
        <w:tab w:val="num" w:pos="3600"/>
      </w:tabs>
      <w:ind w:left="3960" w:hanging="360"/>
      <w:outlineLvl w:val="5"/>
    </w:pPr>
  </w:style>
  <w:style w:type="paragraph" w:customStyle="1" w:styleId="MediumShading21">
    <w:name w:val="Medium Shading 21"/>
    <w:basedOn w:val="Normal"/>
    <w:qFormat/>
    <w:rsid w:val="005E0C21"/>
    <w:pPr>
      <w:keepNext/>
      <w:tabs>
        <w:tab w:val="num" w:pos="4320"/>
      </w:tabs>
      <w:ind w:left="4680" w:hanging="360"/>
      <w:outlineLvl w:val="6"/>
    </w:pPr>
  </w:style>
  <w:style w:type="paragraph" w:customStyle="1" w:styleId="MediumList11">
    <w:name w:val="Medium List 11"/>
    <w:basedOn w:val="Normal"/>
    <w:qFormat/>
    <w:rsid w:val="005E0C21"/>
    <w:pPr>
      <w:keepNext/>
      <w:tabs>
        <w:tab w:val="num" w:pos="5040"/>
      </w:tabs>
      <w:ind w:left="5400" w:hanging="360"/>
      <w:outlineLvl w:val="7"/>
    </w:pPr>
  </w:style>
  <w:style w:type="paragraph" w:customStyle="1" w:styleId="MediumList21">
    <w:name w:val="Medium List 21"/>
    <w:basedOn w:val="Normal"/>
    <w:qFormat/>
    <w:rsid w:val="005E0C21"/>
    <w:pPr>
      <w:keepNext/>
      <w:tabs>
        <w:tab w:val="num" w:pos="5760"/>
      </w:tabs>
      <w:ind w:left="6120" w:hanging="360"/>
      <w:outlineLvl w:val="8"/>
    </w:pPr>
  </w:style>
  <w:style w:type="character" w:customStyle="1" w:styleId="SmallCharChar0">
    <w:name w:val="Small Char Char"/>
    <w:basedOn w:val="DefaultParagraphFont"/>
    <w:rsid w:val="005E0C21"/>
    <w:rPr>
      <w:sz w:val="17"/>
      <w:szCs w:val="24"/>
      <w:lang w:val="en-US" w:eastAsia="en-US" w:bidi="ar-SA"/>
    </w:rPr>
  </w:style>
  <w:style w:type="paragraph" w:customStyle="1" w:styleId="TagsFutura">
    <w:name w:val="TagsFutura"/>
    <w:basedOn w:val="Normal"/>
    <w:next w:val="Cites"/>
    <w:qFormat/>
    <w:rsid w:val="005E0C21"/>
    <w:rPr>
      <w:rFonts w:ascii="Futura" w:eastAsia="Times" w:hAnsi="Futura"/>
      <w:b/>
      <w:caps/>
      <w:sz w:val="18"/>
      <w:szCs w:val="20"/>
    </w:rPr>
  </w:style>
  <w:style w:type="character" w:styleId="SubtleEmphasis">
    <w:name w:val="Subtle Emphasis"/>
    <w:aliases w:val="Key phrase"/>
    <w:uiPriority w:val="19"/>
    <w:qFormat/>
    <w:rsid w:val="005E0C21"/>
    <w:rPr>
      <w:rFonts w:ascii="Garamond" w:hAnsi="Garamond"/>
      <w:iCs/>
      <w:color w:val="auto"/>
      <w:spacing w:val="0"/>
      <w:sz w:val="22"/>
      <w:u w:val="single"/>
      <w:bdr w:val="none" w:sz="0" w:space="0" w:color="auto"/>
    </w:rPr>
  </w:style>
  <w:style w:type="paragraph" w:styleId="Revision">
    <w:name w:val="Revision"/>
    <w:hidden/>
    <w:uiPriority w:val="99"/>
    <w:rsid w:val="005E0C21"/>
    <w:pPr>
      <w:spacing w:after="0" w:line="240" w:lineRule="auto"/>
    </w:pPr>
    <w:rPr>
      <w:rFonts w:ascii="Garamond" w:hAnsi="Garamond" w:cs="Calibri"/>
    </w:rPr>
  </w:style>
  <w:style w:type="character" w:customStyle="1" w:styleId="italics">
    <w:name w:val="italics"/>
    <w:basedOn w:val="DefaultParagraphFont"/>
    <w:rsid w:val="005E0C21"/>
  </w:style>
  <w:style w:type="character" w:customStyle="1" w:styleId="m-3583723223135346788gmail-style13ptbold">
    <w:name w:val="m_-3583723223135346788gmail-style13ptbold"/>
    <w:basedOn w:val="DefaultParagraphFont"/>
    <w:rsid w:val="005E0C21"/>
  </w:style>
  <w:style w:type="character" w:customStyle="1" w:styleId="m-3583723223135346788gmail-styleunderline">
    <w:name w:val="m_-3583723223135346788gmail-styleunderline"/>
    <w:basedOn w:val="DefaultParagraphFont"/>
    <w:rsid w:val="005E0C21"/>
  </w:style>
  <w:style w:type="character" w:customStyle="1" w:styleId="m-7987884988147105482m1065625063539186999gmail-style13ptbold">
    <w:name w:val="m_-7987884988147105482m_1065625063539186999gmail-style13ptbold"/>
    <w:basedOn w:val="DefaultParagraphFont"/>
    <w:rsid w:val="005E0C21"/>
  </w:style>
  <w:style w:type="character" w:customStyle="1" w:styleId="m-7987884988147105482m1065625063539186999gmail-styleunderline">
    <w:name w:val="m_-7987884988147105482m_1065625063539186999gmail-styleunderline"/>
    <w:basedOn w:val="DefaultParagraphFont"/>
    <w:rsid w:val="005E0C21"/>
  </w:style>
  <w:style w:type="character" w:customStyle="1" w:styleId="m-2831606650154326052gmail-style13ptbold">
    <w:name w:val="m_-2831606650154326052gmail-style13ptbold"/>
    <w:basedOn w:val="DefaultParagraphFont"/>
    <w:rsid w:val="005E0C21"/>
  </w:style>
  <w:style w:type="character" w:customStyle="1" w:styleId="pullquote">
    <w:name w:val="pullquote"/>
    <w:basedOn w:val="DefaultParagraphFont"/>
    <w:rsid w:val="005E0C21"/>
  </w:style>
  <w:style w:type="paragraph" w:customStyle="1" w:styleId="pullquote1">
    <w:name w:val="pullquote1"/>
    <w:basedOn w:val="Normal"/>
    <w:rsid w:val="005E0C21"/>
    <w:pPr>
      <w:spacing w:before="100" w:beforeAutospacing="1" w:after="100" w:afterAutospacing="1"/>
    </w:pPr>
  </w:style>
  <w:style w:type="character" w:customStyle="1" w:styleId="day">
    <w:name w:val="day"/>
    <w:basedOn w:val="DefaultParagraphFont"/>
    <w:rsid w:val="005E0C21"/>
  </w:style>
  <w:style w:type="character" w:customStyle="1" w:styleId="ojrvke-r4nke-q4bldf-r4nke">
    <w:name w:val="ojrvke-r4nke-q4bldf-r4nke"/>
    <w:basedOn w:val="DefaultParagraphFont"/>
    <w:rsid w:val="005E0C21"/>
  </w:style>
  <w:style w:type="character" w:customStyle="1" w:styleId="ojrvke-r4nke-q4bldf-shaume">
    <w:name w:val="ojrvke-r4nke-q4bldf-shaume"/>
    <w:basedOn w:val="DefaultParagraphFont"/>
    <w:rsid w:val="005E0C21"/>
  </w:style>
  <w:style w:type="character" w:customStyle="1" w:styleId="ojrvke-r4nke-q4bldf-oqlbge">
    <w:name w:val="ojrvke-r4nke-q4bldf-oqlbge"/>
    <w:basedOn w:val="DefaultParagraphFont"/>
    <w:rsid w:val="005E0C21"/>
  </w:style>
  <w:style w:type="character" w:customStyle="1" w:styleId="lede-text-onlyhighlight">
    <w:name w:val="lede-text-only__highlight"/>
    <w:basedOn w:val="DefaultParagraphFont"/>
    <w:rsid w:val="005E0C21"/>
  </w:style>
  <w:style w:type="character" w:customStyle="1" w:styleId="submitted-by">
    <w:name w:val="submitted-by"/>
    <w:basedOn w:val="DefaultParagraphFont"/>
    <w:rsid w:val="005E0C21"/>
  </w:style>
  <w:style w:type="character" w:customStyle="1" w:styleId="article-recirc-link-text">
    <w:name w:val="article-recirc-link-text"/>
    <w:basedOn w:val="DefaultParagraphFont"/>
    <w:rsid w:val="005E0C21"/>
  </w:style>
  <w:style w:type="character" w:customStyle="1" w:styleId="author-list-item">
    <w:name w:val="author-list-item"/>
    <w:basedOn w:val="DefaultParagraphFont"/>
    <w:rsid w:val="005E0C21"/>
  </w:style>
  <w:style w:type="paragraph" w:customStyle="1" w:styleId="p1">
    <w:name w:val="p1"/>
    <w:basedOn w:val="Normal"/>
    <w:qFormat/>
    <w:rsid w:val="005E0C21"/>
    <w:pPr>
      <w:spacing w:before="100" w:beforeAutospacing="1" w:after="100" w:afterAutospacing="1"/>
    </w:pPr>
  </w:style>
  <w:style w:type="character" w:customStyle="1" w:styleId="s1">
    <w:name w:val="s1"/>
    <w:basedOn w:val="DefaultParagraphFont"/>
    <w:rsid w:val="005E0C21"/>
  </w:style>
  <w:style w:type="character" w:customStyle="1" w:styleId="vw-date-box-date">
    <w:name w:val="vw-date-box-date"/>
    <w:basedOn w:val="DefaultParagraphFont"/>
    <w:rsid w:val="005E0C21"/>
  </w:style>
  <w:style w:type="character" w:customStyle="1" w:styleId="vw-date-box-month">
    <w:name w:val="vw-date-box-month"/>
    <w:basedOn w:val="DefaultParagraphFont"/>
    <w:rsid w:val="005E0C21"/>
  </w:style>
  <w:style w:type="character" w:customStyle="1" w:styleId="meta-divider">
    <w:name w:val="meta-divider"/>
    <w:basedOn w:val="DefaultParagraphFont"/>
    <w:rsid w:val="005E0C21"/>
  </w:style>
  <w:style w:type="character" w:customStyle="1" w:styleId="c-bylineitem">
    <w:name w:val="c-byline__item"/>
    <w:basedOn w:val="DefaultParagraphFont"/>
    <w:rsid w:val="005E0C21"/>
  </w:style>
  <w:style w:type="character" w:customStyle="1" w:styleId="UnresolvedMention3">
    <w:name w:val="Unresolved Mention3"/>
    <w:basedOn w:val="DefaultParagraphFont"/>
    <w:uiPriority w:val="99"/>
    <w:rsid w:val="005E0C21"/>
    <w:rPr>
      <w:color w:val="808080"/>
      <w:shd w:val="clear" w:color="auto" w:fill="E6E6E6"/>
    </w:rPr>
  </w:style>
  <w:style w:type="character" w:customStyle="1" w:styleId="cit-title">
    <w:name w:val="cit-title"/>
    <w:basedOn w:val="DefaultParagraphFont"/>
    <w:rsid w:val="005E0C21"/>
  </w:style>
  <w:style w:type="paragraph" w:customStyle="1" w:styleId="graf">
    <w:name w:val="graf"/>
    <w:basedOn w:val="Normal"/>
    <w:uiPriority w:val="99"/>
    <w:qFormat/>
    <w:rsid w:val="005E0C21"/>
    <w:pPr>
      <w:spacing w:before="100" w:beforeAutospacing="1" w:after="100" w:afterAutospacing="1"/>
    </w:pPr>
    <w:rPr>
      <w:rFonts w:eastAsia="Times New Roman"/>
    </w:rPr>
  </w:style>
  <w:style w:type="character" w:customStyle="1" w:styleId="markup--quote">
    <w:name w:val="markup--quote"/>
    <w:basedOn w:val="DefaultParagraphFont"/>
    <w:rsid w:val="005E0C21"/>
  </w:style>
  <w:style w:type="character" w:customStyle="1" w:styleId="button-label">
    <w:name w:val="button-label"/>
    <w:basedOn w:val="DefaultParagraphFont"/>
    <w:rsid w:val="005E0C21"/>
  </w:style>
  <w:style w:type="paragraph" w:customStyle="1" w:styleId="block-flush">
    <w:name w:val="block-flush"/>
    <w:basedOn w:val="Normal"/>
    <w:rsid w:val="005E0C21"/>
    <w:pPr>
      <w:spacing w:before="100" w:beforeAutospacing="1" w:after="100" w:afterAutospacing="1"/>
    </w:pPr>
    <w:rPr>
      <w:rFonts w:eastAsia="Times New Roman"/>
    </w:rPr>
  </w:style>
  <w:style w:type="paragraph" w:customStyle="1" w:styleId="contrib-byline-author">
    <w:name w:val="contrib-byline-author"/>
    <w:basedOn w:val="Normal"/>
    <w:rsid w:val="005E0C21"/>
    <w:pPr>
      <w:spacing w:before="100" w:beforeAutospacing="1" w:after="100" w:afterAutospacing="1"/>
    </w:pPr>
    <w:rPr>
      <w:rFonts w:eastAsia="Times New Roman"/>
    </w:rPr>
  </w:style>
  <w:style w:type="character" w:customStyle="1" w:styleId="author-comma">
    <w:name w:val="author-comma"/>
    <w:basedOn w:val="DefaultParagraphFont"/>
    <w:rsid w:val="005E0C21"/>
  </w:style>
  <w:style w:type="paragraph" w:customStyle="1" w:styleId="contrib-byline-title">
    <w:name w:val="contrib-byline-title"/>
    <w:basedOn w:val="Normal"/>
    <w:rsid w:val="005E0C21"/>
    <w:pPr>
      <w:spacing w:before="100" w:beforeAutospacing="1" w:after="100" w:afterAutospacing="1"/>
    </w:pPr>
    <w:rPr>
      <w:rFonts w:eastAsia="Times New Roman"/>
    </w:rPr>
  </w:style>
  <w:style w:type="character" w:customStyle="1" w:styleId="ng-binding">
    <w:name w:val="ng-binding"/>
    <w:basedOn w:val="DefaultParagraphFont"/>
    <w:rsid w:val="005E0C21"/>
  </w:style>
  <w:style w:type="paragraph" w:customStyle="1" w:styleId="contrib-tagline">
    <w:name w:val="contrib-tagline"/>
    <w:basedOn w:val="Normal"/>
    <w:rsid w:val="005E0C21"/>
    <w:pPr>
      <w:spacing w:before="100" w:beforeAutospacing="1" w:after="100" w:afterAutospacing="1"/>
    </w:pPr>
    <w:rPr>
      <w:rFonts w:eastAsia="Times New Roman"/>
    </w:rPr>
  </w:style>
  <w:style w:type="character" w:customStyle="1" w:styleId="timestampdate--published">
    <w:name w:val="timestamp__date--published"/>
    <w:basedOn w:val="DefaultParagraphFont"/>
    <w:rsid w:val="005E0C21"/>
  </w:style>
  <w:style w:type="character" w:customStyle="1" w:styleId="timestampdate--modified">
    <w:name w:val="timestamp__date--modified"/>
    <w:basedOn w:val="DefaultParagraphFont"/>
    <w:rsid w:val="005E0C21"/>
  </w:style>
  <w:style w:type="character" w:customStyle="1" w:styleId="author-carddetailsname">
    <w:name w:val="author-card__details__name"/>
    <w:basedOn w:val="DefaultParagraphFont"/>
    <w:rsid w:val="005E0C21"/>
  </w:style>
  <w:style w:type="character" w:customStyle="1" w:styleId="author-cardmicrobio">
    <w:name w:val="author-card__microbio"/>
    <w:basedOn w:val="DefaultParagraphFont"/>
    <w:rsid w:val="005E0C21"/>
  </w:style>
  <w:style w:type="character" w:customStyle="1" w:styleId="UnresolvedMention4">
    <w:name w:val="Unresolved Mention4"/>
    <w:basedOn w:val="DefaultParagraphFont"/>
    <w:uiPriority w:val="99"/>
    <w:rsid w:val="005E0C21"/>
    <w:rPr>
      <w:color w:val="808080"/>
      <w:shd w:val="clear" w:color="auto" w:fill="E6E6E6"/>
    </w:rPr>
  </w:style>
  <w:style w:type="character" w:customStyle="1" w:styleId="fm-vol-iss-date">
    <w:name w:val="fm-vol-iss-date"/>
    <w:basedOn w:val="DefaultParagraphFont"/>
    <w:rsid w:val="005E0C21"/>
  </w:style>
  <w:style w:type="paragraph" w:customStyle="1" w:styleId="single-author">
    <w:name w:val="single-author"/>
    <w:basedOn w:val="Normal"/>
    <w:rsid w:val="005E0C21"/>
    <w:pPr>
      <w:spacing w:before="100" w:beforeAutospacing="1" w:after="100" w:afterAutospacing="1"/>
    </w:pPr>
  </w:style>
  <w:style w:type="paragraph" w:customStyle="1" w:styleId="single-time">
    <w:name w:val="single-time"/>
    <w:basedOn w:val="Normal"/>
    <w:rsid w:val="005E0C21"/>
    <w:pPr>
      <w:spacing w:before="100" w:beforeAutospacing="1" w:after="100" w:afterAutospacing="1"/>
    </w:pPr>
  </w:style>
  <w:style w:type="character" w:customStyle="1" w:styleId="author-carddetails-container">
    <w:name w:val="author-card__details-container"/>
    <w:basedOn w:val="DefaultParagraphFont"/>
    <w:rsid w:val="005E0C21"/>
  </w:style>
  <w:style w:type="paragraph" w:customStyle="1" w:styleId="text-small">
    <w:name w:val="text-small"/>
    <w:basedOn w:val="Normal"/>
    <w:rsid w:val="005E0C21"/>
    <w:pPr>
      <w:spacing w:before="100" w:beforeAutospacing="1" w:after="100" w:afterAutospacing="1"/>
    </w:pPr>
  </w:style>
  <w:style w:type="character" w:customStyle="1" w:styleId="show-for-medium-up">
    <w:name w:val="show-for-medium-up"/>
    <w:basedOn w:val="DefaultParagraphFont"/>
    <w:rsid w:val="005E0C21"/>
  </w:style>
  <w:style w:type="character" w:customStyle="1" w:styleId="author-ref">
    <w:name w:val="author-ref"/>
    <w:basedOn w:val="DefaultParagraphFont"/>
    <w:rsid w:val="005E0C21"/>
  </w:style>
  <w:style w:type="character" w:customStyle="1" w:styleId="sr-only">
    <w:name w:val="sr-only"/>
    <w:basedOn w:val="DefaultParagraphFont"/>
    <w:rsid w:val="005E0C21"/>
  </w:style>
  <w:style w:type="paragraph" w:customStyle="1" w:styleId="comment-options">
    <w:name w:val="comment-options"/>
    <w:basedOn w:val="Normal"/>
    <w:rsid w:val="005E0C21"/>
    <w:pPr>
      <w:spacing w:before="100" w:beforeAutospacing="1" w:after="100" w:afterAutospacing="1"/>
    </w:pPr>
  </w:style>
  <w:style w:type="character" w:customStyle="1" w:styleId="sword">
    <w:name w:val="sword"/>
    <w:basedOn w:val="DefaultParagraphFont"/>
    <w:rsid w:val="005E0C21"/>
  </w:style>
  <w:style w:type="character" w:customStyle="1" w:styleId="categories">
    <w:name w:val="categories"/>
    <w:basedOn w:val="DefaultParagraphFont"/>
    <w:rsid w:val="005E0C21"/>
  </w:style>
  <w:style w:type="character" w:customStyle="1" w:styleId="normaltextrun">
    <w:name w:val="normaltextrun"/>
    <w:basedOn w:val="DefaultParagraphFont"/>
    <w:rsid w:val="005E0C21"/>
  </w:style>
  <w:style w:type="character" w:customStyle="1" w:styleId="spellingerror">
    <w:name w:val="spellingerror"/>
    <w:basedOn w:val="DefaultParagraphFont"/>
    <w:rsid w:val="005E0C21"/>
  </w:style>
  <w:style w:type="character" w:customStyle="1" w:styleId="hi-italic">
    <w:name w:val="hi-italic"/>
    <w:basedOn w:val="DefaultParagraphFont"/>
    <w:rsid w:val="005E0C21"/>
  </w:style>
  <w:style w:type="character" w:customStyle="1" w:styleId="visually-hidden">
    <w:name w:val="visually-hidden"/>
    <w:basedOn w:val="DefaultParagraphFont"/>
    <w:rsid w:val="005E0C21"/>
  </w:style>
  <w:style w:type="character" w:customStyle="1" w:styleId="s2">
    <w:name w:val="s2"/>
    <w:basedOn w:val="DefaultParagraphFont"/>
    <w:rsid w:val="005E0C21"/>
  </w:style>
  <w:style w:type="paragraph" w:customStyle="1" w:styleId="deck">
    <w:name w:val="deck"/>
    <w:basedOn w:val="Normal"/>
    <w:uiPriority w:val="99"/>
    <w:qFormat/>
    <w:rsid w:val="005E0C21"/>
    <w:pPr>
      <w:spacing w:before="100" w:beforeAutospacing="1" w:after="100" w:afterAutospacing="1"/>
    </w:pPr>
  </w:style>
  <w:style w:type="paragraph" w:customStyle="1" w:styleId="m-profilebio-blurb">
    <w:name w:val="m-profile__bio-blurb"/>
    <w:basedOn w:val="Normal"/>
    <w:rsid w:val="005E0C21"/>
    <w:pPr>
      <w:spacing w:before="100" w:beforeAutospacing="1" w:after="100" w:afterAutospacing="1"/>
    </w:pPr>
  </w:style>
  <w:style w:type="paragraph" w:customStyle="1" w:styleId="mbn">
    <w:name w:val="mbn"/>
    <w:basedOn w:val="Normal"/>
    <w:rsid w:val="005E0C21"/>
    <w:pPr>
      <w:spacing w:before="100" w:beforeAutospacing="1" w:after="100" w:afterAutospacing="1"/>
    </w:pPr>
  </w:style>
  <w:style w:type="paragraph" w:customStyle="1" w:styleId="bylinename">
    <w:name w:val="byline__name"/>
    <w:basedOn w:val="Normal"/>
    <w:rsid w:val="005E0C21"/>
    <w:pPr>
      <w:spacing w:before="100" w:beforeAutospacing="1" w:after="100" w:afterAutospacing="1"/>
    </w:pPr>
  </w:style>
  <w:style w:type="paragraph" w:customStyle="1" w:styleId="column">
    <w:name w:val="column"/>
    <w:basedOn w:val="Normal"/>
    <w:uiPriority w:val="99"/>
    <w:qFormat/>
    <w:rsid w:val="005E0C21"/>
    <w:pPr>
      <w:spacing w:before="100" w:beforeAutospacing="1" w:after="100" w:afterAutospacing="1"/>
    </w:pPr>
  </w:style>
  <w:style w:type="paragraph" w:customStyle="1" w:styleId="byline-column">
    <w:name w:val="byline-column"/>
    <w:basedOn w:val="Normal"/>
    <w:rsid w:val="005E0C21"/>
    <w:pPr>
      <w:spacing w:before="100" w:beforeAutospacing="1" w:after="100" w:afterAutospacing="1"/>
    </w:pPr>
  </w:style>
  <w:style w:type="character" w:customStyle="1" w:styleId="sharetools-label">
    <w:name w:val="sharetools-label"/>
    <w:basedOn w:val="DefaultParagraphFont"/>
    <w:rsid w:val="005E0C21"/>
  </w:style>
  <w:style w:type="character" w:customStyle="1" w:styleId="sharetool-text">
    <w:name w:val="sharetool-text"/>
    <w:basedOn w:val="DefaultParagraphFont"/>
    <w:rsid w:val="005E0C21"/>
  </w:style>
  <w:style w:type="paragraph" w:customStyle="1" w:styleId="byline-dateline">
    <w:name w:val="byline-dateline"/>
    <w:basedOn w:val="Normal"/>
    <w:rsid w:val="005E0C21"/>
    <w:pPr>
      <w:spacing w:before="100" w:beforeAutospacing="1" w:after="100" w:afterAutospacing="1"/>
    </w:pPr>
  </w:style>
  <w:style w:type="character" w:customStyle="1" w:styleId="name-desc">
    <w:name w:val="name-desc"/>
    <w:basedOn w:val="DefaultParagraphFont"/>
    <w:rsid w:val="005E0C21"/>
  </w:style>
  <w:style w:type="paragraph" w:customStyle="1" w:styleId="story-body-text">
    <w:name w:val="story-body-text"/>
    <w:basedOn w:val="Normal"/>
    <w:qFormat/>
    <w:rsid w:val="005E0C21"/>
    <w:pPr>
      <w:spacing w:before="100" w:beforeAutospacing="1" w:after="100" w:afterAutospacing="1"/>
    </w:pPr>
  </w:style>
  <w:style w:type="character" w:customStyle="1" w:styleId="dropcap1">
    <w:name w:val="dropcap1"/>
    <w:basedOn w:val="DefaultParagraphFont"/>
    <w:rsid w:val="005E0C21"/>
  </w:style>
  <w:style w:type="character" w:customStyle="1" w:styleId="rollover-people">
    <w:name w:val="rollover-people"/>
    <w:basedOn w:val="DefaultParagraphFont"/>
    <w:rsid w:val="005E0C21"/>
  </w:style>
  <w:style w:type="character" w:customStyle="1" w:styleId="byline-author">
    <w:name w:val="byline-author"/>
    <w:basedOn w:val="DefaultParagraphFont"/>
    <w:rsid w:val="005E0C21"/>
  </w:style>
  <w:style w:type="character" w:customStyle="1" w:styleId="twitter-url">
    <w:name w:val="twitter-url"/>
    <w:basedOn w:val="DefaultParagraphFont"/>
    <w:rsid w:val="005E0C21"/>
  </w:style>
  <w:style w:type="character" w:customStyle="1" w:styleId="firstpart">
    <w:name w:val="firstpart"/>
    <w:basedOn w:val="DefaultParagraphFont"/>
    <w:rsid w:val="005E0C21"/>
  </w:style>
  <w:style w:type="paragraph" w:customStyle="1" w:styleId="articlepull-quote-txt">
    <w:name w:val="article__pull-quote-txt"/>
    <w:basedOn w:val="Normal"/>
    <w:rsid w:val="005E0C21"/>
    <w:pPr>
      <w:spacing w:before="100" w:beforeAutospacing="1" w:after="100" w:afterAutospacing="1"/>
    </w:pPr>
  </w:style>
  <w:style w:type="paragraph" w:customStyle="1" w:styleId="detail-intro-text-author">
    <w:name w:val="detail-intro-text-author"/>
    <w:basedOn w:val="Normal"/>
    <w:rsid w:val="005E0C21"/>
    <w:pPr>
      <w:spacing w:before="100" w:beforeAutospacing="1" w:after="100" w:afterAutospacing="1"/>
    </w:pPr>
  </w:style>
  <w:style w:type="paragraph" w:customStyle="1" w:styleId="tweetline">
    <w:name w:val="tweet_line"/>
    <w:basedOn w:val="Normal"/>
    <w:rsid w:val="005E0C21"/>
    <w:pPr>
      <w:spacing w:before="100" w:beforeAutospacing="1" w:after="100" w:afterAutospacing="1"/>
    </w:pPr>
  </w:style>
  <w:style w:type="character" w:customStyle="1" w:styleId="tweetquote">
    <w:name w:val="tweet_quote"/>
    <w:basedOn w:val="DefaultParagraphFont"/>
    <w:rsid w:val="005E0C21"/>
  </w:style>
  <w:style w:type="character" w:customStyle="1" w:styleId="original">
    <w:name w:val="original"/>
    <w:basedOn w:val="DefaultParagraphFont"/>
    <w:rsid w:val="005E0C21"/>
  </w:style>
  <w:style w:type="character" w:customStyle="1" w:styleId="flytitle-and-titletitle">
    <w:name w:val="flytitle-and-title__title"/>
    <w:basedOn w:val="DefaultParagraphFont"/>
    <w:rsid w:val="005E0C21"/>
  </w:style>
  <w:style w:type="paragraph" w:customStyle="1" w:styleId="blog-postrubric">
    <w:name w:val="blog-post__rubric"/>
    <w:basedOn w:val="Normal"/>
    <w:rsid w:val="005E0C21"/>
    <w:pPr>
      <w:spacing w:before="100" w:beforeAutospacing="1" w:after="100" w:afterAutospacing="1"/>
    </w:pPr>
  </w:style>
  <w:style w:type="paragraph" w:customStyle="1" w:styleId="blog-postbyline-container">
    <w:name w:val="blog-post__byline-container"/>
    <w:basedOn w:val="Normal"/>
    <w:rsid w:val="005E0C21"/>
    <w:pPr>
      <w:spacing w:before="100" w:beforeAutospacing="1" w:after="100" w:afterAutospacing="1"/>
    </w:pPr>
  </w:style>
  <w:style w:type="character" w:customStyle="1" w:styleId="blog-postbyline">
    <w:name w:val="blog-post__byline"/>
    <w:basedOn w:val="DefaultParagraphFont"/>
    <w:rsid w:val="005E0C21"/>
  </w:style>
  <w:style w:type="character" w:customStyle="1" w:styleId="a-authorbyline-prefix">
    <w:name w:val="a-author__byline-prefix"/>
    <w:basedOn w:val="DefaultParagraphFont"/>
    <w:rsid w:val="005E0C21"/>
  </w:style>
  <w:style w:type="character" w:customStyle="1" w:styleId="a-authorbyline-name">
    <w:name w:val="a-author__byline-name"/>
    <w:basedOn w:val="DefaultParagraphFont"/>
    <w:rsid w:val="005E0C21"/>
  </w:style>
  <w:style w:type="character" w:customStyle="1" w:styleId="weirdasstagtextChar">
    <w:name w:val="weird ass tag text Char"/>
    <w:basedOn w:val="DefaultParagraphFont"/>
    <w:link w:val="weirdasstagtext"/>
    <w:uiPriority w:val="99"/>
    <w:rsid w:val="005E0C21"/>
    <w:rPr>
      <w:rFonts w:ascii="Calibri" w:eastAsia="Times New Roman" w:hAnsi="Calibri" w:cs="Calibri"/>
      <w:b/>
      <w:szCs w:val="20"/>
    </w:rPr>
  </w:style>
  <w:style w:type="character" w:customStyle="1" w:styleId="red-subtitle">
    <w:name w:val="red-subtitle"/>
    <w:basedOn w:val="DefaultParagraphFont"/>
    <w:rsid w:val="005E0C21"/>
  </w:style>
  <w:style w:type="character" w:customStyle="1" w:styleId="tgc">
    <w:name w:val="_tgc"/>
    <w:basedOn w:val="DefaultParagraphFont"/>
    <w:rsid w:val="005E0C21"/>
  </w:style>
  <w:style w:type="character" w:customStyle="1" w:styleId="djhat-arrow">
    <w:name w:val="djhat-arrow"/>
    <w:basedOn w:val="DefaultParagraphFont"/>
    <w:rsid w:val="005E0C21"/>
  </w:style>
  <w:style w:type="character" w:customStyle="1" w:styleId="mname">
    <w:name w:val="mname"/>
    <w:basedOn w:val="DefaultParagraphFont"/>
    <w:rsid w:val="005E0C21"/>
  </w:style>
  <w:style w:type="character" w:customStyle="1" w:styleId="mvalue">
    <w:name w:val="mvalue"/>
    <w:basedOn w:val="DefaultParagraphFont"/>
    <w:rsid w:val="005E0C21"/>
  </w:style>
  <w:style w:type="character" w:customStyle="1" w:styleId="mchange">
    <w:name w:val="mchange"/>
    <w:basedOn w:val="DefaultParagraphFont"/>
    <w:rsid w:val="005E0C21"/>
  </w:style>
  <w:style w:type="character" w:customStyle="1" w:styleId="categoryaside">
    <w:name w:val="category__aside"/>
    <w:basedOn w:val="DefaultParagraphFont"/>
    <w:rsid w:val="005E0C21"/>
  </w:style>
  <w:style w:type="character" w:customStyle="1" w:styleId="article-breadcrumb-wrapper">
    <w:name w:val="article-breadcrumb-wrapper"/>
    <w:basedOn w:val="DefaultParagraphFont"/>
    <w:rsid w:val="005E0C21"/>
  </w:style>
  <w:style w:type="character" w:customStyle="1" w:styleId="wsj-article-caption-content">
    <w:name w:val="wsj-article-caption-content"/>
    <w:basedOn w:val="DefaultParagraphFont"/>
    <w:rsid w:val="005E0C21"/>
  </w:style>
  <w:style w:type="character" w:customStyle="1" w:styleId="wsj-article-credit">
    <w:name w:val="wsj-article-credit"/>
    <w:basedOn w:val="DefaultParagraphFont"/>
    <w:rsid w:val="005E0C21"/>
  </w:style>
  <w:style w:type="character" w:customStyle="1" w:styleId="wsj-article-credit-tag">
    <w:name w:val="wsj-article-credit-tag"/>
    <w:basedOn w:val="DefaultParagraphFont"/>
    <w:rsid w:val="005E0C21"/>
  </w:style>
  <w:style w:type="character" w:customStyle="1" w:styleId="commentscounticon">
    <w:name w:val="comments_count_icon"/>
    <w:basedOn w:val="DefaultParagraphFont"/>
    <w:rsid w:val="005E0C21"/>
  </w:style>
  <w:style w:type="character" w:customStyle="1" w:styleId="comments-count-word">
    <w:name w:val="comments-count-word"/>
    <w:basedOn w:val="DefaultParagraphFont"/>
    <w:rsid w:val="005E0C21"/>
  </w:style>
  <w:style w:type="character" w:customStyle="1" w:styleId="company-name-type">
    <w:name w:val="company-name-type"/>
    <w:basedOn w:val="DefaultParagraphFont"/>
    <w:rsid w:val="005E0C21"/>
  </w:style>
  <w:style w:type="character" w:customStyle="1" w:styleId="nav-prevnext-lbl">
    <w:name w:val="nav-prevnext-lbl"/>
    <w:basedOn w:val="DefaultParagraphFont"/>
    <w:rsid w:val="005E0C21"/>
  </w:style>
  <w:style w:type="character" w:customStyle="1" w:styleId="nav-prevnext-hed">
    <w:name w:val="nav-prevnext-hed"/>
    <w:basedOn w:val="DefaultParagraphFont"/>
    <w:rsid w:val="005E0C21"/>
  </w:style>
  <w:style w:type="character" w:customStyle="1" w:styleId="readcomments">
    <w:name w:val="readcomments"/>
    <w:basedOn w:val="DefaultParagraphFont"/>
    <w:rsid w:val="005E0C21"/>
  </w:style>
  <w:style w:type="character" w:customStyle="1" w:styleId="selected-edition">
    <w:name w:val="selected-edition"/>
    <w:basedOn w:val="DefaultParagraphFont"/>
    <w:rsid w:val="005E0C21"/>
  </w:style>
  <w:style w:type="character" w:customStyle="1" w:styleId="rotate">
    <w:name w:val="rotate"/>
    <w:basedOn w:val="DefaultParagraphFont"/>
    <w:rsid w:val="005E0C21"/>
  </w:style>
  <w:style w:type="paragraph" w:customStyle="1" w:styleId="column-name">
    <w:name w:val="column-name"/>
    <w:basedOn w:val="Normal"/>
    <w:qFormat/>
    <w:rsid w:val="005E0C2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E0C21"/>
  </w:style>
  <w:style w:type="character" w:customStyle="1" w:styleId="QuoteChar1">
    <w:name w:val="Quote Char1"/>
    <w:aliases w:val="quote Char1"/>
    <w:basedOn w:val="DefaultParagraphFont"/>
    <w:uiPriority w:val="29"/>
    <w:rsid w:val="005E0C21"/>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5E0C21"/>
    <w:rPr>
      <w:rFonts w:ascii="Calibri" w:eastAsia="Calibri" w:hAnsi="Calibri" w:cs="Calibri"/>
      <w:b/>
    </w:rPr>
  </w:style>
  <w:style w:type="character" w:customStyle="1" w:styleId="StyleCardText11ptUnderlineChar">
    <w:name w:val="Style Card Text + 11 pt Underline Char"/>
    <w:link w:val="StyleCardText11ptUnderline"/>
    <w:locked/>
    <w:rsid w:val="005E0C21"/>
    <w:rPr>
      <w:u w:val="single"/>
    </w:rPr>
  </w:style>
  <w:style w:type="paragraph" w:customStyle="1" w:styleId="StyleCardText11ptUnderline">
    <w:name w:val="Style Card Text + 11 pt Underline"/>
    <w:link w:val="StyleCardText11ptUnderlineChar"/>
    <w:qFormat/>
    <w:rsid w:val="005E0C21"/>
    <w:pPr>
      <w:spacing w:line="254" w:lineRule="auto"/>
    </w:pPr>
    <w:rPr>
      <w:u w:val="single"/>
    </w:rPr>
  </w:style>
  <w:style w:type="character" w:customStyle="1" w:styleId="StyleMinimizedText11ptChar">
    <w:name w:val="Style Minimized Text + 11 pt Char"/>
    <w:basedOn w:val="DefaultParagraphFont"/>
    <w:link w:val="StyleMinimizedText11pt"/>
    <w:locked/>
    <w:rsid w:val="005E0C21"/>
    <w:rPr>
      <w:rFonts w:ascii="Georgia" w:hAnsi="Georgia"/>
      <w:sz w:val="16"/>
    </w:rPr>
  </w:style>
  <w:style w:type="paragraph" w:customStyle="1" w:styleId="StyleMinimizedText11pt">
    <w:name w:val="Style Minimized Text + 11 pt"/>
    <w:basedOn w:val="Normal"/>
    <w:link w:val="StyleMinimizedText11ptChar"/>
    <w:qFormat/>
    <w:rsid w:val="005E0C2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E0C21"/>
    <w:rPr>
      <w:rFonts w:ascii="Georgia" w:hAnsi="Georgia"/>
      <w:sz w:val="16"/>
    </w:rPr>
  </w:style>
  <w:style w:type="paragraph" w:customStyle="1" w:styleId="StyleMinimizedText11pt1">
    <w:name w:val="Style Minimized Text + 11 pt1"/>
    <w:basedOn w:val="Normal"/>
    <w:link w:val="StyleMinimizedText11pt1Char"/>
    <w:qFormat/>
    <w:rsid w:val="005E0C21"/>
    <w:rPr>
      <w:rFonts w:ascii="Georgia" w:hAnsi="Georgia" w:cstheme="minorBidi"/>
      <w:sz w:val="16"/>
    </w:rPr>
  </w:style>
  <w:style w:type="character" w:customStyle="1" w:styleId="Debate-EmphasizedText-F5Char">
    <w:name w:val="Debate- Emphasized Text- F5 Char"/>
    <w:link w:val="Debate-EmphasizedText-F5"/>
    <w:locked/>
    <w:rsid w:val="005E0C21"/>
    <w:rPr>
      <w:rFonts w:ascii="Arial Narrow" w:hAnsi="Arial Narrow"/>
      <w:b/>
      <w:sz w:val="18"/>
      <w:u w:val="single"/>
    </w:rPr>
  </w:style>
  <w:style w:type="paragraph" w:customStyle="1" w:styleId="Debate-EmphasizedText-F5">
    <w:name w:val="Debate- Emphasized Text- F5"/>
    <w:basedOn w:val="Normal"/>
    <w:link w:val="Debate-EmphasizedText-F5Char"/>
    <w:qFormat/>
    <w:rsid w:val="005E0C2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5E0C21"/>
    <w:rPr>
      <w:rFonts w:asciiTheme="minorHAnsi" w:hAnsiTheme="minorHAnsi" w:cstheme="minorBidi"/>
      <w:sz w:val="16"/>
      <w:szCs w:val="24"/>
    </w:rPr>
  </w:style>
  <w:style w:type="character" w:customStyle="1" w:styleId="CardStyleChar">
    <w:name w:val="Card Style Char"/>
    <w:link w:val="CardStyle"/>
    <w:locked/>
    <w:rsid w:val="005E0C2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5E0C2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E0C21"/>
    <w:rPr>
      <w:rFonts w:ascii="Georgia" w:eastAsia="Times New Roman" w:hAnsi="Georgia" w:cs="Times New Roman"/>
      <w:b/>
      <w:u w:val="single"/>
    </w:rPr>
  </w:style>
  <w:style w:type="character" w:customStyle="1" w:styleId="CardHighlightChar">
    <w:name w:val="Card Highlight Char"/>
    <w:link w:val="CardHighlight"/>
    <w:locked/>
    <w:rsid w:val="005E0C2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E0C21"/>
    <w:pPr>
      <w:shd w:val="clear" w:color="auto" w:fill="66FFFF"/>
    </w:pPr>
    <w:rPr>
      <w:rFonts w:eastAsia="Calibri"/>
      <w:u w:val="single"/>
    </w:rPr>
  </w:style>
  <w:style w:type="character" w:customStyle="1" w:styleId="BlockHeaderHiddenChar">
    <w:name w:val="Block Header Hidden Char"/>
    <w:link w:val="BlockHeaderHidden"/>
    <w:locked/>
    <w:rsid w:val="005E0C2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E0C2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E0C21"/>
    <w:rPr>
      <w:rFonts w:ascii="Georgia" w:eastAsia="Calibri" w:hAnsi="Georgia"/>
      <w:sz w:val="16"/>
      <w:szCs w:val="16"/>
    </w:rPr>
  </w:style>
  <w:style w:type="paragraph" w:customStyle="1" w:styleId="SmallSizeParagraph">
    <w:name w:val="Small Size Paragraph"/>
    <w:basedOn w:val="Normal"/>
    <w:link w:val="SmallSizeParagraphChar"/>
    <w:qFormat/>
    <w:rsid w:val="005E0C2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E0C2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E0C2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5E0C21"/>
    <w:rPr>
      <w:rFonts w:ascii="Times New Roman" w:eastAsia="Calibri" w:hAnsi="Times New Roman" w:cs="Times New Roman"/>
      <w:b/>
      <w:szCs w:val="20"/>
      <w:u w:val="single"/>
    </w:rPr>
  </w:style>
  <w:style w:type="paragraph" w:customStyle="1" w:styleId="AuthorDate2">
    <w:name w:val="AuthorDate"/>
    <w:next w:val="Normal"/>
    <w:link w:val="AuthorDateChar"/>
    <w:qFormat/>
    <w:rsid w:val="005E0C2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5E0C2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E0C21"/>
    <w:rPr>
      <w:rFonts w:ascii="Times New Roman" w:eastAsia="Times New Roman" w:hAnsi="Times New Roman" w:cs="Times New Roman"/>
      <w:strike/>
      <w:sz w:val="20"/>
    </w:rPr>
  </w:style>
  <w:style w:type="character" w:customStyle="1" w:styleId="CardT1Char">
    <w:name w:val="CardT1 Char"/>
    <w:link w:val="CardT1"/>
    <w:locked/>
    <w:rsid w:val="005E0C21"/>
    <w:rPr>
      <w:rFonts w:ascii="Arial" w:eastAsia="Calibri" w:hAnsi="Arial" w:cs="Arial"/>
      <w:kern w:val="2"/>
      <w:sz w:val="14"/>
      <w:szCs w:val="14"/>
      <w:lang w:eastAsia="zh-TW"/>
    </w:rPr>
  </w:style>
  <w:style w:type="paragraph" w:customStyle="1" w:styleId="CardT1">
    <w:name w:val="CardT1"/>
    <w:basedOn w:val="Normal"/>
    <w:link w:val="CardT1Char"/>
    <w:qFormat/>
    <w:rsid w:val="005E0C2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5E0C2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E0C2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5E0C21"/>
    <w:rPr>
      <w:rFonts w:ascii="Georgia" w:eastAsia="Calibri" w:hAnsi="Georgia"/>
      <w:u w:val="single"/>
      <w:lang w:val="x-none" w:eastAsia="zh-CN"/>
    </w:rPr>
  </w:style>
  <w:style w:type="paragraph" w:customStyle="1" w:styleId="UnderlineS">
    <w:name w:val="Underline S"/>
    <w:basedOn w:val="Normal"/>
    <w:link w:val="UnderlineSChar"/>
    <w:qFormat/>
    <w:rsid w:val="005E0C2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5E0C21"/>
    <w:rPr>
      <w:rFonts w:ascii="Georgia" w:eastAsia="SimSun" w:hAnsi="Georgia"/>
      <w:u w:val="thick"/>
    </w:rPr>
  </w:style>
  <w:style w:type="paragraph" w:customStyle="1" w:styleId="Highlighting">
    <w:name w:val="Highlighting"/>
    <w:basedOn w:val="Normal"/>
    <w:link w:val="HighlightingChar"/>
    <w:autoRedefine/>
    <w:qFormat/>
    <w:rsid w:val="005E0C21"/>
    <w:rPr>
      <w:rFonts w:ascii="Georgia" w:eastAsia="SimSun" w:hAnsi="Georgia" w:cstheme="minorBidi"/>
      <w:u w:val="thick"/>
    </w:rPr>
  </w:style>
  <w:style w:type="character" w:customStyle="1" w:styleId="CITEChar1">
    <w:name w:val="CITE Char"/>
    <w:link w:val="CITE0"/>
    <w:locked/>
    <w:rsid w:val="005E0C2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E0C2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E0C2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E0C2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E0C2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E0C21"/>
    <w:rPr>
      <w:b/>
      <w:sz w:val="28"/>
    </w:rPr>
  </w:style>
  <w:style w:type="character" w:customStyle="1" w:styleId="underlinedcardChar0">
    <w:name w:val="underlined card Char"/>
    <w:link w:val="underlinedcard0"/>
    <w:locked/>
    <w:rsid w:val="005E0C2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5E0C21"/>
    <w:rPr>
      <w:sz w:val="22"/>
      <w:u w:val="single"/>
    </w:rPr>
  </w:style>
  <w:style w:type="character" w:customStyle="1" w:styleId="CiteCardChar">
    <w:name w:val="Cite_Card Char"/>
    <w:link w:val="CiteCard0"/>
    <w:locked/>
    <w:rsid w:val="005E0C21"/>
    <w:rPr>
      <w:rFonts w:ascii="Times New Roman" w:eastAsia="Times New Roman" w:hAnsi="Times New Roman" w:cs="Arial"/>
      <w:bCs/>
      <w:sz w:val="20"/>
      <w:szCs w:val="20"/>
    </w:rPr>
  </w:style>
  <w:style w:type="paragraph" w:customStyle="1" w:styleId="CiteCard0">
    <w:name w:val="Cite_Card"/>
    <w:link w:val="CiteCardChar"/>
    <w:qFormat/>
    <w:rsid w:val="005E0C2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E0C21"/>
    <w:rPr>
      <w:rFonts w:ascii="Georgia" w:eastAsia="Times New Roman" w:hAnsi="Georgia" w:cs="Calibri"/>
      <w:u w:val="single"/>
    </w:rPr>
  </w:style>
  <w:style w:type="paragraph" w:customStyle="1" w:styleId="StyleStyle49pt6">
    <w:name w:val="Style Style4 + 9 pt6"/>
    <w:basedOn w:val="Style4"/>
    <w:link w:val="StyleStyle49pt6Char"/>
    <w:qFormat/>
    <w:rsid w:val="005E0C21"/>
    <w:pPr>
      <w:contextualSpacing w:val="0"/>
    </w:pPr>
    <w:rPr>
      <w:rFonts w:ascii="Georgia" w:hAnsi="Georgia"/>
    </w:rPr>
  </w:style>
  <w:style w:type="character" w:customStyle="1" w:styleId="UnderlineCharCharCharCharChar">
    <w:name w:val="Underline Char Char Char Char Char"/>
    <w:link w:val="UnderlineCharCharCharChar"/>
    <w:locked/>
    <w:rsid w:val="005E0C2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E0C2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E0C2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E0C2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E0C2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E0C21"/>
    <w:rPr>
      <w:rFonts w:ascii="Georgia" w:hAnsi="Georgia"/>
      <w:b/>
      <w:bCs/>
      <w:u w:val="single"/>
    </w:rPr>
  </w:style>
  <w:style w:type="character" w:customStyle="1" w:styleId="DebatenoramlChar">
    <w:name w:val="Debatenoraml Char"/>
    <w:link w:val="Debatenoraml"/>
    <w:locked/>
    <w:rsid w:val="005E0C21"/>
    <w:rPr>
      <w:rFonts w:ascii="Times New Roman" w:hAnsi="Times New Roman" w:cs="Times New Roman"/>
    </w:rPr>
  </w:style>
  <w:style w:type="paragraph" w:customStyle="1" w:styleId="Debatenoraml">
    <w:name w:val="Debatenoraml"/>
    <w:basedOn w:val="NoSpacing"/>
    <w:link w:val="DebatenoramlChar"/>
    <w:qFormat/>
    <w:rsid w:val="005E0C21"/>
    <w:rPr>
      <w:rFonts w:ascii="Times New Roman" w:hAnsi="Times New Roman" w:cs="Times New Roman"/>
    </w:rPr>
  </w:style>
  <w:style w:type="character" w:customStyle="1" w:styleId="QualsChar">
    <w:name w:val="Quals Char"/>
    <w:link w:val="Quals"/>
    <w:locked/>
    <w:rsid w:val="005E0C21"/>
    <w:rPr>
      <w:rFonts w:ascii="Georgia" w:eastAsia="Calibri" w:hAnsi="Georgia"/>
      <w:sz w:val="18"/>
    </w:rPr>
  </w:style>
  <w:style w:type="paragraph" w:customStyle="1" w:styleId="Quals">
    <w:name w:val="Quals"/>
    <w:basedOn w:val="Normal"/>
    <w:link w:val="QualsChar"/>
    <w:qFormat/>
    <w:rsid w:val="005E0C21"/>
    <w:rPr>
      <w:rFonts w:ascii="Georgia" w:eastAsia="Calibri" w:hAnsi="Georgia" w:cstheme="minorBidi"/>
      <w:sz w:val="18"/>
    </w:rPr>
  </w:style>
  <w:style w:type="character" w:customStyle="1" w:styleId="StarredChar">
    <w:name w:val="Starred Char"/>
    <w:link w:val="Starred"/>
    <w:locked/>
    <w:rsid w:val="005E0C21"/>
    <w:rPr>
      <w:rFonts w:ascii="Georgia" w:eastAsia="Times New Roman" w:hAnsi="Georgia"/>
      <w:b/>
      <w:caps/>
      <w:szCs w:val="28"/>
      <w:u w:val="single"/>
    </w:rPr>
  </w:style>
  <w:style w:type="paragraph" w:customStyle="1" w:styleId="Starred">
    <w:name w:val="Starred"/>
    <w:basedOn w:val="Normal"/>
    <w:link w:val="StarredChar"/>
    <w:qFormat/>
    <w:rsid w:val="005E0C2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E0C21"/>
    <w:rPr>
      <w:rFonts w:ascii="Georgia" w:eastAsia="Times New Roman" w:hAnsi="Georgia"/>
      <w:b/>
      <w:caps/>
      <w:szCs w:val="28"/>
      <w:u w:val="single"/>
    </w:rPr>
  </w:style>
  <w:style w:type="paragraph" w:customStyle="1" w:styleId="NotStarred">
    <w:name w:val="NotStarred"/>
    <w:basedOn w:val="Normal"/>
    <w:link w:val="NotStarredChar"/>
    <w:qFormat/>
    <w:rsid w:val="005E0C2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E0C2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E0C2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E0C2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5E0C21"/>
    <w:rPr>
      <w:rFonts w:ascii="Georgia" w:eastAsia="Calibri" w:hAnsi="Georgia"/>
      <w:b/>
    </w:rPr>
  </w:style>
  <w:style w:type="paragraph" w:customStyle="1" w:styleId="H4Tag">
    <w:name w:val="H4 (Tag)"/>
    <w:basedOn w:val="Normal"/>
    <w:link w:val="H4TagChar1"/>
    <w:qFormat/>
    <w:rsid w:val="005E0C21"/>
    <w:rPr>
      <w:rFonts w:ascii="Georgia" w:eastAsia="Calibri" w:hAnsi="Georgia" w:cstheme="minorBidi"/>
      <w:b/>
    </w:rPr>
  </w:style>
  <w:style w:type="character" w:customStyle="1" w:styleId="NewHeading2Char">
    <w:name w:val="NewHeading2 Char"/>
    <w:link w:val="NewHeading2"/>
    <w:locked/>
    <w:rsid w:val="005E0C21"/>
    <w:rPr>
      <w:rFonts w:ascii="Georgia" w:eastAsia="Times New Roman" w:hAnsi="Georgia"/>
      <w:b/>
      <w:szCs w:val="28"/>
      <w:u w:val="single"/>
    </w:rPr>
  </w:style>
  <w:style w:type="paragraph" w:customStyle="1" w:styleId="NewHeading2">
    <w:name w:val="NewHeading2"/>
    <w:basedOn w:val="Normal"/>
    <w:link w:val="NewHeading2Char"/>
    <w:qFormat/>
    <w:rsid w:val="005E0C2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5E0C21"/>
    <w:rPr>
      <w:rFonts w:ascii="Garamond" w:eastAsia="Calibri" w:hAnsi="Garamond"/>
    </w:rPr>
  </w:style>
  <w:style w:type="paragraph" w:customStyle="1" w:styleId="FullCite0">
    <w:name w:val="Full Cite"/>
    <w:basedOn w:val="Normal"/>
    <w:next w:val="Normal"/>
    <w:link w:val="FullCiteChar"/>
    <w:qFormat/>
    <w:rsid w:val="005E0C21"/>
    <w:rPr>
      <w:rFonts w:ascii="Garamond" w:eastAsia="Calibri" w:hAnsi="Garamond" w:cstheme="minorBidi"/>
    </w:rPr>
  </w:style>
  <w:style w:type="character" w:customStyle="1" w:styleId="StyleCardStyleBlackUnderlineChar">
    <w:name w:val="Style Card Style + Black Underline Char"/>
    <w:link w:val="StyleCardStyleBlackUnderline"/>
    <w:locked/>
    <w:rsid w:val="005E0C2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E0C2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E0C2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E0C2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E0C2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E0C2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5E0C2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E0C21"/>
    <w:pPr>
      <w:contextualSpacing w:val="0"/>
    </w:pPr>
    <w:rPr>
      <w:rFonts w:ascii="Georgia" w:eastAsia="SimSun" w:hAnsi="Georgia" w:cstheme="minorBidi"/>
      <w:b/>
      <w:bCs/>
    </w:rPr>
  </w:style>
  <w:style w:type="character" w:customStyle="1" w:styleId="MTDisplayEquationChar">
    <w:name w:val="MTDisplayEquation Char"/>
    <w:link w:val="MTDisplayEquation"/>
    <w:locked/>
    <w:rsid w:val="005E0C2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E0C2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E0C2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E0C2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E0C2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E0C2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E0C2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E0C2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E0C2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E0C2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E0C2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E0C2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E0C2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E0C2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E0C2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E0C2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E0C2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E0C2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E0C2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E0C21"/>
    <w:pPr>
      <w:contextualSpacing w:val="0"/>
    </w:pPr>
    <w:rPr>
      <w:rFonts w:ascii="Georgia" w:hAnsi="Georgia" w:cstheme="minorBidi"/>
      <w:lang w:val="x-none" w:eastAsia="x-none"/>
    </w:rPr>
  </w:style>
  <w:style w:type="character" w:customStyle="1" w:styleId="NormalFontChar">
    <w:name w:val="Normal Font Char"/>
    <w:link w:val="NormalFont"/>
    <w:locked/>
    <w:rsid w:val="005E0C21"/>
    <w:rPr>
      <w:rFonts w:ascii="Times New Roman" w:eastAsia="Times New Roman" w:hAnsi="Times New Roman" w:cs="Times New Roman"/>
      <w:sz w:val="20"/>
      <w:szCs w:val="20"/>
    </w:rPr>
  </w:style>
  <w:style w:type="paragraph" w:customStyle="1" w:styleId="NormalFont">
    <w:name w:val="Normal Font"/>
    <w:link w:val="NormalFontChar"/>
    <w:qFormat/>
    <w:rsid w:val="005E0C2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E0C2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E0C21"/>
    <w:rPr>
      <w:u w:val="single"/>
      <w:lang w:val="x-none" w:eastAsia="x-none"/>
    </w:rPr>
  </w:style>
  <w:style w:type="character" w:customStyle="1" w:styleId="StyleNormalFont11ptBoldUnderlineChar">
    <w:name w:val="Style Normal Font + 11 pt Bold Underline Char"/>
    <w:link w:val="StyleNormalFont11ptBoldUnderline"/>
    <w:locked/>
    <w:rsid w:val="005E0C2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E0C21"/>
    <w:rPr>
      <w:b/>
      <w:bCs/>
      <w:u w:val="single"/>
      <w:lang w:val="x-none" w:eastAsia="x-none"/>
    </w:rPr>
  </w:style>
  <w:style w:type="character" w:customStyle="1" w:styleId="StyleTitle11ptNotBoldChar">
    <w:name w:val="Style Title + 11 pt Not Bold Char"/>
    <w:link w:val="StyleTitle11ptNotBold"/>
    <w:locked/>
    <w:rsid w:val="005E0C2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E0C21"/>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5E0C2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E0C21"/>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5E0C21"/>
    <w:rPr>
      <w:rFonts w:ascii="Calibri" w:eastAsia="Times New Roman" w:hAnsi="Calibri" w:cs="Calibri"/>
    </w:rPr>
  </w:style>
  <w:style w:type="paragraph" w:customStyle="1" w:styleId="msolistparagraphcxspfirst">
    <w:name w:val="msolistparagraphcxspfirst"/>
    <w:basedOn w:val="Normal"/>
    <w:uiPriority w:val="99"/>
    <w:qFormat/>
    <w:rsid w:val="005E0C2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E0C2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E0C2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5E0C21"/>
    <w:pPr>
      <w:spacing w:before="100" w:beforeAutospacing="1" w:after="100" w:afterAutospacing="1"/>
    </w:pPr>
    <w:rPr>
      <w:rFonts w:eastAsia="Times New Roman"/>
      <w:sz w:val="24"/>
    </w:rPr>
  </w:style>
  <w:style w:type="paragraph" w:customStyle="1" w:styleId="emready">
    <w:name w:val="emready"/>
    <w:basedOn w:val="Normal"/>
    <w:uiPriority w:val="99"/>
    <w:qFormat/>
    <w:rsid w:val="005E0C21"/>
    <w:pPr>
      <w:spacing w:before="100" w:beforeAutospacing="1" w:after="100" w:afterAutospacing="1"/>
    </w:pPr>
    <w:rPr>
      <w:rFonts w:eastAsia="Times New Roman"/>
      <w:sz w:val="24"/>
    </w:rPr>
  </w:style>
  <w:style w:type="paragraph" w:customStyle="1" w:styleId="departments">
    <w:name w:val="departments"/>
    <w:basedOn w:val="Normal"/>
    <w:qFormat/>
    <w:rsid w:val="005E0C21"/>
    <w:pPr>
      <w:spacing w:before="100" w:beforeAutospacing="1" w:after="100" w:afterAutospacing="1"/>
    </w:pPr>
    <w:rPr>
      <w:rFonts w:eastAsia="Times New Roman"/>
      <w:sz w:val="24"/>
    </w:rPr>
  </w:style>
  <w:style w:type="paragraph" w:customStyle="1" w:styleId="norma">
    <w:name w:val="norma"/>
    <w:basedOn w:val="Heading3"/>
    <w:uiPriority w:val="99"/>
    <w:qFormat/>
    <w:rsid w:val="005E0C21"/>
    <w:rPr>
      <w:rFonts w:eastAsia="MS Gothic" w:cs="Arial"/>
      <w:bCs/>
      <w:sz w:val="24"/>
    </w:rPr>
  </w:style>
  <w:style w:type="paragraph" w:customStyle="1" w:styleId="nromal">
    <w:name w:val="nromal"/>
    <w:basedOn w:val="Normal"/>
    <w:uiPriority w:val="99"/>
    <w:qFormat/>
    <w:rsid w:val="005E0C21"/>
    <w:pPr>
      <w:keepNext/>
      <w:keepLines/>
      <w:spacing w:before="200"/>
      <w:outlineLvl w:val="3"/>
    </w:pPr>
    <w:rPr>
      <w:rFonts w:eastAsia="Times New Roman" w:cs="Cambria"/>
      <w:b/>
      <w:iCs/>
    </w:rPr>
  </w:style>
  <w:style w:type="paragraph" w:customStyle="1" w:styleId="natural">
    <w:name w:val="natural"/>
    <w:basedOn w:val="Normal"/>
    <w:uiPriority w:val="99"/>
    <w:qFormat/>
    <w:rsid w:val="005E0C21"/>
    <w:pPr>
      <w:keepNext/>
      <w:keepLines/>
      <w:spacing w:before="200"/>
      <w:outlineLvl w:val="3"/>
    </w:pPr>
    <w:rPr>
      <w:rFonts w:eastAsia="Times New Roman"/>
      <w:b/>
      <w:iCs/>
    </w:rPr>
  </w:style>
  <w:style w:type="paragraph" w:customStyle="1" w:styleId="nroaml">
    <w:name w:val="nroaml"/>
    <w:basedOn w:val="Normal"/>
    <w:uiPriority w:val="99"/>
    <w:qFormat/>
    <w:rsid w:val="005E0C21"/>
    <w:pPr>
      <w:keepNext/>
      <w:keepLines/>
      <w:spacing w:before="200"/>
      <w:outlineLvl w:val="3"/>
    </w:pPr>
    <w:rPr>
      <w:rFonts w:eastAsia="Times New Roman"/>
      <w:b/>
      <w:iCs/>
    </w:rPr>
  </w:style>
  <w:style w:type="paragraph" w:customStyle="1" w:styleId="noraml">
    <w:name w:val="noraml"/>
    <w:basedOn w:val="Normal"/>
    <w:uiPriority w:val="99"/>
    <w:qFormat/>
    <w:rsid w:val="005E0C21"/>
    <w:pPr>
      <w:keepNext/>
      <w:keepLines/>
      <w:spacing w:before="200"/>
      <w:outlineLvl w:val="3"/>
    </w:pPr>
    <w:rPr>
      <w:rFonts w:eastAsia="Times New Roman"/>
      <w:b/>
      <w:iCs/>
      <w:sz w:val="24"/>
    </w:rPr>
  </w:style>
  <w:style w:type="paragraph" w:customStyle="1" w:styleId="p0">
    <w:name w:val="p0"/>
    <w:basedOn w:val="Normal"/>
    <w:uiPriority w:val="99"/>
    <w:qFormat/>
    <w:rsid w:val="005E0C21"/>
    <w:pPr>
      <w:spacing w:before="100" w:beforeAutospacing="1" w:after="100" w:afterAutospacing="1"/>
    </w:pPr>
    <w:rPr>
      <w:rFonts w:eastAsia="Times New Roman"/>
      <w:sz w:val="24"/>
    </w:rPr>
  </w:style>
  <w:style w:type="paragraph" w:customStyle="1" w:styleId="teaserpermalink">
    <w:name w:val="teaser_permalink"/>
    <w:basedOn w:val="Normal"/>
    <w:qFormat/>
    <w:rsid w:val="005E0C21"/>
    <w:pPr>
      <w:spacing w:before="100" w:beforeAutospacing="1" w:after="100" w:afterAutospacing="1"/>
    </w:pPr>
    <w:rPr>
      <w:rFonts w:eastAsia="Times New Roman"/>
      <w:sz w:val="24"/>
      <w:lang w:eastAsia="zh-CN"/>
    </w:rPr>
  </w:style>
  <w:style w:type="paragraph" w:customStyle="1" w:styleId="FullText">
    <w:name w:val="Full Text"/>
    <w:basedOn w:val="Normal"/>
    <w:qFormat/>
    <w:rsid w:val="005E0C21"/>
    <w:rPr>
      <w:rFonts w:eastAsia="Times New Roman"/>
    </w:rPr>
  </w:style>
  <w:style w:type="paragraph" w:customStyle="1" w:styleId="2ndLevel-TAG">
    <w:name w:val="2nd Level - TAG"/>
    <w:basedOn w:val="Normal"/>
    <w:next w:val="Normal"/>
    <w:qFormat/>
    <w:rsid w:val="005E0C21"/>
    <w:pPr>
      <w:spacing w:before="240"/>
      <w:outlineLvl w:val="2"/>
    </w:pPr>
    <w:rPr>
      <w:rFonts w:eastAsia="Times New Roman"/>
      <w:b/>
    </w:rPr>
  </w:style>
  <w:style w:type="paragraph" w:customStyle="1" w:styleId="CM14">
    <w:name w:val="CM14"/>
    <w:basedOn w:val="Default"/>
    <w:next w:val="Default"/>
    <w:uiPriority w:val="99"/>
    <w:qFormat/>
    <w:rsid w:val="005E0C21"/>
    <w:pPr>
      <w:widowControl w:val="0"/>
    </w:pPr>
    <w:rPr>
      <w:rFonts w:eastAsia="MS Mincho"/>
      <w:color w:val="auto"/>
      <w:szCs w:val="22"/>
    </w:rPr>
  </w:style>
  <w:style w:type="paragraph" w:customStyle="1" w:styleId="SynergyTag">
    <w:name w:val="SynergyTag"/>
    <w:basedOn w:val="Normal"/>
    <w:uiPriority w:val="99"/>
    <w:qFormat/>
    <w:rsid w:val="005E0C21"/>
    <w:rPr>
      <w:rFonts w:eastAsia="Calibri"/>
      <w:b/>
    </w:rPr>
  </w:style>
  <w:style w:type="paragraph" w:customStyle="1" w:styleId="BodyA">
    <w:name w:val="Body A"/>
    <w:qFormat/>
    <w:rsid w:val="005E0C2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5E0C2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E0C2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E0C21"/>
    <w:rPr>
      <w:rFonts w:eastAsia="Calibri"/>
    </w:rPr>
  </w:style>
  <w:style w:type="paragraph" w:customStyle="1" w:styleId="StyleHeading2LatinArialMT13pt">
    <w:name w:val="Style Heading 2 + (Latin) ArialMT 13 pt"/>
    <w:basedOn w:val="Heading2"/>
    <w:next w:val="Heading2"/>
    <w:qFormat/>
    <w:rsid w:val="005E0C2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E0C21"/>
    <w:rPr>
      <w:rFonts w:ascii="Century Gothic" w:eastAsia="Times New Roman" w:hAnsi="Century Gothic"/>
    </w:rPr>
  </w:style>
  <w:style w:type="paragraph" w:customStyle="1" w:styleId="CM27">
    <w:name w:val="CM27"/>
    <w:basedOn w:val="Default"/>
    <w:next w:val="Default"/>
    <w:uiPriority w:val="99"/>
    <w:qFormat/>
    <w:rsid w:val="005E0C21"/>
    <w:pPr>
      <w:spacing w:after="200" w:line="276" w:lineRule="auto"/>
    </w:pPr>
    <w:rPr>
      <w:rFonts w:eastAsia="Calibri"/>
      <w:color w:val="auto"/>
      <w:sz w:val="22"/>
      <w:szCs w:val="22"/>
    </w:rPr>
  </w:style>
  <w:style w:type="paragraph" w:customStyle="1" w:styleId="font-null">
    <w:name w:val="font-null"/>
    <w:basedOn w:val="Normal"/>
    <w:uiPriority w:val="99"/>
    <w:qFormat/>
    <w:rsid w:val="005E0C21"/>
    <w:pPr>
      <w:spacing w:before="100" w:beforeAutospacing="1" w:after="100" w:afterAutospacing="1"/>
    </w:pPr>
    <w:rPr>
      <w:rFonts w:eastAsia="Times New Roman"/>
      <w:sz w:val="24"/>
    </w:rPr>
  </w:style>
  <w:style w:type="paragraph" w:customStyle="1" w:styleId="rteindent1">
    <w:name w:val="rteindent1"/>
    <w:basedOn w:val="Normal"/>
    <w:uiPriority w:val="99"/>
    <w:qFormat/>
    <w:rsid w:val="005E0C2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E0C21"/>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5E0C2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E0C2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E0C2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E0C21"/>
    <w:pPr>
      <w:spacing w:before="100" w:beforeAutospacing="1" w:after="100" w:afterAutospacing="1"/>
    </w:pPr>
    <w:rPr>
      <w:rFonts w:eastAsia="Times New Roman"/>
      <w:sz w:val="24"/>
    </w:rPr>
  </w:style>
  <w:style w:type="paragraph" w:customStyle="1" w:styleId="class">
    <w:name w:val="class"/>
    <w:basedOn w:val="Normal"/>
    <w:uiPriority w:val="99"/>
    <w:qFormat/>
    <w:rsid w:val="005E0C21"/>
    <w:pPr>
      <w:spacing w:before="100" w:beforeAutospacing="1" w:after="100" w:afterAutospacing="1"/>
    </w:pPr>
    <w:rPr>
      <w:rFonts w:eastAsia="Times New Roman"/>
      <w:sz w:val="24"/>
    </w:rPr>
  </w:style>
  <w:style w:type="paragraph" w:customStyle="1" w:styleId="Pa4">
    <w:name w:val="Pa4"/>
    <w:basedOn w:val="Normal"/>
    <w:next w:val="Normal"/>
    <w:qFormat/>
    <w:rsid w:val="005E0C21"/>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5E0C2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E0C2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E0C21"/>
    <w:pPr>
      <w:spacing w:before="100" w:beforeAutospacing="1" w:after="100" w:afterAutospacing="1"/>
    </w:pPr>
    <w:rPr>
      <w:rFonts w:eastAsia="Times New Roman"/>
      <w:sz w:val="24"/>
    </w:rPr>
  </w:style>
  <w:style w:type="paragraph" w:customStyle="1" w:styleId="Caption2">
    <w:name w:val="Caption2"/>
    <w:basedOn w:val="Normal"/>
    <w:uiPriority w:val="99"/>
    <w:qFormat/>
    <w:rsid w:val="005E0C21"/>
    <w:pPr>
      <w:spacing w:before="100" w:beforeAutospacing="1" w:after="100" w:afterAutospacing="1"/>
    </w:pPr>
    <w:rPr>
      <w:rFonts w:eastAsia="Times New Roman"/>
      <w:sz w:val="24"/>
    </w:rPr>
  </w:style>
  <w:style w:type="paragraph" w:customStyle="1" w:styleId="DebateFile">
    <w:name w:val="Debate File"/>
    <w:basedOn w:val="Normal"/>
    <w:uiPriority w:val="99"/>
    <w:qFormat/>
    <w:rsid w:val="005E0C21"/>
    <w:pPr>
      <w:jc w:val="center"/>
    </w:pPr>
    <w:rPr>
      <w:rFonts w:ascii="Book Antiqua" w:eastAsia="Times New Roman" w:hAnsi="Book Antiqua"/>
      <w:b/>
      <w:sz w:val="28"/>
    </w:rPr>
  </w:style>
  <w:style w:type="paragraph" w:customStyle="1" w:styleId="Little">
    <w:name w:val="Little"/>
    <w:basedOn w:val="Normal"/>
    <w:next w:val="Normal"/>
    <w:qFormat/>
    <w:rsid w:val="005E0C21"/>
    <w:pPr>
      <w:ind w:left="288"/>
    </w:pPr>
    <w:rPr>
      <w:rFonts w:ascii="Garamond" w:eastAsia="Times New Roman" w:hAnsi="Garamond"/>
    </w:rPr>
  </w:style>
  <w:style w:type="paragraph" w:customStyle="1" w:styleId="Caption3">
    <w:name w:val="Caption3"/>
    <w:basedOn w:val="Normal"/>
    <w:qFormat/>
    <w:rsid w:val="005E0C21"/>
    <w:pPr>
      <w:spacing w:before="100" w:beforeAutospacing="1" w:after="100" w:afterAutospacing="1"/>
    </w:pPr>
    <w:rPr>
      <w:rFonts w:eastAsia="Times New Roman"/>
      <w:sz w:val="24"/>
    </w:rPr>
  </w:style>
  <w:style w:type="paragraph" w:customStyle="1" w:styleId="body-12-5">
    <w:name w:val="body-12-5"/>
    <w:basedOn w:val="Normal"/>
    <w:uiPriority w:val="99"/>
    <w:qFormat/>
    <w:rsid w:val="005E0C21"/>
    <w:pPr>
      <w:spacing w:before="100" w:beforeAutospacing="1" w:after="100" w:afterAutospacing="1"/>
    </w:pPr>
    <w:rPr>
      <w:rFonts w:eastAsia="Times New Roman"/>
      <w:sz w:val="24"/>
    </w:rPr>
  </w:style>
  <w:style w:type="paragraph" w:customStyle="1" w:styleId="infuse">
    <w:name w:val="infuse"/>
    <w:basedOn w:val="Normal"/>
    <w:uiPriority w:val="99"/>
    <w:qFormat/>
    <w:rsid w:val="005E0C21"/>
    <w:pPr>
      <w:spacing w:before="100" w:beforeAutospacing="1" w:after="100" w:afterAutospacing="1"/>
    </w:pPr>
    <w:rPr>
      <w:rFonts w:eastAsia="Times New Roman"/>
      <w:sz w:val="24"/>
    </w:rPr>
  </w:style>
  <w:style w:type="paragraph" w:customStyle="1" w:styleId="fontreg">
    <w:name w:val="font_reg"/>
    <w:basedOn w:val="Normal"/>
    <w:uiPriority w:val="99"/>
    <w:qFormat/>
    <w:rsid w:val="005E0C21"/>
    <w:pPr>
      <w:spacing w:before="100" w:beforeAutospacing="1" w:after="100" w:afterAutospacing="1"/>
    </w:pPr>
    <w:rPr>
      <w:rFonts w:eastAsia="Times New Roman"/>
      <w:sz w:val="24"/>
    </w:rPr>
  </w:style>
  <w:style w:type="paragraph" w:customStyle="1" w:styleId="CITEF3">
    <w:name w:val="CITE F3"/>
    <w:uiPriority w:val="99"/>
    <w:qFormat/>
    <w:rsid w:val="005E0C2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5E0C21"/>
    <w:pPr>
      <w:ind w:left="144"/>
    </w:pPr>
    <w:rPr>
      <w:rFonts w:ascii="Cambria" w:eastAsia="Calibri" w:hAnsi="Cambria"/>
      <w:sz w:val="24"/>
    </w:rPr>
  </w:style>
  <w:style w:type="paragraph" w:customStyle="1" w:styleId="FreeFormA">
    <w:name w:val="Free Form A"/>
    <w:autoRedefine/>
    <w:qFormat/>
    <w:rsid w:val="005E0C2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E0C21"/>
    <w:pPr>
      <w:spacing w:before="100" w:beforeAutospacing="1" w:after="100" w:afterAutospacing="1"/>
    </w:pPr>
    <w:rPr>
      <w:rFonts w:eastAsia="Times New Roman"/>
      <w:sz w:val="24"/>
    </w:rPr>
  </w:style>
  <w:style w:type="paragraph" w:customStyle="1" w:styleId="subheader">
    <w:name w:val="subheader"/>
    <w:basedOn w:val="Normal"/>
    <w:uiPriority w:val="99"/>
    <w:qFormat/>
    <w:rsid w:val="005E0C21"/>
    <w:pPr>
      <w:spacing w:before="100" w:beforeAutospacing="1" w:after="100" w:afterAutospacing="1"/>
    </w:pPr>
    <w:rPr>
      <w:rFonts w:eastAsia="Times New Roman"/>
      <w:sz w:val="24"/>
    </w:rPr>
  </w:style>
  <w:style w:type="paragraph" w:customStyle="1" w:styleId="firstletter">
    <w:name w:val="firstletter"/>
    <w:basedOn w:val="Normal"/>
    <w:qFormat/>
    <w:rsid w:val="005E0C21"/>
    <w:pPr>
      <w:spacing w:before="100" w:beforeAutospacing="1" w:after="100" w:afterAutospacing="1"/>
    </w:pPr>
    <w:rPr>
      <w:rFonts w:eastAsia="Times New Roman"/>
      <w:sz w:val="24"/>
    </w:rPr>
  </w:style>
  <w:style w:type="paragraph" w:customStyle="1" w:styleId="more">
    <w:name w:val="more"/>
    <w:basedOn w:val="Normal"/>
    <w:qFormat/>
    <w:rsid w:val="005E0C21"/>
    <w:pPr>
      <w:spacing w:before="100" w:beforeAutospacing="1" w:after="100" w:afterAutospacing="1"/>
    </w:pPr>
    <w:rPr>
      <w:rFonts w:eastAsia="Times New Roman"/>
      <w:sz w:val="24"/>
    </w:rPr>
  </w:style>
  <w:style w:type="paragraph" w:customStyle="1" w:styleId="story">
    <w:name w:val="story"/>
    <w:basedOn w:val="Normal"/>
    <w:uiPriority w:val="99"/>
    <w:qFormat/>
    <w:rsid w:val="005E0C21"/>
    <w:pPr>
      <w:spacing w:before="100" w:beforeAutospacing="1" w:after="100" w:afterAutospacing="1"/>
    </w:pPr>
    <w:rPr>
      <w:rFonts w:eastAsia="Times New Roman"/>
      <w:sz w:val="24"/>
    </w:rPr>
  </w:style>
  <w:style w:type="paragraph" w:customStyle="1" w:styleId="H1numbered">
    <w:name w:val="H1 numbered"/>
    <w:basedOn w:val="Normal"/>
    <w:qFormat/>
    <w:rsid w:val="005E0C2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E0C2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5E0C21"/>
    <w:pPr>
      <w:spacing w:before="100" w:beforeAutospacing="1" w:after="100" w:afterAutospacing="1"/>
    </w:pPr>
    <w:rPr>
      <w:rFonts w:eastAsia="Times New Roman"/>
      <w:sz w:val="24"/>
    </w:rPr>
  </w:style>
  <w:style w:type="paragraph" w:customStyle="1" w:styleId="image-caption">
    <w:name w:val="image-caption"/>
    <w:basedOn w:val="Normal"/>
    <w:qFormat/>
    <w:rsid w:val="005E0C21"/>
    <w:pPr>
      <w:spacing w:before="100" w:beforeAutospacing="1" w:after="100" w:afterAutospacing="1"/>
    </w:pPr>
    <w:rPr>
      <w:rFonts w:eastAsia="Times New Roman"/>
      <w:sz w:val="24"/>
    </w:rPr>
  </w:style>
  <w:style w:type="paragraph" w:customStyle="1" w:styleId="imagecontain">
    <w:name w:val="imagecontain"/>
    <w:basedOn w:val="Normal"/>
    <w:qFormat/>
    <w:rsid w:val="005E0C21"/>
    <w:pPr>
      <w:spacing w:before="100" w:beforeAutospacing="1" w:after="100" w:afterAutospacing="1"/>
    </w:pPr>
    <w:rPr>
      <w:rFonts w:eastAsia="Times New Roman"/>
      <w:sz w:val="24"/>
    </w:rPr>
  </w:style>
  <w:style w:type="paragraph" w:customStyle="1" w:styleId="CM62">
    <w:name w:val="CM62"/>
    <w:basedOn w:val="Normal"/>
    <w:next w:val="Normal"/>
    <w:qFormat/>
    <w:rsid w:val="005E0C2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5E0C2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5E0C21"/>
    <w:pPr>
      <w:widowControl w:val="0"/>
      <w:spacing w:after="63"/>
    </w:pPr>
    <w:rPr>
      <w:rFonts w:ascii="Arial" w:hAnsi="Arial"/>
      <w:color w:val="auto"/>
      <w:szCs w:val="22"/>
    </w:rPr>
  </w:style>
  <w:style w:type="paragraph" w:customStyle="1" w:styleId="CM35">
    <w:name w:val="CM35"/>
    <w:basedOn w:val="Default"/>
    <w:next w:val="Default"/>
    <w:qFormat/>
    <w:rsid w:val="005E0C21"/>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5E0C21"/>
    <w:pPr>
      <w:widowControl w:val="0"/>
      <w:spacing w:line="228" w:lineRule="atLeast"/>
    </w:pPr>
    <w:rPr>
      <w:rFonts w:ascii="Showcard Gothic" w:hAnsi="Showcard Gothic"/>
      <w:color w:val="auto"/>
      <w:szCs w:val="22"/>
    </w:rPr>
  </w:style>
  <w:style w:type="paragraph" w:customStyle="1" w:styleId="StyleSmall11pt">
    <w:name w:val="Style Small + 11 pt"/>
    <w:qFormat/>
    <w:rsid w:val="005E0C21"/>
    <w:pPr>
      <w:spacing w:after="200" w:line="240" w:lineRule="auto"/>
    </w:pPr>
    <w:rPr>
      <w:rFonts w:ascii="Times" w:eastAsia="Times New Roman" w:hAnsi="Times" w:cs="Times New Roman"/>
      <w:sz w:val="20"/>
    </w:rPr>
  </w:style>
  <w:style w:type="paragraph" w:customStyle="1" w:styleId="Smallfont0">
    <w:name w:val="Smallfont"/>
    <w:basedOn w:val="Normal"/>
    <w:qFormat/>
    <w:rsid w:val="005E0C21"/>
    <w:rPr>
      <w:rFonts w:eastAsia="Times New Roman"/>
      <w:sz w:val="15"/>
    </w:rPr>
  </w:style>
  <w:style w:type="paragraph" w:customStyle="1" w:styleId="formatvorlage2">
    <w:name w:val="formatvorlage2"/>
    <w:basedOn w:val="Normal"/>
    <w:qFormat/>
    <w:rsid w:val="005E0C21"/>
    <w:pPr>
      <w:spacing w:before="100" w:beforeAutospacing="1" w:after="100" w:afterAutospacing="1"/>
    </w:pPr>
    <w:rPr>
      <w:rFonts w:eastAsia="Calibri"/>
      <w:sz w:val="24"/>
    </w:rPr>
  </w:style>
  <w:style w:type="paragraph" w:customStyle="1" w:styleId="i1">
    <w:name w:val="i1"/>
    <w:basedOn w:val="Normal"/>
    <w:qFormat/>
    <w:rsid w:val="005E0C21"/>
    <w:pPr>
      <w:spacing w:before="100" w:beforeAutospacing="1" w:after="100" w:afterAutospacing="1"/>
    </w:pPr>
    <w:rPr>
      <w:rFonts w:eastAsia="Times New Roman"/>
      <w:sz w:val="24"/>
    </w:rPr>
  </w:style>
  <w:style w:type="paragraph" w:customStyle="1" w:styleId="question">
    <w:name w:val="question"/>
    <w:basedOn w:val="Normal"/>
    <w:uiPriority w:val="99"/>
    <w:qFormat/>
    <w:rsid w:val="005E0C21"/>
    <w:pPr>
      <w:spacing w:before="100" w:beforeAutospacing="1" w:after="100" w:afterAutospacing="1"/>
    </w:pPr>
    <w:rPr>
      <w:rFonts w:eastAsia="Times New Roman"/>
      <w:sz w:val="24"/>
    </w:rPr>
  </w:style>
  <w:style w:type="paragraph" w:customStyle="1" w:styleId="bodycopy">
    <w:name w:val="bodycopy"/>
    <w:basedOn w:val="Normal"/>
    <w:uiPriority w:val="99"/>
    <w:qFormat/>
    <w:rsid w:val="005E0C21"/>
    <w:pPr>
      <w:spacing w:before="100" w:beforeAutospacing="1" w:after="100" w:afterAutospacing="1"/>
    </w:pPr>
    <w:rPr>
      <w:rFonts w:eastAsia="Times New Roman"/>
      <w:sz w:val="24"/>
    </w:rPr>
  </w:style>
  <w:style w:type="paragraph" w:customStyle="1" w:styleId="Fifth">
    <w:name w:val="Fifth"/>
    <w:basedOn w:val="Normal"/>
    <w:link w:val="FifthChar"/>
    <w:qFormat/>
    <w:rsid w:val="005E0C21"/>
    <w:rPr>
      <w:rFonts w:eastAsia="Calibri"/>
    </w:rPr>
  </w:style>
  <w:style w:type="paragraph" w:customStyle="1" w:styleId="NoteLevel22">
    <w:name w:val="Note Level 22"/>
    <w:basedOn w:val="Normal"/>
    <w:next w:val="Normal"/>
    <w:uiPriority w:val="99"/>
    <w:qFormat/>
    <w:rsid w:val="005E0C21"/>
    <w:pPr>
      <w:keepNext/>
      <w:ind w:left="288" w:right="288"/>
    </w:pPr>
    <w:rPr>
      <w:szCs w:val="20"/>
    </w:rPr>
  </w:style>
  <w:style w:type="paragraph" w:customStyle="1" w:styleId="svarticle">
    <w:name w:val="svarticle"/>
    <w:basedOn w:val="Normal"/>
    <w:uiPriority w:val="99"/>
    <w:qFormat/>
    <w:rsid w:val="005E0C21"/>
    <w:pPr>
      <w:spacing w:before="100" w:beforeAutospacing="1" w:after="100" w:afterAutospacing="1"/>
    </w:pPr>
    <w:rPr>
      <w:rFonts w:eastAsia="Times New Roman"/>
      <w:sz w:val="24"/>
    </w:rPr>
  </w:style>
  <w:style w:type="paragraph" w:customStyle="1" w:styleId="canvas-atom">
    <w:name w:val="canvas-atom"/>
    <w:basedOn w:val="Normal"/>
    <w:uiPriority w:val="99"/>
    <w:qFormat/>
    <w:rsid w:val="005E0C21"/>
    <w:pPr>
      <w:spacing w:before="100" w:beforeAutospacing="1" w:after="100" w:afterAutospacing="1"/>
    </w:pPr>
    <w:rPr>
      <w:sz w:val="24"/>
    </w:rPr>
  </w:style>
  <w:style w:type="paragraph" w:customStyle="1" w:styleId="tweet-text">
    <w:name w:val="tweet-text"/>
    <w:basedOn w:val="Normal"/>
    <w:uiPriority w:val="99"/>
    <w:qFormat/>
    <w:rsid w:val="005E0C21"/>
    <w:pPr>
      <w:spacing w:before="100" w:beforeAutospacing="1" w:after="100" w:afterAutospacing="1"/>
    </w:pPr>
  </w:style>
  <w:style w:type="paragraph" w:customStyle="1" w:styleId="description">
    <w:name w:val="description"/>
    <w:basedOn w:val="Normal"/>
    <w:qFormat/>
    <w:rsid w:val="005E0C21"/>
    <w:pPr>
      <w:spacing w:before="100" w:beforeAutospacing="1" w:after="100" w:afterAutospacing="1"/>
    </w:pPr>
  </w:style>
  <w:style w:type="paragraph" w:customStyle="1" w:styleId="recirc-container">
    <w:name w:val="recirc-container"/>
    <w:basedOn w:val="Normal"/>
    <w:uiPriority w:val="99"/>
    <w:qFormat/>
    <w:rsid w:val="005E0C21"/>
    <w:pPr>
      <w:spacing w:before="100" w:beforeAutospacing="1" w:after="100" w:afterAutospacing="1"/>
    </w:pPr>
    <w:rPr>
      <w:sz w:val="24"/>
    </w:rPr>
  </w:style>
  <w:style w:type="paragraph" w:customStyle="1" w:styleId="interstitial-link">
    <w:name w:val="interstitial-link"/>
    <w:basedOn w:val="Normal"/>
    <w:uiPriority w:val="99"/>
    <w:qFormat/>
    <w:rsid w:val="005E0C21"/>
    <w:pPr>
      <w:spacing w:before="100" w:beforeAutospacing="1" w:after="100" w:afterAutospacing="1"/>
    </w:pPr>
    <w:rPr>
      <w:sz w:val="24"/>
    </w:rPr>
  </w:style>
  <w:style w:type="paragraph" w:customStyle="1" w:styleId="see-also">
    <w:name w:val="see-also"/>
    <w:basedOn w:val="Normal"/>
    <w:uiPriority w:val="99"/>
    <w:qFormat/>
    <w:rsid w:val="005E0C21"/>
    <w:pPr>
      <w:spacing w:before="100" w:beforeAutospacing="1" w:after="100" w:afterAutospacing="1"/>
    </w:pPr>
    <w:rPr>
      <w:sz w:val="24"/>
    </w:rPr>
  </w:style>
  <w:style w:type="character" w:customStyle="1" w:styleId="-newsgate-macro-cci-bullet-">
    <w:name w:val="-newsgate-macro-cci-bullet-"/>
    <w:basedOn w:val="DefaultParagraphFont"/>
    <w:rsid w:val="005E0C21"/>
  </w:style>
  <w:style w:type="character" w:customStyle="1" w:styleId="BriefTitleChar">
    <w:name w:val="Brief Title Char"/>
    <w:basedOn w:val="DefaultParagraphFont"/>
    <w:rsid w:val="005E0C21"/>
    <w:rPr>
      <w:b/>
      <w:bCs w:val="0"/>
      <w:sz w:val="24"/>
      <w:szCs w:val="24"/>
      <w:u w:val="single"/>
      <w:lang w:val="en-US" w:eastAsia="en-US" w:bidi="ar-SA"/>
    </w:rPr>
  </w:style>
  <w:style w:type="character" w:customStyle="1" w:styleId="BriefTitle2Char">
    <w:name w:val="Brief Title 2 Char"/>
    <w:basedOn w:val="BriefTitleChar"/>
    <w:rsid w:val="005E0C2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E0C2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E0C21"/>
    <w:rPr>
      <w:rFonts w:ascii="Georgia" w:hAnsi="Georgia" w:hint="default"/>
      <w:b/>
      <w:bCs w:val="0"/>
      <w:sz w:val="24"/>
    </w:rPr>
  </w:style>
  <w:style w:type="character" w:customStyle="1" w:styleId="Emphasis21">
    <w:name w:val="Emphasis 2"/>
    <w:uiPriority w:val="1"/>
    <w:qFormat/>
    <w:rsid w:val="005E0C21"/>
    <w:rPr>
      <w:rFonts w:ascii="Times New Roman" w:hAnsi="Times New Roman" w:cs="Times New Roman" w:hint="default"/>
      <w:b/>
      <w:bCs w:val="0"/>
      <w:i w:val="0"/>
      <w:iCs/>
      <w:sz w:val="22"/>
      <w:u w:val="single"/>
      <w:bdr w:val="single" w:sz="2" w:space="0" w:color="auto" w:frame="1"/>
    </w:rPr>
  </w:style>
  <w:style w:type="character" w:customStyle="1" w:styleId="A6">
    <w:name w:val="A6"/>
    <w:rsid w:val="005E0C2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5E0C21"/>
    <w:rPr>
      <w:u w:val="single"/>
      <w:lang w:val="en-US" w:eastAsia="en-US" w:bidi="ar-SA"/>
    </w:rPr>
  </w:style>
  <w:style w:type="character" w:customStyle="1" w:styleId="cross-head">
    <w:name w:val="cross-head"/>
    <w:rsid w:val="005E0C21"/>
  </w:style>
  <w:style w:type="character" w:customStyle="1" w:styleId="metaorigin">
    <w:name w:val="meta_origin"/>
    <w:rsid w:val="005E0C21"/>
  </w:style>
  <w:style w:type="character" w:customStyle="1" w:styleId="mandelbrotrefrag">
    <w:name w:val="mandelbrot_refrag"/>
    <w:rsid w:val="005E0C21"/>
  </w:style>
  <w:style w:type="character" w:customStyle="1" w:styleId="eminfo">
    <w:name w:val="eminfo"/>
    <w:rsid w:val="005E0C21"/>
  </w:style>
  <w:style w:type="character" w:customStyle="1" w:styleId="emhighlight">
    <w:name w:val="emhighlight"/>
    <w:rsid w:val="005E0C21"/>
  </w:style>
  <w:style w:type="character" w:customStyle="1" w:styleId="source-org">
    <w:name w:val="source-org"/>
    <w:rsid w:val="005E0C21"/>
  </w:style>
  <w:style w:type="character" w:customStyle="1" w:styleId="last">
    <w:name w:val="last"/>
    <w:rsid w:val="005E0C21"/>
  </w:style>
  <w:style w:type="character" w:customStyle="1" w:styleId="Style11ptBoldUnderline1">
    <w:name w:val="Style 11 pt Bold Underline1"/>
    <w:rsid w:val="005E0C21"/>
    <w:rPr>
      <w:b/>
      <w:bCs/>
      <w:sz w:val="20"/>
      <w:u w:val="single"/>
    </w:rPr>
  </w:style>
  <w:style w:type="character" w:customStyle="1" w:styleId="StyleStyleunderlineBold11pt">
    <w:name w:val="Style Style underline + Bold + 11 pt"/>
    <w:rsid w:val="005E0C21"/>
    <w:rPr>
      <w:bCs/>
      <w:sz w:val="20"/>
      <w:u w:val="single"/>
    </w:rPr>
  </w:style>
  <w:style w:type="character" w:customStyle="1" w:styleId="StyleunderlineAsianTimesNewRomanBold">
    <w:name w:val="Style underline + (Asian) Times New Roman Bold"/>
    <w:rsid w:val="005E0C2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E0C21"/>
    <w:rPr>
      <w:b/>
      <w:bCs/>
      <w:sz w:val="20"/>
      <w:u w:val="single"/>
      <w:bdr w:val="single" w:sz="4" w:space="0" w:color="auto" w:frame="1"/>
    </w:rPr>
  </w:style>
  <w:style w:type="character" w:customStyle="1" w:styleId="quotepeekbase">
    <w:name w:val="quotepeekbase"/>
    <w:rsid w:val="005E0C21"/>
  </w:style>
  <w:style w:type="character" w:customStyle="1" w:styleId="NormalCard">
    <w:name w:val="Normal Card"/>
    <w:uiPriority w:val="1"/>
    <w:qFormat/>
    <w:rsid w:val="005E0C21"/>
    <w:rPr>
      <w:rFonts w:ascii="Times New Roman" w:hAnsi="Times New Roman" w:cs="Times New Roman" w:hint="default"/>
      <w:sz w:val="24"/>
    </w:rPr>
  </w:style>
  <w:style w:type="character" w:customStyle="1" w:styleId="HighlightedUnderline0">
    <w:name w:val="Highlighted Underline"/>
    <w:uiPriority w:val="1"/>
    <w:qFormat/>
    <w:rsid w:val="005E0C2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E0C21"/>
    <w:rPr>
      <w:rFonts w:ascii="Times New Roman" w:hAnsi="Times New Roman" w:cs="Times New Roman" w:hint="default"/>
      <w:sz w:val="16"/>
      <w:szCs w:val="16"/>
    </w:rPr>
  </w:style>
  <w:style w:type="character" w:customStyle="1" w:styleId="timebox">
    <w:name w:val="timebox"/>
    <w:rsid w:val="005E0C21"/>
  </w:style>
  <w:style w:type="character" w:customStyle="1" w:styleId="Heading2Subtext">
    <w:name w:val="Heading 2 Subtext"/>
    <w:rsid w:val="005E0C21"/>
    <w:rPr>
      <w:rFonts w:ascii="Times New Roman" w:hAnsi="Times New Roman" w:cs="Times New Roman" w:hint="default"/>
      <w:sz w:val="16"/>
    </w:rPr>
  </w:style>
  <w:style w:type="character" w:customStyle="1" w:styleId="-SmallText-">
    <w:name w:val="-Small Text-"/>
    <w:rsid w:val="005E0C21"/>
    <w:rPr>
      <w:rFonts w:ascii="Garamond" w:hAnsi="Garamond" w:hint="default"/>
      <w:sz w:val="16"/>
    </w:rPr>
  </w:style>
  <w:style w:type="character" w:customStyle="1" w:styleId="BoldUnderlineCharChar">
    <w:name w:val="BoldUnderline Char Char"/>
    <w:rsid w:val="005E0C2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E0C21"/>
    <w:rPr>
      <w:rFonts w:ascii="Times New Roman" w:hAnsi="Times New Roman" w:cs="Times New Roman" w:hint="default"/>
      <w:sz w:val="18"/>
      <w:szCs w:val="18"/>
    </w:rPr>
  </w:style>
  <w:style w:type="character" w:customStyle="1" w:styleId="FontStyle505">
    <w:name w:val="Font Style505"/>
    <w:basedOn w:val="DefaultParagraphFont"/>
    <w:uiPriority w:val="99"/>
    <w:rsid w:val="005E0C21"/>
    <w:rPr>
      <w:rFonts w:ascii="Times New Roman" w:hAnsi="Times New Roman" w:cs="Times New Roman" w:hint="default"/>
      <w:sz w:val="18"/>
      <w:szCs w:val="18"/>
    </w:rPr>
  </w:style>
  <w:style w:type="character" w:customStyle="1" w:styleId="FontStyle514">
    <w:name w:val="Font Style514"/>
    <w:basedOn w:val="DefaultParagraphFont"/>
    <w:uiPriority w:val="99"/>
    <w:rsid w:val="005E0C21"/>
    <w:rPr>
      <w:rFonts w:ascii="Times New Roman" w:hAnsi="Times New Roman" w:cs="Times New Roman" w:hint="default"/>
      <w:sz w:val="14"/>
      <w:szCs w:val="14"/>
    </w:rPr>
  </w:style>
  <w:style w:type="character" w:customStyle="1" w:styleId="FontStyle500">
    <w:name w:val="Font Style500"/>
    <w:basedOn w:val="DefaultParagraphFont"/>
    <w:uiPriority w:val="99"/>
    <w:rsid w:val="005E0C21"/>
    <w:rPr>
      <w:rFonts w:ascii="Times New Roman" w:hAnsi="Times New Roman" w:cs="Times New Roman" w:hint="default"/>
      <w:b/>
      <w:bCs/>
      <w:sz w:val="16"/>
      <w:szCs w:val="16"/>
    </w:rPr>
  </w:style>
  <w:style w:type="character" w:customStyle="1" w:styleId="CardCite1">
    <w:name w:val="CardCite1"/>
    <w:qFormat/>
    <w:rsid w:val="005E0C2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E0C2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E0C21"/>
    <w:rPr>
      <w:rFonts w:ascii="Times New Roman" w:hAnsi="Times New Roman" w:cs="Times New Roman" w:hint="default"/>
      <w:b/>
      <w:bCs/>
      <w:sz w:val="22"/>
      <w:szCs w:val="22"/>
    </w:rPr>
  </w:style>
  <w:style w:type="character" w:customStyle="1" w:styleId="UnderlineStyleChar7">
    <w:name w:val="Underline Style Char7"/>
    <w:rsid w:val="005E0C21"/>
    <w:rPr>
      <w:rFonts w:ascii="Garamond" w:hAnsi="Garamond" w:hint="default"/>
      <w:sz w:val="22"/>
      <w:szCs w:val="24"/>
      <w:u w:val="single"/>
      <w:lang w:val="en-US" w:eastAsia="en-US" w:bidi="ar-SA"/>
    </w:rPr>
  </w:style>
  <w:style w:type="character" w:customStyle="1" w:styleId="StyleArial6ptBold">
    <w:name w:val="Style Arial 6 pt Bold"/>
    <w:rsid w:val="005E0C2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E0C21"/>
    <w:rPr>
      <w:rFonts w:ascii="Garamond" w:hAnsi="Garamond" w:cs="Arial" w:hint="default"/>
      <w:b/>
      <w:bCs/>
      <w:iCs/>
      <w:sz w:val="24"/>
      <w:szCs w:val="28"/>
      <w:lang w:val="en-US" w:eastAsia="en-US" w:bidi="ar-SA"/>
    </w:rPr>
  </w:style>
  <w:style w:type="character" w:customStyle="1" w:styleId="StyleDebateUnderline10pt">
    <w:name w:val="Style Debate Underline + 10 pt"/>
    <w:rsid w:val="005E0C21"/>
    <w:rPr>
      <w:rFonts w:ascii="Times New Roman" w:hAnsi="Times New Roman" w:cs="Times New Roman" w:hint="default"/>
      <w:sz w:val="20"/>
      <w:szCs w:val="20"/>
      <w:u w:val="single"/>
    </w:rPr>
  </w:style>
  <w:style w:type="character" w:customStyle="1" w:styleId="SourceBold">
    <w:name w:val="Source Bold"/>
    <w:rsid w:val="005E0C21"/>
    <w:rPr>
      <w:rFonts w:ascii="Arial Narrow" w:hAnsi="Arial Narrow" w:hint="default"/>
      <w:b/>
      <w:bCs w:val="0"/>
      <w:strike w:val="0"/>
      <w:dstrike w:val="0"/>
      <w:sz w:val="24"/>
      <w:u w:val="none"/>
      <w:effect w:val="none"/>
    </w:rPr>
  </w:style>
  <w:style w:type="character" w:customStyle="1" w:styleId="2xBoldUnderline">
    <w:name w:val="2x_Bold_Underline"/>
    <w:rsid w:val="005E0C21"/>
    <w:rPr>
      <w:b/>
      <w:bCs/>
      <w:sz w:val="24"/>
      <w:u w:val="thick"/>
    </w:rPr>
  </w:style>
  <w:style w:type="character" w:customStyle="1" w:styleId="Dottedunderline1">
    <w:name w:val="Dotted underline"/>
    <w:rsid w:val="005E0C21"/>
    <w:rPr>
      <w:u w:val="dotted"/>
    </w:rPr>
  </w:style>
  <w:style w:type="character" w:customStyle="1" w:styleId="underlining0">
    <w:name w:val="underlining"/>
    <w:rsid w:val="005E0C21"/>
    <w:rPr>
      <w:u w:val="single"/>
    </w:rPr>
  </w:style>
  <w:style w:type="character" w:customStyle="1" w:styleId="btitle">
    <w:name w:val="btitle"/>
    <w:rsid w:val="005E0C21"/>
  </w:style>
  <w:style w:type="character" w:customStyle="1" w:styleId="green">
    <w:name w:val="green"/>
    <w:rsid w:val="005E0C21"/>
  </w:style>
  <w:style w:type="character" w:customStyle="1" w:styleId="BodytextBold">
    <w:name w:val="Body text + Bold"/>
    <w:rsid w:val="005E0C2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E0C2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E0C21"/>
    <w:rPr>
      <w:rFonts w:ascii="Arial" w:hAnsi="Arial" w:cs="Arial" w:hint="default"/>
      <w:bCs/>
      <w:sz w:val="20"/>
      <w:u w:val="single"/>
      <w:lang w:val="en-US" w:eastAsia="en-US" w:bidi="ar-SA"/>
    </w:rPr>
  </w:style>
  <w:style w:type="character" w:customStyle="1" w:styleId="CharChar31">
    <w:name w:val="Char Char31"/>
    <w:rsid w:val="005E0C21"/>
    <w:rPr>
      <w:rFonts w:ascii="Arial" w:hAnsi="Arial" w:cs="Arial" w:hint="default"/>
      <w:b/>
      <w:bCs/>
      <w:iCs/>
      <w:lang w:val="en-US" w:eastAsia="en-US" w:bidi="ar-SA"/>
    </w:rPr>
  </w:style>
  <w:style w:type="character" w:customStyle="1" w:styleId="bioline">
    <w:name w:val="bioline"/>
    <w:rsid w:val="005E0C21"/>
  </w:style>
  <w:style w:type="character" w:customStyle="1" w:styleId="s4">
    <w:name w:val="s4"/>
    <w:rsid w:val="005E0C21"/>
  </w:style>
  <w:style w:type="character" w:customStyle="1" w:styleId="s5">
    <w:name w:val="s5"/>
    <w:rsid w:val="005E0C21"/>
  </w:style>
  <w:style w:type="character" w:customStyle="1" w:styleId="cap">
    <w:name w:val="cap"/>
    <w:rsid w:val="005E0C21"/>
  </w:style>
  <w:style w:type="character" w:customStyle="1" w:styleId="rightsnotice">
    <w:name w:val="rightsnotice"/>
    <w:rsid w:val="005E0C21"/>
  </w:style>
  <w:style w:type="character" w:customStyle="1" w:styleId="Caption1">
    <w:name w:val="Caption1"/>
    <w:rsid w:val="005E0C21"/>
  </w:style>
  <w:style w:type="character" w:customStyle="1" w:styleId="credit">
    <w:name w:val="credit"/>
    <w:rsid w:val="005E0C21"/>
  </w:style>
  <w:style w:type="character" w:customStyle="1" w:styleId="scaps">
    <w:name w:val="scaps"/>
    <w:rsid w:val="005E0C21"/>
  </w:style>
  <w:style w:type="character" w:customStyle="1" w:styleId="current-article">
    <w:name w:val="current-article"/>
    <w:rsid w:val="005E0C21"/>
  </w:style>
  <w:style w:type="character" w:customStyle="1" w:styleId="related-current-indicator">
    <w:name w:val="related-current-indicator"/>
    <w:rsid w:val="005E0C21"/>
  </w:style>
  <w:style w:type="character" w:customStyle="1" w:styleId="bylclear">
    <w:name w:val="bylclear"/>
    <w:rsid w:val="005E0C21"/>
  </w:style>
  <w:style w:type="character" w:customStyle="1" w:styleId="comments">
    <w:name w:val="comments"/>
    <w:rsid w:val="005E0C21"/>
  </w:style>
  <w:style w:type="character" w:customStyle="1" w:styleId="essaytext">
    <w:name w:val="essaytext"/>
    <w:rsid w:val="005E0C21"/>
  </w:style>
  <w:style w:type="character" w:customStyle="1" w:styleId="username">
    <w:name w:val="username"/>
    <w:rsid w:val="005E0C21"/>
  </w:style>
  <w:style w:type="character" w:customStyle="1" w:styleId="toplinks">
    <w:name w:val="toplinks"/>
    <w:rsid w:val="005E0C21"/>
  </w:style>
  <w:style w:type="character" w:customStyle="1" w:styleId="see">
    <w:name w:val="see"/>
    <w:rsid w:val="005E0C21"/>
  </w:style>
  <w:style w:type="character" w:customStyle="1" w:styleId="first-letter">
    <w:name w:val="first-letter"/>
    <w:rsid w:val="005E0C21"/>
  </w:style>
  <w:style w:type="character" w:customStyle="1" w:styleId="focusparagraph">
    <w:name w:val="focusparagraph"/>
    <w:rsid w:val="005E0C21"/>
  </w:style>
  <w:style w:type="character" w:customStyle="1" w:styleId="lightblue">
    <w:name w:val="lightblue"/>
    <w:rsid w:val="005E0C21"/>
  </w:style>
  <w:style w:type="character" w:customStyle="1" w:styleId="StyleUnderlineCharChar9pt">
    <w:name w:val="Style Underline Char Char + 9 pt"/>
    <w:rsid w:val="005E0C2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E0C21"/>
  </w:style>
  <w:style w:type="character" w:customStyle="1" w:styleId="BoldandUnderlineCharCharCharChar">
    <w:name w:val="Bold and Underline Char Char Char Char"/>
    <w:rsid w:val="005E0C21"/>
    <w:rPr>
      <w:b/>
      <w:bCs w:val="0"/>
      <w:noProof w:val="0"/>
      <w:u w:val="single"/>
      <w:lang w:val="en-US" w:eastAsia="en-US" w:bidi="ar-SA"/>
    </w:rPr>
  </w:style>
  <w:style w:type="character" w:customStyle="1" w:styleId="FontStyle29">
    <w:name w:val="Font Style29"/>
    <w:uiPriority w:val="99"/>
    <w:rsid w:val="005E0C21"/>
    <w:rPr>
      <w:rFonts w:ascii="Arial" w:hAnsi="Arial" w:cs="Arial" w:hint="default"/>
      <w:sz w:val="14"/>
      <w:szCs w:val="14"/>
    </w:rPr>
  </w:style>
  <w:style w:type="character" w:customStyle="1" w:styleId="CardsUnderlined">
    <w:name w:val="Cards Underlined"/>
    <w:qFormat/>
    <w:rsid w:val="005E0C21"/>
    <w:rPr>
      <w:rFonts w:ascii="Helvetica" w:hAnsi="Helvetica" w:cs="Helvetica" w:hint="default"/>
      <w:sz w:val="22"/>
      <w:szCs w:val="24"/>
      <w:u w:val="thick"/>
    </w:rPr>
  </w:style>
  <w:style w:type="character" w:customStyle="1" w:styleId="titles">
    <w:name w:val="titles"/>
    <w:rsid w:val="005E0C21"/>
  </w:style>
  <w:style w:type="character" w:customStyle="1" w:styleId="articletext0">
    <w:name w:val="article_text"/>
    <w:rsid w:val="005E0C21"/>
  </w:style>
  <w:style w:type="character" w:customStyle="1" w:styleId="contentauthor">
    <w:name w:val="contentauthor"/>
    <w:rsid w:val="005E0C21"/>
  </w:style>
  <w:style w:type="character" w:customStyle="1" w:styleId="subarticleheader">
    <w:name w:val="subarticleheader"/>
    <w:rsid w:val="005E0C21"/>
  </w:style>
  <w:style w:type="character" w:customStyle="1" w:styleId="newstitle1">
    <w:name w:val="newstitle1"/>
    <w:rsid w:val="005E0C21"/>
  </w:style>
  <w:style w:type="character" w:customStyle="1" w:styleId="copy">
    <w:name w:val="copy"/>
    <w:rsid w:val="005E0C21"/>
  </w:style>
  <w:style w:type="character" w:customStyle="1" w:styleId="topheadline">
    <w:name w:val="topheadline"/>
    <w:rsid w:val="005E0C21"/>
  </w:style>
  <w:style w:type="character" w:customStyle="1" w:styleId="Stylereduce27pt">
    <w:name w:val="Style reduce2 + 7 pt"/>
    <w:rsid w:val="005E0C21"/>
    <w:rPr>
      <w:rFonts w:ascii="Times New Roman" w:hAnsi="Times New Roman" w:cs="Arial" w:hint="default"/>
      <w:color w:val="000000"/>
      <w:sz w:val="14"/>
      <w:szCs w:val="22"/>
    </w:rPr>
  </w:style>
  <w:style w:type="character" w:customStyle="1" w:styleId="srtitle">
    <w:name w:val="srtitle"/>
    <w:rsid w:val="005E0C21"/>
  </w:style>
  <w:style w:type="character" w:customStyle="1" w:styleId="st1">
    <w:name w:val="st1"/>
    <w:rsid w:val="005E0C21"/>
  </w:style>
  <w:style w:type="character" w:customStyle="1" w:styleId="StyleStyleGaramond">
    <w:name w:val="Style Style Garamond +"/>
    <w:rsid w:val="005E0C21"/>
    <w:rPr>
      <w:rFonts w:ascii="Garamond" w:hAnsi="Garamond" w:cs="Times New Roman" w:hint="default"/>
      <w:sz w:val="20"/>
    </w:rPr>
  </w:style>
  <w:style w:type="character" w:customStyle="1" w:styleId="quotechar0">
    <w:name w:val="quotechar"/>
    <w:rsid w:val="005E0C21"/>
  </w:style>
  <w:style w:type="character" w:customStyle="1" w:styleId="boldunderline0">
    <w:name w:val="boldunderline"/>
    <w:rsid w:val="005E0C21"/>
  </w:style>
  <w:style w:type="character" w:customStyle="1" w:styleId="A8">
    <w:name w:val="A8"/>
    <w:rsid w:val="005E0C21"/>
    <w:rPr>
      <w:rFonts w:ascii="Scala" w:hAnsi="Scala" w:cs="Scala" w:hint="default"/>
      <w:color w:val="000000"/>
      <w:sz w:val="15"/>
      <w:szCs w:val="15"/>
    </w:rPr>
  </w:style>
  <w:style w:type="character" w:customStyle="1" w:styleId="Date11">
    <w:name w:val="Date11"/>
    <w:rsid w:val="005E0C21"/>
  </w:style>
  <w:style w:type="character" w:customStyle="1" w:styleId="Boxout">
    <w:name w:val="Box out"/>
    <w:uiPriority w:val="1"/>
    <w:qFormat/>
    <w:rsid w:val="005E0C2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E0C21"/>
    <w:rPr>
      <w:rFonts w:ascii="Arial" w:hAnsi="Arial" w:cs="Arial" w:hint="default"/>
    </w:rPr>
  </w:style>
  <w:style w:type="character" w:customStyle="1" w:styleId="reality">
    <w:name w:val="reality"/>
    <w:rsid w:val="005E0C21"/>
  </w:style>
  <w:style w:type="character" w:customStyle="1" w:styleId="text2">
    <w:name w:val="text2"/>
    <w:rsid w:val="005E0C21"/>
  </w:style>
  <w:style w:type="character" w:customStyle="1" w:styleId="StyleUnderlineChar2CharChar11pt">
    <w:name w:val="Style Underline Char2 Char Char + 11 pt"/>
    <w:rsid w:val="005E0C21"/>
    <w:rPr>
      <w:rFonts w:ascii="Times New Roman" w:hAnsi="Times New Roman" w:cs="Times New Roman" w:hint="default"/>
      <w:sz w:val="20"/>
      <w:u w:val="single"/>
    </w:rPr>
  </w:style>
  <w:style w:type="character" w:customStyle="1" w:styleId="StyleStyleBoldUnderline11pt">
    <w:name w:val="Style Style Bold Underline + 11 pt"/>
    <w:rsid w:val="005E0C21"/>
    <w:rPr>
      <w:b/>
      <w:bCs/>
      <w:sz w:val="20"/>
      <w:u w:val="single"/>
    </w:rPr>
  </w:style>
  <w:style w:type="character" w:customStyle="1" w:styleId="articlehead2">
    <w:name w:val="articlehead2"/>
    <w:rsid w:val="005E0C21"/>
  </w:style>
  <w:style w:type="character" w:customStyle="1" w:styleId="pronset">
    <w:name w:val="pronset"/>
    <w:rsid w:val="005E0C21"/>
  </w:style>
  <w:style w:type="character" w:customStyle="1" w:styleId="prondelim">
    <w:name w:val="prondelim"/>
    <w:rsid w:val="005E0C21"/>
  </w:style>
  <w:style w:type="character" w:customStyle="1" w:styleId="prontoggle">
    <w:name w:val="pron_toggle"/>
    <w:rsid w:val="005E0C21"/>
  </w:style>
  <w:style w:type="character" w:customStyle="1" w:styleId="boldface">
    <w:name w:val="boldface"/>
    <w:rsid w:val="005E0C21"/>
  </w:style>
  <w:style w:type="character" w:customStyle="1" w:styleId="secondary-bf">
    <w:name w:val="secondary-bf"/>
    <w:rsid w:val="005E0C21"/>
  </w:style>
  <w:style w:type="character" w:customStyle="1" w:styleId="Boxout0">
    <w:name w:val="Boxout"/>
    <w:uiPriority w:val="1"/>
    <w:qFormat/>
    <w:rsid w:val="005E0C2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E0C21"/>
  </w:style>
  <w:style w:type="character" w:customStyle="1" w:styleId="pg">
    <w:name w:val="pg"/>
    <w:rsid w:val="005E0C21"/>
  </w:style>
  <w:style w:type="character" w:customStyle="1" w:styleId="detailtitle">
    <w:name w:val="detailtitle"/>
    <w:rsid w:val="005E0C21"/>
  </w:style>
  <w:style w:type="character" w:customStyle="1" w:styleId="storydate">
    <w:name w:val="storydate"/>
    <w:rsid w:val="005E0C21"/>
  </w:style>
  <w:style w:type="character" w:customStyle="1" w:styleId="preloadwrap">
    <w:name w:val="preloadwrap"/>
    <w:rsid w:val="005E0C21"/>
  </w:style>
  <w:style w:type="character" w:customStyle="1" w:styleId="creditwrap">
    <w:name w:val="creditwrap"/>
    <w:rsid w:val="005E0C21"/>
  </w:style>
  <w:style w:type="character" w:customStyle="1" w:styleId="DefaultChar1">
    <w:name w:val="Default Char1"/>
    <w:rsid w:val="005E0C21"/>
    <w:rPr>
      <w:noProof w:val="0"/>
      <w:color w:val="000000"/>
      <w:lang w:val="en-US" w:eastAsia="en-US" w:bidi="ar-SA"/>
    </w:rPr>
  </w:style>
  <w:style w:type="character" w:customStyle="1" w:styleId="pmterms31">
    <w:name w:val="pmterms31"/>
    <w:rsid w:val="005E0C21"/>
    <w:rPr>
      <w:b/>
      <w:bCs/>
      <w:i w:val="0"/>
      <w:iCs w:val="0"/>
      <w:color w:val="000000"/>
    </w:rPr>
  </w:style>
  <w:style w:type="character" w:customStyle="1" w:styleId="copyrightdescription">
    <w:name w:val="copyrightdescription"/>
    <w:rsid w:val="005E0C21"/>
  </w:style>
  <w:style w:type="character" w:customStyle="1" w:styleId="ft01">
    <w:name w:val="ft01"/>
    <w:rsid w:val="005E0C21"/>
    <w:rPr>
      <w:rFonts w:ascii="Times" w:hAnsi="Times" w:cs="Times" w:hint="default"/>
      <w:color w:val="000000"/>
      <w:sz w:val="14"/>
      <w:szCs w:val="14"/>
    </w:rPr>
  </w:style>
  <w:style w:type="character" w:customStyle="1" w:styleId="ft11">
    <w:name w:val="ft11"/>
    <w:rsid w:val="005E0C21"/>
    <w:rPr>
      <w:rFonts w:ascii="Times" w:hAnsi="Times" w:cs="Times" w:hint="default"/>
      <w:color w:val="000000"/>
      <w:sz w:val="17"/>
      <w:szCs w:val="17"/>
    </w:rPr>
  </w:style>
  <w:style w:type="character" w:customStyle="1" w:styleId="ft21">
    <w:name w:val="ft21"/>
    <w:rsid w:val="005E0C21"/>
    <w:rPr>
      <w:rFonts w:ascii="Times" w:hAnsi="Times" w:cs="Times" w:hint="default"/>
      <w:color w:val="000000"/>
      <w:sz w:val="15"/>
      <w:szCs w:val="15"/>
    </w:rPr>
  </w:style>
  <w:style w:type="character" w:customStyle="1" w:styleId="ft31">
    <w:name w:val="ft31"/>
    <w:rsid w:val="005E0C21"/>
    <w:rPr>
      <w:rFonts w:ascii="Times" w:hAnsi="Times" w:cs="Times" w:hint="default"/>
      <w:color w:val="000000"/>
      <w:sz w:val="15"/>
      <w:szCs w:val="15"/>
    </w:rPr>
  </w:style>
  <w:style w:type="character" w:customStyle="1" w:styleId="dquo">
    <w:name w:val="dquo"/>
    <w:rsid w:val="005E0C21"/>
  </w:style>
  <w:style w:type="character" w:customStyle="1" w:styleId="caps2">
    <w:name w:val="caps2"/>
    <w:rsid w:val="005E0C21"/>
  </w:style>
  <w:style w:type="character" w:customStyle="1" w:styleId="CardsFont12ptCharCharCharChar">
    <w:name w:val="Cards + Font: 12 pt Char Char Char Char"/>
    <w:rsid w:val="005E0C21"/>
    <w:rPr>
      <w:sz w:val="24"/>
      <w:szCs w:val="24"/>
      <w:u w:val="thick"/>
      <w:lang w:val="en-US" w:eastAsia="en-US" w:bidi="ar-SA"/>
    </w:rPr>
  </w:style>
  <w:style w:type="character" w:customStyle="1" w:styleId="ccs">
    <w:name w:val="c cs"/>
    <w:rsid w:val="005E0C21"/>
  </w:style>
  <w:style w:type="character" w:customStyle="1" w:styleId="dropshadow">
    <w:name w:val="dropshadow"/>
    <w:rsid w:val="005E0C21"/>
  </w:style>
  <w:style w:type="character" w:customStyle="1" w:styleId="d05ws">
    <w:name w:val="d05ws"/>
    <w:rsid w:val="005E0C21"/>
  </w:style>
  <w:style w:type="character" w:customStyle="1" w:styleId="rzibod">
    <w:name w:val="rzibod"/>
    <w:rsid w:val="005E0C21"/>
  </w:style>
  <w:style w:type="character" w:customStyle="1" w:styleId="StyleBold1">
    <w:name w:val="Style Bold1"/>
    <w:rsid w:val="005E0C21"/>
    <w:rPr>
      <w:rFonts w:ascii="Georgia" w:hAnsi="Georgia" w:hint="default"/>
      <w:b/>
      <w:bCs/>
      <w:sz w:val="22"/>
    </w:rPr>
  </w:style>
  <w:style w:type="character" w:customStyle="1" w:styleId="headertext">
    <w:name w:val="headertext"/>
    <w:rsid w:val="005E0C21"/>
  </w:style>
  <w:style w:type="character" w:customStyle="1" w:styleId="endnote-reference">
    <w:name w:val="endnote-reference"/>
    <w:rsid w:val="005E0C21"/>
  </w:style>
  <w:style w:type="character" w:customStyle="1" w:styleId="officialsname">
    <w:name w:val="official_s_name"/>
    <w:rsid w:val="005E0C21"/>
  </w:style>
  <w:style w:type="character" w:customStyle="1" w:styleId="audience">
    <w:name w:val="audience"/>
    <w:rsid w:val="005E0C21"/>
  </w:style>
  <w:style w:type="character" w:customStyle="1" w:styleId="normalchar">
    <w:name w:val="normal__char"/>
    <w:rsid w:val="005E0C21"/>
  </w:style>
  <w:style w:type="character" w:customStyle="1" w:styleId="hyperlink002cheading0020100200028block0020title0029char">
    <w:name w:val="hyperlink_002cheading_00201_0020_0028block_0020title_0029__char"/>
    <w:rsid w:val="005E0C21"/>
  </w:style>
  <w:style w:type="character" w:customStyle="1" w:styleId="underline002cstyle0020bold0020underlinechar">
    <w:name w:val="underline_002cstyle_0020bold_0020underline__char"/>
    <w:rsid w:val="005E0C21"/>
  </w:style>
  <w:style w:type="character" w:customStyle="1" w:styleId="copyboldblack">
    <w:name w:val="copyboldblack"/>
    <w:rsid w:val="005E0C21"/>
  </w:style>
  <w:style w:type="character" w:customStyle="1" w:styleId="copybold">
    <w:name w:val="copybold"/>
    <w:rsid w:val="005E0C21"/>
  </w:style>
  <w:style w:type="character" w:customStyle="1" w:styleId="author-date0">
    <w:name w:val="author-date"/>
    <w:rsid w:val="005E0C21"/>
  </w:style>
  <w:style w:type="character" w:customStyle="1" w:styleId="articlebegin">
    <w:name w:val="articlebegin"/>
    <w:rsid w:val="005E0C21"/>
  </w:style>
  <w:style w:type="character" w:customStyle="1" w:styleId="mediaoverlay">
    <w:name w:val="mediaoverlay"/>
    <w:rsid w:val="005E0C21"/>
  </w:style>
  <w:style w:type="character" w:customStyle="1" w:styleId="blogcaption">
    <w:name w:val="blog_caption"/>
    <w:rsid w:val="005E0C21"/>
  </w:style>
  <w:style w:type="character" w:customStyle="1" w:styleId="commnet-abuzz">
    <w:name w:val="commnet-abuzz"/>
    <w:rsid w:val="005E0C21"/>
  </w:style>
  <w:style w:type="character" w:customStyle="1" w:styleId="fbconnectbuttontext">
    <w:name w:val="fbconnectbutton_text"/>
    <w:rsid w:val="005E0C21"/>
  </w:style>
  <w:style w:type="character" w:customStyle="1" w:styleId="fbsharecountinner">
    <w:name w:val="fb_share_count_inner"/>
    <w:rsid w:val="005E0C21"/>
  </w:style>
  <w:style w:type="character" w:customStyle="1" w:styleId="stbuttontext">
    <w:name w:val="stbuttontext"/>
    <w:rsid w:val="005E0C21"/>
  </w:style>
  <w:style w:type="character" w:customStyle="1" w:styleId="grey">
    <w:name w:val="grey"/>
    <w:rsid w:val="005E0C21"/>
  </w:style>
  <w:style w:type="character" w:customStyle="1" w:styleId="postdate">
    <w:name w:val="post_date"/>
    <w:rsid w:val="005E0C21"/>
  </w:style>
  <w:style w:type="character" w:customStyle="1" w:styleId="bdx">
    <w:name w:val="bdx"/>
    <w:rsid w:val="005E0C21"/>
  </w:style>
  <w:style w:type="character" w:customStyle="1" w:styleId="bdl">
    <w:name w:val="bdl"/>
    <w:rsid w:val="005E0C21"/>
  </w:style>
  <w:style w:type="character" w:customStyle="1" w:styleId="breadcrumbitemcurrent">
    <w:name w:val="breadcrumbitemcurrent"/>
    <w:rsid w:val="005E0C21"/>
  </w:style>
  <w:style w:type="character" w:customStyle="1" w:styleId="bbl">
    <w:name w:val="bbl"/>
    <w:rsid w:val="005E0C21"/>
  </w:style>
  <w:style w:type="character" w:customStyle="1" w:styleId="company">
    <w:name w:val="company"/>
    <w:rsid w:val="005E0C21"/>
  </w:style>
  <w:style w:type="character" w:customStyle="1" w:styleId="itxtnewhookspan">
    <w:name w:val="itxtnewhookspan"/>
    <w:rsid w:val="005E0C21"/>
  </w:style>
  <w:style w:type="character" w:customStyle="1" w:styleId="gstxthlt">
    <w:name w:val="gstxt_hlt"/>
    <w:rsid w:val="005E0C21"/>
  </w:style>
  <w:style w:type="character" w:customStyle="1" w:styleId="StyleBoldRed">
    <w:name w:val="Style Bold Red"/>
    <w:rsid w:val="005E0C21"/>
    <w:rPr>
      <w:b/>
      <w:bCs/>
      <w:color w:val="auto"/>
    </w:rPr>
  </w:style>
  <w:style w:type="character" w:customStyle="1" w:styleId="StyleTimesNewRoman8pt">
    <w:name w:val="Style Times New Roman 8 pt"/>
    <w:rsid w:val="005E0C21"/>
    <w:rPr>
      <w:rFonts w:ascii="Georgia" w:hAnsi="Georgia" w:hint="default"/>
      <w:sz w:val="16"/>
    </w:rPr>
  </w:style>
  <w:style w:type="character" w:customStyle="1" w:styleId="StyleStyle7pt8pt">
    <w:name w:val="Style Style 7 pt + 8 pt"/>
    <w:rsid w:val="005E0C21"/>
    <w:rPr>
      <w:sz w:val="16"/>
    </w:rPr>
  </w:style>
  <w:style w:type="character" w:customStyle="1" w:styleId="StyleUnderline2">
    <w:name w:val="Style Underline2"/>
    <w:rsid w:val="005E0C21"/>
    <w:rPr>
      <w:u w:val="single"/>
    </w:rPr>
  </w:style>
  <w:style w:type="character" w:customStyle="1" w:styleId="goldbldtext">
    <w:name w:val="goldbldtext"/>
    <w:rsid w:val="005E0C21"/>
  </w:style>
  <w:style w:type="character" w:customStyle="1" w:styleId="cardshighlight0">
    <w:name w:val="cardshighlight"/>
    <w:rsid w:val="005E0C21"/>
  </w:style>
  <w:style w:type="character" w:customStyle="1" w:styleId="cardsfont12pt1">
    <w:name w:val="cardsfont12pt"/>
    <w:rsid w:val="005E0C21"/>
  </w:style>
  <w:style w:type="character" w:customStyle="1" w:styleId="ft1">
    <w:name w:val="ft1"/>
    <w:rsid w:val="005E0C21"/>
  </w:style>
  <w:style w:type="character" w:customStyle="1" w:styleId="ft6">
    <w:name w:val="ft6"/>
    <w:rsid w:val="005E0C21"/>
  </w:style>
  <w:style w:type="character" w:customStyle="1" w:styleId="kicker">
    <w:name w:val="kicker"/>
    <w:rsid w:val="005E0C21"/>
  </w:style>
  <w:style w:type="character" w:customStyle="1" w:styleId="backcontent">
    <w:name w:val="backcontent"/>
    <w:rsid w:val="005E0C21"/>
  </w:style>
  <w:style w:type="character" w:customStyle="1" w:styleId="daystmp">
    <w:name w:val="daystmp"/>
    <w:rsid w:val="005E0C21"/>
  </w:style>
  <w:style w:type="character" w:customStyle="1" w:styleId="cardsfont12ptchar">
    <w:name w:val="cardsfont12ptchar"/>
    <w:rsid w:val="005E0C21"/>
  </w:style>
  <w:style w:type="character" w:customStyle="1" w:styleId="gal">
    <w:name w:val="gal"/>
    <w:rsid w:val="005E0C21"/>
  </w:style>
  <w:style w:type="character" w:customStyle="1" w:styleId="imagedateline">
    <w:name w:val="image_dateline"/>
    <w:rsid w:val="005E0C21"/>
  </w:style>
  <w:style w:type="character" w:customStyle="1" w:styleId="authordatecharchar">
    <w:name w:val="authordatecharchar"/>
    <w:rsid w:val="005E0C21"/>
  </w:style>
  <w:style w:type="character" w:customStyle="1" w:styleId="style1char0">
    <w:name w:val="style1char"/>
    <w:rsid w:val="005E0C21"/>
  </w:style>
  <w:style w:type="character" w:customStyle="1" w:styleId="tagcharchar0">
    <w:name w:val="tagcharchar"/>
    <w:rsid w:val="005E0C21"/>
  </w:style>
  <w:style w:type="character" w:customStyle="1" w:styleId="underlinedcharchar2">
    <w:name w:val="underlinedcharchar"/>
    <w:rsid w:val="005E0C21"/>
  </w:style>
  <w:style w:type="character" w:customStyle="1" w:styleId="BoxedChar">
    <w:name w:val="Boxed Char"/>
    <w:rsid w:val="005E0C21"/>
    <w:rPr>
      <w:rFonts w:ascii="Arial Narrow" w:hAnsi="Arial Narrow" w:hint="default"/>
      <w:b/>
      <w:bCs w:val="0"/>
      <w:sz w:val="18"/>
      <w:bdr w:val="single" w:sz="6" w:space="0" w:color="auto" w:frame="1"/>
    </w:rPr>
  </w:style>
  <w:style w:type="character" w:customStyle="1" w:styleId="Style11ptUnderline2">
    <w:name w:val="Style 11 pt Underline2"/>
    <w:rsid w:val="005E0C21"/>
    <w:rPr>
      <w:sz w:val="20"/>
      <w:u w:val="single"/>
    </w:rPr>
  </w:style>
  <w:style w:type="character" w:customStyle="1" w:styleId="Style11ptBoldUnderline2">
    <w:name w:val="Style 11 pt Bold Underline2"/>
    <w:rsid w:val="005E0C21"/>
    <w:rPr>
      <w:b/>
      <w:bCs/>
      <w:sz w:val="20"/>
      <w:u w:val="single"/>
    </w:rPr>
  </w:style>
  <w:style w:type="character" w:customStyle="1" w:styleId="nw">
    <w:name w:val="nw"/>
    <w:rsid w:val="005E0C21"/>
  </w:style>
  <w:style w:type="character" w:customStyle="1" w:styleId="Styleunderline11ptBoldBorderSinglesolidlineAuto">
    <w:name w:val="Style underline + 11 pt Bold Border: : (Single solid line Auto ..."/>
    <w:rsid w:val="005E0C21"/>
    <w:rPr>
      <w:b/>
      <w:bCs/>
      <w:sz w:val="20"/>
      <w:u w:val="single"/>
      <w:bdr w:val="single" w:sz="4" w:space="0" w:color="auto" w:frame="1"/>
    </w:rPr>
  </w:style>
  <w:style w:type="character" w:customStyle="1" w:styleId="cardCharCharChar1">
    <w:name w:val="card Char Char Char1"/>
    <w:rsid w:val="005E0C21"/>
    <w:rPr>
      <w:lang w:val="en-US" w:eastAsia="en-US" w:bidi="ar-SA"/>
    </w:rPr>
  </w:style>
  <w:style w:type="character" w:customStyle="1" w:styleId="authors1">
    <w:name w:val="authors1"/>
    <w:rsid w:val="005E0C21"/>
    <w:rPr>
      <w:rFonts w:ascii="Verdana" w:hAnsi="Verdana" w:hint="default"/>
      <w:b/>
      <w:bCs/>
      <w:color w:val="006699"/>
      <w:sz w:val="20"/>
      <w:szCs w:val="20"/>
    </w:rPr>
  </w:style>
  <w:style w:type="character" w:customStyle="1" w:styleId="headlinesectionlarge">
    <w:name w:val="headline_section_large"/>
    <w:rsid w:val="005E0C21"/>
  </w:style>
  <w:style w:type="character" w:customStyle="1" w:styleId="Styleunderline11ptBlack">
    <w:name w:val="Style underline + 11 pt Black"/>
    <w:rsid w:val="005E0C21"/>
    <w:rPr>
      <w:color w:val="000000"/>
      <w:sz w:val="20"/>
      <w:u w:val="single"/>
    </w:rPr>
  </w:style>
  <w:style w:type="character" w:customStyle="1" w:styleId="Styleunderline11ptBoldBlack">
    <w:name w:val="Style underline + 11 pt Bold Black"/>
    <w:rsid w:val="005E0C21"/>
    <w:rPr>
      <w:b/>
      <w:bCs/>
      <w:color w:val="000000"/>
      <w:sz w:val="20"/>
      <w:u w:val="single"/>
    </w:rPr>
  </w:style>
  <w:style w:type="character" w:customStyle="1" w:styleId="Style11ptBoldBlackUnderline">
    <w:name w:val="Style 11 pt Bold Black Underline"/>
    <w:rsid w:val="005E0C21"/>
    <w:rPr>
      <w:b/>
      <w:bCs/>
      <w:color w:val="000000"/>
      <w:sz w:val="20"/>
      <w:u w:val="single"/>
    </w:rPr>
  </w:style>
  <w:style w:type="character" w:customStyle="1" w:styleId="Style11ptBoldBlackUnderlineBorderSinglesolidline">
    <w:name w:val="Style 11 pt Bold Black Underline Border: : (Single solid line ..."/>
    <w:rsid w:val="005E0C21"/>
    <w:rPr>
      <w:b/>
      <w:bCs/>
      <w:color w:val="000000"/>
      <w:sz w:val="20"/>
      <w:u w:val="single"/>
      <w:bdr w:val="single" w:sz="4" w:space="0" w:color="auto" w:frame="1"/>
    </w:rPr>
  </w:style>
  <w:style w:type="character" w:customStyle="1" w:styleId="StyleLatinMeridien-Italic11ptItalicUnderline">
    <w:name w:val="Style (Latin) Meridien-Italic 11 pt Italic Underline"/>
    <w:rsid w:val="005E0C21"/>
    <w:rPr>
      <w:rFonts w:ascii="Meridien-Italic" w:hAnsi="Meridien-Italic" w:hint="default"/>
      <w:i/>
      <w:iCs/>
      <w:sz w:val="20"/>
      <w:u w:val="single"/>
    </w:rPr>
  </w:style>
  <w:style w:type="character" w:customStyle="1" w:styleId="underlinestylechar0">
    <w:name w:val="underlinestylechar"/>
    <w:rsid w:val="005E0C21"/>
  </w:style>
  <w:style w:type="character" w:customStyle="1" w:styleId="highlight">
    <w:name w:val="highlight"/>
    <w:rsid w:val="005E0C21"/>
  </w:style>
  <w:style w:type="character" w:customStyle="1" w:styleId="titleauthoretc">
    <w:name w:val="titleauthoretc"/>
    <w:rsid w:val="005E0C21"/>
  </w:style>
  <w:style w:type="character" w:customStyle="1" w:styleId="labeltext">
    <w:name w:val="labeltext"/>
    <w:rsid w:val="005E0C21"/>
  </w:style>
  <w:style w:type="character" w:customStyle="1" w:styleId="viewlink">
    <w:name w:val="viewlink"/>
    <w:rsid w:val="005E0C21"/>
  </w:style>
  <w:style w:type="character" w:customStyle="1" w:styleId="share">
    <w:name w:val="share"/>
    <w:rsid w:val="005E0C21"/>
  </w:style>
  <w:style w:type="character" w:customStyle="1" w:styleId="inlinkchart">
    <w:name w:val="inlink_chart"/>
    <w:rsid w:val="005E0C21"/>
  </w:style>
  <w:style w:type="character" w:customStyle="1" w:styleId="underLight">
    <w:name w:val="underLight"/>
    <w:uiPriority w:val="1"/>
    <w:qFormat/>
    <w:rsid w:val="005E0C2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E0C21"/>
  </w:style>
  <w:style w:type="character" w:customStyle="1" w:styleId="author-rss">
    <w:name w:val="author-rss"/>
    <w:rsid w:val="005E0C21"/>
  </w:style>
  <w:style w:type="character" w:customStyle="1" w:styleId="fbsharecountwrapper">
    <w:name w:val="fb_share_count_wrapper"/>
    <w:rsid w:val="005E0C21"/>
  </w:style>
  <w:style w:type="character" w:customStyle="1" w:styleId="fbbuttontext">
    <w:name w:val="fb_button_text"/>
    <w:rsid w:val="005E0C21"/>
  </w:style>
  <w:style w:type="character" w:customStyle="1" w:styleId="hw">
    <w:name w:val="hw"/>
    <w:rsid w:val="005E0C21"/>
  </w:style>
  <w:style w:type="character" w:customStyle="1" w:styleId="linktotop">
    <w:name w:val="linktotop"/>
    <w:rsid w:val="005E0C21"/>
  </w:style>
  <w:style w:type="character" w:customStyle="1" w:styleId="maintextbldleft">
    <w:name w:val="maintextbldleft"/>
    <w:rsid w:val="005E0C21"/>
  </w:style>
  <w:style w:type="character" w:customStyle="1" w:styleId="maintextleft">
    <w:name w:val="maintextleft"/>
    <w:rsid w:val="005E0C21"/>
  </w:style>
  <w:style w:type="character" w:customStyle="1" w:styleId="descriptionstyle1block">
    <w:name w:val="description style1 block"/>
    <w:rsid w:val="005E0C21"/>
  </w:style>
  <w:style w:type="character" w:customStyle="1" w:styleId="gutter-right-1">
    <w:name w:val="gutter-right-1"/>
    <w:basedOn w:val="DefaultParagraphFont"/>
    <w:rsid w:val="005E0C21"/>
  </w:style>
  <w:style w:type="character" w:customStyle="1" w:styleId="FontStyle39">
    <w:name w:val="Font Style39"/>
    <w:uiPriority w:val="99"/>
    <w:rsid w:val="005E0C21"/>
    <w:rPr>
      <w:rFonts w:ascii="Constantia" w:hAnsi="Constantia" w:cs="Constantia" w:hint="default"/>
      <w:b/>
      <w:bCs/>
      <w:sz w:val="18"/>
      <w:szCs w:val="18"/>
    </w:rPr>
  </w:style>
  <w:style w:type="character" w:customStyle="1" w:styleId="6">
    <w:name w:val="6"/>
    <w:rsid w:val="005E0C21"/>
    <w:rPr>
      <w:rFonts w:ascii="Arial" w:hAnsi="Arial" w:cs="Arial" w:hint="default"/>
      <w:bCs/>
      <w:sz w:val="20"/>
      <w:u w:val="single"/>
      <w:lang w:val="en-US" w:eastAsia="en-US" w:bidi="ar-SA"/>
    </w:rPr>
  </w:style>
  <w:style w:type="character" w:customStyle="1" w:styleId="posa">
    <w:name w:val="pos(a)"/>
    <w:basedOn w:val="DefaultParagraphFont"/>
    <w:rsid w:val="005E0C21"/>
  </w:style>
  <w:style w:type="character" w:customStyle="1" w:styleId="u-hiddeninnarrowenv">
    <w:name w:val="u-hiddeninnarrowenv"/>
    <w:basedOn w:val="DefaultParagraphFont"/>
    <w:rsid w:val="005E0C21"/>
  </w:style>
  <w:style w:type="character" w:customStyle="1" w:styleId="followbutton-bird">
    <w:name w:val="followbutton-bird"/>
    <w:basedOn w:val="DefaultParagraphFont"/>
    <w:rsid w:val="005E0C21"/>
  </w:style>
  <w:style w:type="character" w:customStyle="1" w:styleId="tweetauthor-name">
    <w:name w:val="tweetauthor-name"/>
    <w:basedOn w:val="DefaultParagraphFont"/>
    <w:rsid w:val="005E0C21"/>
  </w:style>
  <w:style w:type="character" w:customStyle="1" w:styleId="tweetauthor-verifiedbadge">
    <w:name w:val="tweetauthor-verifiedbadge"/>
    <w:basedOn w:val="DefaultParagraphFont"/>
    <w:rsid w:val="005E0C21"/>
  </w:style>
  <w:style w:type="character" w:customStyle="1" w:styleId="tweetauthor-screenname">
    <w:name w:val="tweetauthor-screenname"/>
    <w:basedOn w:val="DefaultParagraphFont"/>
    <w:rsid w:val="005E0C21"/>
  </w:style>
  <w:style w:type="character" w:customStyle="1" w:styleId="u-hiddenvisually">
    <w:name w:val="u-hiddenvisually"/>
    <w:basedOn w:val="DefaultParagraphFont"/>
    <w:rsid w:val="005E0C21"/>
  </w:style>
  <w:style w:type="character" w:customStyle="1" w:styleId="tweetaction-stat">
    <w:name w:val="tweetaction-stat"/>
    <w:basedOn w:val="DefaultParagraphFont"/>
    <w:rsid w:val="005E0C21"/>
  </w:style>
  <w:style w:type="character" w:customStyle="1" w:styleId="related">
    <w:name w:val="related"/>
    <w:basedOn w:val="DefaultParagraphFont"/>
    <w:rsid w:val="005E0C21"/>
  </w:style>
  <w:style w:type="character" w:customStyle="1" w:styleId="related-content">
    <w:name w:val="related-content"/>
    <w:basedOn w:val="DefaultParagraphFont"/>
    <w:rsid w:val="005E0C21"/>
  </w:style>
  <w:style w:type="character" w:customStyle="1" w:styleId="name-of-author">
    <w:name w:val="name-of-author"/>
    <w:basedOn w:val="DefaultParagraphFont"/>
    <w:rsid w:val="005E0C21"/>
  </w:style>
  <w:style w:type="character" w:customStyle="1" w:styleId="first-name">
    <w:name w:val="first-name"/>
    <w:basedOn w:val="DefaultParagraphFont"/>
    <w:rsid w:val="005E0C21"/>
  </w:style>
  <w:style w:type="character" w:customStyle="1" w:styleId="last-name">
    <w:name w:val="last-name"/>
    <w:basedOn w:val="DefaultParagraphFont"/>
    <w:rsid w:val="005E0C21"/>
  </w:style>
  <w:style w:type="character" w:customStyle="1" w:styleId="caption10">
    <w:name w:val="caption1"/>
    <w:basedOn w:val="DefaultParagraphFont"/>
    <w:rsid w:val="005E0C21"/>
  </w:style>
  <w:style w:type="character" w:customStyle="1" w:styleId="recirc-text">
    <w:name w:val="&quot;recirc-text”"/>
    <w:basedOn w:val="DefaultParagraphFont"/>
    <w:rsid w:val="005E0C21"/>
  </w:style>
  <w:style w:type="character" w:customStyle="1" w:styleId="video-icon">
    <w:name w:val="video-icon"/>
    <w:basedOn w:val="DefaultParagraphFont"/>
    <w:rsid w:val="005E0C21"/>
  </w:style>
  <w:style w:type="character" w:customStyle="1" w:styleId="powa-shot-play-btn-text">
    <w:name w:val="powa-shot-play-btn-text"/>
    <w:basedOn w:val="DefaultParagraphFont"/>
    <w:rsid w:val="005E0C21"/>
  </w:style>
  <w:style w:type="character" w:customStyle="1" w:styleId="powa-shot-click">
    <w:name w:val="powa-shot-click"/>
    <w:basedOn w:val="DefaultParagraphFont"/>
    <w:rsid w:val="005E0C21"/>
  </w:style>
  <w:style w:type="character" w:customStyle="1" w:styleId="wpv-blurb">
    <w:name w:val="wpv-blurb"/>
    <w:basedOn w:val="DefaultParagraphFont"/>
    <w:rsid w:val="005E0C21"/>
  </w:style>
  <w:style w:type="character" w:customStyle="1" w:styleId="pb-caption">
    <w:name w:val="pb-caption"/>
    <w:basedOn w:val="DefaultParagraphFont"/>
    <w:rsid w:val="005E0C21"/>
  </w:style>
  <w:style w:type="paragraph" w:customStyle="1" w:styleId="NoteLevel23">
    <w:name w:val="Note Level 23"/>
    <w:basedOn w:val="Normal"/>
    <w:next w:val="Normal"/>
    <w:uiPriority w:val="99"/>
    <w:qFormat/>
    <w:rsid w:val="005E0C21"/>
    <w:pPr>
      <w:keepNext/>
      <w:ind w:left="288" w:right="288"/>
    </w:pPr>
    <w:rPr>
      <w:szCs w:val="20"/>
    </w:rPr>
  </w:style>
  <w:style w:type="character" w:customStyle="1" w:styleId="m-2745674872889869693gmail-style13ptbold">
    <w:name w:val="m_-2745674872889869693gmail-style13ptbold"/>
    <w:basedOn w:val="DefaultParagraphFont"/>
    <w:rsid w:val="005E0C21"/>
  </w:style>
  <w:style w:type="character" w:customStyle="1" w:styleId="m-2745674872889869693gmail-styleunderline">
    <w:name w:val="m_-2745674872889869693gmail-styleunderline"/>
    <w:basedOn w:val="DefaultParagraphFont"/>
    <w:rsid w:val="005E0C21"/>
  </w:style>
  <w:style w:type="character" w:customStyle="1" w:styleId="HeaderChar3">
    <w:name w:val="Header Char3"/>
    <w:basedOn w:val="DefaultParagraphFont"/>
    <w:uiPriority w:val="99"/>
    <w:semiHidden/>
    <w:rsid w:val="005E0C21"/>
    <w:rPr>
      <w:rFonts w:ascii="Georgia" w:hAnsi="Georgia"/>
    </w:rPr>
  </w:style>
  <w:style w:type="paragraph" w:customStyle="1" w:styleId="NoteLevel24">
    <w:name w:val="Note Level 24"/>
    <w:basedOn w:val="Normal"/>
    <w:next w:val="Normal"/>
    <w:uiPriority w:val="99"/>
    <w:qFormat/>
    <w:rsid w:val="005E0C21"/>
    <w:pPr>
      <w:keepNext/>
      <w:ind w:left="288" w:right="288"/>
    </w:pPr>
    <w:rPr>
      <w:sz w:val="24"/>
      <w:szCs w:val="20"/>
    </w:rPr>
  </w:style>
  <w:style w:type="paragraph" w:customStyle="1" w:styleId="NoteLevel25">
    <w:name w:val="Note Level 25"/>
    <w:basedOn w:val="Normal"/>
    <w:next w:val="Normal"/>
    <w:uiPriority w:val="99"/>
    <w:qFormat/>
    <w:rsid w:val="005E0C21"/>
    <w:pPr>
      <w:keepNext/>
      <w:ind w:left="288" w:right="288"/>
    </w:pPr>
    <w:rPr>
      <w:szCs w:val="20"/>
    </w:rPr>
  </w:style>
  <w:style w:type="character" w:customStyle="1" w:styleId="m-8174075135221778500gmail-styleunderline">
    <w:name w:val="m_-8174075135221778500gmail-styleunderline"/>
    <w:basedOn w:val="DefaultParagraphFont"/>
    <w:rsid w:val="005E0C21"/>
  </w:style>
  <w:style w:type="character" w:customStyle="1" w:styleId="UnresolvedMention31">
    <w:name w:val="Unresolved Mention31"/>
    <w:basedOn w:val="DefaultParagraphFont"/>
    <w:uiPriority w:val="99"/>
    <w:semiHidden/>
    <w:unhideWhenUsed/>
    <w:rsid w:val="005E0C21"/>
    <w:rPr>
      <w:color w:val="808080"/>
      <w:shd w:val="clear" w:color="auto" w:fill="E6E6E6"/>
    </w:rPr>
  </w:style>
  <w:style w:type="paragraph" w:customStyle="1" w:styleId="Analysis">
    <w:name w:val="Analysis"/>
    <w:basedOn w:val="Heading2"/>
    <w:uiPriority w:val="4"/>
    <w:qFormat/>
    <w:rsid w:val="005E0C21"/>
    <w:pPr>
      <w:jc w:val="left"/>
    </w:pPr>
    <w:rPr>
      <w:sz w:val="22"/>
      <w:u w:val="none"/>
    </w:rPr>
  </w:style>
  <w:style w:type="paragraph" w:customStyle="1" w:styleId="element">
    <w:name w:val="element"/>
    <w:basedOn w:val="Normal"/>
    <w:qFormat/>
    <w:rsid w:val="005E0C21"/>
    <w:pPr>
      <w:spacing w:before="100" w:beforeAutospacing="1" w:after="100" w:afterAutospacing="1"/>
    </w:pPr>
    <w:rPr>
      <w:rFonts w:eastAsia="Times New Roman"/>
    </w:rPr>
  </w:style>
  <w:style w:type="paragraph" w:customStyle="1" w:styleId="counter-paragraph">
    <w:name w:val="counter-paragraph"/>
    <w:basedOn w:val="Normal"/>
    <w:qFormat/>
    <w:rsid w:val="005E0C2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E0C21"/>
    <w:rPr>
      <w:color w:val="1F4E79" w:themeColor="accent1" w:themeShade="80"/>
    </w:rPr>
  </w:style>
  <w:style w:type="character" w:customStyle="1" w:styleId="analyticsChar0">
    <w:name w:val="analytics Char"/>
    <w:basedOn w:val="DefaultParagraphFont"/>
    <w:link w:val="analytics0"/>
    <w:uiPriority w:val="4"/>
    <w:rsid w:val="005E0C21"/>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5E0C21"/>
  </w:style>
  <w:style w:type="character" w:customStyle="1" w:styleId="m6210712409020973331gmail-styleunderline">
    <w:name w:val="m_6210712409020973331gmail-styleunderline"/>
    <w:basedOn w:val="DefaultParagraphFont"/>
    <w:rsid w:val="005E0C21"/>
  </w:style>
  <w:style w:type="character" w:customStyle="1" w:styleId="style13">
    <w:name w:val="style1"/>
    <w:rsid w:val="005E0C21"/>
  </w:style>
  <w:style w:type="character" w:customStyle="1" w:styleId="pmtermsel">
    <w:name w:val="pmtermsel"/>
    <w:rsid w:val="005E0C21"/>
  </w:style>
  <w:style w:type="character" w:customStyle="1" w:styleId="showipapr">
    <w:name w:val="show_ipapr"/>
    <w:rsid w:val="005E0C21"/>
  </w:style>
  <w:style w:type="character" w:customStyle="1" w:styleId="dnindex">
    <w:name w:val="dnindex"/>
    <w:rsid w:val="005E0C21"/>
  </w:style>
  <w:style w:type="character" w:customStyle="1" w:styleId="author-bio-box">
    <w:name w:val="author-bio-box"/>
    <w:rsid w:val="005E0C21"/>
  </w:style>
  <w:style w:type="character" w:customStyle="1" w:styleId="UnderlineChar1Char">
    <w:name w:val="Underline Char1 Char"/>
    <w:rsid w:val="005E0C2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E0C2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E0C2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E0C2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E0C21"/>
    <w:rPr>
      <w:rFonts w:asciiTheme="minorHAnsi" w:eastAsia="MS Mincho" w:hAnsiTheme="minorHAnsi" w:cstheme="minorBidi"/>
      <w:b/>
      <w:u w:val="single"/>
    </w:rPr>
  </w:style>
  <w:style w:type="character" w:customStyle="1" w:styleId="UnderlineCharCharChar1">
    <w:name w:val="Underline Char Char Char1"/>
    <w:rsid w:val="005E0C2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E0C2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E0C2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E0C2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E0C21"/>
    <w:rPr>
      <w:rFonts w:asciiTheme="minorHAnsi" w:eastAsia="MS Mincho" w:hAnsiTheme="minorHAnsi" w:cstheme="minorBidi"/>
      <w:b/>
      <w:u w:val="single"/>
    </w:rPr>
  </w:style>
  <w:style w:type="paragraph" w:customStyle="1" w:styleId="CardBody0">
    <w:name w:val="Card Body"/>
    <w:basedOn w:val="Normal"/>
    <w:link w:val="CardBodyChar"/>
    <w:qFormat/>
    <w:rsid w:val="005E0C21"/>
    <w:rPr>
      <w:rFonts w:eastAsia="Times New Roman"/>
    </w:rPr>
  </w:style>
  <w:style w:type="character" w:customStyle="1" w:styleId="CardBodyChar">
    <w:name w:val="Card Body Char"/>
    <w:link w:val="CardBody0"/>
    <w:rsid w:val="005E0C21"/>
    <w:rPr>
      <w:rFonts w:ascii="Calibri" w:eastAsia="Times New Roman" w:hAnsi="Calibri" w:cs="Calibri"/>
    </w:rPr>
  </w:style>
  <w:style w:type="character" w:customStyle="1" w:styleId="ptitleinside">
    <w:name w:val="p_title_inside"/>
    <w:rsid w:val="005E0C21"/>
  </w:style>
  <w:style w:type="paragraph" w:customStyle="1" w:styleId="StyleBoldandUnderlineChar11ptBorderSinglesolidline">
    <w:name w:val="Style Bold and Underline Char + 11 pt Border: : (Single solid line..."/>
    <w:link w:val="StyleBoldandUnderlineChar11ptBorderSinglesolidlineChar"/>
    <w:qFormat/>
    <w:rsid w:val="005E0C2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E0C2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5E0C21"/>
  </w:style>
  <w:style w:type="numbering" w:customStyle="1" w:styleId="NoList11111111">
    <w:name w:val="No List11111111"/>
    <w:next w:val="NoList"/>
    <w:uiPriority w:val="99"/>
    <w:semiHidden/>
    <w:unhideWhenUsed/>
    <w:rsid w:val="005E0C21"/>
  </w:style>
  <w:style w:type="numbering" w:customStyle="1" w:styleId="NoList111111111">
    <w:name w:val="No List111111111"/>
    <w:next w:val="NoList"/>
    <w:uiPriority w:val="99"/>
    <w:semiHidden/>
    <w:unhideWhenUsed/>
    <w:rsid w:val="005E0C21"/>
  </w:style>
  <w:style w:type="numbering" w:customStyle="1" w:styleId="NoList1111111111">
    <w:name w:val="No List1111111111"/>
    <w:next w:val="NoList"/>
    <w:uiPriority w:val="99"/>
    <w:semiHidden/>
    <w:unhideWhenUsed/>
    <w:rsid w:val="005E0C21"/>
  </w:style>
  <w:style w:type="numbering" w:customStyle="1" w:styleId="NoList11111111111">
    <w:name w:val="No List11111111111"/>
    <w:next w:val="NoList"/>
    <w:uiPriority w:val="99"/>
    <w:semiHidden/>
    <w:unhideWhenUsed/>
    <w:rsid w:val="005E0C21"/>
  </w:style>
  <w:style w:type="numbering" w:customStyle="1" w:styleId="NoList111111111111">
    <w:name w:val="No List111111111111"/>
    <w:next w:val="NoList"/>
    <w:uiPriority w:val="99"/>
    <w:semiHidden/>
    <w:unhideWhenUsed/>
    <w:rsid w:val="005E0C21"/>
  </w:style>
  <w:style w:type="numbering" w:customStyle="1" w:styleId="NoList1111111111111">
    <w:name w:val="No List1111111111111"/>
    <w:next w:val="NoList"/>
    <w:uiPriority w:val="99"/>
    <w:semiHidden/>
    <w:unhideWhenUsed/>
    <w:rsid w:val="005E0C21"/>
  </w:style>
  <w:style w:type="numbering" w:customStyle="1" w:styleId="NoList11111111111111">
    <w:name w:val="No List11111111111111"/>
    <w:next w:val="NoList"/>
    <w:uiPriority w:val="99"/>
    <w:semiHidden/>
    <w:unhideWhenUsed/>
    <w:rsid w:val="005E0C21"/>
  </w:style>
  <w:style w:type="numbering" w:customStyle="1" w:styleId="NoList111111111111111">
    <w:name w:val="No List111111111111111"/>
    <w:next w:val="NoList"/>
    <w:uiPriority w:val="99"/>
    <w:semiHidden/>
    <w:unhideWhenUsed/>
    <w:rsid w:val="005E0C21"/>
  </w:style>
  <w:style w:type="numbering" w:customStyle="1" w:styleId="NoList1111111111111111">
    <w:name w:val="No List1111111111111111"/>
    <w:next w:val="NoList"/>
    <w:uiPriority w:val="99"/>
    <w:semiHidden/>
    <w:unhideWhenUsed/>
    <w:rsid w:val="005E0C21"/>
  </w:style>
  <w:style w:type="numbering" w:customStyle="1" w:styleId="NoList11111111111111111">
    <w:name w:val="No List11111111111111111"/>
    <w:next w:val="NoList"/>
    <w:uiPriority w:val="99"/>
    <w:semiHidden/>
    <w:unhideWhenUsed/>
    <w:rsid w:val="005E0C21"/>
  </w:style>
  <w:style w:type="numbering" w:customStyle="1" w:styleId="NoList111111111111111111">
    <w:name w:val="No List111111111111111111"/>
    <w:next w:val="NoList"/>
    <w:uiPriority w:val="99"/>
    <w:semiHidden/>
    <w:unhideWhenUsed/>
    <w:rsid w:val="005E0C21"/>
  </w:style>
  <w:style w:type="numbering" w:customStyle="1" w:styleId="NoList1111111111111111111">
    <w:name w:val="No List1111111111111111111"/>
    <w:next w:val="NoList"/>
    <w:uiPriority w:val="99"/>
    <w:semiHidden/>
    <w:unhideWhenUsed/>
    <w:rsid w:val="005E0C21"/>
  </w:style>
  <w:style w:type="numbering" w:customStyle="1" w:styleId="NoList11111111111111111111">
    <w:name w:val="No List11111111111111111111"/>
    <w:next w:val="NoList"/>
    <w:uiPriority w:val="99"/>
    <w:semiHidden/>
    <w:unhideWhenUsed/>
    <w:rsid w:val="005E0C21"/>
  </w:style>
  <w:style w:type="numbering" w:customStyle="1" w:styleId="NoList111111111111111111111">
    <w:name w:val="No List111111111111111111111"/>
    <w:next w:val="NoList"/>
    <w:uiPriority w:val="99"/>
    <w:semiHidden/>
    <w:unhideWhenUsed/>
    <w:rsid w:val="005E0C21"/>
  </w:style>
  <w:style w:type="character" w:customStyle="1" w:styleId="l7">
    <w:name w:val="l7"/>
    <w:rsid w:val="005E0C21"/>
  </w:style>
  <w:style w:type="character" w:customStyle="1" w:styleId="l9">
    <w:name w:val="l9"/>
    <w:rsid w:val="005E0C21"/>
  </w:style>
  <w:style w:type="character" w:customStyle="1" w:styleId="l">
    <w:name w:val="l"/>
    <w:rsid w:val="005E0C21"/>
  </w:style>
  <w:style w:type="character" w:customStyle="1" w:styleId="l6">
    <w:name w:val="l6"/>
    <w:rsid w:val="005E0C21"/>
  </w:style>
  <w:style w:type="character" w:customStyle="1" w:styleId="BLOCKTITLEChar">
    <w:name w:val="BLOCK TITLE Char"/>
    <w:basedOn w:val="DefaultParagraphFont"/>
    <w:link w:val="BLOCKTITLE3"/>
    <w:rsid w:val="005E0C21"/>
    <w:rPr>
      <w:rFonts w:ascii="Sylfaen" w:eastAsiaTheme="majorEastAsia" w:hAnsi="Sylfaen" w:cstheme="majorBidi"/>
      <w:b/>
      <w:caps/>
      <w:kern w:val="32"/>
      <w:sz w:val="32"/>
      <w:szCs w:val="32"/>
    </w:rPr>
  </w:style>
  <w:style w:type="paragraph" w:customStyle="1" w:styleId="Second">
    <w:name w:val="Second"/>
    <w:basedOn w:val="Normal"/>
    <w:qFormat/>
    <w:rsid w:val="005E0C21"/>
    <w:rPr>
      <w:rFonts w:eastAsia="Times New Roman"/>
      <w:b/>
      <w:caps/>
      <w:szCs w:val="20"/>
    </w:rPr>
  </w:style>
  <w:style w:type="character" w:customStyle="1" w:styleId="heading2char0">
    <w:name w:val="heading2char"/>
    <w:rsid w:val="005E0C21"/>
  </w:style>
  <w:style w:type="paragraph" w:customStyle="1" w:styleId="document0">
    <w:name w:val="document"/>
    <w:basedOn w:val="Normal"/>
    <w:uiPriority w:val="99"/>
    <w:qFormat/>
    <w:rsid w:val="005E0C21"/>
    <w:pPr>
      <w:spacing w:before="100" w:beforeAutospacing="1" w:after="100" w:afterAutospacing="1"/>
    </w:pPr>
    <w:rPr>
      <w:sz w:val="24"/>
    </w:rPr>
  </w:style>
  <w:style w:type="character" w:customStyle="1" w:styleId="footnote-item">
    <w:name w:val="footnote-item"/>
    <w:basedOn w:val="DefaultParagraphFont"/>
    <w:rsid w:val="005E0C21"/>
  </w:style>
  <w:style w:type="paragraph" w:customStyle="1" w:styleId="nospace">
    <w:name w:val="nospace"/>
    <w:basedOn w:val="Normal"/>
    <w:qFormat/>
    <w:rsid w:val="005E0C21"/>
    <w:pPr>
      <w:spacing w:before="100" w:beforeAutospacing="1" w:after="100" w:afterAutospacing="1"/>
    </w:pPr>
    <w:rPr>
      <w:rFonts w:eastAsia="Times New Roman"/>
      <w:sz w:val="24"/>
    </w:rPr>
  </w:style>
  <w:style w:type="character" w:customStyle="1" w:styleId="articlehdr">
    <w:name w:val="articlehdr"/>
    <w:basedOn w:val="DefaultParagraphFont"/>
    <w:rsid w:val="005E0C21"/>
  </w:style>
  <w:style w:type="character" w:customStyle="1" w:styleId="crosslinkpopup">
    <w:name w:val="crosslinkpopup"/>
    <w:rsid w:val="005E0C21"/>
  </w:style>
  <w:style w:type="character" w:customStyle="1" w:styleId="m-6801723250464042099gmail-s1">
    <w:name w:val="m_-6801723250464042099gmail-s1"/>
    <w:basedOn w:val="DefaultParagraphFont"/>
    <w:rsid w:val="005E0C21"/>
  </w:style>
  <w:style w:type="character" w:customStyle="1" w:styleId="m-6801723250464042099gmail-apple-converted-space">
    <w:name w:val="m_-6801723250464042099gmail-apple-converted-space"/>
    <w:basedOn w:val="DefaultParagraphFont"/>
    <w:rsid w:val="005E0C21"/>
  </w:style>
  <w:style w:type="character" w:customStyle="1" w:styleId="m-5156237671796814033gmail-styleunderline">
    <w:name w:val="m_-5156237671796814033gmail-styleunderline"/>
    <w:basedOn w:val="DefaultParagraphFont"/>
    <w:rsid w:val="005E0C21"/>
  </w:style>
  <w:style w:type="character" w:customStyle="1" w:styleId="m-4762484309974835474gmail-style13ptbold">
    <w:name w:val="m_-4762484309974835474gmail-style13ptbold"/>
    <w:basedOn w:val="DefaultParagraphFont"/>
    <w:rsid w:val="005E0C21"/>
  </w:style>
  <w:style w:type="character" w:customStyle="1" w:styleId="m-4762484309974835474gmail-styleunderline">
    <w:name w:val="m_-4762484309974835474gmail-styleunderline"/>
    <w:basedOn w:val="DefaultParagraphFont"/>
    <w:rsid w:val="005E0C21"/>
  </w:style>
  <w:style w:type="character" w:customStyle="1" w:styleId="trcrboxheaderspan">
    <w:name w:val="trc_rbox_header_span"/>
    <w:basedOn w:val="DefaultParagraphFont"/>
    <w:rsid w:val="005E0C21"/>
  </w:style>
  <w:style w:type="character" w:customStyle="1" w:styleId="video-label">
    <w:name w:val="video-label"/>
    <w:basedOn w:val="DefaultParagraphFont"/>
    <w:rsid w:val="005E0C21"/>
  </w:style>
  <w:style w:type="character" w:customStyle="1" w:styleId="branding">
    <w:name w:val="branding"/>
    <w:basedOn w:val="DefaultParagraphFont"/>
    <w:rsid w:val="005E0C21"/>
  </w:style>
  <w:style w:type="character" w:customStyle="1" w:styleId="powa-tease">
    <w:name w:val="powa-tease"/>
    <w:basedOn w:val="DefaultParagraphFont"/>
    <w:rsid w:val="005E0C21"/>
  </w:style>
  <w:style w:type="character" w:customStyle="1" w:styleId="powa-byline">
    <w:name w:val="powa-byline"/>
    <w:basedOn w:val="DefaultParagraphFont"/>
    <w:rsid w:val="005E0C21"/>
  </w:style>
  <w:style w:type="paragraph" w:customStyle="1" w:styleId="excerpt">
    <w:name w:val="excerpt"/>
    <w:basedOn w:val="Normal"/>
    <w:rsid w:val="005E0C21"/>
    <w:pPr>
      <w:spacing w:before="100" w:beforeAutospacing="1" w:after="100" w:afterAutospacing="1"/>
    </w:pPr>
    <w:rPr>
      <w:rFonts w:eastAsia="Times New Roman"/>
      <w:sz w:val="24"/>
    </w:rPr>
  </w:style>
  <w:style w:type="character" w:customStyle="1" w:styleId="by">
    <w:name w:val="by"/>
    <w:basedOn w:val="DefaultParagraphFont"/>
    <w:rsid w:val="005E0C21"/>
  </w:style>
  <w:style w:type="character" w:customStyle="1" w:styleId="link">
    <w:name w:val="link"/>
    <w:basedOn w:val="DefaultParagraphFont"/>
    <w:rsid w:val="005E0C21"/>
  </w:style>
  <w:style w:type="character" w:customStyle="1" w:styleId="slideshowcount">
    <w:name w:val="slideshow_count"/>
    <w:basedOn w:val="DefaultParagraphFont"/>
    <w:rsid w:val="005E0C21"/>
  </w:style>
  <w:style w:type="character" w:customStyle="1" w:styleId="smallvideotitle">
    <w:name w:val="smallvideo_title"/>
    <w:basedOn w:val="DefaultParagraphFont"/>
    <w:rsid w:val="005E0C21"/>
  </w:style>
  <w:style w:type="paragraph" w:customStyle="1" w:styleId="jwplayer-inline--title">
    <w:name w:val="jwplayer-inline--title"/>
    <w:basedOn w:val="Normal"/>
    <w:rsid w:val="005E0C21"/>
    <w:pPr>
      <w:spacing w:before="100" w:beforeAutospacing="1" w:after="100" w:afterAutospacing="1"/>
    </w:pPr>
    <w:rPr>
      <w:rFonts w:eastAsia="Times New Roman"/>
      <w:sz w:val="24"/>
    </w:rPr>
  </w:style>
  <w:style w:type="paragraph" w:customStyle="1" w:styleId="jw-volume-update">
    <w:name w:val="jw-volume-update"/>
    <w:basedOn w:val="Normal"/>
    <w:rsid w:val="005E0C21"/>
    <w:pPr>
      <w:spacing w:before="100" w:beforeAutospacing="1" w:after="100" w:afterAutospacing="1"/>
    </w:pPr>
    <w:rPr>
      <w:rFonts w:eastAsia="Times New Roman"/>
      <w:sz w:val="24"/>
    </w:rPr>
  </w:style>
  <w:style w:type="character" w:customStyle="1" w:styleId="button-text">
    <w:name w:val="button-text"/>
    <w:basedOn w:val="DefaultParagraphFont"/>
    <w:rsid w:val="005E0C21"/>
  </w:style>
  <w:style w:type="paragraph" w:customStyle="1" w:styleId="css-1ygdjhk">
    <w:name w:val="css-1ygdjhk"/>
    <w:basedOn w:val="Normal"/>
    <w:rsid w:val="005E0C21"/>
    <w:pPr>
      <w:spacing w:before="100" w:beforeAutospacing="1" w:after="100" w:afterAutospacing="1"/>
    </w:pPr>
    <w:rPr>
      <w:rFonts w:eastAsia="Times New Roman"/>
      <w:sz w:val="24"/>
    </w:rPr>
  </w:style>
  <w:style w:type="character" w:customStyle="1" w:styleId="css-8l6xbc">
    <w:name w:val="css-8l6xbc"/>
    <w:basedOn w:val="DefaultParagraphFont"/>
    <w:rsid w:val="005E0C21"/>
  </w:style>
  <w:style w:type="paragraph" w:customStyle="1" w:styleId="pg-bodycopy">
    <w:name w:val="pg-bodycopy"/>
    <w:basedOn w:val="Normal"/>
    <w:rsid w:val="005E0C21"/>
    <w:pPr>
      <w:spacing w:before="100" w:beforeAutospacing="1" w:after="100" w:afterAutospacing="1"/>
    </w:pPr>
    <w:rPr>
      <w:rFonts w:eastAsia="Times New Roman"/>
      <w:sz w:val="24"/>
    </w:rPr>
  </w:style>
  <w:style w:type="paragraph" w:customStyle="1" w:styleId="g-aipstyle0">
    <w:name w:val="g-aipstyle0"/>
    <w:basedOn w:val="Normal"/>
    <w:rsid w:val="005E0C21"/>
    <w:pPr>
      <w:spacing w:before="100" w:beforeAutospacing="1" w:after="100" w:afterAutospacing="1"/>
    </w:pPr>
    <w:rPr>
      <w:rFonts w:eastAsia="Times New Roman"/>
      <w:sz w:val="24"/>
    </w:rPr>
  </w:style>
  <w:style w:type="paragraph" w:customStyle="1" w:styleId="g-aipstyle1">
    <w:name w:val="g-aipstyle1"/>
    <w:basedOn w:val="Normal"/>
    <w:rsid w:val="005E0C21"/>
    <w:pPr>
      <w:spacing w:before="100" w:beforeAutospacing="1" w:after="100" w:afterAutospacing="1"/>
    </w:pPr>
    <w:rPr>
      <w:rFonts w:eastAsia="Times New Roman"/>
      <w:sz w:val="24"/>
    </w:rPr>
  </w:style>
  <w:style w:type="paragraph" w:customStyle="1" w:styleId="g-aipstyle2">
    <w:name w:val="g-aipstyle2"/>
    <w:basedOn w:val="Normal"/>
    <w:rsid w:val="005E0C21"/>
    <w:pPr>
      <w:spacing w:before="100" w:beforeAutospacing="1" w:after="100" w:afterAutospacing="1"/>
    </w:pPr>
    <w:rPr>
      <w:rFonts w:eastAsia="Times New Roman"/>
      <w:sz w:val="24"/>
    </w:rPr>
  </w:style>
  <w:style w:type="paragraph" w:customStyle="1" w:styleId="g-aipstyle3">
    <w:name w:val="g-aipstyle3"/>
    <w:basedOn w:val="Normal"/>
    <w:rsid w:val="005E0C21"/>
    <w:pPr>
      <w:spacing w:before="100" w:beforeAutospacing="1" w:after="100" w:afterAutospacing="1"/>
    </w:pPr>
    <w:rPr>
      <w:rFonts w:eastAsia="Times New Roman"/>
      <w:sz w:val="24"/>
    </w:rPr>
  </w:style>
  <w:style w:type="paragraph" w:customStyle="1" w:styleId="g-aipstyle4">
    <w:name w:val="g-aipstyle4"/>
    <w:basedOn w:val="Normal"/>
    <w:rsid w:val="005E0C21"/>
    <w:pPr>
      <w:spacing w:before="100" w:beforeAutospacing="1" w:after="100" w:afterAutospacing="1"/>
    </w:pPr>
    <w:rPr>
      <w:rFonts w:eastAsia="Times New Roman"/>
      <w:sz w:val="24"/>
    </w:rPr>
  </w:style>
  <w:style w:type="paragraph" w:customStyle="1" w:styleId="g-aipstyle5">
    <w:name w:val="g-aipstyle5"/>
    <w:basedOn w:val="Normal"/>
    <w:rsid w:val="005E0C21"/>
    <w:pPr>
      <w:spacing w:before="100" w:beforeAutospacing="1" w:after="100" w:afterAutospacing="1"/>
    </w:pPr>
    <w:rPr>
      <w:rFonts w:eastAsia="Times New Roman"/>
      <w:sz w:val="24"/>
    </w:rPr>
  </w:style>
  <w:style w:type="paragraph" w:customStyle="1" w:styleId="g-aipstyle6">
    <w:name w:val="g-aipstyle6"/>
    <w:basedOn w:val="Normal"/>
    <w:rsid w:val="005E0C21"/>
    <w:pPr>
      <w:spacing w:before="100" w:beforeAutospacing="1" w:after="100" w:afterAutospacing="1"/>
    </w:pPr>
    <w:rPr>
      <w:rFonts w:eastAsia="Times New Roman"/>
      <w:sz w:val="24"/>
    </w:rPr>
  </w:style>
  <w:style w:type="paragraph" w:customStyle="1" w:styleId="g-aipstyle7">
    <w:name w:val="g-aipstyle7"/>
    <w:basedOn w:val="Normal"/>
    <w:rsid w:val="005E0C21"/>
    <w:pPr>
      <w:spacing w:before="100" w:beforeAutospacing="1" w:after="100" w:afterAutospacing="1"/>
    </w:pPr>
    <w:rPr>
      <w:rFonts w:eastAsia="Times New Roman"/>
      <w:sz w:val="24"/>
    </w:rPr>
  </w:style>
  <w:style w:type="paragraph" w:customStyle="1" w:styleId="g-aipstyle8">
    <w:name w:val="g-aipstyle8"/>
    <w:basedOn w:val="Normal"/>
    <w:rsid w:val="005E0C21"/>
    <w:pPr>
      <w:spacing w:before="100" w:beforeAutospacing="1" w:after="100" w:afterAutospacing="1"/>
    </w:pPr>
    <w:rPr>
      <w:rFonts w:eastAsia="Times New Roman"/>
      <w:sz w:val="24"/>
    </w:rPr>
  </w:style>
  <w:style w:type="paragraph" w:customStyle="1" w:styleId="pg-caption">
    <w:name w:val="pg-caption"/>
    <w:basedOn w:val="Normal"/>
    <w:rsid w:val="005E0C21"/>
    <w:pPr>
      <w:spacing w:before="100" w:beforeAutospacing="1" w:after="100" w:afterAutospacing="1"/>
    </w:pPr>
    <w:rPr>
      <w:rFonts w:eastAsia="Times New Roman"/>
      <w:sz w:val="24"/>
    </w:rPr>
  </w:style>
  <w:style w:type="paragraph" w:customStyle="1" w:styleId="g-aipstyle9">
    <w:name w:val="g-aipstyle9"/>
    <w:basedOn w:val="Normal"/>
    <w:rsid w:val="005E0C21"/>
    <w:pPr>
      <w:spacing w:before="100" w:beforeAutospacing="1" w:after="100" w:afterAutospacing="1"/>
    </w:pPr>
    <w:rPr>
      <w:rFonts w:eastAsia="Times New Roman"/>
      <w:sz w:val="24"/>
    </w:rPr>
  </w:style>
  <w:style w:type="paragraph" w:customStyle="1" w:styleId="g-aipstyle10">
    <w:name w:val="g-aipstyle10"/>
    <w:basedOn w:val="Normal"/>
    <w:rsid w:val="005E0C21"/>
    <w:pPr>
      <w:spacing w:before="100" w:beforeAutospacing="1" w:after="100" w:afterAutospacing="1"/>
    </w:pPr>
    <w:rPr>
      <w:rFonts w:eastAsia="Times New Roman"/>
      <w:sz w:val="24"/>
    </w:rPr>
  </w:style>
  <w:style w:type="paragraph" w:customStyle="1" w:styleId="g-aipstyle11">
    <w:name w:val="g-aipstyle11"/>
    <w:basedOn w:val="Normal"/>
    <w:rsid w:val="005E0C21"/>
    <w:pPr>
      <w:spacing w:before="100" w:beforeAutospacing="1" w:after="100" w:afterAutospacing="1"/>
    </w:pPr>
    <w:rPr>
      <w:rFonts w:eastAsia="Times New Roman"/>
      <w:sz w:val="24"/>
    </w:rPr>
  </w:style>
  <w:style w:type="paragraph" w:customStyle="1" w:styleId="zn-bodyparagraph">
    <w:name w:val="zn-body__paragraph"/>
    <w:basedOn w:val="Normal"/>
    <w:qFormat/>
    <w:rsid w:val="005E0C2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5E0C21"/>
  </w:style>
  <w:style w:type="paragraph" w:customStyle="1" w:styleId="speakable-paragraph">
    <w:name w:val="speakable-paragraph"/>
    <w:basedOn w:val="Normal"/>
    <w:qFormat/>
    <w:rsid w:val="005E0C21"/>
    <w:pPr>
      <w:spacing w:before="100" w:beforeAutospacing="1" w:after="100" w:afterAutospacing="1"/>
    </w:pPr>
    <w:rPr>
      <w:rFonts w:eastAsia="Times New Roman"/>
      <w:sz w:val="24"/>
    </w:rPr>
  </w:style>
  <w:style w:type="character" w:customStyle="1" w:styleId="scayt-misspell-word">
    <w:name w:val="scayt-misspell-word"/>
    <w:basedOn w:val="DefaultParagraphFont"/>
    <w:rsid w:val="005E0C21"/>
  </w:style>
  <w:style w:type="paragraph" w:customStyle="1" w:styleId="v2-processed">
    <w:name w:val="v2-processed"/>
    <w:basedOn w:val="Normal"/>
    <w:rsid w:val="005E0C21"/>
    <w:pPr>
      <w:spacing w:before="100" w:beforeAutospacing="1" w:after="100" w:afterAutospacing="1"/>
    </w:pPr>
    <w:rPr>
      <w:rFonts w:eastAsia="Times New Roman"/>
      <w:sz w:val="24"/>
    </w:rPr>
  </w:style>
  <w:style w:type="character" w:customStyle="1" w:styleId="form-required">
    <w:name w:val="form-required"/>
    <w:basedOn w:val="DefaultParagraphFont"/>
    <w:rsid w:val="005E0C21"/>
  </w:style>
  <w:style w:type="paragraph" w:customStyle="1" w:styleId="block">
    <w:name w:val="block"/>
    <w:basedOn w:val="Normal"/>
    <w:rsid w:val="005E0C21"/>
    <w:pPr>
      <w:spacing w:before="100" w:beforeAutospacing="1" w:after="100" w:afterAutospacing="1"/>
    </w:pPr>
    <w:rPr>
      <w:rFonts w:eastAsia="Times New Roman"/>
      <w:sz w:val="24"/>
    </w:rPr>
  </w:style>
  <w:style w:type="paragraph" w:customStyle="1" w:styleId="preview-module">
    <w:name w:val="preview-module"/>
    <w:basedOn w:val="Normal"/>
    <w:rsid w:val="005E0C21"/>
    <w:pPr>
      <w:spacing w:before="100" w:beforeAutospacing="1" w:after="100" w:afterAutospacing="1"/>
    </w:pPr>
    <w:rPr>
      <w:rFonts w:eastAsia="Times New Roman"/>
      <w:sz w:val="24"/>
    </w:rPr>
  </w:style>
  <w:style w:type="character" w:customStyle="1" w:styleId="althead">
    <w:name w:val="althead"/>
    <w:basedOn w:val="DefaultParagraphFont"/>
    <w:rsid w:val="005E0C21"/>
  </w:style>
  <w:style w:type="character" w:customStyle="1" w:styleId="arbd1">
    <w:name w:val="arbd1"/>
    <w:basedOn w:val="DefaultParagraphFont"/>
    <w:rsid w:val="005E0C21"/>
  </w:style>
  <w:style w:type="character" w:customStyle="1" w:styleId="unx">
    <w:name w:val="unx"/>
    <w:basedOn w:val="DefaultParagraphFont"/>
    <w:rsid w:val="005E0C21"/>
  </w:style>
  <w:style w:type="character" w:customStyle="1" w:styleId="emoji">
    <w:name w:val="emoji"/>
    <w:basedOn w:val="DefaultParagraphFont"/>
    <w:rsid w:val="005E0C21"/>
  </w:style>
  <w:style w:type="paragraph" w:customStyle="1" w:styleId="StyleSmallTimesNewRoman11ptBoldThickunderlineBorder1">
    <w:name w:val="Style Small + Times New Roman 11 pt Bold Thick underline Border...1"/>
    <w:link w:val="StyleSmallTimesNewRoman11ptBoldThickunderlineBorder1Char"/>
    <w:qFormat/>
    <w:rsid w:val="005E0C2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E0C2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E0C2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E0C21"/>
    <w:rPr>
      <w:rFonts w:eastAsia="Times New Roman"/>
      <w:b/>
      <w:bCs/>
      <w:szCs w:val="24"/>
      <w:u w:val="thick"/>
    </w:rPr>
  </w:style>
  <w:style w:type="paragraph" w:customStyle="1" w:styleId="StyleSmallTimesNewRoman11pt">
    <w:name w:val="Style Small + Times New Roman 11 pt"/>
    <w:link w:val="StyleSmallTimesNewRoman11ptChar"/>
    <w:qFormat/>
    <w:rsid w:val="005E0C21"/>
    <w:rPr>
      <w:rFonts w:eastAsia="Times New Roman"/>
      <w:szCs w:val="24"/>
    </w:rPr>
  </w:style>
  <w:style w:type="character" w:customStyle="1" w:styleId="StyleSmallTimesNewRoman11ptChar">
    <w:name w:val="Style Small + Times New Roman 11 pt Char"/>
    <w:basedOn w:val="DefaultParagraphFont"/>
    <w:link w:val="StyleSmallTimesNewRoman11pt"/>
    <w:rsid w:val="005E0C2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E0C2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E0C21"/>
    <w:rPr>
      <w:rFonts w:eastAsia="Times New Roman"/>
      <w:szCs w:val="24"/>
      <w:u w:val="thick"/>
    </w:rPr>
  </w:style>
  <w:style w:type="paragraph" w:customStyle="1" w:styleId="article-text">
    <w:name w:val="article-text"/>
    <w:basedOn w:val="Normal"/>
    <w:qFormat/>
    <w:rsid w:val="005E0C21"/>
    <w:pPr>
      <w:spacing w:before="100" w:beforeAutospacing="1" w:after="100" w:afterAutospacing="1"/>
    </w:pPr>
    <w:rPr>
      <w:rFonts w:eastAsia="Times New Roman"/>
      <w:sz w:val="24"/>
    </w:rPr>
  </w:style>
  <w:style w:type="paragraph" w:customStyle="1" w:styleId="HeaderStyle">
    <w:name w:val="Header Style"/>
    <w:basedOn w:val="Normal"/>
    <w:qFormat/>
    <w:rsid w:val="005E0C21"/>
    <w:pPr>
      <w:jc w:val="center"/>
    </w:pPr>
    <w:rPr>
      <w:rFonts w:eastAsia="Times New Roman"/>
      <w:b/>
      <w:sz w:val="24"/>
      <w:szCs w:val="20"/>
      <w:u w:val="single"/>
    </w:rPr>
  </w:style>
  <w:style w:type="character" w:customStyle="1" w:styleId="CardChar2">
    <w:name w:val="Card Char2"/>
    <w:basedOn w:val="DefaultParagraphFont"/>
    <w:rsid w:val="005E0C21"/>
    <w:rPr>
      <w:rFonts w:ascii="Times New Roman" w:eastAsia="Times New Roman" w:hAnsi="Times New Roman" w:cs="Times New Roman"/>
      <w:bCs/>
      <w:color w:val="000000"/>
      <w:sz w:val="20"/>
      <w:szCs w:val="20"/>
    </w:rPr>
  </w:style>
  <w:style w:type="character" w:customStyle="1" w:styleId="A13">
    <w:name w:val="A13"/>
    <w:uiPriority w:val="99"/>
    <w:rsid w:val="005E0C21"/>
    <w:rPr>
      <w:rFonts w:cs="Baskerville"/>
      <w:color w:val="000000"/>
      <w:sz w:val="106"/>
      <w:szCs w:val="106"/>
    </w:rPr>
  </w:style>
  <w:style w:type="character" w:customStyle="1" w:styleId="A17">
    <w:name w:val="A17"/>
    <w:rsid w:val="005E0C21"/>
    <w:rPr>
      <w:rFonts w:cs="Baskerville"/>
      <w:color w:val="000000"/>
      <w:sz w:val="12"/>
      <w:szCs w:val="12"/>
    </w:rPr>
  </w:style>
  <w:style w:type="paragraph" w:customStyle="1" w:styleId="Pa19">
    <w:name w:val="Pa19"/>
    <w:basedOn w:val="Normal"/>
    <w:next w:val="Normal"/>
    <w:qFormat/>
    <w:rsid w:val="005E0C2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E0C21"/>
    <w:pPr>
      <w:autoSpaceDE w:val="0"/>
      <w:autoSpaceDN w:val="0"/>
      <w:adjustRightInd w:val="0"/>
      <w:spacing w:line="441" w:lineRule="atLeast"/>
    </w:pPr>
    <w:rPr>
      <w:rFonts w:ascii="Baskerville" w:eastAsia="Times New Roman" w:hAnsi="Baskerville"/>
      <w:sz w:val="24"/>
    </w:rPr>
  </w:style>
  <w:style w:type="character" w:customStyle="1" w:styleId="A14">
    <w:name w:val="A14"/>
    <w:rsid w:val="005E0C2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E0C21"/>
    <w:pPr>
      <w:autoSpaceDE w:val="0"/>
      <w:autoSpaceDN w:val="0"/>
      <w:adjustRightInd w:val="0"/>
      <w:spacing w:line="141" w:lineRule="atLeast"/>
    </w:pPr>
    <w:rPr>
      <w:rFonts w:ascii="Baskerville" w:eastAsia="Times New Roman" w:hAnsi="Baskerville"/>
      <w:sz w:val="24"/>
    </w:rPr>
  </w:style>
  <w:style w:type="character" w:customStyle="1" w:styleId="A20">
    <w:name w:val="A20"/>
    <w:rsid w:val="005E0C2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E0C2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E0C21"/>
    <w:rPr>
      <w:rFonts w:cs="Arial"/>
      <w:b/>
      <w:bCs/>
      <w:iCs/>
      <w:sz w:val="36"/>
      <w:szCs w:val="28"/>
      <w:u w:val="single"/>
      <w:lang w:val="en-US" w:eastAsia="en-US" w:bidi="ar-SA"/>
    </w:rPr>
  </w:style>
  <w:style w:type="character" w:customStyle="1" w:styleId="brief-smalltext0">
    <w:name w:val="brief-smalltext"/>
    <w:basedOn w:val="DefaultParagraphFont"/>
    <w:rsid w:val="005E0C21"/>
  </w:style>
  <w:style w:type="paragraph" w:customStyle="1" w:styleId="Coverintroduction">
    <w:name w:val="Cover introduction"/>
    <w:basedOn w:val="Default"/>
    <w:next w:val="Default"/>
    <w:qFormat/>
    <w:rsid w:val="005E0C21"/>
    <w:rPr>
      <w:rFonts w:ascii="Arial" w:hAnsi="Arial"/>
      <w:color w:val="auto"/>
    </w:rPr>
  </w:style>
  <w:style w:type="character" w:customStyle="1" w:styleId="style53">
    <w:name w:val="style5"/>
    <w:basedOn w:val="DefaultParagraphFont"/>
    <w:rsid w:val="005E0C21"/>
  </w:style>
  <w:style w:type="character" w:customStyle="1" w:styleId="TagCharCharCharCharCharChar">
    <w:name w:val="Tag Char Char Char Char Char Char"/>
    <w:rsid w:val="005E0C21"/>
    <w:rPr>
      <w:rFonts w:cs="Arial"/>
      <w:b/>
      <w:bCs/>
      <w:sz w:val="24"/>
      <w:szCs w:val="26"/>
      <w:lang w:val="en-US" w:eastAsia="en-US" w:bidi="ar-SA"/>
    </w:rPr>
  </w:style>
  <w:style w:type="character" w:customStyle="1" w:styleId="pmterms3">
    <w:name w:val="pmterms3"/>
    <w:basedOn w:val="DefaultParagraphFont"/>
    <w:rsid w:val="005E0C21"/>
  </w:style>
  <w:style w:type="character" w:customStyle="1" w:styleId="interiorheadline">
    <w:name w:val="interiorheadline"/>
    <w:basedOn w:val="DefaultParagraphFont"/>
    <w:rsid w:val="005E0C21"/>
  </w:style>
  <w:style w:type="character" w:customStyle="1" w:styleId="Heading31CharCharCharChar1">
    <w:name w:val="Heading 31 Char Char Char Char1"/>
    <w:rsid w:val="005E0C21"/>
    <w:rPr>
      <w:rFonts w:cs="Arial"/>
      <w:b/>
      <w:bCs/>
      <w:sz w:val="24"/>
      <w:szCs w:val="26"/>
      <w:lang w:val="en-US" w:eastAsia="en-US" w:bidi="ar-SA"/>
    </w:rPr>
  </w:style>
  <w:style w:type="character" w:customStyle="1" w:styleId="Heading31CharCharChar">
    <w:name w:val="Heading 31 Char Char Char"/>
    <w:rsid w:val="005E0C21"/>
    <w:rPr>
      <w:rFonts w:cs="Arial"/>
      <w:b/>
      <w:bCs/>
      <w:sz w:val="24"/>
      <w:szCs w:val="26"/>
      <w:lang w:val="en-US" w:eastAsia="en-US" w:bidi="ar-SA"/>
    </w:rPr>
  </w:style>
  <w:style w:type="character" w:customStyle="1" w:styleId="StyleUnderlineCharChar9pt2">
    <w:name w:val="Style Underline Char Char + 9 pt2"/>
    <w:basedOn w:val="DefaultParagraphFont"/>
    <w:rsid w:val="005E0C2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E0C21"/>
    <w:rPr>
      <w:rFonts w:eastAsia="Times New Roman"/>
      <w:b/>
      <w:bCs/>
      <w:szCs w:val="24"/>
      <w:u w:val="single"/>
      <w:lang w:val="en-US" w:eastAsia="en-US" w:bidi="ar-SA"/>
    </w:rPr>
  </w:style>
  <w:style w:type="character" w:customStyle="1" w:styleId="Style9ptUnderline7">
    <w:name w:val="Style 9 pt Underline7"/>
    <w:basedOn w:val="DefaultParagraphFont"/>
    <w:rsid w:val="005E0C21"/>
    <w:rPr>
      <w:sz w:val="20"/>
      <w:u w:val="single"/>
    </w:rPr>
  </w:style>
  <w:style w:type="character" w:customStyle="1" w:styleId="Style9ptBoldUnderlineBorderSinglesolidlineAuto0">
    <w:name w:val="Style 9 pt Bold Underline Border: : (Single solid line Auto  0..."/>
    <w:basedOn w:val="DefaultParagraphFont"/>
    <w:rsid w:val="005E0C21"/>
    <w:rPr>
      <w:b/>
      <w:bCs/>
      <w:sz w:val="20"/>
      <w:u w:val="single"/>
      <w:bdr w:val="single" w:sz="4" w:space="0" w:color="auto"/>
    </w:rPr>
  </w:style>
  <w:style w:type="character" w:customStyle="1" w:styleId="Style9ptBoldUnderline3">
    <w:name w:val="Style 9 pt Bold Underline3"/>
    <w:basedOn w:val="DefaultParagraphFont"/>
    <w:rsid w:val="005E0C21"/>
    <w:rPr>
      <w:b/>
      <w:bCs/>
      <w:sz w:val="20"/>
      <w:u w:val="single"/>
    </w:rPr>
  </w:style>
  <w:style w:type="paragraph" w:customStyle="1" w:styleId="StyleUnderlineChar11ptBold2">
    <w:name w:val="Style Underline Char + 11 pt Bold2"/>
    <w:link w:val="StyleUnderlineChar11ptBold2Char"/>
    <w:qFormat/>
    <w:rsid w:val="005E0C2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E0C2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E0C2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E0C2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E0C21"/>
    <w:rPr>
      <w:rFonts w:eastAsia="MS Mincho"/>
      <w:b/>
      <w:u w:val="single"/>
    </w:rPr>
  </w:style>
  <w:style w:type="character" w:customStyle="1" w:styleId="BoldandUnderlineCharChar1CharChar">
    <w:name w:val="Bold and Underline Char Char1 Char Char"/>
    <w:basedOn w:val="DefaultParagraphFont"/>
    <w:link w:val="BoldandUnderlineCharChar1Char"/>
    <w:rsid w:val="005E0C21"/>
    <w:rPr>
      <w:rFonts w:ascii="Calibri" w:eastAsia="MS Mincho" w:hAnsi="Calibri" w:cs="Calibri"/>
      <w:b/>
      <w:u w:val="single"/>
    </w:rPr>
  </w:style>
  <w:style w:type="character" w:customStyle="1" w:styleId="SubtitleChar2">
    <w:name w:val="Subtitle Char2"/>
    <w:basedOn w:val="DefaultParagraphFont"/>
    <w:uiPriority w:val="11"/>
    <w:rsid w:val="005E0C21"/>
    <w:rPr>
      <w:rFonts w:eastAsiaTheme="minorEastAsia"/>
      <w:color w:val="5A5A5A" w:themeColor="text1" w:themeTint="A5"/>
      <w:spacing w:val="15"/>
    </w:rPr>
  </w:style>
  <w:style w:type="paragraph" w:customStyle="1" w:styleId="Tag21">
    <w:name w:val="Tag21"/>
    <w:basedOn w:val="Normal"/>
    <w:qFormat/>
    <w:rsid w:val="005E0C21"/>
    <w:rPr>
      <w:rFonts w:eastAsia="Times New Roman"/>
      <w:b/>
      <w:sz w:val="24"/>
    </w:rPr>
  </w:style>
  <w:style w:type="character" w:customStyle="1" w:styleId="Bodytext10">
    <w:name w:val="Body text (10)_"/>
    <w:basedOn w:val="DefaultParagraphFont"/>
    <w:link w:val="Bodytext101"/>
    <w:rsid w:val="005E0C2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E0C2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E0C2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E0C2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E0C2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E0C2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E0C2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E0C2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E0C2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E0C2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5E0C2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5E0C2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E0C2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5E0C21"/>
    <w:pPr>
      <w:autoSpaceDE w:val="0"/>
      <w:autoSpaceDN w:val="0"/>
      <w:adjustRightInd w:val="0"/>
      <w:ind w:left="432" w:right="432"/>
      <w:jc w:val="both"/>
    </w:pPr>
    <w:rPr>
      <w:rFonts w:eastAsia="SimSun"/>
      <w:szCs w:val="20"/>
    </w:rPr>
  </w:style>
  <w:style w:type="character" w:customStyle="1" w:styleId="journalname">
    <w:name w:val="journalname"/>
    <w:rsid w:val="005E0C21"/>
  </w:style>
  <w:style w:type="character" w:customStyle="1" w:styleId="b">
    <w:name w:val="b"/>
    <w:rsid w:val="005E0C21"/>
  </w:style>
  <w:style w:type="character" w:styleId="PlaceholderText">
    <w:name w:val="Placeholder Text"/>
    <w:basedOn w:val="DefaultParagraphFont"/>
    <w:uiPriority w:val="99"/>
    <w:unhideWhenUsed/>
    <w:rsid w:val="005E0C21"/>
    <w:rPr>
      <w:color w:val="808080"/>
    </w:rPr>
  </w:style>
  <w:style w:type="character" w:customStyle="1" w:styleId="DebateUnderlinedChar">
    <w:name w:val="Debate Underlined Char"/>
    <w:link w:val="DebateUnderlined"/>
    <w:locked/>
    <w:rsid w:val="005E0C21"/>
    <w:rPr>
      <w:rFonts w:ascii="Times New Roman" w:hAnsi="Times New Roman"/>
      <w:b/>
      <w:u w:val="single"/>
    </w:rPr>
  </w:style>
  <w:style w:type="paragraph" w:customStyle="1" w:styleId="DebateUnderlined">
    <w:name w:val="Debate Underlined"/>
    <w:basedOn w:val="Normal"/>
    <w:link w:val="DebateUnderlinedChar"/>
    <w:qFormat/>
    <w:rsid w:val="005E0C21"/>
    <w:rPr>
      <w:rFonts w:ascii="Times New Roman" w:hAnsi="Times New Roman" w:cstheme="minorBidi"/>
      <w:b/>
      <w:u w:val="single"/>
    </w:rPr>
  </w:style>
  <w:style w:type="paragraph" w:customStyle="1" w:styleId="StyleStyle49pt9">
    <w:name w:val="Style Style4 + 9 pt9"/>
    <w:basedOn w:val="Style4"/>
    <w:link w:val="StyleStyle49pt9Char"/>
    <w:qFormat/>
    <w:rsid w:val="005E0C2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5E0C21"/>
    <w:rPr>
      <w:rFonts w:ascii="Georgia" w:eastAsia="SimSun" w:hAnsi="Georgia" w:cs="Times New Roman"/>
      <w:u w:val="single"/>
      <w:lang w:eastAsia="zh-CN"/>
    </w:rPr>
  </w:style>
  <w:style w:type="character" w:customStyle="1" w:styleId="CiteReal0">
    <w:name w:val="CiteReal"/>
    <w:uiPriority w:val="1"/>
    <w:qFormat/>
    <w:rsid w:val="005E0C21"/>
    <w:rPr>
      <w:rFonts w:ascii="Arial" w:hAnsi="Arial"/>
      <w:b/>
      <w:sz w:val="24"/>
      <w:u w:val="single"/>
    </w:rPr>
  </w:style>
  <w:style w:type="paragraph" w:customStyle="1" w:styleId="DebateBlocking">
    <w:name w:val="DebateBlocking"/>
    <w:basedOn w:val="Normal"/>
    <w:next w:val="Nothing"/>
    <w:uiPriority w:val="99"/>
    <w:qFormat/>
    <w:rsid w:val="005E0C21"/>
  </w:style>
  <w:style w:type="paragraph" w:customStyle="1" w:styleId="StyleJustified">
    <w:name w:val="Style Justified"/>
    <w:basedOn w:val="Normal"/>
    <w:qFormat/>
    <w:rsid w:val="005E0C21"/>
  </w:style>
  <w:style w:type="character" w:customStyle="1" w:styleId="BlockHeadingsCharCharChar">
    <w:name w:val="Block Headings Char Char Char"/>
    <w:locked/>
    <w:rsid w:val="005E0C21"/>
  </w:style>
  <w:style w:type="character" w:customStyle="1" w:styleId="CitesCharCharCharChar">
    <w:name w:val="Cites Char Char Char Char"/>
    <w:locked/>
    <w:rsid w:val="005E0C21"/>
  </w:style>
  <w:style w:type="paragraph" w:customStyle="1" w:styleId="CitesCharCharChar">
    <w:name w:val="Cites Char Char Char"/>
    <w:basedOn w:val="Normal"/>
    <w:next w:val="Normal"/>
    <w:qFormat/>
    <w:rsid w:val="005E0C21"/>
  </w:style>
  <w:style w:type="character" w:customStyle="1" w:styleId="TagsChar1CharChar">
    <w:name w:val="Tags Char1 Char Char"/>
    <w:locked/>
    <w:rsid w:val="005E0C21"/>
  </w:style>
  <w:style w:type="paragraph" w:customStyle="1" w:styleId="TagsChar1Char">
    <w:name w:val="Tags Char1 Char"/>
    <w:basedOn w:val="Normal"/>
    <w:qFormat/>
    <w:rsid w:val="005E0C2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E0C21"/>
  </w:style>
  <w:style w:type="paragraph" w:customStyle="1" w:styleId="CardsFont12ptCharChar1Char">
    <w:name w:val="Cards + Font: 12 pt Char Char1 Char"/>
    <w:aliases w:val="Thick Underline Char Char Char,Cards + Font: 12 pt Char Char Char Char Char Char"/>
    <w:basedOn w:val="Normal"/>
    <w:qFormat/>
    <w:rsid w:val="005E0C21"/>
  </w:style>
  <w:style w:type="character" w:customStyle="1" w:styleId="CardsFont6ptCharCharChar">
    <w:name w:val="Cards + Font: 6 pt Char Char Char"/>
    <w:locked/>
    <w:rsid w:val="005E0C21"/>
  </w:style>
  <w:style w:type="character" w:customStyle="1" w:styleId="CardsUnderlineChar">
    <w:name w:val="Cards + Underline Char"/>
    <w:locked/>
    <w:rsid w:val="005E0C21"/>
  </w:style>
  <w:style w:type="paragraph" w:customStyle="1" w:styleId="CardsUnderline">
    <w:name w:val="Cards + Underline"/>
    <w:basedOn w:val="Normal"/>
    <w:next w:val="Debate-CardSmalltextF2"/>
    <w:qFormat/>
    <w:rsid w:val="005E0C21"/>
  </w:style>
  <w:style w:type="paragraph" w:customStyle="1" w:styleId="StyleNormalWebNormalWebChar1CharNormalWebCharCharC">
    <w:name w:val="Style Normal (Web)Normal (Web) Char1 CharNormal (Web) Char Char C..."/>
    <w:basedOn w:val="Normal"/>
    <w:qFormat/>
    <w:rsid w:val="005E0C21"/>
  </w:style>
  <w:style w:type="paragraph" w:customStyle="1" w:styleId="Reference">
    <w:name w:val="Reference"/>
    <w:qFormat/>
    <w:rsid w:val="005E0C21"/>
  </w:style>
  <w:style w:type="paragraph" w:customStyle="1" w:styleId="StyleHeading2Heading2Char2CharHeading2Char1CharCharHead">
    <w:name w:val="Style Heading 2Heading 2 Char2 CharHeading 2 Char1 Char CharHead..."/>
    <w:basedOn w:val="Heading2"/>
    <w:next w:val="BlockHeading1"/>
    <w:qFormat/>
    <w:rsid w:val="005E0C21"/>
    <w:rPr>
      <w:bCs/>
      <w:caps/>
    </w:rPr>
  </w:style>
  <w:style w:type="paragraph" w:customStyle="1" w:styleId="Style60">
    <w:name w:val="Style 6"/>
    <w:next w:val="Style6"/>
    <w:qFormat/>
    <w:rsid w:val="005E0C21"/>
  </w:style>
  <w:style w:type="character" w:customStyle="1" w:styleId="DateCitesAuthorCharChar">
    <w:name w:val="DateCitesAuthor Char Char"/>
    <w:locked/>
    <w:rsid w:val="005E0C21"/>
  </w:style>
  <w:style w:type="paragraph" w:customStyle="1" w:styleId="DateCitesAuthorChar">
    <w:name w:val="DateCitesAuthor Char"/>
    <w:basedOn w:val="Normal"/>
    <w:qFormat/>
    <w:rsid w:val="005E0C21"/>
  </w:style>
  <w:style w:type="paragraph" w:customStyle="1" w:styleId="articlebodynormaltext">
    <w:name w:val="articlebody_normaltext"/>
    <w:basedOn w:val="Normal"/>
    <w:next w:val="HotRoute0"/>
    <w:qFormat/>
    <w:rsid w:val="005E0C21"/>
  </w:style>
  <w:style w:type="paragraph" w:customStyle="1" w:styleId="western">
    <w:name w:val="western"/>
    <w:basedOn w:val="Normal"/>
    <w:qFormat/>
    <w:rsid w:val="005E0C21"/>
  </w:style>
  <w:style w:type="paragraph" w:customStyle="1" w:styleId="targetcaption">
    <w:name w:val="targetcaption"/>
    <w:basedOn w:val="Normal"/>
    <w:next w:val="Normal"/>
    <w:qFormat/>
    <w:rsid w:val="005E0C21"/>
  </w:style>
  <w:style w:type="paragraph" w:customStyle="1" w:styleId="Index">
    <w:name w:val="Index"/>
    <w:basedOn w:val="Normal"/>
    <w:next w:val="NoSpacing"/>
    <w:qFormat/>
    <w:rsid w:val="005E0C21"/>
  </w:style>
  <w:style w:type="paragraph" w:customStyle="1" w:styleId="boldness">
    <w:name w:val="boldness"/>
    <w:basedOn w:val="Normal"/>
    <w:next w:val="CM22"/>
    <w:qFormat/>
    <w:rsid w:val="005E0C21"/>
  </w:style>
  <w:style w:type="character" w:customStyle="1" w:styleId="UnderlineCardChar0">
    <w:name w:val="UnderlineCard Char"/>
    <w:locked/>
    <w:rsid w:val="005E0C21"/>
  </w:style>
  <w:style w:type="paragraph" w:customStyle="1" w:styleId="UnderlineCard0">
    <w:name w:val="UnderlineCard"/>
    <w:basedOn w:val="Heading4"/>
    <w:next w:val="Pa31"/>
    <w:qFormat/>
    <w:rsid w:val="005E0C21"/>
    <w:rPr>
      <w:bCs/>
      <w:iCs w:val="0"/>
    </w:rPr>
  </w:style>
  <w:style w:type="paragraph" w:customStyle="1" w:styleId="CM21">
    <w:name w:val="CM21"/>
    <w:basedOn w:val="Normal"/>
    <w:uiPriority w:val="99"/>
    <w:qFormat/>
    <w:rsid w:val="005E0C21"/>
  </w:style>
  <w:style w:type="paragraph" w:customStyle="1" w:styleId="Pa31">
    <w:name w:val="Pa3+1"/>
    <w:basedOn w:val="Normal"/>
    <w:uiPriority w:val="99"/>
    <w:qFormat/>
    <w:rsid w:val="005E0C21"/>
  </w:style>
  <w:style w:type="paragraph" w:customStyle="1" w:styleId="UnderlineCharCharCharCharCharCharChar">
    <w:name w:val="Underline Char Char Char Char Char Char Char"/>
    <w:basedOn w:val="Normal"/>
    <w:next w:val="Tagandcite"/>
    <w:qFormat/>
    <w:rsid w:val="005E0C21"/>
  </w:style>
  <w:style w:type="paragraph" w:customStyle="1" w:styleId="SmalltextCharCharChar0">
    <w:name w:val="Small text Char Char Char"/>
    <w:basedOn w:val="Normal"/>
    <w:next w:val="Textbody"/>
    <w:qFormat/>
    <w:rsid w:val="005E0C21"/>
  </w:style>
  <w:style w:type="paragraph" w:customStyle="1" w:styleId="Textbody">
    <w:name w:val="Text body"/>
    <w:basedOn w:val="NFAPWPheader"/>
    <w:qFormat/>
    <w:rsid w:val="005E0C21"/>
    <w:rPr>
      <w:rFonts w:eastAsia="Times New Roman"/>
    </w:rPr>
  </w:style>
  <w:style w:type="paragraph" w:customStyle="1" w:styleId="Default1">
    <w:name w:val="Default1"/>
    <w:basedOn w:val="Normal"/>
    <w:uiPriority w:val="99"/>
    <w:qFormat/>
    <w:rsid w:val="005E0C21"/>
  </w:style>
  <w:style w:type="paragraph" w:customStyle="1" w:styleId="NFAPWPheader">
    <w:name w:val="NFAP WP header"/>
    <w:basedOn w:val="Normal"/>
    <w:uiPriority w:val="99"/>
    <w:qFormat/>
    <w:rsid w:val="005E0C21"/>
  </w:style>
  <w:style w:type="character" w:customStyle="1" w:styleId="CiteCharCharChar">
    <w:name w:val="Cite Char Char Char"/>
    <w:locked/>
    <w:rsid w:val="005E0C21"/>
  </w:style>
  <w:style w:type="paragraph" w:customStyle="1" w:styleId="CiteCardCharChar">
    <w:name w:val="Cite_Card Char Char"/>
    <w:next w:val="Little"/>
    <w:autoRedefine/>
    <w:qFormat/>
    <w:rsid w:val="005E0C21"/>
  </w:style>
  <w:style w:type="character" w:customStyle="1" w:styleId="CiteCardCharCharCharChar">
    <w:name w:val="Cite_Card Char Char Char Char"/>
    <w:locked/>
    <w:rsid w:val="005E0C21"/>
  </w:style>
  <w:style w:type="paragraph" w:customStyle="1" w:styleId="CiteCardCharCharChar">
    <w:name w:val="Cite_Card Char Char Char"/>
    <w:next w:val="DebateHeader"/>
    <w:qFormat/>
    <w:rsid w:val="005E0C21"/>
  </w:style>
  <w:style w:type="character" w:customStyle="1" w:styleId="LittleChar">
    <w:name w:val="Little Char"/>
    <w:locked/>
    <w:rsid w:val="005E0C21"/>
  </w:style>
  <w:style w:type="character" w:customStyle="1" w:styleId="DebateHeaderChar">
    <w:name w:val="Debate Header Char"/>
    <w:locked/>
    <w:rsid w:val="005E0C21"/>
  </w:style>
  <w:style w:type="character" w:customStyle="1" w:styleId="UnhighlightedChar">
    <w:name w:val="Unhighlighted Char"/>
    <w:locked/>
    <w:rsid w:val="005E0C21"/>
  </w:style>
  <w:style w:type="paragraph" w:customStyle="1" w:styleId="Unhighlighted">
    <w:name w:val="Unhighlighted"/>
    <w:basedOn w:val="Normal"/>
    <w:next w:val="TagF3"/>
    <w:autoRedefine/>
    <w:qFormat/>
    <w:rsid w:val="005E0C21"/>
  </w:style>
  <w:style w:type="character" w:customStyle="1" w:styleId="StylecardUnderlineChar">
    <w:name w:val="Style card + Underline Char"/>
    <w:locked/>
    <w:rsid w:val="005E0C21"/>
  </w:style>
  <w:style w:type="paragraph" w:customStyle="1" w:styleId="StylecardUnderline">
    <w:name w:val="Style card + Underline"/>
    <w:basedOn w:val="List"/>
    <w:next w:val="i1"/>
    <w:qFormat/>
    <w:rsid w:val="005E0C21"/>
    <w:pPr>
      <w:ind w:left="360" w:hanging="360"/>
    </w:pPr>
    <w:rPr>
      <w:rFonts w:ascii="Times New Roman" w:eastAsiaTheme="minorHAnsi" w:hAnsi="Times New Roman" w:cs="Times New Roman"/>
    </w:rPr>
  </w:style>
  <w:style w:type="paragraph" w:customStyle="1" w:styleId="TagF3">
    <w:name w:val="Tag (F3)"/>
    <w:next w:val="style140"/>
    <w:qFormat/>
    <w:rsid w:val="005E0C21"/>
  </w:style>
  <w:style w:type="paragraph" w:customStyle="1" w:styleId="style140">
    <w:name w:val="style14"/>
    <w:basedOn w:val="Normal"/>
    <w:next w:val="CiteCardCharCharCharCharCharCharChar"/>
    <w:qFormat/>
    <w:rsid w:val="005E0C21"/>
  </w:style>
  <w:style w:type="paragraph" w:customStyle="1" w:styleId="CardTagCite1Char">
    <w:name w:val="Card Tag + Cite #1 Char"/>
    <w:basedOn w:val="Normal"/>
    <w:next w:val="foldie"/>
    <w:qFormat/>
    <w:rsid w:val="005E0C21"/>
  </w:style>
  <w:style w:type="paragraph" w:customStyle="1" w:styleId="articlebody">
    <w:name w:val="articlebody"/>
    <w:basedOn w:val="Normal"/>
    <w:next w:val="wp-caption-text"/>
    <w:qFormat/>
    <w:rsid w:val="005E0C21"/>
  </w:style>
  <w:style w:type="character" w:customStyle="1" w:styleId="CiteCardCharCharCharCharCharCharCharChar">
    <w:name w:val="Cite_Card Char Char Char Char Char Char Char Char"/>
    <w:locked/>
    <w:rsid w:val="005E0C21"/>
  </w:style>
  <w:style w:type="paragraph" w:customStyle="1" w:styleId="CiteCardCharCharCharCharCharCharChar">
    <w:name w:val="Cite_Card Char Char Char Char Char Char Char"/>
    <w:next w:val="CiteNormal"/>
    <w:autoRedefine/>
    <w:qFormat/>
    <w:rsid w:val="005E0C21"/>
  </w:style>
  <w:style w:type="paragraph" w:customStyle="1" w:styleId="foldie">
    <w:name w:val="foldie"/>
    <w:next w:val="Pa3"/>
    <w:qFormat/>
    <w:rsid w:val="005E0C21"/>
  </w:style>
  <w:style w:type="paragraph" w:customStyle="1" w:styleId="billtextsection">
    <w:name w:val="bill_text_section"/>
    <w:basedOn w:val="Normal"/>
    <w:qFormat/>
    <w:rsid w:val="005E0C21"/>
  </w:style>
  <w:style w:type="character" w:customStyle="1" w:styleId="CiteNormalChar">
    <w:name w:val="Cite Normal Char"/>
    <w:locked/>
    <w:rsid w:val="005E0C21"/>
  </w:style>
  <w:style w:type="paragraph" w:customStyle="1" w:styleId="CiteNormal">
    <w:name w:val="Cite Normal"/>
    <w:basedOn w:val="Normal"/>
    <w:autoRedefine/>
    <w:qFormat/>
    <w:rsid w:val="005E0C21"/>
  </w:style>
  <w:style w:type="character" w:customStyle="1" w:styleId="BoldunderlineChar2">
    <w:name w:val="Bold underline Char"/>
    <w:locked/>
    <w:rsid w:val="005E0C21"/>
  </w:style>
  <w:style w:type="paragraph" w:customStyle="1" w:styleId="Boldunderline1">
    <w:name w:val="Bold underline"/>
    <w:basedOn w:val="Normal"/>
    <w:next w:val="BlockHeadings"/>
    <w:qFormat/>
    <w:rsid w:val="005E0C21"/>
  </w:style>
  <w:style w:type="paragraph" w:customStyle="1" w:styleId="StyleNormalWeb10pt">
    <w:name w:val="Style Normal (Web) + 10 pt"/>
    <w:basedOn w:val="Normal"/>
    <w:next w:val="p1"/>
    <w:qFormat/>
    <w:rsid w:val="005E0C21"/>
  </w:style>
  <w:style w:type="character" w:customStyle="1" w:styleId="cardChar3">
    <w:name w:val="%card Char"/>
    <w:locked/>
    <w:rsid w:val="005E0C21"/>
  </w:style>
  <w:style w:type="paragraph" w:customStyle="1" w:styleId="ReallyfuckingsmallCharCharChar">
    <w:name w:val="Really fucking small Char Char Char"/>
    <w:basedOn w:val="Normal"/>
    <w:next w:val="Reallyfuckingsmall"/>
    <w:qFormat/>
    <w:rsid w:val="005E0C21"/>
  </w:style>
  <w:style w:type="paragraph" w:customStyle="1" w:styleId="CardDownx15">
    <w:name w:val="CardDown x1.5"/>
    <w:basedOn w:val="Normal"/>
    <w:next w:val="CiteTag"/>
    <w:qFormat/>
    <w:rsid w:val="005E0C21"/>
  </w:style>
  <w:style w:type="paragraph" w:customStyle="1" w:styleId="CiteTag">
    <w:name w:val="Cite/Tag"/>
    <w:basedOn w:val="Normal"/>
    <w:next w:val="StyleStyleArialNarrow9ptLeft-075ArialNarrow"/>
    <w:qFormat/>
    <w:rsid w:val="005E0C21"/>
  </w:style>
  <w:style w:type="character" w:customStyle="1" w:styleId="StyleStyleArialNarrow9ptLeft-075ArialNarrowChar">
    <w:name w:val="Style Style Arial Narrow 9 pt Left:  -0.75&quot; + Arial Narrow Char"/>
    <w:locked/>
    <w:rsid w:val="005E0C21"/>
  </w:style>
  <w:style w:type="paragraph" w:customStyle="1" w:styleId="StyleStyleArialNarrow9ptLeft-075ArialNarrow">
    <w:name w:val="Style Style Arial Narrow 9 pt Left:  -0.75&quot; + Arial Narrow"/>
    <w:basedOn w:val="Normal"/>
    <w:next w:val="DebateUnderlineBold"/>
    <w:qFormat/>
    <w:rsid w:val="005E0C21"/>
  </w:style>
  <w:style w:type="character" w:customStyle="1" w:styleId="StyleStyleCardTextLeft-075Right0Char">
    <w:name w:val="Style Style Card Text + Left:  -0.75&quot; + Right:  0&quot; Char"/>
    <w:locked/>
    <w:rsid w:val="005E0C21"/>
  </w:style>
  <w:style w:type="paragraph" w:customStyle="1" w:styleId="StyleStyleCardTextLeft-075Right0">
    <w:name w:val="Style Style Card Text + Left:  -0.75&quot; + Right:  0&quot;"/>
    <w:basedOn w:val="Normal"/>
    <w:next w:val="StyleArialNarrow12ptBoldLeft-075"/>
    <w:autoRedefine/>
    <w:qFormat/>
    <w:rsid w:val="005E0C21"/>
  </w:style>
  <w:style w:type="paragraph" w:customStyle="1" w:styleId="ecxmsonormal">
    <w:name w:val="ecxmsonormal"/>
    <w:basedOn w:val="Normal"/>
    <w:qFormat/>
    <w:rsid w:val="005E0C21"/>
  </w:style>
  <w:style w:type="character" w:customStyle="1" w:styleId="DebateUnderlineBoldChar">
    <w:name w:val="Debate Underline Bold Char"/>
    <w:locked/>
    <w:rsid w:val="005E0C21"/>
  </w:style>
  <w:style w:type="paragraph" w:customStyle="1" w:styleId="DebateUnderlineBold">
    <w:name w:val="Debate Underline Bold"/>
    <w:basedOn w:val="Normal"/>
    <w:qFormat/>
    <w:rsid w:val="005E0C21"/>
  </w:style>
  <w:style w:type="character" w:customStyle="1" w:styleId="StyleArialNarrow12ptBoldLeft-075Char">
    <w:name w:val="Style Arial Narrow 12 pt Bold Left:  -0.75&quot; Char"/>
    <w:locked/>
    <w:rsid w:val="005E0C21"/>
  </w:style>
  <w:style w:type="paragraph" w:customStyle="1" w:styleId="StyleArialNarrow12ptBoldLeft-075">
    <w:name w:val="Style Arial Narrow 12 pt Bold Left:  -0.75&quot;"/>
    <w:basedOn w:val="Normal"/>
    <w:qFormat/>
    <w:rsid w:val="005E0C21"/>
  </w:style>
  <w:style w:type="character" w:customStyle="1" w:styleId="StyleStyleevidencetextBorderSinglesolidlineAuto05Char">
    <w:name w:val="Style Style evidence text + Border: : (Single solid line Auto  0.5 ... Char"/>
    <w:locked/>
    <w:rsid w:val="005E0C21"/>
  </w:style>
  <w:style w:type="paragraph" w:customStyle="1" w:styleId="StyleStyleevidencetextBorderSinglesolidlineAuto05">
    <w:name w:val="Style Style evidence text + Border: : (Single solid line Auto  0.5 ..."/>
    <w:basedOn w:val="Normal"/>
    <w:next w:val="CiteCharCharCharChar"/>
    <w:qFormat/>
    <w:rsid w:val="005E0C21"/>
  </w:style>
  <w:style w:type="paragraph" w:customStyle="1" w:styleId="CiteCharCharCharChar">
    <w:name w:val="Cite Char Char Char Char"/>
    <w:basedOn w:val="Normal"/>
    <w:next w:val="Normal"/>
    <w:qFormat/>
    <w:rsid w:val="005E0C21"/>
  </w:style>
  <w:style w:type="character" w:customStyle="1" w:styleId="UnderliningCharChar1CharCharChar">
    <w:name w:val="Underlining Char Char1 Char Char Char"/>
    <w:locked/>
    <w:rsid w:val="005E0C21"/>
  </w:style>
  <w:style w:type="paragraph" w:customStyle="1" w:styleId="UnderliningCharChar1CharChar">
    <w:name w:val="Underlining Char Char1 Char Char"/>
    <w:basedOn w:val="Normal"/>
    <w:next w:val="Normal"/>
    <w:qFormat/>
    <w:rsid w:val="005E0C21"/>
  </w:style>
  <w:style w:type="paragraph" w:customStyle="1" w:styleId="CiteCharCharCharCharChar">
    <w:name w:val="Cite Char Char Char Char Char"/>
    <w:basedOn w:val="Normal"/>
    <w:next w:val="Normal"/>
    <w:qFormat/>
    <w:rsid w:val="005E0C21"/>
  </w:style>
  <w:style w:type="character" w:customStyle="1" w:styleId="UnderliningCharCharChar">
    <w:name w:val="Underlining Char Char Char"/>
    <w:locked/>
    <w:rsid w:val="005E0C21"/>
  </w:style>
  <w:style w:type="paragraph" w:customStyle="1" w:styleId="Style120">
    <w:name w:val="Style 12"/>
    <w:next w:val="SmallCard"/>
    <w:qFormat/>
    <w:rsid w:val="005E0C21"/>
  </w:style>
  <w:style w:type="paragraph" w:customStyle="1" w:styleId="Style90">
    <w:name w:val="Style 9"/>
    <w:next w:val="Normal10pt"/>
    <w:qFormat/>
    <w:rsid w:val="005E0C21"/>
  </w:style>
  <w:style w:type="paragraph" w:customStyle="1" w:styleId="Emphasis3">
    <w:name w:val="Emphasis3"/>
    <w:next w:val="formfldssel"/>
    <w:qFormat/>
    <w:rsid w:val="005E0C21"/>
  </w:style>
  <w:style w:type="paragraph" w:customStyle="1" w:styleId="OffensiveLanguage">
    <w:name w:val="Offensive Language"/>
    <w:basedOn w:val="Normal"/>
    <w:next w:val="Normal"/>
    <w:qFormat/>
    <w:rsid w:val="005E0C21"/>
  </w:style>
  <w:style w:type="paragraph" w:customStyle="1" w:styleId="Style180">
    <w:name w:val="Style 18"/>
    <w:uiPriority w:val="99"/>
    <w:qFormat/>
    <w:rsid w:val="005E0C21"/>
  </w:style>
  <w:style w:type="character" w:customStyle="1" w:styleId="sup1">
    <w:name w:val="sup1"/>
    <w:rsid w:val="005E0C21"/>
  </w:style>
  <w:style w:type="character" w:customStyle="1" w:styleId="pgnum1">
    <w:name w:val="pgnum1"/>
    <w:rsid w:val="005E0C21"/>
  </w:style>
  <w:style w:type="character" w:customStyle="1" w:styleId="apple">
    <w:name w:val="apple"/>
    <w:rsid w:val="005E0C2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5E0C21"/>
  </w:style>
  <w:style w:type="character" w:customStyle="1" w:styleId="inhoud">
    <w:name w:val="inhoud"/>
    <w:rsid w:val="005E0C21"/>
  </w:style>
  <w:style w:type="character" w:customStyle="1" w:styleId="Cites-AuthorDate">
    <w:name w:val="Cites-Author/Date"/>
    <w:qFormat/>
    <w:rsid w:val="005E0C21"/>
  </w:style>
  <w:style w:type="character" w:customStyle="1" w:styleId="Highlight0">
    <w:name w:val="Highlight"/>
    <w:qFormat/>
    <w:rsid w:val="005E0C21"/>
  </w:style>
  <w:style w:type="character" w:customStyle="1" w:styleId="awtw">
    <w:name w:val="awtw"/>
    <w:rsid w:val="005E0C21"/>
  </w:style>
  <w:style w:type="character" w:customStyle="1" w:styleId="ld3">
    <w:name w:val="ld3"/>
    <w:rsid w:val="005E0C21"/>
  </w:style>
  <w:style w:type="character" w:customStyle="1" w:styleId="5Notunderlined">
    <w:name w:val="5 Not underlined"/>
    <w:rsid w:val="005E0C21"/>
  </w:style>
  <w:style w:type="character" w:customStyle="1" w:styleId="externaledithide">
    <w:name w:val="external_edit_hide"/>
    <w:rsid w:val="005E0C21"/>
  </w:style>
  <w:style w:type="character" w:customStyle="1" w:styleId="CharacterStyle20">
    <w:name w:val="Character Style 20"/>
    <w:rsid w:val="005E0C21"/>
  </w:style>
  <w:style w:type="character" w:customStyle="1" w:styleId="centerheadlines">
    <w:name w:val="centerheadlines"/>
    <w:rsid w:val="005E0C21"/>
  </w:style>
  <w:style w:type="character" w:customStyle="1" w:styleId="datetime">
    <w:name w:val="datetime"/>
    <w:rsid w:val="005E0C21"/>
  </w:style>
  <w:style w:type="character" w:customStyle="1" w:styleId="info">
    <w:name w:val="info"/>
    <w:rsid w:val="005E0C21"/>
  </w:style>
  <w:style w:type="character" w:customStyle="1" w:styleId="datestory">
    <w:name w:val="datestory"/>
    <w:rsid w:val="005E0C21"/>
  </w:style>
  <w:style w:type="character" w:customStyle="1" w:styleId="citeschar10">
    <w:name w:val="citeschar1"/>
    <w:basedOn w:val="DefaultParagraphFont"/>
    <w:rsid w:val="005E0C21"/>
  </w:style>
  <w:style w:type="character" w:customStyle="1" w:styleId="cardunderlinedchar1">
    <w:name w:val="cardunderlinedchar"/>
    <w:basedOn w:val="DefaultParagraphFont"/>
    <w:rsid w:val="005E0C21"/>
  </w:style>
  <w:style w:type="character" w:customStyle="1" w:styleId="Style1CharCharChar">
    <w:name w:val="Style1 Char Char Char"/>
    <w:locked/>
    <w:rsid w:val="005E0C21"/>
  </w:style>
  <w:style w:type="character" w:customStyle="1" w:styleId="provider">
    <w:name w:val="provider"/>
    <w:basedOn w:val="DefaultParagraphFont"/>
    <w:rsid w:val="005E0C21"/>
  </w:style>
  <w:style w:type="character" w:customStyle="1" w:styleId="vitstorybyline">
    <w:name w:val="vitstorybyline"/>
    <w:rsid w:val="005E0C21"/>
  </w:style>
  <w:style w:type="character" w:customStyle="1" w:styleId="yahoobuzzbadge-form">
    <w:name w:val="yahoobuzzbadge-form"/>
    <w:rsid w:val="005E0C21"/>
  </w:style>
  <w:style w:type="character" w:customStyle="1" w:styleId="tickerlinx">
    <w:name w:val="tickerlinx"/>
    <w:rsid w:val="005E0C21"/>
  </w:style>
  <w:style w:type="character" w:customStyle="1" w:styleId="post-timestamp">
    <w:name w:val="post-timestamp"/>
    <w:rsid w:val="005E0C21"/>
  </w:style>
  <w:style w:type="character" w:customStyle="1" w:styleId="mw-headline">
    <w:name w:val="mw-headline"/>
    <w:rsid w:val="005E0C21"/>
  </w:style>
  <w:style w:type="character" w:customStyle="1" w:styleId="month">
    <w:name w:val="month"/>
    <w:rsid w:val="005E0C21"/>
  </w:style>
  <w:style w:type="character" w:customStyle="1" w:styleId="texttitlebigred">
    <w:name w:val="texttitlebigred"/>
    <w:rsid w:val="005E0C21"/>
  </w:style>
  <w:style w:type="character" w:customStyle="1" w:styleId="subtitles">
    <w:name w:val="subtitles"/>
    <w:rsid w:val="005E0C21"/>
  </w:style>
  <w:style w:type="character" w:customStyle="1" w:styleId="CiteCardChar1">
    <w:name w:val="Cite_Card Char1"/>
    <w:rsid w:val="005E0C21"/>
  </w:style>
  <w:style w:type="character" w:customStyle="1" w:styleId="paramv">
    <w:name w:val="paramv"/>
    <w:rsid w:val="005E0C21"/>
  </w:style>
  <w:style w:type="character" w:customStyle="1" w:styleId="symbol">
    <w:name w:val="symbol"/>
    <w:rsid w:val="005E0C21"/>
  </w:style>
  <w:style w:type="character" w:customStyle="1" w:styleId="data">
    <w:name w:val="data"/>
    <w:rsid w:val="005E0C21"/>
  </w:style>
  <w:style w:type="character" w:customStyle="1" w:styleId="pub-date">
    <w:name w:val="pub-date"/>
    <w:rsid w:val="005E0C21"/>
  </w:style>
  <w:style w:type="character" w:customStyle="1" w:styleId="AuthorDateF4">
    <w:name w:val="Author Date (F4)"/>
    <w:rsid w:val="005E0C21"/>
  </w:style>
  <w:style w:type="character" w:customStyle="1" w:styleId="BoldUnderlineF6">
    <w:name w:val="Bold Underline (F6)"/>
    <w:rsid w:val="005E0C21"/>
  </w:style>
  <w:style w:type="character" w:customStyle="1" w:styleId="grouptext">
    <w:name w:val="group_text"/>
    <w:rsid w:val="005E0C21"/>
  </w:style>
  <w:style w:type="character" w:customStyle="1" w:styleId="StyleArial12ptBoldItalic">
    <w:name w:val="Style Arial 12 pt Bold Italic"/>
    <w:rsid w:val="005E0C21"/>
  </w:style>
  <w:style w:type="character" w:customStyle="1" w:styleId="verdana12grey1">
    <w:name w:val="verdana12grey1"/>
    <w:rsid w:val="005E0C21"/>
  </w:style>
  <w:style w:type="character" w:customStyle="1" w:styleId="verdana9grey1a">
    <w:name w:val="verdana9grey1a"/>
    <w:rsid w:val="005E0C21"/>
  </w:style>
  <w:style w:type="character" w:customStyle="1" w:styleId="nn-twttr-share-btn">
    <w:name w:val="nn-twttr-share-btn"/>
    <w:rsid w:val="005E0C21"/>
  </w:style>
  <w:style w:type="character" w:customStyle="1" w:styleId="comment-count">
    <w:name w:val="comment-count"/>
    <w:rsid w:val="005E0C21"/>
  </w:style>
  <w:style w:type="character" w:customStyle="1" w:styleId="comment-count-text">
    <w:name w:val="comment-count-text"/>
    <w:rsid w:val="005E0C21"/>
  </w:style>
  <w:style w:type="character" w:customStyle="1" w:styleId="CiteCardCharCharCharCharChar">
    <w:name w:val="Cite_Card Char Char Char Char Char"/>
    <w:rsid w:val="005E0C21"/>
  </w:style>
  <w:style w:type="character" w:customStyle="1" w:styleId="CiteCardCharCharCharCharCharChar">
    <w:name w:val="Cite_Card Char Char Char Char Char Char"/>
    <w:rsid w:val="005E0C21"/>
  </w:style>
  <w:style w:type="character" w:customStyle="1" w:styleId="yahoobuzzbadge">
    <w:name w:val="yahoobuzzbadge"/>
    <w:rsid w:val="005E0C21"/>
  </w:style>
  <w:style w:type="character" w:customStyle="1" w:styleId="StrongEmphasis">
    <w:name w:val="Strong Emphasis"/>
    <w:rsid w:val="005E0C21"/>
  </w:style>
  <w:style w:type="character" w:customStyle="1" w:styleId="article-articlebody">
    <w:name w:val="article-articlebody"/>
    <w:basedOn w:val="DefaultParagraphFont"/>
    <w:rsid w:val="005E0C21"/>
  </w:style>
  <w:style w:type="character" w:customStyle="1" w:styleId="pageheader0">
    <w:name w:val="pageheader"/>
    <w:basedOn w:val="DefaultParagraphFont"/>
    <w:rsid w:val="005E0C21"/>
  </w:style>
  <w:style w:type="character" w:customStyle="1" w:styleId="AuthorCharChar">
    <w:name w:val="Author Char Char"/>
    <w:rsid w:val="005E0C21"/>
  </w:style>
  <w:style w:type="character" w:customStyle="1" w:styleId="smallchar0">
    <w:name w:val="smallchar"/>
    <w:basedOn w:val="DefaultParagraphFont"/>
    <w:rsid w:val="005E0C21"/>
  </w:style>
  <w:style w:type="character" w:customStyle="1" w:styleId="NormalizationChar">
    <w:name w:val="Normalization Char"/>
    <w:rsid w:val="005E0C21"/>
  </w:style>
  <w:style w:type="character" w:customStyle="1" w:styleId="Shrinker">
    <w:name w:val="Shrinker"/>
    <w:rsid w:val="005E0C21"/>
  </w:style>
  <w:style w:type="character" w:customStyle="1" w:styleId="heading3char1">
    <w:name w:val="heading3char1"/>
    <w:basedOn w:val="DefaultParagraphFont"/>
    <w:rsid w:val="005E0C21"/>
  </w:style>
  <w:style w:type="character" w:customStyle="1" w:styleId="underlinea">
    <w:name w:val="underlinea"/>
    <w:basedOn w:val="DefaultParagraphFont"/>
    <w:rsid w:val="005E0C21"/>
  </w:style>
  <w:style w:type="character" w:customStyle="1" w:styleId="StyleUnderlineChar9pt2">
    <w:name w:val="Style Underline Char + 9 pt2"/>
    <w:rsid w:val="005E0C21"/>
  </w:style>
  <w:style w:type="character" w:customStyle="1" w:styleId="StyleUnderlineChar9ptBold1">
    <w:name w:val="Style Underline Char + 9 pt Bold1"/>
    <w:rsid w:val="005E0C21"/>
  </w:style>
  <w:style w:type="character" w:customStyle="1" w:styleId="FontStyle232">
    <w:name w:val="Font Style232"/>
    <w:uiPriority w:val="99"/>
    <w:rsid w:val="005E0C21"/>
  </w:style>
  <w:style w:type="character" w:customStyle="1" w:styleId="erasure">
    <w:name w:val="erasure"/>
    <w:rsid w:val="005E0C21"/>
  </w:style>
  <w:style w:type="character" w:customStyle="1" w:styleId="MicroTextCharChar">
    <w:name w:val="MicroText Char Char"/>
    <w:rsid w:val="005E0C21"/>
  </w:style>
  <w:style w:type="character" w:customStyle="1" w:styleId="style61">
    <w:name w:val="style6"/>
    <w:rsid w:val="005E0C21"/>
  </w:style>
  <w:style w:type="character" w:customStyle="1" w:styleId="Title2">
    <w:name w:val="Title2"/>
    <w:basedOn w:val="DefaultParagraphFont"/>
    <w:rsid w:val="005E0C21"/>
  </w:style>
  <w:style w:type="character" w:customStyle="1" w:styleId="OffensiveLanguageChar">
    <w:name w:val="Offensive Language Char"/>
    <w:rsid w:val="005E0C21"/>
  </w:style>
  <w:style w:type="character" w:customStyle="1" w:styleId="yellowfadeinnerspan">
    <w:name w:val="yellowfadeinnerspan"/>
    <w:rsid w:val="005E0C21"/>
  </w:style>
  <w:style w:type="character" w:customStyle="1" w:styleId="ipa">
    <w:name w:val="ipa"/>
    <w:basedOn w:val="DefaultParagraphFont"/>
    <w:rsid w:val="005E0C21"/>
  </w:style>
  <w:style w:type="table" w:customStyle="1" w:styleId="TableGrid12">
    <w:name w:val="Table Grid12"/>
    <w:basedOn w:val="TableNormal"/>
    <w:rsid w:val="005E0C21"/>
    <w:tblPr/>
  </w:style>
  <w:style w:type="character" w:customStyle="1" w:styleId="Card10f2Char">
    <w:name w:val="Card.10.f2 Char"/>
    <w:locked/>
    <w:rsid w:val="005E0C21"/>
  </w:style>
  <w:style w:type="paragraph" w:customStyle="1" w:styleId="Card10f2">
    <w:name w:val="Card.10.f2"/>
    <w:basedOn w:val="Normal"/>
    <w:next w:val="thumbnail"/>
    <w:autoRedefine/>
    <w:qFormat/>
    <w:rsid w:val="005E0C21"/>
  </w:style>
  <w:style w:type="character" w:customStyle="1" w:styleId="Bodytext5">
    <w:name w:val="Body text_"/>
    <w:basedOn w:val="DefaultParagraphFont"/>
    <w:locked/>
    <w:rsid w:val="005E0C21"/>
  </w:style>
  <w:style w:type="paragraph" w:customStyle="1" w:styleId="BodyText50">
    <w:name w:val="Body Text5"/>
    <w:basedOn w:val="Normal"/>
    <w:next w:val="wallacepara"/>
    <w:qFormat/>
    <w:rsid w:val="005E0C21"/>
  </w:style>
  <w:style w:type="paragraph" w:customStyle="1" w:styleId="about">
    <w:name w:val="about"/>
    <w:basedOn w:val="Normal"/>
    <w:next w:val="audiolink"/>
    <w:qFormat/>
    <w:rsid w:val="005E0C21"/>
  </w:style>
  <w:style w:type="paragraph" w:customStyle="1" w:styleId="first">
    <w:name w:val="first"/>
    <w:basedOn w:val="Normal"/>
    <w:next w:val="titlestyle1"/>
    <w:qFormat/>
    <w:rsid w:val="005E0C21"/>
  </w:style>
  <w:style w:type="paragraph" w:customStyle="1" w:styleId="t6">
    <w:name w:val="t6"/>
    <w:basedOn w:val="Normal"/>
    <w:next w:val="nav1"/>
    <w:qFormat/>
    <w:rsid w:val="005E0C21"/>
  </w:style>
  <w:style w:type="paragraph" w:customStyle="1" w:styleId="thumbnail">
    <w:name w:val="thumbnail"/>
    <w:basedOn w:val="Normal"/>
    <w:next w:val="nav2"/>
    <w:qFormat/>
    <w:rsid w:val="005E0C21"/>
  </w:style>
  <w:style w:type="paragraph" w:customStyle="1" w:styleId="stand-first-alone">
    <w:name w:val="stand-first-alone"/>
    <w:basedOn w:val="Normal"/>
    <w:next w:val="Pa0"/>
    <w:qFormat/>
    <w:rsid w:val="005E0C21"/>
  </w:style>
  <w:style w:type="paragraph" w:customStyle="1" w:styleId="wallacepara">
    <w:name w:val="wallacepara"/>
    <w:basedOn w:val="Normal"/>
    <w:next w:val="CM45"/>
    <w:qFormat/>
    <w:rsid w:val="005E0C21"/>
  </w:style>
  <w:style w:type="paragraph" w:customStyle="1" w:styleId="morelink">
    <w:name w:val="morelink"/>
    <w:basedOn w:val="Normal"/>
    <w:next w:val="CM46"/>
    <w:qFormat/>
    <w:rsid w:val="005E0C21"/>
  </w:style>
  <w:style w:type="paragraph" w:customStyle="1" w:styleId="audiolink">
    <w:name w:val="audiolink"/>
    <w:basedOn w:val="Normal"/>
    <w:next w:val="F4-NormalText"/>
    <w:qFormat/>
    <w:rsid w:val="005E0C21"/>
  </w:style>
  <w:style w:type="paragraph" w:customStyle="1" w:styleId="titlestyle1">
    <w:name w:val="titlestyle1"/>
    <w:basedOn w:val="Normal"/>
    <w:next w:val="TagLine0"/>
    <w:qFormat/>
    <w:rsid w:val="005E0C21"/>
  </w:style>
  <w:style w:type="paragraph" w:customStyle="1" w:styleId="nav1">
    <w:name w:val="nav1"/>
    <w:basedOn w:val="Normal"/>
    <w:qFormat/>
    <w:rsid w:val="005E0C21"/>
  </w:style>
  <w:style w:type="paragraph" w:customStyle="1" w:styleId="nav2">
    <w:name w:val="nav2"/>
    <w:basedOn w:val="Normal"/>
    <w:next w:val="Heading18"/>
    <w:qFormat/>
    <w:rsid w:val="005E0C21"/>
  </w:style>
  <w:style w:type="paragraph" w:customStyle="1" w:styleId="CM45">
    <w:name w:val="CM45"/>
    <w:basedOn w:val="Normal"/>
    <w:uiPriority w:val="99"/>
    <w:qFormat/>
    <w:rsid w:val="005E0C21"/>
  </w:style>
  <w:style w:type="paragraph" w:customStyle="1" w:styleId="CM46">
    <w:name w:val="CM46"/>
    <w:basedOn w:val="Normal"/>
    <w:uiPriority w:val="99"/>
    <w:qFormat/>
    <w:rsid w:val="005E0C21"/>
  </w:style>
  <w:style w:type="character" w:customStyle="1" w:styleId="Heading180">
    <w:name w:val="Heading #18_"/>
    <w:basedOn w:val="DefaultParagraphFont"/>
    <w:locked/>
    <w:rsid w:val="005E0C21"/>
  </w:style>
  <w:style w:type="paragraph" w:customStyle="1" w:styleId="Heading18">
    <w:name w:val="Heading #18"/>
    <w:basedOn w:val="Normal"/>
    <w:qFormat/>
    <w:rsid w:val="005E0C21"/>
  </w:style>
  <w:style w:type="character" w:customStyle="1" w:styleId="Picturecaption2">
    <w:name w:val="Picture caption (2)_"/>
    <w:basedOn w:val="DefaultParagraphFont"/>
    <w:locked/>
    <w:rsid w:val="005E0C21"/>
  </w:style>
  <w:style w:type="paragraph" w:customStyle="1" w:styleId="Picturecaption20">
    <w:name w:val="Picture caption (2)"/>
    <w:basedOn w:val="Normal"/>
    <w:qFormat/>
    <w:rsid w:val="005E0C21"/>
  </w:style>
  <w:style w:type="character" w:customStyle="1" w:styleId="Picturecaption">
    <w:name w:val="Picture caption_"/>
    <w:basedOn w:val="DefaultParagraphFont"/>
    <w:locked/>
    <w:rsid w:val="005E0C21"/>
  </w:style>
  <w:style w:type="paragraph" w:customStyle="1" w:styleId="Picturecaption0">
    <w:name w:val="Picture caption"/>
    <w:basedOn w:val="Normal"/>
    <w:qFormat/>
    <w:rsid w:val="005E0C21"/>
  </w:style>
  <w:style w:type="character" w:customStyle="1" w:styleId="Bodytext31">
    <w:name w:val="Body text (31)_"/>
    <w:basedOn w:val="DefaultParagraphFont"/>
    <w:locked/>
    <w:rsid w:val="005E0C21"/>
  </w:style>
  <w:style w:type="paragraph" w:customStyle="1" w:styleId="Bodytext310">
    <w:name w:val="Body text (31)"/>
    <w:basedOn w:val="Normal"/>
    <w:qFormat/>
    <w:rsid w:val="005E0C21"/>
  </w:style>
  <w:style w:type="character" w:customStyle="1" w:styleId="Heading22">
    <w:name w:val="Heading #22_"/>
    <w:basedOn w:val="DefaultParagraphFont"/>
    <w:locked/>
    <w:rsid w:val="005E0C21"/>
  </w:style>
  <w:style w:type="paragraph" w:customStyle="1" w:styleId="Heading220">
    <w:name w:val="Heading #22"/>
    <w:basedOn w:val="Normal"/>
    <w:qFormat/>
    <w:rsid w:val="005E0C21"/>
  </w:style>
  <w:style w:type="character" w:customStyle="1" w:styleId="Bodytext131">
    <w:name w:val="Body text (131)_"/>
    <w:basedOn w:val="DefaultParagraphFont"/>
    <w:locked/>
    <w:rsid w:val="005E0C21"/>
  </w:style>
  <w:style w:type="paragraph" w:customStyle="1" w:styleId="Bodytext1310">
    <w:name w:val="Body text (131)"/>
    <w:basedOn w:val="Normal"/>
    <w:qFormat/>
    <w:rsid w:val="005E0C21"/>
  </w:style>
  <w:style w:type="character" w:customStyle="1" w:styleId="Bodytext140">
    <w:name w:val="Body text (140)_"/>
    <w:basedOn w:val="DefaultParagraphFont"/>
    <w:locked/>
    <w:rsid w:val="005E0C21"/>
  </w:style>
  <w:style w:type="paragraph" w:customStyle="1" w:styleId="Bodytext1400">
    <w:name w:val="Body text (140)"/>
    <w:basedOn w:val="Normal"/>
    <w:qFormat/>
    <w:rsid w:val="005E0C21"/>
  </w:style>
  <w:style w:type="character" w:customStyle="1" w:styleId="Bodytext141">
    <w:name w:val="Body text (141)_"/>
    <w:basedOn w:val="DefaultParagraphFont"/>
    <w:locked/>
    <w:rsid w:val="005E0C21"/>
  </w:style>
  <w:style w:type="paragraph" w:customStyle="1" w:styleId="Bodytext1410">
    <w:name w:val="Body text (141)"/>
    <w:basedOn w:val="Normal"/>
    <w:qFormat/>
    <w:rsid w:val="005E0C21"/>
  </w:style>
  <w:style w:type="character" w:customStyle="1" w:styleId="Tableofcontents20">
    <w:name w:val="Table of contents (20)_"/>
    <w:basedOn w:val="DefaultParagraphFont"/>
    <w:locked/>
    <w:rsid w:val="005E0C21"/>
  </w:style>
  <w:style w:type="paragraph" w:customStyle="1" w:styleId="Tableofcontents200">
    <w:name w:val="Table of contents (20)"/>
    <w:basedOn w:val="Normal"/>
    <w:qFormat/>
    <w:rsid w:val="005E0C21"/>
  </w:style>
  <w:style w:type="character" w:customStyle="1" w:styleId="Tableofcontents21">
    <w:name w:val="Table of contents (21)_"/>
    <w:basedOn w:val="DefaultParagraphFont"/>
    <w:locked/>
    <w:rsid w:val="005E0C21"/>
  </w:style>
  <w:style w:type="paragraph" w:customStyle="1" w:styleId="Tableofcontents210">
    <w:name w:val="Table of contents (21)"/>
    <w:basedOn w:val="Normal"/>
    <w:qFormat/>
    <w:rsid w:val="005E0C21"/>
  </w:style>
  <w:style w:type="character" w:customStyle="1" w:styleId="Tableofcontents22">
    <w:name w:val="Table of contents (22)_"/>
    <w:basedOn w:val="DefaultParagraphFont"/>
    <w:locked/>
    <w:rsid w:val="005E0C21"/>
  </w:style>
  <w:style w:type="paragraph" w:customStyle="1" w:styleId="Tableofcontents220">
    <w:name w:val="Table of contents (22)"/>
    <w:basedOn w:val="Normal"/>
    <w:qFormat/>
    <w:rsid w:val="005E0C21"/>
  </w:style>
  <w:style w:type="character" w:customStyle="1" w:styleId="Bodytext142">
    <w:name w:val="Body text (142)_"/>
    <w:basedOn w:val="DefaultParagraphFont"/>
    <w:locked/>
    <w:rsid w:val="005E0C21"/>
  </w:style>
  <w:style w:type="paragraph" w:customStyle="1" w:styleId="Bodytext1420">
    <w:name w:val="Body text (142)"/>
    <w:basedOn w:val="Normal"/>
    <w:qFormat/>
    <w:rsid w:val="005E0C21"/>
  </w:style>
  <w:style w:type="character" w:customStyle="1" w:styleId="Bodytext143">
    <w:name w:val="Body text (143)_"/>
    <w:basedOn w:val="DefaultParagraphFont"/>
    <w:locked/>
    <w:rsid w:val="005E0C21"/>
  </w:style>
  <w:style w:type="paragraph" w:customStyle="1" w:styleId="Bodytext1430">
    <w:name w:val="Body text (143)"/>
    <w:basedOn w:val="Normal"/>
    <w:qFormat/>
    <w:rsid w:val="005E0C21"/>
  </w:style>
  <w:style w:type="character" w:customStyle="1" w:styleId="Bodytext144Exact">
    <w:name w:val="Body text (144) Exact"/>
    <w:basedOn w:val="DefaultParagraphFont"/>
    <w:locked/>
    <w:rsid w:val="005E0C21"/>
  </w:style>
  <w:style w:type="paragraph" w:customStyle="1" w:styleId="Bodytext144">
    <w:name w:val="Body text (144)"/>
    <w:basedOn w:val="Normal"/>
    <w:qFormat/>
    <w:rsid w:val="005E0C21"/>
  </w:style>
  <w:style w:type="character" w:customStyle="1" w:styleId="Bodytext145Exact">
    <w:name w:val="Body text (145) Exact"/>
    <w:basedOn w:val="DefaultParagraphFont"/>
    <w:locked/>
    <w:rsid w:val="005E0C21"/>
  </w:style>
  <w:style w:type="paragraph" w:customStyle="1" w:styleId="Bodytext145">
    <w:name w:val="Body text (145)"/>
    <w:basedOn w:val="Normal"/>
    <w:qFormat/>
    <w:rsid w:val="005E0C21"/>
  </w:style>
  <w:style w:type="character" w:customStyle="1" w:styleId="Bodytext146">
    <w:name w:val="Body text (146)_"/>
    <w:basedOn w:val="DefaultParagraphFont"/>
    <w:locked/>
    <w:rsid w:val="005E0C21"/>
  </w:style>
  <w:style w:type="paragraph" w:customStyle="1" w:styleId="Bodytext1460">
    <w:name w:val="Body text (146)"/>
    <w:basedOn w:val="Normal"/>
    <w:qFormat/>
    <w:rsid w:val="005E0C21"/>
  </w:style>
  <w:style w:type="character" w:customStyle="1" w:styleId="Heading230">
    <w:name w:val="Heading #23_"/>
    <w:basedOn w:val="DefaultParagraphFont"/>
    <w:locked/>
    <w:rsid w:val="005E0C21"/>
  </w:style>
  <w:style w:type="paragraph" w:customStyle="1" w:styleId="Heading231">
    <w:name w:val="Heading #23"/>
    <w:basedOn w:val="Normal"/>
    <w:qFormat/>
    <w:rsid w:val="005E0C21"/>
  </w:style>
  <w:style w:type="character" w:customStyle="1" w:styleId="Picturecaption36">
    <w:name w:val="Picture caption (36)_"/>
    <w:basedOn w:val="DefaultParagraphFont"/>
    <w:locked/>
    <w:rsid w:val="005E0C21"/>
  </w:style>
  <w:style w:type="paragraph" w:customStyle="1" w:styleId="Picturecaption360">
    <w:name w:val="Picture caption (36)"/>
    <w:basedOn w:val="Normal"/>
    <w:qFormat/>
    <w:rsid w:val="005E0C21"/>
  </w:style>
  <w:style w:type="character" w:customStyle="1" w:styleId="Picturecaption42">
    <w:name w:val="Picture caption (42)_"/>
    <w:basedOn w:val="DefaultParagraphFont"/>
    <w:locked/>
    <w:rsid w:val="005E0C21"/>
  </w:style>
  <w:style w:type="paragraph" w:customStyle="1" w:styleId="Picturecaption420">
    <w:name w:val="Picture caption (42)"/>
    <w:basedOn w:val="Normal"/>
    <w:qFormat/>
    <w:rsid w:val="005E0C21"/>
  </w:style>
  <w:style w:type="character" w:customStyle="1" w:styleId="Bodytext154">
    <w:name w:val="Body text (154)_"/>
    <w:basedOn w:val="DefaultParagraphFont"/>
    <w:locked/>
    <w:rsid w:val="005E0C21"/>
  </w:style>
  <w:style w:type="paragraph" w:customStyle="1" w:styleId="Bodytext1540">
    <w:name w:val="Body text (154)"/>
    <w:basedOn w:val="Normal"/>
    <w:qFormat/>
    <w:rsid w:val="005E0C21"/>
  </w:style>
  <w:style w:type="character" w:customStyle="1" w:styleId="Bodytext155">
    <w:name w:val="Body text (155)_"/>
    <w:basedOn w:val="DefaultParagraphFont"/>
    <w:locked/>
    <w:rsid w:val="005E0C21"/>
  </w:style>
  <w:style w:type="paragraph" w:customStyle="1" w:styleId="Bodytext1550">
    <w:name w:val="Body text (155)"/>
    <w:basedOn w:val="Normal"/>
    <w:qFormat/>
    <w:rsid w:val="005E0C21"/>
  </w:style>
  <w:style w:type="character" w:customStyle="1" w:styleId="Bodytext156">
    <w:name w:val="Body text (156)_"/>
    <w:basedOn w:val="DefaultParagraphFont"/>
    <w:locked/>
    <w:rsid w:val="005E0C21"/>
  </w:style>
  <w:style w:type="paragraph" w:customStyle="1" w:styleId="Bodytext1560">
    <w:name w:val="Body text (156)"/>
    <w:basedOn w:val="Normal"/>
    <w:qFormat/>
    <w:rsid w:val="005E0C21"/>
  </w:style>
  <w:style w:type="character" w:customStyle="1" w:styleId="Bodytext60">
    <w:name w:val="Body text (60)_"/>
    <w:basedOn w:val="DefaultParagraphFont"/>
    <w:locked/>
    <w:rsid w:val="005E0C21"/>
  </w:style>
  <w:style w:type="paragraph" w:customStyle="1" w:styleId="Bodytext600">
    <w:name w:val="Body text (60)"/>
    <w:basedOn w:val="Normal"/>
    <w:qFormat/>
    <w:rsid w:val="005E0C21"/>
  </w:style>
  <w:style w:type="character" w:customStyle="1" w:styleId="Bodytext158">
    <w:name w:val="Body text (158)_"/>
    <w:basedOn w:val="DefaultParagraphFont"/>
    <w:locked/>
    <w:rsid w:val="005E0C21"/>
  </w:style>
  <w:style w:type="paragraph" w:customStyle="1" w:styleId="Bodytext1580">
    <w:name w:val="Body text (158)"/>
    <w:basedOn w:val="Normal"/>
    <w:qFormat/>
    <w:rsid w:val="005E0C21"/>
  </w:style>
  <w:style w:type="character" w:customStyle="1" w:styleId="Bodytext159">
    <w:name w:val="Body text (159)_"/>
    <w:basedOn w:val="DefaultParagraphFont"/>
    <w:locked/>
    <w:rsid w:val="005E0C21"/>
  </w:style>
  <w:style w:type="paragraph" w:customStyle="1" w:styleId="Bodytext1590">
    <w:name w:val="Body text (159)"/>
    <w:basedOn w:val="Normal"/>
    <w:qFormat/>
    <w:rsid w:val="005E0C21"/>
  </w:style>
  <w:style w:type="character" w:customStyle="1" w:styleId="Bodytext160">
    <w:name w:val="Body text (160)_"/>
    <w:basedOn w:val="DefaultParagraphFont"/>
    <w:locked/>
    <w:rsid w:val="005E0C21"/>
  </w:style>
  <w:style w:type="paragraph" w:customStyle="1" w:styleId="Bodytext1600">
    <w:name w:val="Body text (160)"/>
    <w:basedOn w:val="Normal"/>
    <w:qFormat/>
    <w:rsid w:val="005E0C21"/>
  </w:style>
  <w:style w:type="character" w:customStyle="1" w:styleId="Picturecaption4">
    <w:name w:val="Picture caption (4)_"/>
    <w:basedOn w:val="DefaultParagraphFont"/>
    <w:locked/>
    <w:rsid w:val="005E0C21"/>
  </w:style>
  <w:style w:type="paragraph" w:customStyle="1" w:styleId="Picturecaption40">
    <w:name w:val="Picture caption (4)"/>
    <w:basedOn w:val="Normal"/>
    <w:qFormat/>
    <w:rsid w:val="005E0C21"/>
  </w:style>
  <w:style w:type="character" w:customStyle="1" w:styleId="Heading10">
    <w:name w:val="Heading #10_"/>
    <w:basedOn w:val="DefaultParagraphFont"/>
    <w:locked/>
    <w:rsid w:val="005E0C21"/>
  </w:style>
  <w:style w:type="paragraph" w:customStyle="1" w:styleId="Heading100">
    <w:name w:val="Heading #10"/>
    <w:basedOn w:val="Normal"/>
    <w:qFormat/>
    <w:rsid w:val="005E0C21"/>
  </w:style>
  <w:style w:type="character" w:customStyle="1" w:styleId="Picturecaption3">
    <w:name w:val="Picture caption (3)_"/>
    <w:basedOn w:val="DefaultParagraphFont"/>
    <w:locked/>
    <w:rsid w:val="005E0C21"/>
  </w:style>
  <w:style w:type="paragraph" w:customStyle="1" w:styleId="Picturecaption30">
    <w:name w:val="Picture caption (3)"/>
    <w:basedOn w:val="Normal"/>
    <w:qFormat/>
    <w:rsid w:val="005E0C21"/>
  </w:style>
  <w:style w:type="character" w:customStyle="1" w:styleId="Heading13">
    <w:name w:val="Heading #13_"/>
    <w:basedOn w:val="DefaultParagraphFont"/>
    <w:locked/>
    <w:rsid w:val="005E0C21"/>
  </w:style>
  <w:style w:type="paragraph" w:customStyle="1" w:styleId="Heading130">
    <w:name w:val="Heading #13"/>
    <w:basedOn w:val="Normal"/>
    <w:qFormat/>
    <w:rsid w:val="005E0C21"/>
  </w:style>
  <w:style w:type="character" w:customStyle="1" w:styleId="Heading92">
    <w:name w:val="Heading #9 (2)_"/>
    <w:basedOn w:val="DefaultParagraphFont"/>
    <w:locked/>
    <w:rsid w:val="005E0C21"/>
  </w:style>
  <w:style w:type="paragraph" w:customStyle="1" w:styleId="Heading920">
    <w:name w:val="Heading #9 (2)"/>
    <w:basedOn w:val="Normal"/>
    <w:qFormat/>
    <w:rsid w:val="005E0C21"/>
  </w:style>
  <w:style w:type="character" w:customStyle="1" w:styleId="Heading15">
    <w:name w:val="Heading #15_"/>
    <w:basedOn w:val="DefaultParagraphFont"/>
    <w:locked/>
    <w:rsid w:val="005E0C21"/>
  </w:style>
  <w:style w:type="paragraph" w:customStyle="1" w:styleId="Heading150">
    <w:name w:val="Heading #15"/>
    <w:basedOn w:val="Normal"/>
    <w:qFormat/>
    <w:rsid w:val="005E0C21"/>
  </w:style>
  <w:style w:type="character" w:customStyle="1" w:styleId="Bodytext38">
    <w:name w:val="Body text (38)_"/>
    <w:basedOn w:val="DefaultParagraphFont"/>
    <w:locked/>
    <w:rsid w:val="005E0C21"/>
  </w:style>
  <w:style w:type="paragraph" w:customStyle="1" w:styleId="Bodytext380">
    <w:name w:val="Body text (38)"/>
    <w:basedOn w:val="Normal"/>
    <w:qFormat/>
    <w:rsid w:val="005E0C21"/>
  </w:style>
  <w:style w:type="character" w:customStyle="1" w:styleId="Heading17">
    <w:name w:val="Heading #17_"/>
    <w:basedOn w:val="DefaultParagraphFont"/>
    <w:locked/>
    <w:rsid w:val="005E0C21"/>
  </w:style>
  <w:style w:type="paragraph" w:customStyle="1" w:styleId="Heading170">
    <w:name w:val="Heading #17"/>
    <w:basedOn w:val="Normal"/>
    <w:qFormat/>
    <w:rsid w:val="005E0C21"/>
  </w:style>
  <w:style w:type="character" w:customStyle="1" w:styleId="Bodytext97Exact">
    <w:name w:val="Body text (97) Exact"/>
    <w:basedOn w:val="DefaultParagraphFont"/>
    <w:locked/>
    <w:rsid w:val="005E0C21"/>
  </w:style>
  <w:style w:type="paragraph" w:customStyle="1" w:styleId="Bodytext97">
    <w:name w:val="Body text (97)"/>
    <w:basedOn w:val="Normal"/>
    <w:qFormat/>
    <w:rsid w:val="005E0C21"/>
  </w:style>
  <w:style w:type="character" w:customStyle="1" w:styleId="Bodytext42">
    <w:name w:val="Body text (42)_"/>
    <w:basedOn w:val="DefaultParagraphFont"/>
    <w:locked/>
    <w:rsid w:val="005E0C21"/>
  </w:style>
  <w:style w:type="paragraph" w:customStyle="1" w:styleId="Bodytext420">
    <w:name w:val="Body text (42)"/>
    <w:basedOn w:val="Normal"/>
    <w:qFormat/>
    <w:rsid w:val="005E0C21"/>
  </w:style>
  <w:style w:type="character" w:customStyle="1" w:styleId="Picturecaption9">
    <w:name w:val="Picture caption (9)_"/>
    <w:basedOn w:val="DefaultParagraphFont"/>
    <w:locked/>
    <w:rsid w:val="005E0C21"/>
  </w:style>
  <w:style w:type="paragraph" w:customStyle="1" w:styleId="Picturecaption90">
    <w:name w:val="Picture caption (9)"/>
    <w:basedOn w:val="Normal"/>
    <w:qFormat/>
    <w:rsid w:val="005E0C21"/>
  </w:style>
  <w:style w:type="character" w:customStyle="1" w:styleId="Bodytext96Exact">
    <w:name w:val="Body text (96) Exact"/>
    <w:basedOn w:val="DefaultParagraphFont"/>
    <w:locked/>
    <w:rsid w:val="005E0C21"/>
  </w:style>
  <w:style w:type="paragraph" w:customStyle="1" w:styleId="Bodytext96">
    <w:name w:val="Body text (96)"/>
    <w:basedOn w:val="Normal"/>
    <w:qFormat/>
    <w:rsid w:val="005E0C21"/>
  </w:style>
  <w:style w:type="character" w:customStyle="1" w:styleId="Heading142">
    <w:name w:val="Heading #14 (2)_"/>
    <w:basedOn w:val="DefaultParagraphFont"/>
    <w:locked/>
    <w:rsid w:val="005E0C21"/>
  </w:style>
  <w:style w:type="paragraph" w:customStyle="1" w:styleId="Heading1420">
    <w:name w:val="Heading #14 (2)"/>
    <w:basedOn w:val="Normal"/>
    <w:qFormat/>
    <w:rsid w:val="005E0C21"/>
  </w:style>
  <w:style w:type="character" w:customStyle="1" w:styleId="Picturecaption31">
    <w:name w:val="Picture caption (31)_"/>
    <w:basedOn w:val="DefaultParagraphFont"/>
    <w:locked/>
    <w:rsid w:val="005E0C21"/>
  </w:style>
  <w:style w:type="paragraph" w:customStyle="1" w:styleId="Picturecaption310">
    <w:name w:val="Picture caption (31)"/>
    <w:basedOn w:val="Normal"/>
    <w:qFormat/>
    <w:rsid w:val="005E0C21"/>
  </w:style>
  <w:style w:type="character" w:customStyle="1" w:styleId="Picturecaption27">
    <w:name w:val="Picture caption (27)_"/>
    <w:basedOn w:val="DefaultParagraphFont"/>
    <w:locked/>
    <w:rsid w:val="005E0C21"/>
  </w:style>
  <w:style w:type="paragraph" w:customStyle="1" w:styleId="Picturecaption270">
    <w:name w:val="Picture caption (27)"/>
    <w:basedOn w:val="Normal"/>
    <w:qFormat/>
    <w:rsid w:val="005E0C21"/>
  </w:style>
  <w:style w:type="character" w:customStyle="1" w:styleId="Bodytext43Exact">
    <w:name w:val="Body text (43) Exact"/>
    <w:basedOn w:val="DefaultParagraphFont"/>
    <w:locked/>
    <w:rsid w:val="005E0C21"/>
  </w:style>
  <w:style w:type="paragraph" w:customStyle="1" w:styleId="Bodytext43">
    <w:name w:val="Body text (43)"/>
    <w:basedOn w:val="Normal"/>
    <w:qFormat/>
    <w:rsid w:val="005E0C21"/>
  </w:style>
  <w:style w:type="character" w:customStyle="1" w:styleId="Bodytext109">
    <w:name w:val="Body text (109)_"/>
    <w:basedOn w:val="DefaultParagraphFont"/>
    <w:locked/>
    <w:rsid w:val="005E0C21"/>
  </w:style>
  <w:style w:type="paragraph" w:customStyle="1" w:styleId="Bodytext1090">
    <w:name w:val="Body text (109)"/>
    <w:basedOn w:val="Normal"/>
    <w:qFormat/>
    <w:rsid w:val="005E0C21"/>
  </w:style>
  <w:style w:type="character" w:customStyle="1" w:styleId="Bodytext110">
    <w:name w:val="Body text (110)_"/>
    <w:basedOn w:val="DefaultParagraphFont"/>
    <w:locked/>
    <w:rsid w:val="005E0C21"/>
  </w:style>
  <w:style w:type="paragraph" w:customStyle="1" w:styleId="Bodytext1100">
    <w:name w:val="Body text (110)"/>
    <w:basedOn w:val="Normal"/>
    <w:qFormat/>
    <w:rsid w:val="005E0C21"/>
  </w:style>
  <w:style w:type="character" w:customStyle="1" w:styleId="Bodytext111">
    <w:name w:val="Body text (111)_"/>
    <w:basedOn w:val="DefaultParagraphFont"/>
    <w:locked/>
    <w:rsid w:val="005E0C21"/>
  </w:style>
  <w:style w:type="paragraph" w:customStyle="1" w:styleId="Bodytext1110">
    <w:name w:val="Body text (111)"/>
    <w:basedOn w:val="Normal"/>
    <w:qFormat/>
    <w:rsid w:val="005E0C21"/>
  </w:style>
  <w:style w:type="character" w:customStyle="1" w:styleId="Tablecaption7">
    <w:name w:val="Table caption (7)_"/>
    <w:basedOn w:val="DefaultParagraphFont"/>
    <w:locked/>
    <w:rsid w:val="005E0C21"/>
  </w:style>
  <w:style w:type="paragraph" w:customStyle="1" w:styleId="Tablecaption70">
    <w:name w:val="Table caption (7)"/>
    <w:basedOn w:val="Normal"/>
    <w:qFormat/>
    <w:rsid w:val="005E0C21"/>
  </w:style>
  <w:style w:type="character" w:customStyle="1" w:styleId="Bodytext112">
    <w:name w:val="Body text (112)_"/>
    <w:basedOn w:val="DefaultParagraphFont"/>
    <w:locked/>
    <w:rsid w:val="005E0C21"/>
  </w:style>
  <w:style w:type="paragraph" w:customStyle="1" w:styleId="Bodytext1120">
    <w:name w:val="Body text (112)"/>
    <w:basedOn w:val="Normal"/>
    <w:qFormat/>
    <w:rsid w:val="005E0C21"/>
  </w:style>
  <w:style w:type="character" w:customStyle="1" w:styleId="Bodytext113">
    <w:name w:val="Body text (113)_"/>
    <w:basedOn w:val="DefaultParagraphFont"/>
    <w:locked/>
    <w:rsid w:val="005E0C21"/>
  </w:style>
  <w:style w:type="paragraph" w:customStyle="1" w:styleId="Bodytext1130">
    <w:name w:val="Body text (113)"/>
    <w:basedOn w:val="Normal"/>
    <w:qFormat/>
    <w:rsid w:val="005E0C21"/>
  </w:style>
  <w:style w:type="character" w:customStyle="1" w:styleId="Tableofcontents10">
    <w:name w:val="Table of contents (10)_"/>
    <w:basedOn w:val="DefaultParagraphFont"/>
    <w:locked/>
    <w:rsid w:val="005E0C21"/>
  </w:style>
  <w:style w:type="paragraph" w:customStyle="1" w:styleId="Tableofcontents100">
    <w:name w:val="Table of contents (10)"/>
    <w:basedOn w:val="Normal"/>
    <w:qFormat/>
    <w:rsid w:val="005E0C21"/>
  </w:style>
  <w:style w:type="character" w:customStyle="1" w:styleId="Tableofcontents12">
    <w:name w:val="Table of contents (12)_"/>
    <w:basedOn w:val="DefaultParagraphFont"/>
    <w:locked/>
    <w:rsid w:val="005E0C21"/>
  </w:style>
  <w:style w:type="paragraph" w:customStyle="1" w:styleId="Tableofcontents120">
    <w:name w:val="Table of contents (12)"/>
    <w:basedOn w:val="Normal"/>
    <w:qFormat/>
    <w:rsid w:val="005E0C21"/>
  </w:style>
  <w:style w:type="character" w:customStyle="1" w:styleId="Tableofcontents14">
    <w:name w:val="Table of contents (14)_"/>
    <w:basedOn w:val="DefaultParagraphFont"/>
    <w:locked/>
    <w:rsid w:val="005E0C21"/>
  </w:style>
  <w:style w:type="paragraph" w:customStyle="1" w:styleId="Tableofcontents140">
    <w:name w:val="Table of contents (14)"/>
    <w:basedOn w:val="Normal"/>
    <w:qFormat/>
    <w:rsid w:val="005E0C21"/>
  </w:style>
  <w:style w:type="character" w:customStyle="1" w:styleId="Heading162">
    <w:name w:val="Heading #16 (2)_"/>
    <w:basedOn w:val="DefaultParagraphFont"/>
    <w:locked/>
    <w:rsid w:val="005E0C21"/>
  </w:style>
  <w:style w:type="paragraph" w:customStyle="1" w:styleId="Heading1620">
    <w:name w:val="Heading #16 (2)"/>
    <w:basedOn w:val="Normal"/>
    <w:qFormat/>
    <w:rsid w:val="005E0C21"/>
  </w:style>
  <w:style w:type="paragraph" w:customStyle="1" w:styleId="txgreen">
    <w:name w:val="txgreen"/>
    <w:basedOn w:val="Normal"/>
    <w:uiPriority w:val="99"/>
    <w:qFormat/>
    <w:rsid w:val="005E0C21"/>
  </w:style>
  <w:style w:type="paragraph" w:customStyle="1" w:styleId="rtecenter">
    <w:name w:val="rtecenter"/>
    <w:basedOn w:val="Normal"/>
    <w:uiPriority w:val="99"/>
    <w:qFormat/>
    <w:rsid w:val="005E0C21"/>
  </w:style>
  <w:style w:type="character" w:customStyle="1" w:styleId="regtext">
    <w:name w:val="regtext"/>
    <w:uiPriority w:val="99"/>
    <w:rsid w:val="005E0C21"/>
  </w:style>
  <w:style w:type="character" w:customStyle="1" w:styleId="StyleLatinGaramond9ptUnderline">
    <w:name w:val="Style (Latin) Garamond 9 pt Underline"/>
    <w:rsid w:val="005E0C21"/>
  </w:style>
  <w:style w:type="character" w:customStyle="1" w:styleId="l8">
    <w:name w:val="l8"/>
    <w:basedOn w:val="DefaultParagraphFont"/>
    <w:rsid w:val="005E0C21"/>
  </w:style>
  <w:style w:type="character" w:customStyle="1" w:styleId="ellipsistext">
    <w:name w:val="ellipsis_text"/>
    <w:basedOn w:val="DefaultParagraphFont"/>
    <w:rsid w:val="005E0C21"/>
  </w:style>
  <w:style w:type="character" w:customStyle="1" w:styleId="cite00">
    <w:name w:val="cite0"/>
    <w:rsid w:val="005E0C21"/>
  </w:style>
  <w:style w:type="character" w:customStyle="1" w:styleId="n">
    <w:name w:val="n"/>
    <w:rsid w:val="005E0C21"/>
  </w:style>
  <w:style w:type="character" w:customStyle="1" w:styleId="nukeled">
    <w:name w:val="nukeled"/>
    <w:rsid w:val="005E0C21"/>
  </w:style>
  <w:style w:type="character" w:customStyle="1" w:styleId="contextlyrelated">
    <w:name w:val="contextly_related"/>
    <w:rsid w:val="005E0C21"/>
  </w:style>
  <w:style w:type="character" w:customStyle="1" w:styleId="adtext">
    <w:name w:val="ad_text"/>
    <w:rsid w:val="005E0C21"/>
  </w:style>
  <w:style w:type="character" w:customStyle="1" w:styleId="linkrow">
    <w:name w:val="link_row"/>
    <w:rsid w:val="005E0C21"/>
  </w:style>
  <w:style w:type="character" w:customStyle="1" w:styleId="revision-date">
    <w:name w:val="revision-date"/>
    <w:rsid w:val="005E0C21"/>
  </w:style>
  <w:style w:type="character" w:customStyle="1" w:styleId="facebook-share">
    <w:name w:val="facebook-share"/>
    <w:rsid w:val="005E0C21"/>
  </w:style>
  <w:style w:type="character" w:customStyle="1" w:styleId="facebook-share-label">
    <w:name w:val="facebook-share-label"/>
    <w:rsid w:val="005E0C21"/>
  </w:style>
  <w:style w:type="character" w:customStyle="1" w:styleId="ata11y">
    <w:name w:val="at_a11y"/>
    <w:rsid w:val="005E0C21"/>
  </w:style>
  <w:style w:type="character" w:customStyle="1" w:styleId="tpk">
    <w:name w:val="tpk"/>
    <w:rsid w:val="005E0C21"/>
  </w:style>
  <w:style w:type="character" w:customStyle="1" w:styleId="A24">
    <w:name w:val="A24"/>
    <w:uiPriority w:val="99"/>
    <w:rsid w:val="005E0C21"/>
  </w:style>
  <w:style w:type="character" w:customStyle="1" w:styleId="A25">
    <w:name w:val="A25"/>
    <w:uiPriority w:val="99"/>
    <w:rsid w:val="005E0C21"/>
  </w:style>
  <w:style w:type="character" w:customStyle="1" w:styleId="Headerorfooter">
    <w:name w:val="Header or footer_"/>
    <w:basedOn w:val="DefaultParagraphFont"/>
    <w:rsid w:val="005E0C21"/>
  </w:style>
  <w:style w:type="character" w:customStyle="1" w:styleId="Bodytext21">
    <w:name w:val="Body text (2)_"/>
    <w:basedOn w:val="DefaultParagraphFont"/>
    <w:rsid w:val="005E0C21"/>
  </w:style>
  <w:style w:type="character" w:customStyle="1" w:styleId="Bodytext22">
    <w:name w:val="Body text (2)"/>
    <w:basedOn w:val="Bodytext46"/>
    <w:rsid w:val="005E0C21"/>
  </w:style>
  <w:style w:type="character" w:customStyle="1" w:styleId="Headerorfooter0">
    <w:name w:val="Header or footer"/>
    <w:basedOn w:val="Bodytext32"/>
    <w:rsid w:val="005E0C21"/>
  </w:style>
  <w:style w:type="character" w:customStyle="1" w:styleId="Bodytext33">
    <w:name w:val="Body text (3)_"/>
    <w:basedOn w:val="DefaultParagraphFont"/>
    <w:rsid w:val="005E0C21"/>
  </w:style>
  <w:style w:type="character" w:customStyle="1" w:styleId="Bodytext31Exact">
    <w:name w:val="Body text (31) Exact"/>
    <w:basedOn w:val="DefaultParagraphFont"/>
    <w:rsid w:val="005E0C21"/>
  </w:style>
  <w:style w:type="character" w:customStyle="1" w:styleId="Bodytext32">
    <w:name w:val="Body text (3)"/>
    <w:basedOn w:val="Bodytext3Spacing0ptExact"/>
    <w:rsid w:val="005E0C21"/>
  </w:style>
  <w:style w:type="character" w:customStyle="1" w:styleId="Bodytext46">
    <w:name w:val="Body text (46)_"/>
    <w:basedOn w:val="DefaultParagraphFont"/>
    <w:rsid w:val="005E0C21"/>
  </w:style>
  <w:style w:type="character" w:customStyle="1" w:styleId="Bodytext51">
    <w:name w:val="Body text (51)_"/>
    <w:basedOn w:val="DefaultParagraphFont"/>
    <w:rsid w:val="005E0C21"/>
  </w:style>
  <w:style w:type="character" w:customStyle="1" w:styleId="Bodytext34">
    <w:name w:val="Body text (34)_"/>
    <w:basedOn w:val="DefaultParagraphFont"/>
    <w:rsid w:val="005E0C21"/>
  </w:style>
  <w:style w:type="character" w:customStyle="1" w:styleId="Bodytext3Spacing0ptExact">
    <w:name w:val="Body text (3) + Spacing 0 pt Exact"/>
    <w:rsid w:val="005E0C21"/>
  </w:style>
  <w:style w:type="character" w:customStyle="1" w:styleId="Bodytext82">
    <w:name w:val="Body text (82)_"/>
    <w:basedOn w:val="DefaultParagraphFont"/>
    <w:rsid w:val="005E0C21"/>
  </w:style>
  <w:style w:type="character" w:customStyle="1" w:styleId="PicturecaptionSpacing0ptExact">
    <w:name w:val="Picture caption + Spacing 0 pt Exact"/>
    <w:basedOn w:val="DefaultParagraphFont"/>
    <w:rsid w:val="005E0C21"/>
  </w:style>
  <w:style w:type="character" w:customStyle="1" w:styleId="Tableofcontents13">
    <w:name w:val="Table of contents (13)_"/>
    <w:basedOn w:val="DefaultParagraphFont"/>
    <w:rsid w:val="005E0C21"/>
  </w:style>
  <w:style w:type="character" w:customStyle="1" w:styleId="Bodytext114">
    <w:name w:val="Body text (114)_"/>
    <w:basedOn w:val="DefaultParagraphFont"/>
    <w:rsid w:val="005E0C21"/>
  </w:style>
  <w:style w:type="character" w:customStyle="1" w:styleId="Bodytext115">
    <w:name w:val="Body text (115)_"/>
    <w:basedOn w:val="DefaultParagraphFont"/>
    <w:rsid w:val="005E0C21"/>
  </w:style>
  <w:style w:type="character" w:customStyle="1" w:styleId="Bodytext1150">
    <w:name w:val="Body text (115)"/>
    <w:basedOn w:val="Bodytext114Exact"/>
    <w:rsid w:val="005E0C21"/>
  </w:style>
  <w:style w:type="character" w:customStyle="1" w:styleId="Bodytext820">
    <w:name w:val="Body text (82)"/>
    <w:basedOn w:val="Bodytext100"/>
    <w:rsid w:val="005E0C21"/>
  </w:style>
  <w:style w:type="character" w:customStyle="1" w:styleId="Bodytext100">
    <w:name w:val="Body text (10)"/>
    <w:basedOn w:val="PicturecaptionSpacing0ptExact"/>
    <w:rsid w:val="005E0C21"/>
  </w:style>
  <w:style w:type="character" w:customStyle="1" w:styleId="Bodytext82Spacing0ptExact">
    <w:name w:val="Body text (82) + Spacing 0 pt Exact"/>
    <w:basedOn w:val="Bodytext100"/>
    <w:rsid w:val="005E0C21"/>
  </w:style>
  <w:style w:type="character" w:customStyle="1" w:styleId="Bodytext131Exact">
    <w:name w:val="Body text (131) Exact"/>
    <w:basedOn w:val="DefaultParagraphFont"/>
    <w:rsid w:val="005E0C21"/>
  </w:style>
  <w:style w:type="character" w:customStyle="1" w:styleId="Picturecaption2Spacing0ptExact">
    <w:name w:val="Picture caption (2) + Spacing 0 pt Exact"/>
    <w:basedOn w:val="DefaultParagraphFont"/>
    <w:rsid w:val="005E0C21"/>
  </w:style>
  <w:style w:type="character" w:customStyle="1" w:styleId="Bodytext114Exact">
    <w:name w:val="Body text (114) Exact"/>
    <w:basedOn w:val="Picturecaption2Spacing0ptExact"/>
    <w:rsid w:val="005E0C21"/>
  </w:style>
  <w:style w:type="character" w:customStyle="1" w:styleId="Bodytext340">
    <w:name w:val="Body text (34)"/>
    <w:basedOn w:val="Bodytext1150"/>
    <w:rsid w:val="005E0C21"/>
  </w:style>
  <w:style w:type="character" w:customStyle="1" w:styleId="Bodytext1409pt">
    <w:name w:val="Body text (140) + 9 pt"/>
    <w:aliases w:val="Not Italic,Table of contents (12) + FrankRuehl,11 pt,Footnote (2) + 5.5 pt"/>
    <w:basedOn w:val="DefaultParagraphFont"/>
    <w:rsid w:val="005E0C21"/>
  </w:style>
  <w:style w:type="character" w:customStyle="1" w:styleId="Bodytext510">
    <w:name w:val="Body text (51)"/>
    <w:basedOn w:val="Bodytext115"/>
    <w:rsid w:val="005E0C21"/>
  </w:style>
  <w:style w:type="character" w:customStyle="1" w:styleId="Bodytext1140">
    <w:name w:val="Body text (114)"/>
    <w:basedOn w:val="Picturecaption2Spacing0ptExact"/>
    <w:rsid w:val="005E0C21"/>
  </w:style>
  <w:style w:type="character" w:customStyle="1" w:styleId="Tableofcontents130">
    <w:name w:val="Table of contents (13)"/>
    <w:basedOn w:val="Bodytext131Exact"/>
    <w:rsid w:val="005E0C21"/>
  </w:style>
  <w:style w:type="character" w:customStyle="1" w:styleId="Bodytext460">
    <w:name w:val="Body text (46)"/>
    <w:basedOn w:val="Bodytext114"/>
    <w:rsid w:val="005E0C21"/>
  </w:style>
  <w:style w:type="character" w:customStyle="1" w:styleId="Bodytext46NotBold">
    <w:name w:val="Body text (46) + Not Bold"/>
    <w:basedOn w:val="Bodytext114"/>
    <w:rsid w:val="005E0C21"/>
  </w:style>
  <w:style w:type="character" w:customStyle="1" w:styleId="Bodytext46SegoeUI">
    <w:name w:val="Body text (46) + Segoe UI"/>
    <w:basedOn w:val="Bodytext114"/>
    <w:rsid w:val="005E0C21"/>
  </w:style>
  <w:style w:type="character" w:customStyle="1" w:styleId="Bodytext115Spacing0ptExact">
    <w:name w:val="Body text (115) + Spacing 0 pt Exact"/>
    <w:basedOn w:val="Bodytext114Exact"/>
    <w:rsid w:val="005E0C21"/>
  </w:style>
  <w:style w:type="character" w:customStyle="1" w:styleId="Picturecaption42SmallCaps">
    <w:name w:val="Picture caption (42) + Small Caps"/>
    <w:basedOn w:val="DefaultParagraphFont"/>
    <w:rsid w:val="005E0C21"/>
  </w:style>
  <w:style w:type="character" w:customStyle="1" w:styleId="Bodytext155Exact">
    <w:name w:val="Body text (155) Exact"/>
    <w:basedOn w:val="DefaultParagraphFont"/>
    <w:rsid w:val="005E0C21"/>
  </w:style>
  <w:style w:type="character" w:customStyle="1" w:styleId="Bodytext157">
    <w:name w:val="Body text (157)_"/>
    <w:basedOn w:val="DefaultParagraphFont"/>
    <w:rsid w:val="005E0C21"/>
  </w:style>
  <w:style w:type="character" w:customStyle="1" w:styleId="Bodytext157Spacing0pt">
    <w:name w:val="Body text (157) + Spacing 0 pt"/>
    <w:basedOn w:val="Bodytext39"/>
    <w:rsid w:val="005E0C21"/>
  </w:style>
  <w:style w:type="character" w:customStyle="1" w:styleId="Bodytext1570">
    <w:name w:val="Body text (157)"/>
    <w:basedOn w:val="Bodytext39"/>
    <w:rsid w:val="005E0C21"/>
  </w:style>
  <w:style w:type="character" w:customStyle="1" w:styleId="Heading2213pt">
    <w:name w:val="Heading #22 + 13 pt"/>
    <w:basedOn w:val="DefaultParagraphFont"/>
    <w:rsid w:val="005E0C21"/>
  </w:style>
  <w:style w:type="character" w:customStyle="1" w:styleId="Heading22125pt">
    <w:name w:val="Heading #22 + 12.5 pt"/>
    <w:basedOn w:val="DefaultParagraphFont"/>
    <w:rsid w:val="005E0C21"/>
  </w:style>
  <w:style w:type="character" w:customStyle="1" w:styleId="Bodytext300">
    <w:name w:val="Body text (30)_"/>
    <w:basedOn w:val="DefaultParagraphFont"/>
    <w:rsid w:val="005E0C21"/>
  </w:style>
  <w:style w:type="character" w:customStyle="1" w:styleId="Bodytext301">
    <w:name w:val="Body text (30)"/>
    <w:basedOn w:val="Bodytext3TimesNewRoman"/>
    <w:rsid w:val="005E0C21"/>
  </w:style>
  <w:style w:type="character" w:customStyle="1" w:styleId="Bodytext39">
    <w:name w:val="Body text (39)_"/>
    <w:basedOn w:val="DefaultParagraphFont"/>
    <w:rsid w:val="005E0C21"/>
  </w:style>
  <w:style w:type="character" w:customStyle="1" w:styleId="Bodytext390">
    <w:name w:val="Body text (39)"/>
    <w:basedOn w:val="BodytextExact"/>
    <w:rsid w:val="005E0C21"/>
  </w:style>
  <w:style w:type="character" w:customStyle="1" w:styleId="Bodytext159Exact">
    <w:name w:val="Body text (159) Exact"/>
    <w:basedOn w:val="DefaultParagraphFont"/>
    <w:rsid w:val="005E0C21"/>
  </w:style>
  <w:style w:type="character" w:customStyle="1" w:styleId="Bodytext60Spacing0pt">
    <w:name w:val="Body text (60) + Spacing 0 pt"/>
    <w:basedOn w:val="DefaultParagraphFont"/>
    <w:rsid w:val="005E0C21"/>
  </w:style>
  <w:style w:type="character" w:customStyle="1" w:styleId="Bodytext3Spacing-1pt">
    <w:name w:val="Body text (3) + Spacing -1 pt"/>
    <w:basedOn w:val="Bodytext3Spacing0ptExact"/>
    <w:rsid w:val="005E0C21"/>
  </w:style>
  <w:style w:type="character" w:customStyle="1" w:styleId="Bodytext3TimesNewRoman">
    <w:name w:val="Body text (3) + Times New Roman"/>
    <w:aliases w:val="11.5 pt,Header or footer + Century Gothic"/>
    <w:basedOn w:val="Bodytext3Spacing0ptExact"/>
    <w:rsid w:val="005E0C21"/>
  </w:style>
  <w:style w:type="character" w:customStyle="1" w:styleId="Bodytext2NotBold">
    <w:name w:val="Body text (2) + Not Bold"/>
    <w:basedOn w:val="Bodytext46"/>
    <w:rsid w:val="005E0C21"/>
  </w:style>
  <w:style w:type="character" w:customStyle="1" w:styleId="BodytextExact">
    <w:name w:val="Body text Exact"/>
    <w:basedOn w:val="DefaultParagraphFont"/>
    <w:rsid w:val="005E0C21"/>
  </w:style>
  <w:style w:type="character" w:customStyle="1" w:styleId="Heading13Italic">
    <w:name w:val="Heading #13 + Italic"/>
    <w:basedOn w:val="DefaultParagraphFont"/>
    <w:rsid w:val="005E0C21"/>
  </w:style>
  <w:style w:type="character" w:customStyle="1" w:styleId="Heading92Spacing2pt">
    <w:name w:val="Heading #9 (2) + Spacing 2 pt"/>
    <w:basedOn w:val="DefaultParagraphFont"/>
    <w:rsid w:val="005E0C21"/>
  </w:style>
  <w:style w:type="character" w:customStyle="1" w:styleId="Bodytext38Spacing0pt">
    <w:name w:val="Body text (38) + Spacing 0 pt"/>
    <w:basedOn w:val="DefaultParagraphFont"/>
    <w:rsid w:val="005E0C21"/>
  </w:style>
  <w:style w:type="character" w:customStyle="1" w:styleId="Bodytext42Spacing-1pt">
    <w:name w:val="Body text (42) + Spacing -1 pt"/>
    <w:basedOn w:val="DefaultParagraphFont"/>
    <w:rsid w:val="005E0C21"/>
  </w:style>
  <w:style w:type="character" w:customStyle="1" w:styleId="Bodytext35">
    <w:name w:val="Body text (35)_"/>
    <w:basedOn w:val="DefaultParagraphFont"/>
    <w:rsid w:val="005E0C21"/>
  </w:style>
  <w:style w:type="character" w:customStyle="1" w:styleId="Picturecaption19">
    <w:name w:val="Picture caption (19)_"/>
    <w:basedOn w:val="DefaultParagraphFont"/>
    <w:rsid w:val="005E0C21"/>
  </w:style>
  <w:style w:type="character" w:customStyle="1" w:styleId="Picturecaption9Exact">
    <w:name w:val="Picture caption (9) Exact"/>
    <w:basedOn w:val="DefaultParagraphFont"/>
    <w:rsid w:val="005E0C21"/>
  </w:style>
  <w:style w:type="character" w:customStyle="1" w:styleId="Bodytext87">
    <w:name w:val="Body text (87)_"/>
    <w:basedOn w:val="DefaultParagraphFont"/>
    <w:rsid w:val="005E0C21"/>
  </w:style>
  <w:style w:type="character" w:customStyle="1" w:styleId="Bodytext6">
    <w:name w:val="Body text (6)_"/>
    <w:basedOn w:val="DefaultParagraphFont"/>
    <w:rsid w:val="005E0C21"/>
  </w:style>
  <w:style w:type="character" w:customStyle="1" w:styleId="Heading142SmallCaps">
    <w:name w:val="Heading #14 (2) + Small Caps"/>
    <w:basedOn w:val="DefaultParagraphFont"/>
    <w:rsid w:val="005E0C21"/>
  </w:style>
  <w:style w:type="character" w:customStyle="1" w:styleId="Bodytext350">
    <w:name w:val="Body text (35)"/>
    <w:basedOn w:val="Picturecaption190"/>
    <w:rsid w:val="005E0C21"/>
  </w:style>
  <w:style w:type="character" w:customStyle="1" w:styleId="Picturecaption190">
    <w:name w:val="Picture caption (19)"/>
    <w:basedOn w:val="Picturecaption27Spacing0pt"/>
    <w:rsid w:val="005E0C21"/>
  </w:style>
  <w:style w:type="character" w:customStyle="1" w:styleId="Picturecaption27Spacing0pt">
    <w:name w:val="Picture caption (27) + Spacing 0 pt"/>
    <w:basedOn w:val="DefaultParagraphFont"/>
    <w:rsid w:val="005E0C21"/>
  </w:style>
  <w:style w:type="character" w:customStyle="1" w:styleId="Bodytext43Spacing0ptExact">
    <w:name w:val="Body text (43) + Spacing 0 pt Exact"/>
    <w:basedOn w:val="DefaultParagraphFont"/>
    <w:rsid w:val="005E0C21"/>
  </w:style>
  <w:style w:type="character" w:customStyle="1" w:styleId="Bodytext61">
    <w:name w:val="Body text (6)"/>
    <w:basedOn w:val="Bodytext870"/>
    <w:rsid w:val="005E0C21"/>
  </w:style>
  <w:style w:type="character" w:customStyle="1" w:styleId="Bodytext870">
    <w:name w:val="Body text (87)"/>
    <w:basedOn w:val="DefaultParagraphFont"/>
    <w:rsid w:val="005E0C21"/>
  </w:style>
  <w:style w:type="character" w:customStyle="1" w:styleId="BodytextSegoeUI">
    <w:name w:val="Body text + Segoe UI"/>
    <w:aliases w:val="21.5 pt"/>
    <w:basedOn w:val="DefaultParagraphFont"/>
    <w:rsid w:val="005E0C21"/>
  </w:style>
  <w:style w:type="character" w:customStyle="1" w:styleId="Bodytext68">
    <w:name w:val="Body text (68)_"/>
    <w:basedOn w:val="DefaultParagraphFont"/>
    <w:rsid w:val="005E0C21"/>
  </w:style>
  <w:style w:type="character" w:customStyle="1" w:styleId="Bodytext112SmallCaps">
    <w:name w:val="Body text (112) + Small Caps"/>
    <w:basedOn w:val="DefaultParagraphFont"/>
    <w:rsid w:val="005E0C21"/>
  </w:style>
  <w:style w:type="character" w:customStyle="1" w:styleId="Bodytext680">
    <w:name w:val="Body text (68)"/>
    <w:basedOn w:val="Heading162SmallCaps"/>
    <w:rsid w:val="005E0C21"/>
  </w:style>
  <w:style w:type="character" w:customStyle="1" w:styleId="Tableofcontents11">
    <w:name w:val="Table of contents (11)_"/>
    <w:basedOn w:val="DefaultParagraphFont"/>
    <w:rsid w:val="005E0C21"/>
  </w:style>
  <w:style w:type="character" w:customStyle="1" w:styleId="Tableofcontents110">
    <w:name w:val="Table of contents (11)"/>
    <w:basedOn w:val="article-quote-right"/>
    <w:rsid w:val="005E0C21"/>
  </w:style>
  <w:style w:type="character" w:customStyle="1" w:styleId="Tableofcontents15">
    <w:name w:val="Table of contents (15)_"/>
    <w:basedOn w:val="DefaultParagraphFont"/>
    <w:rsid w:val="005E0C21"/>
  </w:style>
  <w:style w:type="character" w:customStyle="1" w:styleId="Tableofcontents150">
    <w:name w:val="Table of contents (15)"/>
    <w:basedOn w:val="StyleBox12pt"/>
    <w:rsid w:val="005E0C21"/>
    <w:rPr>
      <w:rFonts w:ascii="Georgia" w:hAnsi="Georgia"/>
      <w:b w:val="0"/>
      <w:sz w:val="22"/>
      <w:u w:val="single"/>
      <w:bdr w:val="none" w:sz="0" w:space="0" w:color="auto"/>
    </w:rPr>
  </w:style>
  <w:style w:type="character" w:customStyle="1" w:styleId="Heading162SmallCaps">
    <w:name w:val="Heading #16 (2) + Small Caps"/>
    <w:basedOn w:val="DefaultParagraphFont"/>
    <w:rsid w:val="005E0C21"/>
  </w:style>
  <w:style w:type="character" w:customStyle="1" w:styleId="amp">
    <w:name w:val="amp"/>
    <w:basedOn w:val="DefaultParagraphFont"/>
    <w:rsid w:val="005E0C21"/>
  </w:style>
  <w:style w:type="character" w:customStyle="1" w:styleId="article-quote-right">
    <w:name w:val="article-quote-right"/>
    <w:basedOn w:val="DefaultParagraphFont"/>
    <w:rsid w:val="005E0C21"/>
  </w:style>
  <w:style w:type="character" w:customStyle="1" w:styleId="commentstext0">
    <w:name w:val="commentstext"/>
    <w:rsid w:val="005E0C21"/>
  </w:style>
  <w:style w:type="character" w:customStyle="1" w:styleId="wikicreatelink">
    <w:name w:val="wikicreatelink"/>
    <w:basedOn w:val="DefaultParagraphFont"/>
    <w:rsid w:val="005E0C21"/>
  </w:style>
  <w:style w:type="character" w:customStyle="1" w:styleId="facebook-share-count">
    <w:name w:val="facebook-share-count"/>
    <w:basedOn w:val="DefaultParagraphFont"/>
    <w:rsid w:val="005E0C21"/>
  </w:style>
  <w:style w:type="character" w:customStyle="1" w:styleId="smallcaps0">
    <w:name w:val="small_caps"/>
    <w:basedOn w:val="DefaultParagraphFont"/>
    <w:rsid w:val="005E0C21"/>
  </w:style>
  <w:style w:type="character" w:styleId="HTMLAcronym">
    <w:name w:val="HTML Acronym"/>
    <w:basedOn w:val="DefaultParagraphFont"/>
    <w:uiPriority w:val="99"/>
    <w:unhideWhenUsed/>
    <w:rsid w:val="005E0C21"/>
  </w:style>
  <w:style w:type="character" w:customStyle="1" w:styleId="cardunderlineChar0">
    <w:name w:val="card underline Char"/>
    <w:locked/>
    <w:rsid w:val="005E0C21"/>
  </w:style>
  <w:style w:type="paragraph" w:customStyle="1" w:styleId="cardunderline0">
    <w:name w:val="card underline"/>
    <w:basedOn w:val="Normal"/>
    <w:qFormat/>
    <w:rsid w:val="005E0C21"/>
  </w:style>
  <w:style w:type="paragraph" w:customStyle="1" w:styleId="OmniPage4">
    <w:name w:val="OmniPage #4"/>
    <w:basedOn w:val="Normal"/>
    <w:qFormat/>
    <w:rsid w:val="005E0C21"/>
  </w:style>
  <w:style w:type="paragraph" w:customStyle="1" w:styleId="OmniPage10">
    <w:name w:val="OmniPage #10"/>
    <w:basedOn w:val="Normal"/>
    <w:qFormat/>
    <w:rsid w:val="005E0C21"/>
  </w:style>
  <w:style w:type="paragraph" w:customStyle="1" w:styleId="bodyintro">
    <w:name w:val="bodyintro"/>
    <w:basedOn w:val="Normal"/>
    <w:uiPriority w:val="99"/>
    <w:qFormat/>
    <w:rsid w:val="005E0C21"/>
  </w:style>
  <w:style w:type="paragraph" w:customStyle="1" w:styleId="center">
    <w:name w:val="center"/>
    <w:basedOn w:val="Normal"/>
    <w:uiPriority w:val="99"/>
    <w:qFormat/>
    <w:rsid w:val="005E0C21"/>
  </w:style>
  <w:style w:type="character" w:customStyle="1" w:styleId="h4">
    <w:name w:val="h4"/>
    <w:rsid w:val="005E0C21"/>
  </w:style>
  <w:style w:type="character" w:customStyle="1" w:styleId="postheader">
    <w:name w:val="postheader"/>
    <w:basedOn w:val="DefaultParagraphFont"/>
    <w:rsid w:val="005E0C21"/>
  </w:style>
  <w:style w:type="numbering" w:customStyle="1" w:styleId="NoList3111">
    <w:name w:val="No List3111"/>
    <w:next w:val="NoList"/>
    <w:semiHidden/>
    <w:unhideWhenUsed/>
    <w:rsid w:val="005E0C21"/>
  </w:style>
  <w:style w:type="numbering" w:customStyle="1" w:styleId="NoList4111">
    <w:name w:val="No List4111"/>
    <w:next w:val="NoList"/>
    <w:semiHidden/>
    <w:unhideWhenUsed/>
    <w:rsid w:val="005E0C21"/>
  </w:style>
  <w:style w:type="numbering" w:customStyle="1" w:styleId="NoList511">
    <w:name w:val="No List511"/>
    <w:next w:val="NoList"/>
    <w:semiHidden/>
    <w:unhideWhenUsed/>
    <w:rsid w:val="005E0C21"/>
  </w:style>
  <w:style w:type="numbering" w:customStyle="1" w:styleId="NoList61">
    <w:name w:val="No List61"/>
    <w:next w:val="NoList"/>
    <w:semiHidden/>
    <w:unhideWhenUsed/>
    <w:rsid w:val="005E0C21"/>
  </w:style>
  <w:style w:type="numbering" w:customStyle="1" w:styleId="NoList71">
    <w:name w:val="No List71"/>
    <w:next w:val="NoList"/>
    <w:semiHidden/>
    <w:unhideWhenUsed/>
    <w:rsid w:val="005E0C21"/>
  </w:style>
  <w:style w:type="numbering" w:customStyle="1" w:styleId="NoList81">
    <w:name w:val="No List81"/>
    <w:next w:val="NoList"/>
    <w:semiHidden/>
    <w:unhideWhenUsed/>
    <w:rsid w:val="005E0C21"/>
  </w:style>
  <w:style w:type="numbering" w:customStyle="1" w:styleId="NoList91">
    <w:name w:val="No List91"/>
    <w:next w:val="NoList"/>
    <w:semiHidden/>
    <w:unhideWhenUsed/>
    <w:rsid w:val="005E0C21"/>
  </w:style>
  <w:style w:type="numbering" w:customStyle="1" w:styleId="NoList101">
    <w:name w:val="No List101"/>
    <w:next w:val="NoList"/>
    <w:uiPriority w:val="99"/>
    <w:semiHidden/>
    <w:unhideWhenUsed/>
    <w:rsid w:val="005E0C21"/>
  </w:style>
  <w:style w:type="numbering" w:customStyle="1" w:styleId="NoList12111">
    <w:name w:val="No List12111"/>
    <w:next w:val="NoList"/>
    <w:semiHidden/>
    <w:unhideWhenUsed/>
    <w:rsid w:val="005E0C21"/>
  </w:style>
  <w:style w:type="numbering" w:customStyle="1" w:styleId="NoList1311">
    <w:name w:val="No List1311"/>
    <w:next w:val="NoList"/>
    <w:semiHidden/>
    <w:unhideWhenUsed/>
    <w:rsid w:val="005E0C21"/>
  </w:style>
  <w:style w:type="numbering" w:customStyle="1" w:styleId="NoList1411">
    <w:name w:val="No List1411"/>
    <w:next w:val="NoList"/>
    <w:semiHidden/>
    <w:unhideWhenUsed/>
    <w:rsid w:val="005E0C21"/>
  </w:style>
  <w:style w:type="character" w:customStyle="1" w:styleId="StyleLatinBaskervilleUnderline">
    <w:name w:val="Style (Latin) Baskerville Underline"/>
    <w:rsid w:val="005E0C21"/>
    <w:rPr>
      <w:rFonts w:ascii="Baskerville" w:hAnsi="Baskerville"/>
      <w:sz w:val="26"/>
      <w:u w:val="single"/>
    </w:rPr>
  </w:style>
  <w:style w:type="numbering" w:customStyle="1" w:styleId="NoList2211">
    <w:name w:val="No List2211"/>
    <w:next w:val="NoList"/>
    <w:semiHidden/>
    <w:unhideWhenUsed/>
    <w:rsid w:val="005E0C21"/>
  </w:style>
  <w:style w:type="numbering" w:customStyle="1" w:styleId="NoList231">
    <w:name w:val="No List231"/>
    <w:next w:val="NoList"/>
    <w:semiHidden/>
    <w:unhideWhenUsed/>
    <w:rsid w:val="005E0C21"/>
  </w:style>
  <w:style w:type="numbering" w:customStyle="1" w:styleId="NoList24">
    <w:name w:val="No List24"/>
    <w:next w:val="NoList"/>
    <w:semiHidden/>
    <w:unhideWhenUsed/>
    <w:rsid w:val="005E0C21"/>
  </w:style>
  <w:style w:type="numbering" w:customStyle="1" w:styleId="NoList25">
    <w:name w:val="No List25"/>
    <w:next w:val="NoList"/>
    <w:semiHidden/>
    <w:unhideWhenUsed/>
    <w:rsid w:val="005E0C21"/>
  </w:style>
  <w:style w:type="character" w:customStyle="1" w:styleId="StyleHeading2CharHeading2CharCharCharCharCharCharCharT">
    <w:name w:val="Style Heading 2 CharHeading 2 Char Char Char Char Char Char CharT..."/>
    <w:rsid w:val="005E0C2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E0C2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E0C21"/>
    <w:rPr>
      <w:b w:val="0"/>
      <w:bCs w:val="0"/>
      <w:sz w:val="22"/>
      <w:u w:val="single"/>
      <w:bdr w:val="none" w:sz="0" w:space="0" w:color="auto"/>
    </w:rPr>
  </w:style>
  <w:style w:type="paragraph" w:customStyle="1" w:styleId="Cite8">
    <w:name w:val="Cite8"/>
    <w:basedOn w:val="Normal"/>
    <w:autoRedefine/>
    <w:uiPriority w:val="99"/>
    <w:qFormat/>
    <w:rsid w:val="005E0C2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E0C2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E0C2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5E0C2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5E0C21"/>
    <w:rPr>
      <w:b/>
      <w:bCs w:val="0"/>
      <w:u w:val="single"/>
    </w:rPr>
  </w:style>
  <w:style w:type="paragraph" w:customStyle="1" w:styleId="8font">
    <w:name w:val="8font"/>
    <w:basedOn w:val="Normal"/>
    <w:next w:val="Normal"/>
    <w:autoRedefine/>
    <w:qFormat/>
    <w:rsid w:val="005E0C21"/>
    <w:rPr>
      <w:rFonts w:eastAsia="Cambria"/>
      <w:szCs w:val="16"/>
    </w:rPr>
  </w:style>
  <w:style w:type="paragraph" w:customStyle="1" w:styleId="CiteLittle">
    <w:name w:val="Cite Little"/>
    <w:next w:val="Normal"/>
    <w:qFormat/>
    <w:rsid w:val="005E0C2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E0C21"/>
    <w:rPr>
      <w:rFonts w:ascii="Times New Roman" w:eastAsia="MS Mincho" w:hAnsi="Times New Roman"/>
      <w:b/>
      <w:bCs/>
      <w:u w:val="thick"/>
    </w:rPr>
  </w:style>
  <w:style w:type="character" w:customStyle="1" w:styleId="StyleAsianMSMincho">
    <w:name w:val="Style (Asian) MS Mincho"/>
    <w:rsid w:val="005E0C21"/>
    <w:rPr>
      <w:rFonts w:ascii="Times New Roman" w:eastAsia="MS Mincho" w:hAnsi="Times New Roman"/>
      <w:u w:val="thick"/>
    </w:rPr>
  </w:style>
  <w:style w:type="paragraph" w:customStyle="1" w:styleId="docheader">
    <w:name w:val="doc header"/>
    <w:autoRedefine/>
    <w:qFormat/>
    <w:rsid w:val="005E0C2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E0C2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5E0C2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5E0C2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E0C21"/>
    <w:rPr>
      <w:rFonts w:ascii="Calibri" w:eastAsia="Times New Roman" w:hAnsi="Calibri" w:cs="Times New Roman"/>
      <w:b/>
      <w:bCs/>
      <w:caps/>
      <w:sz w:val="4"/>
      <w:szCs w:val="32"/>
      <w:u w:val="single"/>
    </w:rPr>
  </w:style>
  <w:style w:type="character" w:customStyle="1" w:styleId="UnderlineBoldChar">
    <w:name w:val="Underline Bold Char"/>
    <w:locked/>
    <w:rsid w:val="005E0C21"/>
    <w:rPr>
      <w:rFonts w:ascii="Times New Roman" w:eastAsia="Times New Roman" w:hAnsi="Times New Roman" w:cs="Calibri"/>
      <w:b/>
      <w:sz w:val="24"/>
      <w:szCs w:val="20"/>
      <w:u w:val="single"/>
    </w:rPr>
  </w:style>
  <w:style w:type="character" w:customStyle="1" w:styleId="tagChar0">
    <w:name w:val="%tag Char"/>
    <w:link w:val="tag"/>
    <w:rsid w:val="005E0C21"/>
    <w:rPr>
      <w:rFonts w:ascii="Calibri" w:hAnsi="Calibri" w:cs="Calibri"/>
      <w:bCs/>
      <w:sz w:val="18"/>
    </w:rPr>
  </w:style>
  <w:style w:type="character" w:customStyle="1" w:styleId="AAAcardChar">
    <w:name w:val="AAAcard Char"/>
    <w:link w:val="AAAcard"/>
    <w:rsid w:val="005E0C21"/>
    <w:rPr>
      <w:rFonts w:ascii="Calibri" w:eastAsia="Times New Roman" w:hAnsi="Calibri" w:cs="Calibri"/>
      <w:bCs/>
      <w:szCs w:val="20"/>
    </w:rPr>
  </w:style>
  <w:style w:type="character" w:customStyle="1" w:styleId="underlineCharChar0">
    <w:name w:val="underline Char Char"/>
    <w:rsid w:val="005E0C21"/>
    <w:rPr>
      <w:rFonts w:ascii="Arial Narrow" w:eastAsia="Times New Roman" w:hAnsi="Arial Narrow" w:cs="Calibri"/>
      <w:sz w:val="24"/>
      <w:u w:val="single"/>
    </w:rPr>
  </w:style>
  <w:style w:type="paragraph" w:customStyle="1" w:styleId="tagstyle0">
    <w:name w:val="tagstyle"/>
    <w:basedOn w:val="Normal"/>
    <w:qFormat/>
    <w:rsid w:val="005E0C21"/>
    <w:pPr>
      <w:spacing w:before="100" w:beforeAutospacing="1" w:after="100" w:afterAutospacing="1"/>
    </w:pPr>
    <w:rPr>
      <w:rFonts w:eastAsia="Times New Roman"/>
      <w:sz w:val="24"/>
    </w:rPr>
  </w:style>
  <w:style w:type="character" w:customStyle="1" w:styleId="newsstorytitle">
    <w:name w:val="news_story_title"/>
    <w:rsid w:val="005E0C21"/>
  </w:style>
  <w:style w:type="character" w:customStyle="1" w:styleId="yqlink">
    <w:name w:val="yqlink"/>
    <w:rsid w:val="005E0C21"/>
  </w:style>
  <w:style w:type="character" w:customStyle="1" w:styleId="clbody">
    <w:name w:val="clbody"/>
    <w:rsid w:val="005E0C21"/>
  </w:style>
  <w:style w:type="character" w:customStyle="1" w:styleId="boldandunderlinecharcharcharcharcharcharcharcharcharcharcharcharcharcharcharchar0">
    <w:name w:val="boldandunderlinecharcharcharcharcharcharcharcharcharcharcharcharcharcharcharchar"/>
    <w:rsid w:val="005E0C21"/>
  </w:style>
  <w:style w:type="character" w:customStyle="1" w:styleId="underlinecharcharcharcharcharcharcharcharcharcharcharcharcharchar0">
    <w:name w:val="underlinecharcharcharcharcharcharcharcharcharcharcharcharcharchar"/>
    <w:rsid w:val="005E0C21"/>
  </w:style>
  <w:style w:type="character" w:customStyle="1" w:styleId="CharCharCharCharCharChar1Char">
    <w:name w:val="Char Char Char Char Char Char1 Char"/>
    <w:rsid w:val="005E0C21"/>
    <w:rPr>
      <w:rFonts w:ascii="Times New Roman" w:eastAsia="Times New Roman" w:hAnsi="Times New Roman" w:cs="Times New Roman"/>
      <w:b/>
    </w:rPr>
  </w:style>
  <w:style w:type="character" w:customStyle="1" w:styleId="emphasis22">
    <w:name w:val="emphasis2"/>
    <w:rsid w:val="005E0C2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E0C21"/>
    <w:rPr>
      <w:sz w:val="24"/>
      <w:szCs w:val="24"/>
      <w:lang w:val="en-US" w:eastAsia="en-US" w:bidi="ar-SA"/>
    </w:rPr>
  </w:style>
  <w:style w:type="character" w:customStyle="1" w:styleId="NewTag">
    <w:name w:val="NewTag"/>
    <w:uiPriority w:val="1"/>
    <w:qFormat/>
    <w:rsid w:val="005E0C21"/>
    <w:rPr>
      <w:rFonts w:ascii="Georgia" w:hAnsi="Georgia"/>
      <w:b/>
      <w:sz w:val="24"/>
    </w:rPr>
  </w:style>
  <w:style w:type="character" w:customStyle="1" w:styleId="searchtools-record-title">
    <w:name w:val="searchtools-record-title"/>
    <w:basedOn w:val="DefaultParagraphFont"/>
    <w:rsid w:val="005E0C21"/>
  </w:style>
  <w:style w:type="character" w:customStyle="1" w:styleId="rightside">
    <w:name w:val="rightside"/>
    <w:rsid w:val="005E0C21"/>
  </w:style>
  <w:style w:type="character" w:customStyle="1" w:styleId="flourish">
    <w:name w:val="flourish"/>
    <w:rsid w:val="005E0C21"/>
  </w:style>
  <w:style w:type="character" w:customStyle="1" w:styleId="style150">
    <w:name w:val="style150"/>
    <w:rsid w:val="005E0C21"/>
  </w:style>
  <w:style w:type="character" w:customStyle="1" w:styleId="marrontitulobig">
    <w:name w:val="marron_titulo_big"/>
    <w:rsid w:val="005E0C21"/>
  </w:style>
  <w:style w:type="character" w:customStyle="1" w:styleId="apturelink">
    <w:name w:val="apturelink"/>
    <w:rsid w:val="005E0C21"/>
  </w:style>
  <w:style w:type="character" w:customStyle="1" w:styleId="apturelinkicon">
    <w:name w:val="apturelinkicon"/>
    <w:rsid w:val="005E0C21"/>
  </w:style>
  <w:style w:type="character" w:customStyle="1" w:styleId="titletxt">
    <w:name w:val="titletxt"/>
    <w:rsid w:val="005E0C21"/>
  </w:style>
  <w:style w:type="character" w:customStyle="1" w:styleId="colbcopy">
    <w:name w:val="colbcopy"/>
    <w:rsid w:val="005E0C21"/>
  </w:style>
  <w:style w:type="character" w:customStyle="1" w:styleId="hcard">
    <w:name w:val="hcard"/>
    <w:rsid w:val="005E0C21"/>
  </w:style>
  <w:style w:type="table" w:styleId="MediumGrid2">
    <w:name w:val="Medium Grid 2"/>
    <w:basedOn w:val="TableNormal"/>
    <w:uiPriority w:val="68"/>
    <w:rsid w:val="005E0C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E0C2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E0C21"/>
    <w:pPr>
      <w:contextualSpacing w:val="0"/>
    </w:pPr>
    <w:rPr>
      <w:rFonts w:ascii="Courier" w:eastAsia="Cambria" w:hAnsi="Courier" w:cs="Times New Roman"/>
      <w:sz w:val="21"/>
      <w:szCs w:val="21"/>
    </w:rPr>
  </w:style>
  <w:style w:type="paragraph" w:customStyle="1" w:styleId="hotroute2">
    <w:name w:val="hotroute"/>
    <w:basedOn w:val="Normal"/>
    <w:qFormat/>
    <w:rsid w:val="005E0C21"/>
    <w:pPr>
      <w:ind w:left="288"/>
    </w:pPr>
  </w:style>
  <w:style w:type="paragraph" w:customStyle="1" w:styleId="DeleteAnalytics">
    <w:name w:val="Delete Analytics"/>
    <w:basedOn w:val="Heading4"/>
    <w:qFormat/>
    <w:rsid w:val="005E0C21"/>
    <w:rPr>
      <w:bCs/>
      <w:iCs w:val="0"/>
      <w:color w:val="800000"/>
    </w:rPr>
  </w:style>
  <w:style w:type="paragraph" w:customStyle="1" w:styleId="ReallyFuckingSmall0">
    <w:name w:val="Really Fucking Small"/>
    <w:basedOn w:val="Normal"/>
    <w:link w:val="ReallyFuckingSmallChar0"/>
    <w:qFormat/>
    <w:rsid w:val="005E0C21"/>
    <w:pPr>
      <w:ind w:left="144"/>
    </w:pPr>
    <w:rPr>
      <w:rFonts w:eastAsia="Times New Roman"/>
      <w:sz w:val="12"/>
    </w:rPr>
  </w:style>
  <w:style w:type="character" w:customStyle="1" w:styleId="ReallyFuckingSmallChar0">
    <w:name w:val="Really Fucking Small Char"/>
    <w:link w:val="ReallyFuckingSmall0"/>
    <w:rsid w:val="005E0C21"/>
    <w:rPr>
      <w:rFonts w:ascii="Calibri" w:eastAsia="Times New Roman" w:hAnsi="Calibri" w:cs="Calibri"/>
      <w:sz w:val="12"/>
    </w:rPr>
  </w:style>
  <w:style w:type="paragraph" w:customStyle="1" w:styleId="Boxempahsis">
    <w:name w:val="Box empahsis"/>
    <w:basedOn w:val="Normal"/>
    <w:link w:val="BoxempahsisChar"/>
    <w:qFormat/>
    <w:rsid w:val="005E0C2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E0C21"/>
    <w:rPr>
      <w:rFonts w:ascii="Franklin Gothic Heavy" w:hAnsi="Franklin Gothic Heavy" w:cs="Calibri"/>
      <w:sz w:val="24"/>
      <w:u w:val="single"/>
      <w:bdr w:val="single" w:sz="4" w:space="0" w:color="auto"/>
    </w:rPr>
  </w:style>
  <w:style w:type="character" w:customStyle="1" w:styleId="Qualified">
    <w:name w:val="Qualified"/>
    <w:rsid w:val="005E0C21"/>
    <w:rPr>
      <w:rFonts w:asciiTheme="majorHAnsi" w:hAnsiTheme="majorHAnsi"/>
      <w:b/>
      <w:bCs/>
      <w:sz w:val="16"/>
    </w:rPr>
  </w:style>
  <w:style w:type="character" w:customStyle="1" w:styleId="Underline-Highlighted-WFU">
    <w:name w:val="Underline-Highlighted-WFU"/>
    <w:basedOn w:val="DefaultParagraphFont"/>
    <w:uiPriority w:val="1"/>
    <w:qFormat/>
    <w:rsid w:val="005E0C2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E0C2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E0C21"/>
    <w:rPr>
      <w:rFonts w:ascii="Arial" w:eastAsia="Times New Roman" w:hAnsi="Arial" w:cs="Arial"/>
      <w:b/>
      <w:bCs/>
      <w:kern w:val="32"/>
      <w:sz w:val="28"/>
      <w:szCs w:val="32"/>
    </w:rPr>
  </w:style>
  <w:style w:type="character" w:customStyle="1" w:styleId="columntexthead">
    <w:name w:val="columntexthead"/>
    <w:rsid w:val="005E0C21"/>
  </w:style>
  <w:style w:type="character" w:customStyle="1" w:styleId="instruction">
    <w:name w:val="instruction"/>
    <w:rsid w:val="005E0C21"/>
  </w:style>
  <w:style w:type="character" w:customStyle="1" w:styleId="listpipe">
    <w:name w:val="listpipe"/>
    <w:rsid w:val="005E0C21"/>
  </w:style>
  <w:style w:type="character" w:customStyle="1" w:styleId="imagelink">
    <w:name w:val="imagelink"/>
    <w:rsid w:val="005E0C21"/>
  </w:style>
  <w:style w:type="character" w:customStyle="1" w:styleId="leadin">
    <w:name w:val="leadin"/>
    <w:rsid w:val="005E0C21"/>
  </w:style>
  <w:style w:type="character" w:customStyle="1" w:styleId="noticiabyline">
    <w:name w:val="noticia_byline"/>
    <w:rsid w:val="005E0C21"/>
  </w:style>
  <w:style w:type="character" w:customStyle="1" w:styleId="rightnowyahoo">
    <w:name w:val="right_now_yahoo"/>
    <w:rsid w:val="005E0C21"/>
  </w:style>
  <w:style w:type="character" w:customStyle="1" w:styleId="submittedmeta">
    <w:name w:val="submitted meta"/>
    <w:rsid w:val="005E0C21"/>
  </w:style>
  <w:style w:type="character" w:customStyle="1" w:styleId="A11">
    <w:name w:val="A11"/>
    <w:rsid w:val="005E0C21"/>
    <w:rPr>
      <w:color w:val="000000"/>
      <w:sz w:val="12"/>
      <w:szCs w:val="12"/>
    </w:rPr>
  </w:style>
  <w:style w:type="character" w:customStyle="1" w:styleId="AAAunderline">
    <w:name w:val="AAAunderline"/>
    <w:qFormat/>
    <w:rsid w:val="005E0C21"/>
    <w:rPr>
      <w:b/>
      <w:u w:val="single"/>
    </w:rPr>
  </w:style>
  <w:style w:type="paragraph" w:customStyle="1" w:styleId="IndexHeader">
    <w:name w:val="Index Header"/>
    <w:basedOn w:val="Normal"/>
    <w:qFormat/>
    <w:rsid w:val="005E0C21"/>
    <w:pPr>
      <w:ind w:left="-720"/>
      <w:outlineLvl w:val="0"/>
    </w:pPr>
    <w:rPr>
      <w:rFonts w:eastAsia="Times New Roman"/>
      <w:b/>
      <w:bCs/>
      <w:sz w:val="36"/>
      <w:szCs w:val="20"/>
    </w:rPr>
  </w:style>
  <w:style w:type="character" w:customStyle="1" w:styleId="IndexHeaderChar">
    <w:name w:val="Index Header Char"/>
    <w:rsid w:val="005E0C21"/>
    <w:rPr>
      <w:rFonts w:ascii="Times New Roman" w:eastAsia="Times New Roman" w:hAnsi="Times New Roman"/>
      <w:b/>
      <w:bCs/>
      <w:sz w:val="36"/>
    </w:rPr>
  </w:style>
  <w:style w:type="paragraph" w:customStyle="1" w:styleId="CardRead">
    <w:name w:val="Card_Read"/>
    <w:basedOn w:val="Normal"/>
    <w:qFormat/>
    <w:rsid w:val="005E0C21"/>
    <w:rPr>
      <w:rFonts w:ascii="Times" w:eastAsia="Times" w:hAnsi="Times"/>
      <w:szCs w:val="20"/>
    </w:rPr>
  </w:style>
  <w:style w:type="paragraph" w:customStyle="1" w:styleId="CardNU">
    <w:name w:val="CardNU"/>
    <w:basedOn w:val="Normal"/>
    <w:qFormat/>
    <w:rsid w:val="005E0C21"/>
    <w:rPr>
      <w:rFonts w:ascii="Times" w:eastAsia="Times" w:hAnsi="Times"/>
      <w:sz w:val="14"/>
      <w:szCs w:val="20"/>
    </w:rPr>
  </w:style>
  <w:style w:type="paragraph" w:customStyle="1" w:styleId="StyleHeading310pt">
    <w:name w:val="Style Heading 3 + 10 pt"/>
    <w:basedOn w:val="Heading3"/>
    <w:qFormat/>
    <w:rsid w:val="005E0C2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E0C21"/>
    <w:rPr>
      <w:rFonts w:ascii="Times New Roman" w:eastAsia="Times New Roman" w:hAnsi="Times New Roman" w:cs="Arial"/>
      <w:b/>
      <w:bCs/>
      <w:sz w:val="26"/>
      <w:szCs w:val="26"/>
    </w:rPr>
  </w:style>
  <w:style w:type="paragraph" w:customStyle="1" w:styleId="Style32">
    <w:name w:val="Style 3"/>
    <w:basedOn w:val="Normal"/>
    <w:qFormat/>
    <w:rsid w:val="005E0C2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E0C21"/>
    <w:pPr>
      <w:spacing w:after="60"/>
    </w:pPr>
    <w:rPr>
      <w:rFonts w:eastAsia="Times New Roman"/>
      <w:sz w:val="18"/>
    </w:rPr>
  </w:style>
  <w:style w:type="paragraph" w:customStyle="1" w:styleId="OmniPage8">
    <w:name w:val="OmniPage #8"/>
    <w:basedOn w:val="Normal"/>
    <w:qFormat/>
    <w:rsid w:val="005E0C21"/>
    <w:rPr>
      <w:rFonts w:eastAsia="Times New Roman"/>
      <w:color w:val="000000"/>
      <w:szCs w:val="20"/>
    </w:rPr>
  </w:style>
  <w:style w:type="paragraph" w:customStyle="1" w:styleId="OmniPage2">
    <w:name w:val="OmniPage #2"/>
    <w:basedOn w:val="Normal"/>
    <w:qFormat/>
    <w:rsid w:val="005E0C21"/>
    <w:rPr>
      <w:rFonts w:eastAsia="Times New Roman"/>
      <w:color w:val="000000"/>
      <w:szCs w:val="20"/>
    </w:rPr>
  </w:style>
  <w:style w:type="paragraph" w:customStyle="1" w:styleId="OmniPage6">
    <w:name w:val="OmniPage #6"/>
    <w:basedOn w:val="Normal"/>
    <w:qFormat/>
    <w:rsid w:val="005E0C21"/>
    <w:rPr>
      <w:rFonts w:eastAsia="Times New Roman"/>
      <w:color w:val="000000"/>
      <w:szCs w:val="20"/>
    </w:rPr>
  </w:style>
  <w:style w:type="paragraph" w:customStyle="1" w:styleId="OmniPage7">
    <w:name w:val="OmniPage #7"/>
    <w:basedOn w:val="Normal"/>
    <w:qFormat/>
    <w:rsid w:val="005E0C21"/>
    <w:rPr>
      <w:rFonts w:eastAsia="Times New Roman"/>
      <w:color w:val="000000"/>
      <w:szCs w:val="20"/>
    </w:rPr>
  </w:style>
  <w:style w:type="paragraph" w:customStyle="1" w:styleId="OmniPage11">
    <w:name w:val="OmniPage #11"/>
    <w:basedOn w:val="Normal"/>
    <w:qFormat/>
    <w:rsid w:val="005E0C21"/>
    <w:rPr>
      <w:rFonts w:eastAsia="Times New Roman"/>
      <w:color w:val="000000"/>
      <w:szCs w:val="20"/>
    </w:rPr>
  </w:style>
  <w:style w:type="paragraph" w:customStyle="1" w:styleId="OmniPage12">
    <w:name w:val="OmniPage #12"/>
    <w:basedOn w:val="Normal"/>
    <w:qFormat/>
    <w:rsid w:val="005E0C21"/>
    <w:rPr>
      <w:rFonts w:eastAsia="Times New Roman"/>
      <w:color w:val="000000"/>
      <w:szCs w:val="20"/>
    </w:rPr>
  </w:style>
  <w:style w:type="paragraph" w:customStyle="1" w:styleId="OmniPage13">
    <w:name w:val="OmniPage #13"/>
    <w:basedOn w:val="Normal"/>
    <w:qFormat/>
    <w:rsid w:val="005E0C21"/>
    <w:rPr>
      <w:rFonts w:eastAsia="Times New Roman"/>
      <w:color w:val="000000"/>
      <w:szCs w:val="20"/>
    </w:rPr>
  </w:style>
  <w:style w:type="paragraph" w:customStyle="1" w:styleId="OmniPage14">
    <w:name w:val="OmniPage #14"/>
    <w:basedOn w:val="Normal"/>
    <w:qFormat/>
    <w:rsid w:val="005E0C21"/>
    <w:rPr>
      <w:rFonts w:eastAsia="Times New Roman"/>
      <w:color w:val="000000"/>
      <w:szCs w:val="20"/>
    </w:rPr>
  </w:style>
  <w:style w:type="paragraph" w:customStyle="1" w:styleId="OmniPage15">
    <w:name w:val="OmniPage #15"/>
    <w:basedOn w:val="Normal"/>
    <w:qFormat/>
    <w:rsid w:val="005E0C21"/>
    <w:rPr>
      <w:rFonts w:eastAsia="Times New Roman"/>
      <w:color w:val="000000"/>
      <w:szCs w:val="20"/>
    </w:rPr>
  </w:style>
  <w:style w:type="paragraph" w:customStyle="1" w:styleId="OmniPage17">
    <w:name w:val="OmniPage #17"/>
    <w:basedOn w:val="Normal"/>
    <w:qFormat/>
    <w:rsid w:val="005E0C21"/>
    <w:rPr>
      <w:rFonts w:eastAsia="Times New Roman"/>
      <w:color w:val="000000"/>
      <w:szCs w:val="20"/>
    </w:rPr>
  </w:style>
  <w:style w:type="paragraph" w:customStyle="1" w:styleId="OmniPage19">
    <w:name w:val="OmniPage #19"/>
    <w:basedOn w:val="Normal"/>
    <w:qFormat/>
    <w:rsid w:val="005E0C21"/>
    <w:rPr>
      <w:rFonts w:eastAsia="Times New Roman"/>
      <w:color w:val="000000"/>
      <w:szCs w:val="20"/>
    </w:rPr>
  </w:style>
  <w:style w:type="paragraph" w:customStyle="1" w:styleId="OmniPage20">
    <w:name w:val="OmniPage #20"/>
    <w:basedOn w:val="Normal"/>
    <w:qFormat/>
    <w:rsid w:val="005E0C21"/>
    <w:rPr>
      <w:rFonts w:eastAsia="Times New Roman"/>
      <w:color w:val="000000"/>
      <w:szCs w:val="20"/>
    </w:rPr>
  </w:style>
  <w:style w:type="paragraph" w:customStyle="1" w:styleId="OmniPage21">
    <w:name w:val="OmniPage #21"/>
    <w:basedOn w:val="Normal"/>
    <w:qFormat/>
    <w:rsid w:val="005E0C21"/>
    <w:rPr>
      <w:rFonts w:eastAsia="Times New Roman"/>
      <w:color w:val="000000"/>
      <w:szCs w:val="20"/>
    </w:rPr>
  </w:style>
  <w:style w:type="paragraph" w:customStyle="1" w:styleId="OmniPage22">
    <w:name w:val="OmniPage #22"/>
    <w:basedOn w:val="Normal"/>
    <w:qFormat/>
    <w:rsid w:val="005E0C21"/>
    <w:rPr>
      <w:rFonts w:eastAsia="Times New Roman"/>
      <w:color w:val="000000"/>
      <w:szCs w:val="20"/>
    </w:rPr>
  </w:style>
  <w:style w:type="paragraph" w:customStyle="1" w:styleId="OmniPage25">
    <w:name w:val="OmniPage #25"/>
    <w:basedOn w:val="Normal"/>
    <w:qFormat/>
    <w:rsid w:val="005E0C21"/>
    <w:rPr>
      <w:rFonts w:eastAsia="Times New Roman"/>
      <w:color w:val="000000"/>
      <w:szCs w:val="20"/>
    </w:rPr>
  </w:style>
  <w:style w:type="paragraph" w:customStyle="1" w:styleId="OmniPage18">
    <w:name w:val="OmniPage #18"/>
    <w:basedOn w:val="Normal"/>
    <w:qFormat/>
    <w:rsid w:val="005E0C21"/>
    <w:rPr>
      <w:rFonts w:eastAsia="Times New Roman"/>
      <w:color w:val="000000"/>
      <w:szCs w:val="20"/>
    </w:rPr>
  </w:style>
  <w:style w:type="paragraph" w:customStyle="1" w:styleId="OmniPage26">
    <w:name w:val="OmniPage #26"/>
    <w:basedOn w:val="Normal"/>
    <w:qFormat/>
    <w:rsid w:val="005E0C21"/>
    <w:rPr>
      <w:rFonts w:eastAsia="Times New Roman"/>
      <w:color w:val="000000"/>
      <w:szCs w:val="20"/>
    </w:rPr>
  </w:style>
  <w:style w:type="character" w:customStyle="1" w:styleId="iagsheaderlarge">
    <w:name w:val="iags_header_large"/>
    <w:rsid w:val="005E0C21"/>
  </w:style>
  <w:style w:type="paragraph" w:customStyle="1" w:styleId="OmniPage9">
    <w:name w:val="OmniPage #9"/>
    <w:basedOn w:val="Normal"/>
    <w:qFormat/>
    <w:rsid w:val="005E0C21"/>
    <w:rPr>
      <w:rFonts w:eastAsia="Times New Roman"/>
      <w:color w:val="000000"/>
      <w:szCs w:val="20"/>
    </w:rPr>
  </w:style>
  <w:style w:type="paragraph" w:customStyle="1" w:styleId="OmniPage5">
    <w:name w:val="OmniPage #5"/>
    <w:basedOn w:val="Normal"/>
    <w:qFormat/>
    <w:rsid w:val="005E0C21"/>
    <w:rPr>
      <w:rFonts w:eastAsia="Times New Roman"/>
      <w:color w:val="000000"/>
      <w:szCs w:val="20"/>
    </w:rPr>
  </w:style>
  <w:style w:type="character" w:customStyle="1" w:styleId="style12char0">
    <w:name w:val="style12char"/>
    <w:rsid w:val="005E0C21"/>
  </w:style>
  <w:style w:type="character" w:customStyle="1" w:styleId="charchar2">
    <w:name w:val="charchar2"/>
    <w:rsid w:val="005E0C21"/>
  </w:style>
  <w:style w:type="character" w:customStyle="1" w:styleId="style11char0">
    <w:name w:val="style11char"/>
    <w:rsid w:val="005E0C21"/>
  </w:style>
  <w:style w:type="paragraph" w:customStyle="1" w:styleId="CitesandCardText">
    <w:name w:val="Cites and Card Text"/>
    <w:basedOn w:val="Normal"/>
    <w:qFormat/>
    <w:rsid w:val="005E0C21"/>
    <w:rPr>
      <w:rFonts w:eastAsia="Times New Roman"/>
    </w:rPr>
  </w:style>
  <w:style w:type="paragraph" w:styleId="List2">
    <w:name w:val="List 2"/>
    <w:basedOn w:val="Default"/>
    <w:next w:val="Default"/>
    <w:rsid w:val="005E0C21"/>
    <w:rPr>
      <w:color w:val="auto"/>
      <w:szCs w:val="22"/>
    </w:rPr>
  </w:style>
  <w:style w:type="character" w:customStyle="1" w:styleId="Heading51">
    <w:name w:val="Heading 51"/>
    <w:aliases w:val="Heading 5 Char Char Char,Heading 511"/>
    <w:rsid w:val="005E0C21"/>
    <w:rPr>
      <w:b/>
      <w:bCs/>
      <w:iCs/>
      <w:szCs w:val="26"/>
      <w:lang w:val="en-US" w:eastAsia="en-US" w:bidi="ar-SA"/>
    </w:rPr>
  </w:style>
  <w:style w:type="paragraph" w:customStyle="1" w:styleId="Style160">
    <w:name w:val="Style 16"/>
    <w:basedOn w:val="Normal"/>
    <w:qFormat/>
    <w:rsid w:val="005E0C21"/>
    <w:pPr>
      <w:autoSpaceDE w:val="0"/>
      <w:autoSpaceDN w:val="0"/>
      <w:adjustRightInd w:val="0"/>
    </w:pPr>
    <w:rPr>
      <w:rFonts w:eastAsia="Times New Roman"/>
      <w:sz w:val="24"/>
    </w:rPr>
  </w:style>
  <w:style w:type="paragraph" w:customStyle="1" w:styleId="smalltext2">
    <w:name w:val="smalltext"/>
    <w:basedOn w:val="Normal"/>
    <w:link w:val="smalltextChar0"/>
    <w:qFormat/>
    <w:rsid w:val="005E0C21"/>
    <w:rPr>
      <w:rFonts w:eastAsia="Times New Roman"/>
    </w:rPr>
  </w:style>
  <w:style w:type="character" w:customStyle="1" w:styleId="smalltextChar0">
    <w:name w:val="smalltext Char"/>
    <w:link w:val="smalltext2"/>
    <w:rsid w:val="005E0C2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5E0C21"/>
    <w:pPr>
      <w:spacing w:after="120"/>
    </w:pPr>
    <w:rPr>
      <w:color w:val="auto"/>
      <w:szCs w:val="22"/>
    </w:rPr>
  </w:style>
  <w:style w:type="paragraph" w:customStyle="1" w:styleId="headingChar">
    <w:name w:val="heading Char"/>
    <w:basedOn w:val="Normal"/>
    <w:qFormat/>
    <w:rsid w:val="005E0C21"/>
    <w:pPr>
      <w:jc w:val="center"/>
    </w:pPr>
    <w:rPr>
      <w:rFonts w:ascii="Arial Black" w:eastAsia="Times New Roman" w:hAnsi="Arial Black"/>
      <w:b/>
      <w:sz w:val="36"/>
      <w:u w:val="single"/>
    </w:rPr>
  </w:style>
  <w:style w:type="character" w:customStyle="1" w:styleId="boldunderlineCharChar0">
    <w:name w:val="boldunderline Char Char"/>
    <w:rsid w:val="005E0C21"/>
    <w:rPr>
      <w:b/>
      <w:sz w:val="22"/>
      <w:szCs w:val="24"/>
      <w:u w:val="single"/>
      <w:lang w:val="en-US" w:eastAsia="en-US" w:bidi="ar-SA"/>
    </w:rPr>
  </w:style>
  <w:style w:type="paragraph" w:customStyle="1" w:styleId="Bullets-squares">
    <w:name w:val="Bullets - squares"/>
    <w:basedOn w:val="Normal"/>
    <w:next w:val="Normal"/>
    <w:qFormat/>
    <w:rsid w:val="005E0C21"/>
    <w:pPr>
      <w:numPr>
        <w:numId w:val="2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E0C2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E0C21"/>
    <w:rPr>
      <w:rFonts w:ascii="Times New Roman" w:eastAsia="Times New Roman" w:hAnsi="Times New Roman" w:cs="Times New Roman"/>
      <w:sz w:val="16"/>
    </w:rPr>
  </w:style>
  <w:style w:type="paragraph" w:customStyle="1" w:styleId="RegularCite">
    <w:name w:val="Regular Cite"/>
    <w:qFormat/>
    <w:rsid w:val="005E0C21"/>
    <w:pPr>
      <w:spacing w:after="0" w:line="240" w:lineRule="auto"/>
    </w:pPr>
    <w:rPr>
      <w:rFonts w:ascii="Times New Roman" w:eastAsia="Times New Roman" w:hAnsi="Times New Roman" w:cs="Times New Roman"/>
      <w:sz w:val="20"/>
    </w:rPr>
  </w:style>
  <w:style w:type="character" w:customStyle="1" w:styleId="eudoraheader">
    <w:name w:val="eudoraheader"/>
    <w:rsid w:val="005E0C21"/>
  </w:style>
  <w:style w:type="character" w:customStyle="1" w:styleId="emailstyle26">
    <w:name w:val="emailstyle26"/>
    <w:rsid w:val="005E0C21"/>
  </w:style>
  <w:style w:type="paragraph" w:customStyle="1" w:styleId="context">
    <w:name w:val="context"/>
    <w:basedOn w:val="Normal"/>
    <w:qFormat/>
    <w:rsid w:val="005E0C21"/>
    <w:pPr>
      <w:spacing w:before="100" w:beforeAutospacing="1" w:after="100" w:afterAutospacing="1"/>
    </w:pPr>
    <w:rPr>
      <w:rFonts w:eastAsia="Times New Roman"/>
      <w:sz w:val="24"/>
    </w:rPr>
  </w:style>
  <w:style w:type="character" w:customStyle="1" w:styleId="articleheadline">
    <w:name w:val="articleheadline"/>
    <w:rsid w:val="005E0C21"/>
  </w:style>
  <w:style w:type="character" w:customStyle="1" w:styleId="sendtofriend">
    <w:name w:val="sendtofriend"/>
    <w:rsid w:val="005E0C21"/>
  </w:style>
  <w:style w:type="character" w:customStyle="1" w:styleId="pagetype">
    <w:name w:val="pagetype"/>
    <w:rsid w:val="005E0C21"/>
  </w:style>
  <w:style w:type="character" w:customStyle="1" w:styleId="byl">
    <w:name w:val="byl"/>
    <w:rsid w:val="005E0C21"/>
  </w:style>
  <w:style w:type="paragraph" w:customStyle="1" w:styleId="Size6">
    <w:name w:val="Size 6"/>
    <w:link w:val="Size6Char"/>
    <w:qFormat/>
    <w:rsid w:val="005E0C2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E0C21"/>
    <w:rPr>
      <w:rFonts w:ascii="Times New Roman" w:eastAsia="Times New Roman" w:hAnsi="Times New Roman" w:cs="Times New Roman"/>
      <w:sz w:val="16"/>
    </w:rPr>
  </w:style>
  <w:style w:type="character" w:customStyle="1" w:styleId="underliningchar3">
    <w:name w:val="underliningchar"/>
    <w:rsid w:val="005E0C21"/>
  </w:style>
  <w:style w:type="paragraph" w:customStyle="1" w:styleId="TxBrp11">
    <w:name w:val="TxBr_p11"/>
    <w:basedOn w:val="Normal"/>
    <w:qFormat/>
    <w:rsid w:val="005E0C2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E0C2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E0C2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5E0C2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5E0C2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E0C2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E0C2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E0C2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E0C2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E0C2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E0C2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E0C2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E0C2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E0C2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E0C2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E0C21"/>
    <w:rPr>
      <w:vanish w:val="0"/>
      <w:webHidden w:val="0"/>
      <w:color w:val="999999"/>
      <w:sz w:val="12"/>
      <w:szCs w:val="12"/>
      <w:specVanish/>
    </w:rPr>
  </w:style>
  <w:style w:type="character" w:customStyle="1" w:styleId="CardsFont8ptChar">
    <w:name w:val="Cards + Font: 8 pt Char"/>
    <w:rsid w:val="005E0C21"/>
    <w:rPr>
      <w:sz w:val="16"/>
    </w:rPr>
  </w:style>
  <w:style w:type="character" w:customStyle="1" w:styleId="TagLineCharChar">
    <w:name w:val="Tag Line Char Char"/>
    <w:rsid w:val="005E0C21"/>
    <w:rPr>
      <w:rFonts w:cs="Arial"/>
      <w:b/>
      <w:bCs/>
      <w:iCs/>
      <w:sz w:val="24"/>
      <w:szCs w:val="28"/>
      <w:lang w:val="en-US" w:eastAsia="en-US" w:bidi="ar-SA"/>
    </w:rPr>
  </w:style>
  <w:style w:type="character" w:customStyle="1" w:styleId="articlecommentcount">
    <w:name w:val="article_comment_count"/>
    <w:rsid w:val="005E0C21"/>
  </w:style>
  <w:style w:type="character" w:customStyle="1" w:styleId="articlerecommendcount">
    <w:name w:val="article_recommend_count"/>
    <w:rsid w:val="005E0C21"/>
  </w:style>
  <w:style w:type="character" w:customStyle="1" w:styleId="normaltext1">
    <w:name w:val="normal_text"/>
    <w:rsid w:val="005E0C21"/>
  </w:style>
  <w:style w:type="paragraph" w:customStyle="1" w:styleId="storytimestamp">
    <w:name w:val="storytimestamp"/>
    <w:basedOn w:val="Normal"/>
    <w:qFormat/>
    <w:rsid w:val="005E0C21"/>
    <w:pPr>
      <w:spacing w:before="100" w:beforeAutospacing="1" w:after="100" w:afterAutospacing="1"/>
    </w:pPr>
    <w:rPr>
      <w:rFonts w:eastAsia="Times New Roman"/>
      <w:sz w:val="24"/>
    </w:rPr>
  </w:style>
  <w:style w:type="character" w:customStyle="1" w:styleId="story-byline">
    <w:name w:val="story-byline"/>
    <w:rsid w:val="005E0C21"/>
  </w:style>
  <w:style w:type="character" w:customStyle="1" w:styleId="story-titleline">
    <w:name w:val="story-titleline"/>
    <w:rsid w:val="005E0C21"/>
  </w:style>
  <w:style w:type="paragraph" w:styleId="ListBullet2">
    <w:name w:val="List Bullet 2"/>
    <w:basedOn w:val="Normal"/>
    <w:rsid w:val="005E0C2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E0C21"/>
    <w:rPr>
      <w:rFonts w:eastAsia="Times New Roman"/>
      <w:color w:val="000000"/>
      <w:sz w:val="10"/>
    </w:rPr>
  </w:style>
  <w:style w:type="character" w:customStyle="1" w:styleId="marron">
    <w:name w:val="marron"/>
    <w:rsid w:val="005E0C21"/>
  </w:style>
  <w:style w:type="character" w:customStyle="1" w:styleId="UnderlineCardChar1">
    <w:name w:val="Underline Card Char"/>
    <w:rsid w:val="005E0C21"/>
    <w:rPr>
      <w:sz w:val="22"/>
      <w:szCs w:val="24"/>
      <w:u w:val="single"/>
      <w:lang w:val="en-US" w:eastAsia="en-US" w:bidi="ar-SA"/>
    </w:rPr>
  </w:style>
  <w:style w:type="character" w:customStyle="1" w:styleId="SourcesCharChar1">
    <w:name w:val="Sources Char Char1"/>
    <w:rsid w:val="005E0C21"/>
    <w:rPr>
      <w:rFonts w:cs="Arial"/>
      <w:b/>
      <w:bCs/>
      <w:iCs/>
      <w:sz w:val="24"/>
      <w:szCs w:val="28"/>
      <w:lang w:val="en-US" w:eastAsia="en-US" w:bidi="ar-SA"/>
    </w:rPr>
  </w:style>
  <w:style w:type="paragraph" w:customStyle="1" w:styleId="OmniPage3">
    <w:name w:val="OmniPage #3"/>
    <w:basedOn w:val="Normal"/>
    <w:qFormat/>
    <w:rsid w:val="005E0C21"/>
    <w:rPr>
      <w:rFonts w:eastAsia="Times New Roman"/>
      <w:color w:val="000000"/>
      <w:szCs w:val="20"/>
    </w:rPr>
  </w:style>
  <w:style w:type="paragraph" w:customStyle="1" w:styleId="OmniPage16">
    <w:name w:val="OmniPage #16"/>
    <w:basedOn w:val="Normal"/>
    <w:qFormat/>
    <w:rsid w:val="005E0C21"/>
    <w:rPr>
      <w:rFonts w:eastAsia="Times New Roman"/>
      <w:color w:val="000000"/>
      <w:szCs w:val="20"/>
    </w:rPr>
  </w:style>
  <w:style w:type="paragraph" w:customStyle="1" w:styleId="OmniPage23">
    <w:name w:val="OmniPage #23"/>
    <w:basedOn w:val="Normal"/>
    <w:qFormat/>
    <w:rsid w:val="005E0C21"/>
    <w:rPr>
      <w:rFonts w:eastAsia="Times New Roman"/>
      <w:color w:val="000000"/>
      <w:szCs w:val="20"/>
    </w:rPr>
  </w:style>
  <w:style w:type="paragraph" w:customStyle="1" w:styleId="OmniPage24">
    <w:name w:val="OmniPage #24"/>
    <w:basedOn w:val="Normal"/>
    <w:qFormat/>
    <w:rsid w:val="005E0C21"/>
    <w:rPr>
      <w:rFonts w:eastAsia="Times New Roman"/>
      <w:color w:val="000000"/>
      <w:szCs w:val="20"/>
    </w:rPr>
  </w:style>
  <w:style w:type="paragraph" w:customStyle="1" w:styleId="OmniPage27">
    <w:name w:val="OmniPage #27"/>
    <w:basedOn w:val="Normal"/>
    <w:qFormat/>
    <w:rsid w:val="005E0C21"/>
    <w:rPr>
      <w:rFonts w:eastAsia="Times New Roman"/>
      <w:color w:val="000000"/>
      <w:szCs w:val="20"/>
    </w:rPr>
  </w:style>
  <w:style w:type="paragraph" w:customStyle="1" w:styleId="OmniPage28">
    <w:name w:val="OmniPage #28"/>
    <w:basedOn w:val="Normal"/>
    <w:qFormat/>
    <w:rsid w:val="005E0C21"/>
    <w:rPr>
      <w:rFonts w:eastAsia="Times New Roman"/>
      <w:color w:val="000000"/>
      <w:szCs w:val="20"/>
    </w:rPr>
  </w:style>
  <w:style w:type="paragraph" w:customStyle="1" w:styleId="OmniPage29">
    <w:name w:val="OmniPage #29"/>
    <w:basedOn w:val="Normal"/>
    <w:qFormat/>
    <w:rsid w:val="005E0C21"/>
    <w:rPr>
      <w:rFonts w:eastAsia="Times New Roman"/>
      <w:color w:val="000000"/>
      <w:szCs w:val="20"/>
    </w:rPr>
  </w:style>
  <w:style w:type="paragraph" w:customStyle="1" w:styleId="OmniPage30">
    <w:name w:val="OmniPage #30"/>
    <w:basedOn w:val="Normal"/>
    <w:qFormat/>
    <w:rsid w:val="005E0C21"/>
    <w:rPr>
      <w:rFonts w:eastAsia="Times New Roman"/>
      <w:color w:val="000000"/>
      <w:szCs w:val="20"/>
    </w:rPr>
  </w:style>
  <w:style w:type="paragraph" w:customStyle="1" w:styleId="OmniPage31">
    <w:name w:val="OmniPage #31"/>
    <w:basedOn w:val="Normal"/>
    <w:qFormat/>
    <w:rsid w:val="005E0C21"/>
    <w:rPr>
      <w:rFonts w:eastAsia="Times New Roman"/>
      <w:color w:val="000000"/>
      <w:szCs w:val="20"/>
    </w:rPr>
  </w:style>
  <w:style w:type="paragraph" w:customStyle="1" w:styleId="OmniPage32">
    <w:name w:val="OmniPage #32"/>
    <w:basedOn w:val="Normal"/>
    <w:qFormat/>
    <w:rsid w:val="005E0C21"/>
    <w:rPr>
      <w:rFonts w:eastAsia="Times New Roman"/>
      <w:color w:val="000000"/>
      <w:szCs w:val="20"/>
    </w:rPr>
  </w:style>
  <w:style w:type="paragraph" w:customStyle="1" w:styleId="OmniPage33">
    <w:name w:val="OmniPage #33"/>
    <w:basedOn w:val="Normal"/>
    <w:qFormat/>
    <w:rsid w:val="005E0C21"/>
    <w:rPr>
      <w:rFonts w:eastAsia="Times New Roman"/>
      <w:color w:val="000000"/>
      <w:szCs w:val="20"/>
    </w:rPr>
  </w:style>
  <w:style w:type="paragraph" w:customStyle="1" w:styleId="OmniPage34">
    <w:name w:val="OmniPage #34"/>
    <w:basedOn w:val="Normal"/>
    <w:qFormat/>
    <w:rsid w:val="005E0C21"/>
    <w:rPr>
      <w:rFonts w:eastAsia="Times New Roman"/>
      <w:color w:val="000000"/>
      <w:szCs w:val="20"/>
    </w:rPr>
  </w:style>
  <w:style w:type="paragraph" w:customStyle="1" w:styleId="OmniPage35">
    <w:name w:val="OmniPage #35"/>
    <w:basedOn w:val="Normal"/>
    <w:qFormat/>
    <w:rsid w:val="005E0C21"/>
    <w:rPr>
      <w:rFonts w:eastAsia="Times New Roman"/>
      <w:color w:val="000000"/>
      <w:szCs w:val="20"/>
    </w:rPr>
  </w:style>
  <w:style w:type="paragraph" w:customStyle="1" w:styleId="OmniPage36">
    <w:name w:val="OmniPage #36"/>
    <w:basedOn w:val="Normal"/>
    <w:qFormat/>
    <w:rsid w:val="005E0C21"/>
    <w:rPr>
      <w:rFonts w:eastAsia="Times New Roman"/>
      <w:color w:val="000000"/>
      <w:szCs w:val="20"/>
    </w:rPr>
  </w:style>
  <w:style w:type="paragraph" w:customStyle="1" w:styleId="OmniPage37">
    <w:name w:val="OmniPage #37"/>
    <w:basedOn w:val="Normal"/>
    <w:qFormat/>
    <w:rsid w:val="005E0C21"/>
    <w:rPr>
      <w:rFonts w:eastAsia="Times New Roman"/>
      <w:color w:val="000000"/>
      <w:szCs w:val="20"/>
    </w:rPr>
  </w:style>
  <w:style w:type="paragraph" w:customStyle="1" w:styleId="OmniPage38">
    <w:name w:val="OmniPage #38"/>
    <w:basedOn w:val="Normal"/>
    <w:qFormat/>
    <w:rsid w:val="005E0C21"/>
    <w:rPr>
      <w:rFonts w:eastAsia="Times New Roman"/>
      <w:color w:val="000000"/>
      <w:szCs w:val="20"/>
    </w:rPr>
  </w:style>
  <w:style w:type="paragraph" w:customStyle="1" w:styleId="OmniPage39">
    <w:name w:val="OmniPage #39"/>
    <w:basedOn w:val="Normal"/>
    <w:qFormat/>
    <w:rsid w:val="005E0C21"/>
    <w:rPr>
      <w:rFonts w:eastAsia="Times New Roman"/>
      <w:color w:val="000000"/>
      <w:szCs w:val="20"/>
    </w:rPr>
  </w:style>
  <w:style w:type="paragraph" w:customStyle="1" w:styleId="OmniPage40">
    <w:name w:val="OmniPage #40"/>
    <w:basedOn w:val="Normal"/>
    <w:qFormat/>
    <w:rsid w:val="005E0C21"/>
    <w:rPr>
      <w:rFonts w:eastAsia="Times New Roman"/>
      <w:color w:val="000000"/>
      <w:szCs w:val="20"/>
    </w:rPr>
  </w:style>
  <w:style w:type="paragraph" w:customStyle="1" w:styleId="OmniPage41">
    <w:name w:val="OmniPage #41"/>
    <w:basedOn w:val="Normal"/>
    <w:qFormat/>
    <w:rsid w:val="005E0C21"/>
    <w:rPr>
      <w:rFonts w:eastAsia="Times New Roman"/>
      <w:color w:val="000000"/>
      <w:szCs w:val="20"/>
    </w:rPr>
  </w:style>
  <w:style w:type="paragraph" w:customStyle="1" w:styleId="OmniPage42">
    <w:name w:val="OmniPage #42"/>
    <w:basedOn w:val="Normal"/>
    <w:qFormat/>
    <w:rsid w:val="005E0C21"/>
    <w:rPr>
      <w:rFonts w:eastAsia="Times New Roman"/>
      <w:color w:val="000000"/>
      <w:szCs w:val="20"/>
    </w:rPr>
  </w:style>
  <w:style w:type="paragraph" w:customStyle="1" w:styleId="OmniPage43">
    <w:name w:val="OmniPage #43"/>
    <w:basedOn w:val="Normal"/>
    <w:qFormat/>
    <w:rsid w:val="005E0C21"/>
    <w:rPr>
      <w:rFonts w:eastAsia="Times New Roman"/>
      <w:color w:val="000000"/>
      <w:szCs w:val="20"/>
    </w:rPr>
  </w:style>
  <w:style w:type="paragraph" w:customStyle="1" w:styleId="OmniPage44">
    <w:name w:val="OmniPage #44"/>
    <w:basedOn w:val="Normal"/>
    <w:qFormat/>
    <w:rsid w:val="005E0C21"/>
    <w:rPr>
      <w:rFonts w:eastAsia="Times New Roman"/>
      <w:color w:val="000000"/>
      <w:szCs w:val="20"/>
    </w:rPr>
  </w:style>
  <w:style w:type="paragraph" w:customStyle="1" w:styleId="OmniPage45">
    <w:name w:val="OmniPage #45"/>
    <w:basedOn w:val="Normal"/>
    <w:qFormat/>
    <w:rsid w:val="005E0C21"/>
    <w:rPr>
      <w:rFonts w:eastAsia="Times New Roman"/>
      <w:color w:val="000000"/>
      <w:szCs w:val="20"/>
    </w:rPr>
  </w:style>
  <w:style w:type="paragraph" w:customStyle="1" w:styleId="OmniPage46">
    <w:name w:val="OmniPage #46"/>
    <w:basedOn w:val="Normal"/>
    <w:qFormat/>
    <w:rsid w:val="005E0C21"/>
    <w:rPr>
      <w:rFonts w:eastAsia="Times New Roman"/>
      <w:color w:val="000000"/>
      <w:szCs w:val="20"/>
    </w:rPr>
  </w:style>
  <w:style w:type="paragraph" w:customStyle="1" w:styleId="OmniPage47">
    <w:name w:val="OmniPage #47"/>
    <w:basedOn w:val="Normal"/>
    <w:qFormat/>
    <w:rsid w:val="005E0C21"/>
    <w:rPr>
      <w:rFonts w:eastAsia="Times New Roman"/>
      <w:color w:val="000000"/>
      <w:szCs w:val="20"/>
    </w:rPr>
  </w:style>
  <w:style w:type="paragraph" w:customStyle="1" w:styleId="OmniPage48">
    <w:name w:val="OmniPage #48"/>
    <w:basedOn w:val="Normal"/>
    <w:qFormat/>
    <w:rsid w:val="005E0C21"/>
    <w:rPr>
      <w:rFonts w:eastAsia="Times New Roman"/>
      <w:color w:val="000000"/>
      <w:szCs w:val="20"/>
    </w:rPr>
  </w:style>
  <w:style w:type="paragraph" w:customStyle="1" w:styleId="OmniPage49">
    <w:name w:val="OmniPage #49"/>
    <w:basedOn w:val="Normal"/>
    <w:qFormat/>
    <w:rsid w:val="005E0C21"/>
    <w:rPr>
      <w:rFonts w:eastAsia="Times New Roman"/>
      <w:color w:val="000000"/>
      <w:szCs w:val="20"/>
    </w:rPr>
  </w:style>
  <w:style w:type="paragraph" w:customStyle="1" w:styleId="OmniPage50">
    <w:name w:val="OmniPage #50"/>
    <w:basedOn w:val="Normal"/>
    <w:qFormat/>
    <w:rsid w:val="005E0C21"/>
    <w:rPr>
      <w:rFonts w:eastAsia="Times New Roman"/>
      <w:color w:val="000000"/>
      <w:szCs w:val="20"/>
    </w:rPr>
  </w:style>
  <w:style w:type="paragraph" w:customStyle="1" w:styleId="OmniPage51">
    <w:name w:val="OmniPage #51"/>
    <w:basedOn w:val="Normal"/>
    <w:qFormat/>
    <w:rsid w:val="005E0C21"/>
    <w:rPr>
      <w:rFonts w:eastAsia="Times New Roman"/>
      <w:color w:val="000000"/>
      <w:szCs w:val="20"/>
    </w:rPr>
  </w:style>
  <w:style w:type="paragraph" w:customStyle="1" w:styleId="OmniPage52">
    <w:name w:val="OmniPage #52"/>
    <w:basedOn w:val="Normal"/>
    <w:qFormat/>
    <w:rsid w:val="005E0C21"/>
    <w:rPr>
      <w:rFonts w:eastAsia="Times New Roman"/>
      <w:color w:val="000000"/>
      <w:szCs w:val="20"/>
    </w:rPr>
  </w:style>
  <w:style w:type="paragraph" w:customStyle="1" w:styleId="OmniPage53">
    <w:name w:val="OmniPage #53"/>
    <w:basedOn w:val="Normal"/>
    <w:qFormat/>
    <w:rsid w:val="005E0C21"/>
    <w:rPr>
      <w:rFonts w:eastAsia="Times New Roman"/>
      <w:color w:val="000000"/>
      <w:szCs w:val="20"/>
    </w:rPr>
  </w:style>
  <w:style w:type="paragraph" w:customStyle="1" w:styleId="OmniPage54">
    <w:name w:val="OmniPage #54"/>
    <w:basedOn w:val="Normal"/>
    <w:qFormat/>
    <w:rsid w:val="005E0C21"/>
    <w:rPr>
      <w:rFonts w:eastAsia="Times New Roman"/>
      <w:color w:val="000000"/>
      <w:szCs w:val="20"/>
    </w:rPr>
  </w:style>
  <w:style w:type="paragraph" w:customStyle="1" w:styleId="OmniPage55">
    <w:name w:val="OmniPage #55"/>
    <w:basedOn w:val="Normal"/>
    <w:qFormat/>
    <w:rsid w:val="005E0C21"/>
    <w:rPr>
      <w:rFonts w:eastAsia="Times New Roman"/>
      <w:color w:val="000000"/>
      <w:szCs w:val="20"/>
    </w:rPr>
  </w:style>
  <w:style w:type="paragraph" w:customStyle="1" w:styleId="OmniPage56">
    <w:name w:val="OmniPage #56"/>
    <w:basedOn w:val="Normal"/>
    <w:qFormat/>
    <w:rsid w:val="005E0C21"/>
    <w:rPr>
      <w:rFonts w:eastAsia="Times New Roman"/>
      <w:color w:val="000000"/>
      <w:szCs w:val="20"/>
    </w:rPr>
  </w:style>
  <w:style w:type="paragraph" w:customStyle="1" w:styleId="OmniPage57">
    <w:name w:val="OmniPage #57"/>
    <w:basedOn w:val="Normal"/>
    <w:qFormat/>
    <w:rsid w:val="005E0C21"/>
    <w:rPr>
      <w:rFonts w:eastAsia="Times New Roman"/>
      <w:color w:val="000000"/>
      <w:szCs w:val="20"/>
    </w:rPr>
  </w:style>
  <w:style w:type="paragraph" w:customStyle="1" w:styleId="OmniPage58">
    <w:name w:val="OmniPage #58"/>
    <w:basedOn w:val="Normal"/>
    <w:qFormat/>
    <w:rsid w:val="005E0C21"/>
    <w:rPr>
      <w:rFonts w:eastAsia="Times New Roman"/>
      <w:color w:val="000000"/>
      <w:szCs w:val="20"/>
    </w:rPr>
  </w:style>
  <w:style w:type="paragraph" w:customStyle="1" w:styleId="OmniPage59">
    <w:name w:val="OmniPage #59"/>
    <w:basedOn w:val="Normal"/>
    <w:qFormat/>
    <w:rsid w:val="005E0C21"/>
    <w:rPr>
      <w:rFonts w:eastAsia="Times New Roman"/>
      <w:color w:val="000000"/>
      <w:szCs w:val="20"/>
    </w:rPr>
  </w:style>
  <w:style w:type="paragraph" w:customStyle="1" w:styleId="OmniPage60">
    <w:name w:val="OmniPage #60"/>
    <w:basedOn w:val="Normal"/>
    <w:qFormat/>
    <w:rsid w:val="005E0C21"/>
    <w:rPr>
      <w:rFonts w:eastAsia="Times New Roman"/>
      <w:color w:val="000000"/>
      <w:szCs w:val="20"/>
    </w:rPr>
  </w:style>
  <w:style w:type="paragraph" w:customStyle="1" w:styleId="OmniPage61">
    <w:name w:val="OmniPage #61"/>
    <w:basedOn w:val="Normal"/>
    <w:qFormat/>
    <w:rsid w:val="005E0C21"/>
    <w:rPr>
      <w:rFonts w:eastAsia="Times New Roman"/>
      <w:color w:val="000000"/>
      <w:szCs w:val="20"/>
    </w:rPr>
  </w:style>
  <w:style w:type="paragraph" w:customStyle="1" w:styleId="OmniPage62">
    <w:name w:val="OmniPage #62"/>
    <w:basedOn w:val="Normal"/>
    <w:qFormat/>
    <w:rsid w:val="005E0C21"/>
    <w:rPr>
      <w:rFonts w:eastAsia="Times New Roman"/>
      <w:color w:val="000000"/>
      <w:szCs w:val="20"/>
    </w:rPr>
  </w:style>
  <w:style w:type="paragraph" w:customStyle="1" w:styleId="OmniPage63">
    <w:name w:val="OmniPage #63"/>
    <w:basedOn w:val="Normal"/>
    <w:qFormat/>
    <w:rsid w:val="005E0C21"/>
    <w:rPr>
      <w:rFonts w:eastAsia="Times New Roman"/>
      <w:color w:val="000000"/>
      <w:szCs w:val="20"/>
    </w:rPr>
  </w:style>
  <w:style w:type="paragraph" w:customStyle="1" w:styleId="OmniPage64">
    <w:name w:val="OmniPage #64"/>
    <w:basedOn w:val="Normal"/>
    <w:qFormat/>
    <w:rsid w:val="005E0C21"/>
    <w:rPr>
      <w:rFonts w:eastAsia="Times New Roman"/>
      <w:color w:val="000000"/>
      <w:szCs w:val="20"/>
    </w:rPr>
  </w:style>
  <w:style w:type="paragraph" w:customStyle="1" w:styleId="OmniPage65">
    <w:name w:val="OmniPage #65"/>
    <w:basedOn w:val="Normal"/>
    <w:qFormat/>
    <w:rsid w:val="005E0C21"/>
    <w:rPr>
      <w:rFonts w:eastAsia="Times New Roman"/>
      <w:color w:val="000000"/>
      <w:szCs w:val="20"/>
    </w:rPr>
  </w:style>
  <w:style w:type="paragraph" w:customStyle="1" w:styleId="OmniPage66">
    <w:name w:val="OmniPage #66"/>
    <w:basedOn w:val="Normal"/>
    <w:qFormat/>
    <w:rsid w:val="005E0C21"/>
    <w:rPr>
      <w:rFonts w:eastAsia="Times New Roman"/>
      <w:color w:val="000000"/>
      <w:szCs w:val="20"/>
    </w:rPr>
  </w:style>
  <w:style w:type="paragraph" w:customStyle="1" w:styleId="OmniPage67">
    <w:name w:val="OmniPage #67"/>
    <w:basedOn w:val="Normal"/>
    <w:qFormat/>
    <w:rsid w:val="005E0C21"/>
    <w:rPr>
      <w:rFonts w:eastAsia="Times New Roman"/>
      <w:color w:val="000000"/>
      <w:szCs w:val="20"/>
    </w:rPr>
  </w:style>
  <w:style w:type="paragraph" w:customStyle="1" w:styleId="OmniPage68">
    <w:name w:val="OmniPage #68"/>
    <w:basedOn w:val="Normal"/>
    <w:qFormat/>
    <w:rsid w:val="005E0C21"/>
    <w:rPr>
      <w:rFonts w:eastAsia="Times New Roman"/>
      <w:color w:val="000000"/>
      <w:szCs w:val="20"/>
    </w:rPr>
  </w:style>
  <w:style w:type="paragraph" w:customStyle="1" w:styleId="OmniPage69">
    <w:name w:val="OmniPage #69"/>
    <w:basedOn w:val="Normal"/>
    <w:qFormat/>
    <w:rsid w:val="005E0C21"/>
    <w:rPr>
      <w:rFonts w:eastAsia="Times New Roman"/>
      <w:color w:val="000000"/>
      <w:szCs w:val="20"/>
    </w:rPr>
  </w:style>
  <w:style w:type="paragraph" w:customStyle="1" w:styleId="OmniPage70">
    <w:name w:val="OmniPage #70"/>
    <w:basedOn w:val="Normal"/>
    <w:qFormat/>
    <w:rsid w:val="005E0C21"/>
    <w:rPr>
      <w:rFonts w:eastAsia="Times New Roman"/>
      <w:color w:val="000000"/>
      <w:szCs w:val="20"/>
    </w:rPr>
  </w:style>
  <w:style w:type="paragraph" w:customStyle="1" w:styleId="OmniPage71">
    <w:name w:val="OmniPage #71"/>
    <w:basedOn w:val="Normal"/>
    <w:qFormat/>
    <w:rsid w:val="005E0C21"/>
    <w:rPr>
      <w:rFonts w:eastAsia="Times New Roman"/>
      <w:color w:val="000000"/>
      <w:szCs w:val="20"/>
    </w:rPr>
  </w:style>
  <w:style w:type="table" w:customStyle="1" w:styleId="MediumGrid22">
    <w:name w:val="Medium Grid 22"/>
    <w:basedOn w:val="TableNormal"/>
    <w:uiPriority w:val="68"/>
    <w:rsid w:val="005E0C2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E0C21"/>
    <w:rPr>
      <w:rFonts w:ascii="Times New Roman" w:eastAsia="Times New Roman" w:hAnsi="Times New Roman" w:cs="Calibri"/>
      <w:sz w:val="16"/>
      <w:szCs w:val="20"/>
    </w:rPr>
  </w:style>
  <w:style w:type="character" w:customStyle="1" w:styleId="createby">
    <w:name w:val="createby"/>
    <w:rsid w:val="005E0C21"/>
  </w:style>
  <w:style w:type="character" w:customStyle="1" w:styleId="quote-right">
    <w:name w:val="quote-right"/>
    <w:rsid w:val="005E0C21"/>
  </w:style>
  <w:style w:type="character" w:customStyle="1" w:styleId="smallcase">
    <w:name w:val="smallcase"/>
    <w:rsid w:val="005E0C21"/>
  </w:style>
  <w:style w:type="character" w:customStyle="1" w:styleId="ft0">
    <w:name w:val="ft0"/>
    <w:rsid w:val="005E0C21"/>
  </w:style>
  <w:style w:type="character" w:customStyle="1" w:styleId="ft2">
    <w:name w:val="ft2"/>
    <w:rsid w:val="005E0C21"/>
  </w:style>
  <w:style w:type="character" w:customStyle="1" w:styleId="ft3">
    <w:name w:val="ft3"/>
    <w:rsid w:val="005E0C21"/>
  </w:style>
  <w:style w:type="character" w:customStyle="1" w:styleId="StyleTimesNewRoman12ptBold1">
    <w:name w:val="Style Times New Roman 12 pt Bold1"/>
    <w:rsid w:val="005E0C2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5E0C21"/>
    <w:rPr>
      <w:rFonts w:eastAsia="MS Mincho"/>
      <w:szCs w:val="24"/>
      <w:u w:val="single"/>
      <w:lang w:val="en-US" w:eastAsia="ja-JP" w:bidi="ar-SA"/>
    </w:rPr>
  </w:style>
  <w:style w:type="character" w:customStyle="1" w:styleId="CircledChar2">
    <w:name w:val="Circled Char2"/>
    <w:rsid w:val="005E0C21"/>
    <w:rPr>
      <w:rFonts w:eastAsia="MS Mincho"/>
      <w:b/>
      <w:szCs w:val="24"/>
      <w:u w:val="single"/>
      <w:lang w:val="en-US" w:eastAsia="ja-JP" w:bidi="ar-SA"/>
    </w:rPr>
  </w:style>
  <w:style w:type="character" w:customStyle="1" w:styleId="SmallTextChar2">
    <w:name w:val="Small Text Char2"/>
    <w:rsid w:val="005E0C21"/>
    <w:rPr>
      <w:rFonts w:eastAsia="MS Mincho"/>
      <w:sz w:val="15"/>
      <w:szCs w:val="24"/>
      <w:lang w:val="en-US" w:eastAsia="ja-JP" w:bidi="ar-SA"/>
    </w:rPr>
  </w:style>
  <w:style w:type="character" w:customStyle="1" w:styleId="BoldandUnderlineCharCharCharCharChar1">
    <w:name w:val="Bold and Underline Char Char Char Char Char1"/>
    <w:rsid w:val="005E0C21"/>
    <w:rPr>
      <w:b/>
      <w:szCs w:val="24"/>
      <w:u w:val="single"/>
      <w:lang w:val="en-US" w:eastAsia="en-US" w:bidi="ar-SA"/>
    </w:rPr>
  </w:style>
  <w:style w:type="character" w:customStyle="1" w:styleId="SmallCardChar">
    <w:name w:val="Small Card Char"/>
    <w:rsid w:val="005E0C21"/>
    <w:rPr>
      <w:rFonts w:ascii="Palatino Linotype" w:eastAsia="Times New Roman" w:hAnsi="Palatino Linotype"/>
      <w:sz w:val="12"/>
      <w:szCs w:val="24"/>
    </w:rPr>
  </w:style>
  <w:style w:type="character" w:customStyle="1" w:styleId="StyleBoldUnderline10ptBold">
    <w:name w:val="Style Bold Underline + 10 pt Bold"/>
    <w:rsid w:val="005E0C21"/>
    <w:rPr>
      <w:b/>
      <w:bCs/>
      <w:sz w:val="20"/>
      <w:u w:val="thick"/>
    </w:rPr>
  </w:style>
  <w:style w:type="character" w:customStyle="1" w:styleId="PageHeaderChar">
    <w:name w:val="Page Header Char"/>
    <w:link w:val="PageHeader"/>
    <w:rsid w:val="005E0C21"/>
    <w:rPr>
      <w:rFonts w:ascii="Calibri" w:eastAsia="Times New Roman" w:hAnsi="Calibri" w:cs="Calibri"/>
      <w:b/>
      <w:szCs w:val="18"/>
    </w:rPr>
  </w:style>
  <w:style w:type="paragraph" w:customStyle="1" w:styleId="NormalNoUnderline">
    <w:name w:val="Normal + No Underline"/>
    <w:basedOn w:val="Normal"/>
    <w:link w:val="NormalNoUnderlineChar"/>
    <w:qFormat/>
    <w:rsid w:val="005E0C21"/>
    <w:pPr>
      <w:ind w:left="720"/>
    </w:pPr>
    <w:rPr>
      <w:rFonts w:eastAsia="Times New Roman"/>
      <w:sz w:val="12"/>
    </w:rPr>
  </w:style>
  <w:style w:type="character" w:customStyle="1" w:styleId="NormalNoUnderlineChar">
    <w:name w:val="Normal + No Underline Char"/>
    <w:link w:val="NormalNoUnderline"/>
    <w:rsid w:val="005E0C21"/>
    <w:rPr>
      <w:rFonts w:ascii="Calibri" w:eastAsia="Times New Roman" w:hAnsi="Calibri" w:cs="Calibri"/>
      <w:sz w:val="12"/>
    </w:rPr>
  </w:style>
  <w:style w:type="paragraph" w:customStyle="1" w:styleId="TagCite2">
    <w:name w:val="Tag Cite"/>
    <w:basedOn w:val="PageHeader"/>
    <w:link w:val="TagCiteChar3"/>
    <w:qFormat/>
    <w:rsid w:val="005E0C2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E0C21"/>
    <w:rPr>
      <w:rFonts w:ascii="Arial Narrow" w:eastAsia="SimSun" w:hAnsi="Arial Narrow" w:cs="Calibri"/>
      <w:b/>
      <w:sz w:val="24"/>
      <w:lang w:eastAsia="zh-CN"/>
    </w:rPr>
  </w:style>
  <w:style w:type="character" w:customStyle="1" w:styleId="smalllink">
    <w:name w:val="smalllink"/>
    <w:rsid w:val="005E0C21"/>
  </w:style>
  <w:style w:type="character" w:customStyle="1" w:styleId="bighead1">
    <w:name w:val="bighead1"/>
    <w:rsid w:val="005E0C21"/>
    <w:rPr>
      <w:rFonts w:ascii="Verdana" w:hAnsi="Verdana" w:hint="default"/>
      <w:b/>
      <w:bCs/>
      <w:sz w:val="27"/>
      <w:szCs w:val="27"/>
    </w:rPr>
  </w:style>
  <w:style w:type="character" w:customStyle="1" w:styleId="Underline-WFU">
    <w:name w:val="Underline-WFU"/>
    <w:uiPriority w:val="1"/>
    <w:qFormat/>
    <w:rsid w:val="005E0C21"/>
    <w:rPr>
      <w:rFonts w:ascii="Cambria" w:hAnsi="Cambria"/>
      <w:sz w:val="21"/>
      <w:u w:val="single"/>
    </w:rPr>
  </w:style>
  <w:style w:type="paragraph" w:customStyle="1" w:styleId="Tiny-WFU">
    <w:name w:val="Tiny-WFU"/>
    <w:basedOn w:val="Normal"/>
    <w:qFormat/>
    <w:rsid w:val="005E0C21"/>
    <w:rPr>
      <w:rFonts w:ascii="Cambria" w:eastAsia="Malgun Gothic" w:hAnsi="Cambria"/>
      <w:sz w:val="12"/>
      <w:lang w:eastAsia="ko-KR"/>
    </w:rPr>
  </w:style>
  <w:style w:type="character" w:customStyle="1" w:styleId="CardTextCharChar">
    <w:name w:val="Card Text Char Char"/>
    <w:rsid w:val="005E0C21"/>
    <w:rPr>
      <w:rFonts w:ascii="Arial" w:hAnsi="Arial"/>
      <w:sz w:val="16"/>
      <w:szCs w:val="24"/>
    </w:rPr>
  </w:style>
  <w:style w:type="paragraph" w:customStyle="1" w:styleId="Indentation">
    <w:name w:val="Indentation"/>
    <w:basedOn w:val="Normal"/>
    <w:qFormat/>
    <w:rsid w:val="005E0C21"/>
    <w:pPr>
      <w:ind w:left="288" w:right="288"/>
    </w:pPr>
    <w:rPr>
      <w:rFonts w:eastAsia="Calibri"/>
    </w:rPr>
  </w:style>
  <w:style w:type="character" w:customStyle="1" w:styleId="left-date1">
    <w:name w:val="left-date1"/>
    <w:rsid w:val="005E0C21"/>
    <w:rPr>
      <w:rFonts w:ascii="Verdana" w:hAnsi="Verdana" w:hint="default"/>
      <w:color w:val="666666"/>
      <w:sz w:val="14"/>
      <w:szCs w:val="14"/>
    </w:rPr>
  </w:style>
  <w:style w:type="paragraph" w:customStyle="1" w:styleId="seeall">
    <w:name w:val="seeall"/>
    <w:basedOn w:val="Normal"/>
    <w:qFormat/>
    <w:rsid w:val="005E0C21"/>
    <w:pPr>
      <w:spacing w:before="100" w:beforeAutospacing="1" w:after="100" w:afterAutospacing="1"/>
    </w:pPr>
    <w:rPr>
      <w:rFonts w:eastAsia="Times New Roman"/>
      <w:sz w:val="24"/>
    </w:rPr>
  </w:style>
  <w:style w:type="character" w:customStyle="1" w:styleId="list-comma">
    <w:name w:val="list-comma"/>
    <w:basedOn w:val="DefaultParagraphFont"/>
    <w:rsid w:val="005E0C21"/>
  </w:style>
  <w:style w:type="character" w:customStyle="1" w:styleId="livefyre-commentcount">
    <w:name w:val="livefyre-commentcount"/>
    <w:basedOn w:val="DefaultParagraphFont"/>
    <w:rsid w:val="005E0C21"/>
  </w:style>
  <w:style w:type="character" w:customStyle="1" w:styleId="rednegchange">
    <w:name w:val="red_neg_change"/>
    <w:basedOn w:val="DefaultParagraphFont"/>
    <w:rsid w:val="005E0C21"/>
  </w:style>
  <w:style w:type="character" w:customStyle="1" w:styleId="wsodqchgshow">
    <w:name w:val="wsodq_chgshow"/>
    <w:basedOn w:val="DefaultParagraphFont"/>
    <w:rsid w:val="005E0C21"/>
  </w:style>
  <w:style w:type="character" w:customStyle="1" w:styleId="greenposchange">
    <w:name w:val="green_pos_change"/>
    <w:basedOn w:val="DefaultParagraphFont"/>
    <w:rsid w:val="005E0C21"/>
  </w:style>
  <w:style w:type="character" w:customStyle="1" w:styleId="image-credit">
    <w:name w:val="image-credit"/>
    <w:basedOn w:val="DefaultParagraphFont"/>
    <w:rsid w:val="005E0C21"/>
  </w:style>
  <w:style w:type="paragraph" w:customStyle="1" w:styleId="gascontcredit">
    <w:name w:val="gas_cont_credit"/>
    <w:basedOn w:val="Normal"/>
    <w:qFormat/>
    <w:rsid w:val="005E0C2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E0C21"/>
    <w:rPr>
      <w:b/>
      <w:szCs w:val="24"/>
      <w:u w:val="single"/>
      <w:lang w:val="en-US" w:eastAsia="en-US" w:bidi="ar-SA"/>
    </w:rPr>
  </w:style>
  <w:style w:type="paragraph" w:customStyle="1" w:styleId="endarticle">
    <w:name w:val="endarticle"/>
    <w:basedOn w:val="Normal"/>
    <w:uiPriority w:val="99"/>
    <w:qFormat/>
    <w:rsid w:val="005E0C21"/>
    <w:pPr>
      <w:spacing w:before="100" w:beforeAutospacing="1" w:after="100" w:afterAutospacing="1"/>
    </w:pPr>
    <w:rPr>
      <w:rFonts w:eastAsia="Times New Roman"/>
      <w:sz w:val="24"/>
    </w:rPr>
  </w:style>
  <w:style w:type="paragraph" w:customStyle="1" w:styleId="a-body-text">
    <w:name w:val="a-body-text"/>
    <w:basedOn w:val="Normal"/>
    <w:uiPriority w:val="99"/>
    <w:qFormat/>
    <w:rsid w:val="005E0C21"/>
    <w:pPr>
      <w:spacing w:before="100" w:beforeAutospacing="1" w:after="100" w:afterAutospacing="1"/>
    </w:pPr>
    <w:rPr>
      <w:rFonts w:eastAsia="Times New Roman"/>
      <w:sz w:val="24"/>
    </w:rPr>
  </w:style>
  <w:style w:type="paragraph" w:customStyle="1" w:styleId="obgpara">
    <w:name w:val="obg_para"/>
    <w:basedOn w:val="Normal"/>
    <w:uiPriority w:val="99"/>
    <w:qFormat/>
    <w:rsid w:val="005E0C21"/>
    <w:pPr>
      <w:spacing w:before="100" w:beforeAutospacing="1" w:after="100" w:afterAutospacing="1"/>
    </w:pPr>
    <w:rPr>
      <w:rFonts w:eastAsia="Times New Roman"/>
      <w:sz w:val="24"/>
    </w:rPr>
  </w:style>
  <w:style w:type="character" w:customStyle="1" w:styleId="caption4">
    <w:name w:val="caption4"/>
    <w:basedOn w:val="DefaultParagraphFont"/>
    <w:rsid w:val="005E0C21"/>
  </w:style>
  <w:style w:type="character" w:customStyle="1" w:styleId="honorific-prefix">
    <w:name w:val="honorific-prefix"/>
    <w:basedOn w:val="DefaultParagraphFont"/>
    <w:rsid w:val="005E0C21"/>
  </w:style>
  <w:style w:type="character" w:customStyle="1" w:styleId="given-name">
    <w:name w:val="given-name"/>
    <w:basedOn w:val="DefaultParagraphFont"/>
    <w:rsid w:val="005E0C21"/>
  </w:style>
  <w:style w:type="character" w:customStyle="1" w:styleId="family-name">
    <w:name w:val="family-name"/>
    <w:basedOn w:val="DefaultParagraphFont"/>
    <w:rsid w:val="005E0C21"/>
  </w:style>
  <w:style w:type="character" w:customStyle="1" w:styleId="chead">
    <w:name w:val="chead"/>
    <w:basedOn w:val="DefaultParagraphFont"/>
    <w:rsid w:val="005E0C21"/>
  </w:style>
  <w:style w:type="character" w:customStyle="1" w:styleId="obgcapsstart">
    <w:name w:val="obg_caps_start"/>
    <w:basedOn w:val="DefaultParagraphFont"/>
    <w:rsid w:val="005E0C21"/>
  </w:style>
  <w:style w:type="character" w:customStyle="1" w:styleId="lrdctph">
    <w:name w:val="lr_dct_ph"/>
    <w:basedOn w:val="DefaultParagraphFont"/>
    <w:rsid w:val="005E0C21"/>
  </w:style>
  <w:style w:type="character" w:customStyle="1" w:styleId="BoxX2">
    <w:name w:val="BoxX2"/>
    <w:qFormat/>
    <w:rsid w:val="005E0C21"/>
    <w:rPr>
      <w:rFonts w:ascii="Times New Roman" w:hAnsi="Times New Roman"/>
      <w:b/>
      <w:sz w:val="22"/>
      <w:u w:val="single"/>
      <w:bdr w:val="single" w:sz="4" w:space="0" w:color="auto"/>
    </w:rPr>
  </w:style>
  <w:style w:type="paragraph" w:customStyle="1" w:styleId="TxBr41p1">
    <w:name w:val="TxBr_41p1"/>
    <w:basedOn w:val="Normal"/>
    <w:qFormat/>
    <w:rsid w:val="005E0C2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E0C21"/>
    <w:rPr>
      <w:rFonts w:ascii="Georgia" w:eastAsia="Times New Roman" w:hAnsi="Georgia" w:cs="Arial" w:hint="default"/>
      <w:b/>
      <w:bCs/>
      <w:kern w:val="32"/>
      <w:sz w:val="28"/>
      <w:szCs w:val="32"/>
    </w:rPr>
  </w:style>
  <w:style w:type="character" w:customStyle="1" w:styleId="style3Char0">
    <w:name w:val="style 3 Char"/>
    <w:rsid w:val="005E0C21"/>
    <w:rPr>
      <w:sz w:val="18"/>
      <w:szCs w:val="24"/>
      <w:lang w:val="en-US" w:eastAsia="en-US" w:bidi="ar-SA"/>
    </w:rPr>
  </w:style>
  <w:style w:type="paragraph" w:customStyle="1" w:styleId="003Cite">
    <w:name w:val="003Cite"/>
    <w:basedOn w:val="Normal"/>
    <w:qFormat/>
    <w:rsid w:val="005E0C21"/>
    <w:rPr>
      <w:rFonts w:eastAsia="Calibri"/>
      <w:szCs w:val="16"/>
    </w:rPr>
  </w:style>
  <w:style w:type="paragraph" w:customStyle="1" w:styleId="NormalBold">
    <w:name w:val="Normal + Bold"/>
    <w:aliases w:val="Double Underline"/>
    <w:basedOn w:val="Normal"/>
    <w:link w:val="NormalBoldChar"/>
    <w:qFormat/>
    <w:rsid w:val="005E0C21"/>
    <w:pPr>
      <w:jc w:val="both"/>
    </w:pPr>
    <w:rPr>
      <w:b/>
      <w:color w:val="000000"/>
      <w:u w:val="single"/>
    </w:rPr>
  </w:style>
  <w:style w:type="character" w:customStyle="1" w:styleId="NormalBoldChar">
    <w:name w:val="Normal + Bold Char"/>
    <w:aliases w:val="Double Underline Char"/>
    <w:basedOn w:val="DefaultParagraphFont"/>
    <w:link w:val="NormalBold"/>
    <w:rsid w:val="005E0C21"/>
    <w:rPr>
      <w:rFonts w:ascii="Calibri" w:hAnsi="Calibri" w:cs="Calibri"/>
      <w:b/>
      <w:color w:val="000000"/>
      <w:u w:val="single"/>
    </w:rPr>
  </w:style>
  <w:style w:type="character" w:customStyle="1" w:styleId="BlockHeadingsChar1">
    <w:name w:val="Block Headings Char1"/>
    <w:rsid w:val="005E0C21"/>
    <w:rPr>
      <w:b/>
      <w:caps/>
    </w:rPr>
  </w:style>
  <w:style w:type="character" w:customStyle="1" w:styleId="FontStyle170">
    <w:name w:val="Font Style170"/>
    <w:uiPriority w:val="99"/>
    <w:rsid w:val="005E0C21"/>
    <w:rPr>
      <w:rFonts w:ascii="Bookman Old Style" w:hAnsi="Bookman Old Style" w:cs="Bookman Old Style"/>
      <w:sz w:val="16"/>
      <w:szCs w:val="16"/>
    </w:rPr>
  </w:style>
  <w:style w:type="character" w:customStyle="1" w:styleId="FontStyle17">
    <w:name w:val="Font Style17"/>
    <w:uiPriority w:val="99"/>
    <w:rsid w:val="005E0C21"/>
    <w:rPr>
      <w:rFonts w:ascii="Book Antiqua" w:hAnsi="Book Antiqua" w:cs="Book Antiqua"/>
      <w:i/>
      <w:iCs/>
      <w:spacing w:val="10"/>
      <w:sz w:val="22"/>
      <w:szCs w:val="22"/>
    </w:rPr>
  </w:style>
  <w:style w:type="character" w:customStyle="1" w:styleId="articoloinside">
    <w:name w:val="articolo_inside"/>
    <w:rsid w:val="005E0C21"/>
  </w:style>
  <w:style w:type="paragraph" w:customStyle="1" w:styleId="pagetools">
    <w:name w:val="pagetools"/>
    <w:basedOn w:val="Normal"/>
    <w:qFormat/>
    <w:rsid w:val="005E0C21"/>
    <w:pPr>
      <w:spacing w:before="100" w:beforeAutospacing="1" w:after="100" w:afterAutospacing="1"/>
    </w:pPr>
    <w:rPr>
      <w:rFonts w:eastAsia="Times New Roman"/>
      <w:sz w:val="24"/>
    </w:rPr>
  </w:style>
  <w:style w:type="character" w:customStyle="1" w:styleId="job">
    <w:name w:val="job"/>
    <w:basedOn w:val="DefaultParagraphFont"/>
    <w:rsid w:val="005E0C21"/>
  </w:style>
  <w:style w:type="character" w:customStyle="1" w:styleId="publisher">
    <w:name w:val="publisher"/>
    <w:basedOn w:val="DefaultParagraphFont"/>
    <w:rsid w:val="005E0C21"/>
  </w:style>
  <w:style w:type="character" w:customStyle="1" w:styleId="pubyear">
    <w:name w:val="pubyear"/>
    <w:basedOn w:val="DefaultParagraphFont"/>
    <w:rsid w:val="005E0C21"/>
  </w:style>
  <w:style w:type="character" w:customStyle="1" w:styleId="pubcity">
    <w:name w:val="pubcity"/>
    <w:basedOn w:val="DefaultParagraphFont"/>
    <w:rsid w:val="005E0C21"/>
  </w:style>
  <w:style w:type="paragraph" w:customStyle="1" w:styleId="C-Text">
    <w:name w:val="C-Text"/>
    <w:basedOn w:val="Normal"/>
    <w:qFormat/>
    <w:rsid w:val="005E0C21"/>
    <w:pPr>
      <w:tabs>
        <w:tab w:val="num" w:pos="720"/>
      </w:tabs>
      <w:ind w:left="720" w:hanging="360"/>
    </w:pPr>
    <w:rPr>
      <w:rFonts w:ascii="Garamond" w:hAnsi="Garamond"/>
      <w:sz w:val="24"/>
    </w:rPr>
  </w:style>
  <w:style w:type="character" w:customStyle="1" w:styleId="ecdate">
    <w:name w:val="ec_date"/>
    <w:basedOn w:val="DefaultParagraphFont"/>
    <w:rsid w:val="005E0C21"/>
    <w:rPr>
      <w:rFonts w:ascii="Verdana" w:hAnsi="Verdana" w:hint="default"/>
      <w:sz w:val="20"/>
      <w:szCs w:val="20"/>
      <w:shd w:val="clear" w:color="auto" w:fill="FFFFFF"/>
    </w:rPr>
  </w:style>
  <w:style w:type="paragraph" w:customStyle="1" w:styleId="ecmsonormal">
    <w:name w:val="ec_msonormal"/>
    <w:basedOn w:val="Normal"/>
    <w:qFormat/>
    <w:rsid w:val="005E0C2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E0C21"/>
  </w:style>
  <w:style w:type="paragraph" w:customStyle="1" w:styleId="u-intro">
    <w:name w:val="u-intro"/>
    <w:basedOn w:val="Normal"/>
    <w:qFormat/>
    <w:rsid w:val="005E0C21"/>
    <w:pPr>
      <w:spacing w:before="100" w:beforeAutospacing="1" w:after="100" w:afterAutospacing="1"/>
    </w:pPr>
    <w:rPr>
      <w:sz w:val="24"/>
    </w:rPr>
  </w:style>
  <w:style w:type="character" w:customStyle="1" w:styleId="u-byline">
    <w:name w:val="u-byline"/>
    <w:basedOn w:val="DefaultParagraphFont"/>
    <w:rsid w:val="005E0C21"/>
  </w:style>
  <w:style w:type="character" w:customStyle="1" w:styleId="articlebya">
    <w:name w:val="articleby_a"/>
    <w:basedOn w:val="DefaultParagraphFont"/>
    <w:rsid w:val="005E0C21"/>
  </w:style>
  <w:style w:type="character" w:customStyle="1" w:styleId="popupwinby">
    <w:name w:val="popupwinby"/>
    <w:basedOn w:val="DefaultParagraphFont"/>
    <w:rsid w:val="005E0C21"/>
  </w:style>
  <w:style w:type="character" w:customStyle="1" w:styleId="storyheader">
    <w:name w:val="storyheader"/>
    <w:basedOn w:val="DefaultParagraphFont"/>
    <w:rsid w:val="005E0C21"/>
  </w:style>
  <w:style w:type="character" w:customStyle="1" w:styleId="StyleNormalWeb10ptChar">
    <w:name w:val="Style Normal (Web) + 10 pt Char"/>
    <w:basedOn w:val="DefaultParagraphFont"/>
    <w:rsid w:val="005E0C21"/>
    <w:rPr>
      <w:szCs w:val="24"/>
      <w:lang w:val="en-US" w:eastAsia="en-US" w:bidi="ar-SA"/>
    </w:rPr>
  </w:style>
  <w:style w:type="paragraph" w:customStyle="1" w:styleId="TagCiteShells">
    <w:name w:val="Tag/Cite/Shells"/>
    <w:basedOn w:val="Normal"/>
    <w:qFormat/>
    <w:rsid w:val="005E0C21"/>
    <w:rPr>
      <w:b/>
    </w:rPr>
  </w:style>
  <w:style w:type="paragraph" w:customStyle="1" w:styleId="DefinitionTerm">
    <w:name w:val="Definition Term"/>
    <w:basedOn w:val="Normal"/>
    <w:next w:val="Normal"/>
    <w:qFormat/>
    <w:rsid w:val="005E0C21"/>
    <w:rPr>
      <w:snapToGrid w:val="0"/>
      <w:sz w:val="24"/>
    </w:rPr>
  </w:style>
  <w:style w:type="character" w:customStyle="1" w:styleId="Style3CharChar">
    <w:name w:val="Style3 Char Char"/>
    <w:basedOn w:val="DefaultParagraphFont"/>
    <w:rsid w:val="005E0C2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E0C21"/>
    <w:pPr>
      <w:spacing w:after="60"/>
    </w:pPr>
    <w:rPr>
      <w:rFonts w:eastAsia="SimSun" w:cs="Times New Roman"/>
      <w:bCs/>
      <w:sz w:val="20"/>
      <w:lang w:eastAsia="zh-CN"/>
    </w:rPr>
  </w:style>
  <w:style w:type="character" w:customStyle="1" w:styleId="NormalChar0">
    <w:name w:val="Normal Char"/>
    <w:basedOn w:val="DefaultParagraphFont"/>
    <w:rsid w:val="005E0C21"/>
    <w:rPr>
      <w:lang w:eastAsia="en-US"/>
    </w:rPr>
  </w:style>
  <w:style w:type="character" w:customStyle="1" w:styleId="BoldUnderlineChar3">
    <w:name w:val="Bold + Underline Char"/>
    <w:basedOn w:val="DefaultParagraphFont"/>
    <w:rsid w:val="005E0C2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E0C21"/>
  </w:style>
  <w:style w:type="character" w:customStyle="1" w:styleId="CharacterStyle7">
    <w:name w:val="Character Style 7"/>
    <w:rsid w:val="005E0C21"/>
    <w:rPr>
      <w:rFonts w:ascii="Arial Narrow" w:hAnsi="Arial Narrow" w:cs="Arial Narrow"/>
      <w:sz w:val="20"/>
      <w:szCs w:val="20"/>
      <w:u w:val="single"/>
    </w:rPr>
  </w:style>
  <w:style w:type="character" w:customStyle="1" w:styleId="StyleStyle4Char">
    <w:name w:val="Style Style4 + Char"/>
    <w:basedOn w:val="DefaultParagraphFont"/>
    <w:rsid w:val="005E0C2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E0C2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E0C21"/>
    <w:rPr>
      <w:rFonts w:ascii="Verdana" w:hAnsi="Verdana"/>
      <w:szCs w:val="21"/>
      <w:u w:val="thick"/>
    </w:rPr>
  </w:style>
  <w:style w:type="character" w:customStyle="1" w:styleId="Styleunderline12pt">
    <w:name w:val="Style underline + 12 pt"/>
    <w:rsid w:val="005E0C21"/>
    <w:rPr>
      <w:rFonts w:ascii="Times New Roman" w:hAnsi="Times New Roman"/>
      <w:bCs/>
      <w:sz w:val="20"/>
      <w:u w:val="single"/>
    </w:rPr>
  </w:style>
  <w:style w:type="character" w:customStyle="1" w:styleId="StyleUnderlineChar19pt">
    <w:name w:val="Style Underline Char1 + 9 pt"/>
    <w:rsid w:val="005E0C2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E0C21"/>
    <w:rPr>
      <w:rFonts w:ascii="Times New Roman" w:hAnsi="Times New Roman"/>
      <w:b/>
      <w:bCs/>
      <w:sz w:val="20"/>
      <w:szCs w:val="24"/>
      <w:u w:val="single"/>
      <w:lang w:val="en-US" w:eastAsia="en-US" w:bidi="ar-SA"/>
    </w:rPr>
  </w:style>
  <w:style w:type="character" w:customStyle="1" w:styleId="StyleUnderlineChar19pt1">
    <w:name w:val="Style Underline Char1 + 9 pt1"/>
    <w:rsid w:val="005E0C2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E0C21"/>
    <w:rPr>
      <w:rFonts w:ascii="Times New Roman" w:hAnsi="Times New Roman"/>
      <w:sz w:val="20"/>
      <w:u w:val="single"/>
      <w:lang w:val="en-US" w:eastAsia="en-US" w:bidi="ar-SA"/>
    </w:rPr>
  </w:style>
  <w:style w:type="paragraph" w:customStyle="1" w:styleId="StyleUnderline9pt10">
    <w:name w:val="Style Underline + 9 pt1"/>
    <w:qFormat/>
    <w:rsid w:val="005E0C2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E0C21"/>
    <w:rPr>
      <w:sz w:val="20"/>
      <w:u w:val="single"/>
    </w:rPr>
  </w:style>
  <w:style w:type="character" w:customStyle="1" w:styleId="StyleUnderlineChar19pt2">
    <w:name w:val="Style Underline Char1 + 9 pt2"/>
    <w:rsid w:val="005E0C21"/>
    <w:rPr>
      <w:rFonts w:ascii="Times New Roman" w:hAnsi="Times New Roman"/>
      <w:sz w:val="20"/>
      <w:szCs w:val="24"/>
      <w:u w:val="single"/>
      <w:lang w:val="en-US" w:eastAsia="en-US" w:bidi="ar-SA"/>
    </w:rPr>
  </w:style>
  <w:style w:type="character" w:customStyle="1" w:styleId="StyleUnderlineChar19pt3">
    <w:name w:val="Style Underline Char1 + 9 pt3"/>
    <w:rsid w:val="005E0C2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E0C2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E0C21"/>
    <w:rPr>
      <w:rFonts w:ascii="Times New Roman" w:hAnsi="Times New Roman"/>
      <w:b/>
      <w:bCs/>
      <w:sz w:val="20"/>
      <w:szCs w:val="24"/>
      <w:u w:val="single"/>
      <w:lang w:val="en-US" w:eastAsia="en-US" w:bidi="ar-SA"/>
    </w:rPr>
  </w:style>
  <w:style w:type="character" w:customStyle="1" w:styleId="content">
    <w:name w:val="content"/>
    <w:basedOn w:val="DefaultParagraphFont"/>
    <w:rsid w:val="005E0C21"/>
  </w:style>
  <w:style w:type="paragraph" w:customStyle="1" w:styleId="StyleUnderline9pt2">
    <w:name w:val="Style Underline + 9 pt2"/>
    <w:link w:val="StyleUnderline9pt2Char"/>
    <w:qFormat/>
    <w:rsid w:val="005E0C2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E0C21"/>
    <w:rPr>
      <w:rFonts w:ascii="Times New Roman" w:eastAsia="SimSun" w:hAnsi="Times New Roman" w:cs="Times New Roman"/>
      <w:sz w:val="20"/>
      <w:szCs w:val="20"/>
      <w:u w:val="single"/>
    </w:rPr>
  </w:style>
  <w:style w:type="character" w:customStyle="1" w:styleId="tagCharCharCharChar">
    <w:name w:val="tag Char Char Char Char"/>
    <w:rsid w:val="005E0C21"/>
    <w:rPr>
      <w:rFonts w:ascii="Georgia" w:eastAsia="Calibri" w:hAnsi="Georgia" w:cs="Calibri"/>
      <w:b/>
      <w:sz w:val="24"/>
    </w:rPr>
  </w:style>
  <w:style w:type="character" w:customStyle="1" w:styleId="3">
    <w:name w:val="3"/>
    <w:rsid w:val="005E0C21"/>
    <w:rPr>
      <w:rFonts w:cs="Arial"/>
      <w:bCs/>
      <w:sz w:val="20"/>
      <w:u w:val="single"/>
      <w:lang w:val="en-US" w:eastAsia="en-US" w:bidi="ar-SA"/>
    </w:rPr>
  </w:style>
  <w:style w:type="paragraph" w:customStyle="1" w:styleId="EmphasisText">
    <w:name w:val="Emphasis Text"/>
    <w:basedOn w:val="UnderlinedText"/>
    <w:link w:val="EmphasisTextChar"/>
    <w:qFormat/>
    <w:rsid w:val="005E0C2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5E0C21"/>
    <w:rPr>
      <w:rFonts w:ascii="Times New Roman" w:eastAsia="SimSun" w:hAnsi="Times New Roman" w:cs="Times New Roman"/>
      <w:b/>
      <w:sz w:val="24"/>
      <w:u w:val="single"/>
    </w:rPr>
  </w:style>
  <w:style w:type="character" w:customStyle="1" w:styleId="7">
    <w:name w:val="7"/>
    <w:rsid w:val="005E0C21"/>
    <w:rPr>
      <w:rFonts w:cs="Arial"/>
      <w:bCs/>
      <w:sz w:val="20"/>
      <w:u w:val="single"/>
      <w:lang w:val="en-US" w:eastAsia="en-US" w:bidi="ar-SA"/>
    </w:rPr>
  </w:style>
  <w:style w:type="character" w:customStyle="1" w:styleId="StyleUnderlineChar19pt4">
    <w:name w:val="Style Underline Char1 + 9 pt4"/>
    <w:rsid w:val="005E0C21"/>
    <w:rPr>
      <w:rFonts w:ascii="Times New Roman" w:hAnsi="Times New Roman"/>
      <w:sz w:val="20"/>
      <w:szCs w:val="24"/>
      <w:u w:val="single"/>
      <w:lang w:val="en-US" w:eastAsia="en-US" w:bidi="ar-SA"/>
    </w:rPr>
  </w:style>
  <w:style w:type="character" w:customStyle="1" w:styleId="StyleUnderlineChar19ptBold1">
    <w:name w:val="Style Underline Char1 + 9 pt Bold1"/>
    <w:rsid w:val="005E0C21"/>
    <w:rPr>
      <w:rFonts w:ascii="Times New Roman" w:hAnsi="Times New Roman"/>
      <w:b/>
      <w:bCs/>
      <w:sz w:val="20"/>
      <w:szCs w:val="24"/>
      <w:u w:val="single"/>
      <w:lang w:val="en-US" w:eastAsia="en-US" w:bidi="ar-SA"/>
    </w:rPr>
  </w:style>
  <w:style w:type="character" w:customStyle="1" w:styleId="Style9ptUnderline3">
    <w:name w:val="Style 9 pt Underline3"/>
    <w:rsid w:val="005E0C21"/>
    <w:rPr>
      <w:sz w:val="20"/>
      <w:u w:val="single"/>
    </w:rPr>
  </w:style>
  <w:style w:type="character" w:customStyle="1" w:styleId="Style9ptUnderline4">
    <w:name w:val="Style 9 pt Underline4"/>
    <w:rsid w:val="005E0C21"/>
    <w:rPr>
      <w:sz w:val="20"/>
      <w:u w:val="single"/>
    </w:rPr>
  </w:style>
  <w:style w:type="character" w:customStyle="1" w:styleId="55">
    <w:name w:val="55"/>
    <w:rsid w:val="005E0C21"/>
    <w:rPr>
      <w:rFonts w:cs="Arial"/>
      <w:bCs/>
      <w:sz w:val="20"/>
      <w:u w:val="single"/>
      <w:lang w:val="en-US" w:eastAsia="en-US" w:bidi="ar-SA"/>
    </w:rPr>
  </w:style>
  <w:style w:type="character" w:customStyle="1" w:styleId="Styleunderline9ptBold">
    <w:name w:val="Style underline + 9 pt Bold"/>
    <w:rsid w:val="005E0C21"/>
    <w:rPr>
      <w:b/>
      <w:bCs/>
      <w:sz w:val="20"/>
      <w:u w:val="single"/>
    </w:rPr>
  </w:style>
  <w:style w:type="character" w:customStyle="1" w:styleId="StyleUnderliningChar9ptBold">
    <w:name w:val="Style Underlining Char + 9 pt Bold"/>
    <w:rsid w:val="005E0C21"/>
    <w:rPr>
      <w:rFonts w:ascii="Times New Roman" w:hAnsi="Times New Roman"/>
      <w:b/>
      <w:bCs/>
      <w:sz w:val="20"/>
      <w:szCs w:val="24"/>
      <w:u w:val="single"/>
      <w:lang w:val="en-US" w:eastAsia="en-US" w:bidi="ar-SA"/>
    </w:rPr>
  </w:style>
  <w:style w:type="character" w:customStyle="1" w:styleId="StyleUnderliningChar9pt">
    <w:name w:val="Style Underlining Char + 9 pt"/>
    <w:rsid w:val="005E0C21"/>
    <w:rPr>
      <w:rFonts w:ascii="Times New Roman" w:hAnsi="Times New Roman"/>
      <w:sz w:val="20"/>
      <w:szCs w:val="24"/>
      <w:u w:val="single"/>
      <w:lang w:val="en-US" w:eastAsia="en-US" w:bidi="ar-SA"/>
    </w:rPr>
  </w:style>
  <w:style w:type="character" w:customStyle="1" w:styleId="34">
    <w:name w:val="34"/>
    <w:rsid w:val="005E0C21"/>
    <w:rPr>
      <w:rFonts w:ascii="Times New Roman" w:hAnsi="Times New Roman" w:cs="Arial"/>
      <w:bCs/>
      <w:sz w:val="20"/>
      <w:u w:val="single"/>
      <w:lang w:val="en-US" w:eastAsia="en-US" w:bidi="ar-SA"/>
    </w:rPr>
  </w:style>
  <w:style w:type="character" w:customStyle="1" w:styleId="45">
    <w:name w:val="45"/>
    <w:rsid w:val="005E0C21"/>
    <w:rPr>
      <w:rFonts w:ascii="Times New Roman" w:hAnsi="Times New Roman" w:cs="Arial"/>
      <w:b/>
      <w:bCs/>
      <w:sz w:val="20"/>
      <w:u w:val="single"/>
      <w:lang w:val="en-US" w:eastAsia="en-US" w:bidi="ar-SA"/>
    </w:rPr>
  </w:style>
  <w:style w:type="character" w:customStyle="1" w:styleId="Style9ptUnderline5">
    <w:name w:val="Style 9 pt Underline5"/>
    <w:rsid w:val="005E0C21"/>
    <w:rPr>
      <w:rFonts w:ascii="Times New Roman" w:hAnsi="Times New Roman"/>
      <w:sz w:val="20"/>
      <w:u w:val="single"/>
    </w:rPr>
  </w:style>
  <w:style w:type="character" w:customStyle="1" w:styleId="Style9ptBoldUnderline2">
    <w:name w:val="Style 9 pt Bold Underline2"/>
    <w:rsid w:val="005E0C2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E0C2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E0C2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5E0C2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5E0C2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5E0C21"/>
    <w:rPr>
      <w:rFonts w:ascii="Georgia" w:eastAsia="Calibri" w:hAnsi="Georgia" w:cs="Times New Roman"/>
      <w:b/>
      <w:bCs/>
      <w:u w:val="single"/>
    </w:rPr>
  </w:style>
  <w:style w:type="paragraph" w:customStyle="1" w:styleId="StyleStyle49pt2">
    <w:name w:val="Style Style4 + 9 pt2"/>
    <w:basedOn w:val="Style4"/>
    <w:link w:val="StyleStyle49pt2Char"/>
    <w:qFormat/>
    <w:rsid w:val="005E0C2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5E0C2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5E0C2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5E0C21"/>
    <w:rPr>
      <w:rFonts w:ascii="Georgia" w:eastAsia="Calibri" w:hAnsi="Georgia" w:cs="Times New Roman"/>
      <w:b/>
      <w:bCs/>
      <w:u w:val="single"/>
    </w:rPr>
  </w:style>
  <w:style w:type="character" w:customStyle="1" w:styleId="23">
    <w:name w:val="23"/>
    <w:rsid w:val="005E0C21"/>
    <w:rPr>
      <w:rFonts w:ascii="Times New Roman" w:hAnsi="Times New Roman" w:cs="Arial"/>
      <w:bCs/>
      <w:sz w:val="20"/>
      <w:u w:val="single"/>
      <w:lang w:val="en-US" w:eastAsia="en-US" w:bidi="ar-SA"/>
    </w:rPr>
  </w:style>
  <w:style w:type="character" w:customStyle="1" w:styleId="33">
    <w:name w:val="33"/>
    <w:rsid w:val="005E0C21"/>
    <w:rPr>
      <w:rFonts w:ascii="Times New Roman" w:hAnsi="Times New Roman" w:cs="Arial"/>
      <w:b/>
      <w:bCs/>
      <w:sz w:val="20"/>
      <w:u w:val="single"/>
      <w:lang w:val="en-US" w:eastAsia="en-US" w:bidi="ar-SA"/>
    </w:rPr>
  </w:style>
  <w:style w:type="character" w:customStyle="1" w:styleId="StyleArialNarrow9pt">
    <w:name w:val="Style Arial Narrow 9 pt"/>
    <w:rsid w:val="005E0C21"/>
    <w:rPr>
      <w:rFonts w:ascii="Times New Roman" w:hAnsi="Times New Roman"/>
      <w:sz w:val="20"/>
    </w:rPr>
  </w:style>
  <w:style w:type="paragraph" w:customStyle="1" w:styleId="CiteBody">
    <w:name w:val="Cite Body"/>
    <w:basedOn w:val="Normal"/>
    <w:link w:val="CiteBodyChar"/>
    <w:qFormat/>
    <w:rsid w:val="005E0C21"/>
    <w:rPr>
      <w:rFonts w:eastAsia="Calibri"/>
      <w:szCs w:val="16"/>
    </w:rPr>
  </w:style>
  <w:style w:type="paragraph" w:customStyle="1" w:styleId="CiteBold">
    <w:name w:val="Cite Bold"/>
    <w:basedOn w:val="CiteBody"/>
    <w:link w:val="CiteBoldChar"/>
    <w:qFormat/>
    <w:rsid w:val="005E0C21"/>
    <w:rPr>
      <w:b/>
    </w:rPr>
  </w:style>
  <w:style w:type="character" w:customStyle="1" w:styleId="CiteBodyChar">
    <w:name w:val="Cite Body Char"/>
    <w:link w:val="CiteBody"/>
    <w:rsid w:val="005E0C21"/>
    <w:rPr>
      <w:rFonts w:ascii="Calibri" w:eastAsia="Calibri" w:hAnsi="Calibri" w:cs="Calibri"/>
      <w:szCs w:val="16"/>
    </w:rPr>
  </w:style>
  <w:style w:type="character" w:customStyle="1" w:styleId="CiteBoldChar">
    <w:name w:val="Cite Bold Char"/>
    <w:link w:val="CiteBold"/>
    <w:rsid w:val="005E0C2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5E0C21"/>
    <w:rPr>
      <w:rFonts w:eastAsia="Calibri"/>
      <w:u w:val="single"/>
    </w:rPr>
  </w:style>
  <w:style w:type="character" w:customStyle="1" w:styleId="StyleCardBody11ptUnderlineChar">
    <w:name w:val="Style Card Body + 11 pt Underline Char"/>
    <w:link w:val="StyleCardBody11ptUnderline"/>
    <w:rsid w:val="005E0C21"/>
    <w:rPr>
      <w:rFonts w:ascii="Calibri" w:eastAsia="Calibri" w:hAnsi="Calibri" w:cs="Calibri"/>
      <w:u w:val="single"/>
    </w:rPr>
  </w:style>
  <w:style w:type="paragraph" w:customStyle="1" w:styleId="StyleStyle49pt4">
    <w:name w:val="Style Style4 + 9 pt4"/>
    <w:basedOn w:val="Style4"/>
    <w:link w:val="StyleStyle49pt4Char"/>
    <w:qFormat/>
    <w:rsid w:val="005E0C2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5E0C2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5E0C2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5E0C21"/>
    <w:rPr>
      <w:rFonts w:ascii="Georgia" w:eastAsia="Calibri" w:hAnsi="Georgia" w:cs="Times New Roman"/>
      <w:b/>
      <w:bCs/>
      <w:u w:val="single"/>
    </w:rPr>
  </w:style>
  <w:style w:type="character" w:customStyle="1" w:styleId="Style9ptUnderline8">
    <w:name w:val="Style 9 pt Underline8"/>
    <w:rsid w:val="005E0C21"/>
    <w:rPr>
      <w:sz w:val="20"/>
      <w:u w:val="single"/>
    </w:rPr>
  </w:style>
  <w:style w:type="paragraph" w:customStyle="1" w:styleId="StyleStyle49pt5">
    <w:name w:val="Style Style4 + 9 pt5"/>
    <w:basedOn w:val="Style4"/>
    <w:link w:val="StyleStyle49pt5Char"/>
    <w:qFormat/>
    <w:rsid w:val="005E0C2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5E0C21"/>
    <w:rPr>
      <w:rFonts w:ascii="Georgia" w:eastAsia="Calibri" w:hAnsi="Georgia" w:cs="Times New Roman"/>
      <w:u w:val="single"/>
      <w:lang w:eastAsia="zh-CN"/>
    </w:rPr>
  </w:style>
  <w:style w:type="character" w:customStyle="1" w:styleId="66">
    <w:name w:val="66"/>
    <w:rsid w:val="005E0C21"/>
    <w:rPr>
      <w:rFonts w:cs="Arial"/>
      <w:bCs/>
      <w:sz w:val="20"/>
      <w:u w:val="single"/>
      <w:lang w:val="en-US" w:eastAsia="en-US" w:bidi="ar-SA"/>
    </w:rPr>
  </w:style>
  <w:style w:type="character" w:customStyle="1" w:styleId="Style9ptUnderline9">
    <w:name w:val="Style 9 pt Underline9"/>
    <w:rsid w:val="005E0C21"/>
    <w:rPr>
      <w:sz w:val="20"/>
      <w:u w:val="single"/>
    </w:rPr>
  </w:style>
  <w:style w:type="paragraph" w:customStyle="1" w:styleId="StyleStyle49ptBold5">
    <w:name w:val="Style Style4 + 9 pt Bold5"/>
    <w:basedOn w:val="Style4"/>
    <w:link w:val="StyleStyle49ptBold5Char"/>
    <w:qFormat/>
    <w:rsid w:val="005E0C2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5E0C21"/>
    <w:rPr>
      <w:rFonts w:ascii="Georgia" w:eastAsia="Calibri" w:hAnsi="Georgia" w:cs="Times New Roman"/>
      <w:b/>
      <w:bCs/>
      <w:u w:val="single"/>
    </w:rPr>
  </w:style>
  <w:style w:type="character" w:customStyle="1" w:styleId="Style9ptBoldUnderline4">
    <w:name w:val="Style 9 pt Bold Underline4"/>
    <w:rsid w:val="005E0C21"/>
    <w:rPr>
      <w:b/>
      <w:bCs/>
      <w:sz w:val="20"/>
      <w:u w:val="single"/>
    </w:rPr>
  </w:style>
  <w:style w:type="paragraph" w:customStyle="1" w:styleId="StyleStyle49pt7">
    <w:name w:val="Style Style4 + 9 pt7"/>
    <w:basedOn w:val="Style4"/>
    <w:link w:val="StyleStyle49pt7Char"/>
    <w:qFormat/>
    <w:rsid w:val="005E0C2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5E0C21"/>
    <w:rPr>
      <w:rFonts w:ascii="Georgia" w:eastAsia="Calibri" w:hAnsi="Georgia" w:cs="Times New Roman"/>
      <w:u w:val="single"/>
      <w:lang w:eastAsia="zh-CN"/>
    </w:rPr>
  </w:style>
  <w:style w:type="character" w:customStyle="1" w:styleId="titleblue14">
    <w:name w:val="titleblue14"/>
    <w:basedOn w:val="DefaultParagraphFont"/>
    <w:rsid w:val="005E0C21"/>
  </w:style>
  <w:style w:type="paragraph" w:customStyle="1" w:styleId="FONT7">
    <w:name w:val="FONT 7"/>
    <w:qFormat/>
    <w:rsid w:val="005E0C2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E0C2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5E0C2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E0C2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E0C2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E0C21"/>
    <w:rPr>
      <w:rFonts w:eastAsia="Calibri"/>
      <w:b/>
      <w:bCs/>
      <w:szCs w:val="24"/>
      <w:u w:val="single"/>
    </w:rPr>
  </w:style>
  <w:style w:type="paragraph" w:customStyle="1" w:styleId="StyleStyle49ptBold6">
    <w:name w:val="Style Style4 + 9 pt Bold6"/>
    <w:basedOn w:val="Style4"/>
    <w:link w:val="StyleStyle49ptBold6Char"/>
    <w:qFormat/>
    <w:rsid w:val="005E0C2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5E0C2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E0C2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E0C2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5E0C2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E0C2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E0C2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E0C21"/>
    <w:rPr>
      <w:rFonts w:asciiTheme="minorHAnsi" w:hAnsiTheme="minorHAnsi" w:cstheme="minorBidi"/>
      <w:b/>
      <w:u w:val="single"/>
    </w:rPr>
  </w:style>
  <w:style w:type="paragraph" w:customStyle="1" w:styleId="textboldChar">
    <w:name w:val="text bold Char"/>
    <w:basedOn w:val="Normal"/>
    <w:link w:val="textboldCharChar"/>
    <w:qFormat/>
    <w:rsid w:val="005E0C21"/>
    <w:pPr>
      <w:ind w:left="720"/>
    </w:pPr>
    <w:rPr>
      <w:rFonts w:eastAsia="Calibri"/>
      <w:b/>
      <w:sz w:val="24"/>
      <w:u w:val="thick"/>
    </w:rPr>
  </w:style>
  <w:style w:type="character" w:customStyle="1" w:styleId="textboldCharChar">
    <w:name w:val="text bold Char Char"/>
    <w:link w:val="textboldChar"/>
    <w:rsid w:val="005E0C21"/>
    <w:rPr>
      <w:rFonts w:ascii="Calibri" w:eastAsia="Calibri" w:hAnsi="Calibri" w:cs="Calibri"/>
      <w:b/>
      <w:sz w:val="24"/>
      <w:u w:val="thick"/>
    </w:rPr>
  </w:style>
  <w:style w:type="character" w:customStyle="1" w:styleId="snapnoshots">
    <w:name w:val="snap_noshots"/>
    <w:basedOn w:val="DefaultParagraphFont"/>
    <w:rsid w:val="005E0C21"/>
  </w:style>
  <w:style w:type="character" w:customStyle="1" w:styleId="manchettebig2">
    <w:name w:val="manchettebig2"/>
    <w:basedOn w:val="DefaultParagraphFont"/>
    <w:rsid w:val="005E0C21"/>
  </w:style>
  <w:style w:type="character" w:customStyle="1" w:styleId="cnbcsbhdcomp">
    <w:name w:val="cnbc_sbhd_comp"/>
    <w:rsid w:val="005E0C21"/>
  </w:style>
  <w:style w:type="character" w:customStyle="1" w:styleId="blox-headline">
    <w:name w:val="blox-headline"/>
    <w:rsid w:val="005E0C21"/>
  </w:style>
  <w:style w:type="character" w:customStyle="1" w:styleId="SmallerReal">
    <w:name w:val="SmallerReal"/>
    <w:basedOn w:val="DefaultParagraphFont"/>
    <w:uiPriority w:val="1"/>
    <w:qFormat/>
    <w:rsid w:val="005E0C2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E0C21"/>
    <w:rPr>
      <w:rFonts w:cs="Arial"/>
      <w:b/>
      <w:bCs/>
      <w:iCs/>
      <w:sz w:val="28"/>
      <w:lang w:val="en-US" w:eastAsia="en-US"/>
    </w:rPr>
  </w:style>
  <w:style w:type="character" w:customStyle="1" w:styleId="postsubtitle">
    <w:name w:val="post_subtitle"/>
    <w:basedOn w:val="DefaultParagraphFont"/>
    <w:rsid w:val="005E0C21"/>
  </w:style>
  <w:style w:type="paragraph" w:customStyle="1" w:styleId="bylinejb">
    <w:name w:val="bylinejb"/>
    <w:basedOn w:val="Normal"/>
    <w:qFormat/>
    <w:rsid w:val="005E0C21"/>
    <w:pPr>
      <w:spacing w:before="100" w:beforeAutospacing="1" w:after="100" w:afterAutospacing="1"/>
    </w:pPr>
    <w:rPr>
      <w:rFonts w:ascii="Times" w:hAnsi="Times"/>
      <w:szCs w:val="20"/>
    </w:rPr>
  </w:style>
  <w:style w:type="paragraph" w:customStyle="1" w:styleId="bylineaffiliation">
    <w:name w:val="bylineaffiliation"/>
    <w:basedOn w:val="Normal"/>
    <w:qFormat/>
    <w:rsid w:val="005E0C21"/>
    <w:pPr>
      <w:spacing w:before="100" w:beforeAutospacing="1" w:after="100" w:afterAutospacing="1"/>
    </w:pPr>
    <w:rPr>
      <w:rFonts w:ascii="Times" w:hAnsi="Times"/>
      <w:szCs w:val="20"/>
    </w:rPr>
  </w:style>
  <w:style w:type="character" w:customStyle="1" w:styleId="apple-tab-span">
    <w:name w:val="apple-tab-span"/>
    <w:basedOn w:val="DefaultParagraphFont"/>
    <w:rsid w:val="005E0C21"/>
  </w:style>
  <w:style w:type="character" w:customStyle="1" w:styleId="action-menu-toggled-item">
    <w:name w:val="action-menu-toggled-item"/>
    <w:basedOn w:val="DefaultParagraphFont"/>
    <w:rsid w:val="005E0C21"/>
    <w:rPr>
      <w:rFonts w:ascii="Times New Roman" w:hAnsi="Times New Roman"/>
    </w:rPr>
  </w:style>
  <w:style w:type="character" w:customStyle="1" w:styleId="1Tag">
    <w:name w:val="1) Tag"/>
    <w:rsid w:val="005E0C2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E0C2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E0C2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E0C2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E0C2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E0C2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E0C21"/>
    <w:rPr>
      <w:rFonts w:ascii="Calibri" w:eastAsia="Times New Roman" w:hAnsi="Calibri" w:cs="Calibri"/>
      <w:b/>
      <w:caps/>
      <w:sz w:val="40"/>
      <w:szCs w:val="40"/>
    </w:rPr>
  </w:style>
  <w:style w:type="character" w:styleId="SubtleReference">
    <w:name w:val="Subtle Reference"/>
    <w:basedOn w:val="DefaultParagraphFont"/>
    <w:uiPriority w:val="31"/>
    <w:qFormat/>
    <w:rsid w:val="005E0C2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E0C21"/>
    <w:rPr>
      <w:bCs/>
    </w:rPr>
  </w:style>
  <w:style w:type="paragraph" w:customStyle="1" w:styleId="Cardd">
    <w:name w:val="Cardd"/>
    <w:basedOn w:val="Normal"/>
    <w:uiPriority w:val="4"/>
    <w:qFormat/>
    <w:rsid w:val="005E0C21"/>
    <w:pPr>
      <w:ind w:left="288" w:right="288"/>
    </w:pPr>
  </w:style>
  <w:style w:type="character" w:customStyle="1" w:styleId="BoxBoldUnderline">
    <w:name w:val="Box Bold Underline"/>
    <w:rsid w:val="005E0C2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E0C21"/>
    <w:rPr>
      <w:rFonts w:eastAsia="Times New Roman"/>
      <w:sz w:val="24"/>
    </w:rPr>
  </w:style>
  <w:style w:type="character" w:customStyle="1" w:styleId="NormalF6Char">
    <w:name w:val="Normal F6 Char"/>
    <w:link w:val="NormalF6"/>
    <w:rsid w:val="005E0C21"/>
    <w:rPr>
      <w:rFonts w:ascii="Calibri" w:eastAsia="Times New Roman" w:hAnsi="Calibri" w:cs="Calibri"/>
      <w:sz w:val="24"/>
    </w:rPr>
  </w:style>
  <w:style w:type="paragraph" w:customStyle="1" w:styleId="TagNew">
    <w:name w:val="Tag New"/>
    <w:qFormat/>
    <w:rsid w:val="005E0C21"/>
    <w:pPr>
      <w:spacing w:after="0" w:line="240" w:lineRule="auto"/>
    </w:pPr>
    <w:rPr>
      <w:rFonts w:ascii="Times New Roman" w:eastAsiaTheme="minorEastAsia" w:hAnsi="Times New Roman" w:cs="Times New Roman"/>
      <w:b/>
      <w:sz w:val="24"/>
      <w:szCs w:val="20"/>
    </w:rPr>
  </w:style>
  <w:style w:type="character" w:customStyle="1" w:styleId="moretop">
    <w:name w:val="more_top"/>
    <w:rsid w:val="005E0C21"/>
  </w:style>
  <w:style w:type="paragraph" w:customStyle="1" w:styleId="TagNew0">
    <w:name w:val="Tag_New"/>
    <w:qFormat/>
    <w:rsid w:val="005E0C2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E0C21"/>
    <w:pPr>
      <w:spacing w:after="0" w:line="240" w:lineRule="auto"/>
    </w:pPr>
    <w:rPr>
      <w:rFonts w:ascii="Times New Roman" w:eastAsia="Calibri" w:hAnsi="Times New Roman" w:cs="Times New Roman"/>
      <w:b/>
      <w:sz w:val="24"/>
    </w:rPr>
  </w:style>
  <w:style w:type="paragraph" w:customStyle="1" w:styleId="FreeForm">
    <w:name w:val="Free Form"/>
    <w:autoRedefine/>
    <w:qFormat/>
    <w:rsid w:val="005E0C2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5E0C21"/>
    <w:rPr>
      <w:rFonts w:ascii="Times New Roman" w:eastAsia="Calibri" w:hAnsi="Times New Roman" w:cs="Times New Roman"/>
      <w:b/>
      <w:u w:val="single"/>
    </w:rPr>
  </w:style>
  <w:style w:type="paragraph" w:customStyle="1" w:styleId="cnnstorypgraphtxt">
    <w:name w:val="cnn_storypgraphtxt"/>
    <w:basedOn w:val="Normal"/>
    <w:qFormat/>
    <w:rsid w:val="005E0C2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E0C2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E0C21"/>
  </w:style>
  <w:style w:type="character" w:customStyle="1" w:styleId="yshortcutscs4-ndcor">
    <w:name w:val="yshortcuts cs4-ndcor"/>
    <w:rsid w:val="005E0C21"/>
  </w:style>
  <w:style w:type="character" w:customStyle="1" w:styleId="price">
    <w:name w:val="price"/>
    <w:rsid w:val="005E0C21"/>
  </w:style>
  <w:style w:type="character" w:customStyle="1" w:styleId="price-change">
    <w:name w:val="price-change"/>
    <w:rsid w:val="005E0C21"/>
  </w:style>
  <w:style w:type="character" w:customStyle="1" w:styleId="percent-change">
    <w:name w:val="percent-change"/>
    <w:rsid w:val="005E0C21"/>
  </w:style>
  <w:style w:type="character" w:customStyle="1" w:styleId="bibfont">
    <w:name w:val="bibfont"/>
    <w:rsid w:val="005E0C21"/>
    <w:rPr>
      <w:rFonts w:cs="Times New Roman"/>
    </w:rPr>
  </w:style>
  <w:style w:type="character" w:customStyle="1" w:styleId="bps-topic-ident">
    <w:name w:val="bps-topic-ident"/>
    <w:rsid w:val="005E0C21"/>
  </w:style>
  <w:style w:type="paragraph" w:customStyle="1" w:styleId="underlined1">
    <w:name w:val="underlined1"/>
    <w:next w:val="Normal"/>
    <w:autoRedefine/>
    <w:qFormat/>
    <w:rsid w:val="005E0C2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E0C2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5E0C2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5E0C21"/>
    <w:rPr>
      <w:rFonts w:eastAsia="Calibri"/>
      <w:szCs w:val="20"/>
      <w:lang w:val="x-none" w:eastAsia="x-none"/>
    </w:rPr>
  </w:style>
  <w:style w:type="character" w:customStyle="1" w:styleId="CardDownSizeChar">
    <w:name w:val="CardDownSize Char"/>
    <w:link w:val="CardDownSize"/>
    <w:rsid w:val="005E0C21"/>
    <w:rPr>
      <w:rFonts w:ascii="Calibri" w:eastAsia="Calibri" w:hAnsi="Calibri" w:cs="Calibri"/>
      <w:szCs w:val="20"/>
      <w:lang w:val="x-none" w:eastAsia="x-none"/>
    </w:rPr>
  </w:style>
  <w:style w:type="paragraph" w:customStyle="1" w:styleId="Citation10">
    <w:name w:val="Citation1"/>
    <w:basedOn w:val="Normal"/>
    <w:link w:val="Citation1Char"/>
    <w:qFormat/>
    <w:rsid w:val="005E0C21"/>
    <w:rPr>
      <w:rFonts w:eastAsia="Calibri"/>
      <w:b/>
      <w:sz w:val="24"/>
      <w:u w:val="single"/>
      <w:lang w:val="x-none" w:eastAsia="x-none"/>
    </w:rPr>
  </w:style>
  <w:style w:type="character" w:customStyle="1" w:styleId="Citation1Char">
    <w:name w:val="Citation1 Char"/>
    <w:link w:val="Citation10"/>
    <w:rsid w:val="005E0C21"/>
    <w:rPr>
      <w:rFonts w:ascii="Calibri" w:eastAsia="Calibri" w:hAnsi="Calibri" w:cs="Calibri"/>
      <w:b/>
      <w:sz w:val="24"/>
      <w:u w:val="single"/>
      <w:lang w:val="x-none" w:eastAsia="x-none"/>
    </w:rPr>
  </w:style>
  <w:style w:type="paragraph" w:customStyle="1" w:styleId="Tagline1">
    <w:name w:val="Tagline"/>
    <w:basedOn w:val="Normal"/>
    <w:link w:val="TaglineChar"/>
    <w:qFormat/>
    <w:rsid w:val="005E0C21"/>
    <w:rPr>
      <w:rFonts w:eastAsia="Calibri"/>
      <w:b/>
      <w:sz w:val="24"/>
      <w:lang w:val="x-none" w:eastAsia="x-none"/>
    </w:rPr>
  </w:style>
  <w:style w:type="character" w:customStyle="1" w:styleId="TaglineChar">
    <w:name w:val="Tagline Char"/>
    <w:link w:val="Tagline1"/>
    <w:rsid w:val="005E0C21"/>
    <w:rPr>
      <w:rFonts w:ascii="Calibri" w:eastAsia="Calibri" w:hAnsi="Calibri" w:cs="Calibri"/>
      <w:b/>
      <w:sz w:val="24"/>
      <w:lang w:val="x-none" w:eastAsia="x-none"/>
    </w:rPr>
  </w:style>
  <w:style w:type="character" w:customStyle="1" w:styleId="boldciteChar1">
    <w:name w:val="bold cite Char1"/>
    <w:rsid w:val="005E0C2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E0C21"/>
  </w:style>
  <w:style w:type="paragraph" w:customStyle="1" w:styleId="Irrelevant6font">
    <w:name w:val="Irrelevant (6 font)"/>
    <w:basedOn w:val="Normal"/>
    <w:link w:val="Irrelevant6fontChar"/>
    <w:qFormat/>
    <w:rsid w:val="005E0C2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E0C21"/>
    <w:rPr>
      <w:rFonts w:ascii="Calibri" w:eastAsia="Times New Roman" w:hAnsi="Calibri" w:cs="Calibri"/>
      <w:sz w:val="12"/>
      <w:szCs w:val="12"/>
    </w:rPr>
  </w:style>
  <w:style w:type="paragraph" w:customStyle="1" w:styleId="Non-NavPanelTag">
    <w:name w:val="Non-Nav Panel Tag"/>
    <w:basedOn w:val="Normal"/>
    <w:qFormat/>
    <w:rsid w:val="005E0C21"/>
    <w:rPr>
      <w:b/>
      <w:sz w:val="26"/>
    </w:rPr>
  </w:style>
  <w:style w:type="character" w:customStyle="1" w:styleId="Hyperlink3">
    <w:name w:val="Hyperlink.3"/>
    <w:basedOn w:val="DefaultParagraphFont"/>
    <w:rsid w:val="005E0C21"/>
    <w:rPr>
      <w:sz w:val="18"/>
      <w:szCs w:val="18"/>
    </w:rPr>
  </w:style>
  <w:style w:type="character" w:customStyle="1" w:styleId="Hyperlink4">
    <w:name w:val="Hyperlink.4"/>
    <w:basedOn w:val="DefaultParagraphFont"/>
    <w:rsid w:val="005E0C21"/>
    <w:rPr>
      <w:sz w:val="18"/>
      <w:szCs w:val="18"/>
    </w:rPr>
  </w:style>
  <w:style w:type="paragraph" w:customStyle="1" w:styleId="StyleHeading4TagNotBold">
    <w:name w:val="Style Heading 4Tag + Not Bold"/>
    <w:basedOn w:val="Heading4"/>
    <w:qFormat/>
    <w:rsid w:val="005E0C21"/>
  </w:style>
  <w:style w:type="paragraph" w:customStyle="1" w:styleId="Aa">
    <w:name w:val="A"/>
    <w:basedOn w:val="Default"/>
    <w:next w:val="Default"/>
    <w:qFormat/>
    <w:rsid w:val="005E0C21"/>
    <w:rPr>
      <w:color w:val="auto"/>
      <w:szCs w:val="22"/>
      <w:lang w:bidi="en-US"/>
    </w:rPr>
  </w:style>
  <w:style w:type="character" w:customStyle="1" w:styleId="ac">
    <w:name w:val="••••"/>
    <w:rsid w:val="005E0C21"/>
    <w:rPr>
      <w:color w:val="000000"/>
    </w:rPr>
  </w:style>
  <w:style w:type="character" w:customStyle="1" w:styleId="UL-Bold">
    <w:name w:val="UL-Bold"/>
    <w:basedOn w:val="DefaultParagraphFont"/>
    <w:rsid w:val="005E0C21"/>
    <w:rPr>
      <w:u w:val="thick"/>
    </w:rPr>
  </w:style>
  <w:style w:type="character" w:customStyle="1" w:styleId="UL-None">
    <w:name w:val="UL-None"/>
    <w:basedOn w:val="DefaultParagraphFont"/>
    <w:rsid w:val="005E0C21"/>
    <w:rPr>
      <w:u w:val="none"/>
    </w:rPr>
  </w:style>
  <w:style w:type="character" w:customStyle="1" w:styleId="FontStyle19">
    <w:name w:val="Font Style19"/>
    <w:basedOn w:val="DefaultParagraphFont"/>
    <w:uiPriority w:val="99"/>
    <w:rsid w:val="005E0C21"/>
    <w:rPr>
      <w:rFonts w:ascii="Times New Roman" w:hAnsi="Times New Roman" w:cs="Times New Roman"/>
      <w:sz w:val="18"/>
      <w:szCs w:val="18"/>
    </w:rPr>
  </w:style>
  <w:style w:type="character" w:customStyle="1" w:styleId="UnderlineBox">
    <w:name w:val="Underline + Box"/>
    <w:uiPriority w:val="1"/>
    <w:qFormat/>
    <w:rsid w:val="005E0C21"/>
    <w:rPr>
      <w:rFonts w:ascii="Georgia" w:hAnsi="Georgia"/>
      <w:b w:val="0"/>
      <w:sz w:val="22"/>
      <w:u w:val="single"/>
      <w:bdr w:val="single" w:sz="4" w:space="0" w:color="auto"/>
    </w:rPr>
  </w:style>
  <w:style w:type="paragraph" w:customStyle="1" w:styleId="ALLCAPS">
    <w:name w:val="ALL CAPS"/>
    <w:basedOn w:val="Normal"/>
    <w:qFormat/>
    <w:rsid w:val="005E0C21"/>
    <w:rPr>
      <w:rFonts w:eastAsia="Times New Roman"/>
      <w:b/>
      <w:caps/>
      <w:szCs w:val="20"/>
    </w:rPr>
  </w:style>
  <w:style w:type="character" w:customStyle="1" w:styleId="kn">
    <w:name w:val="kn"/>
    <w:basedOn w:val="DefaultParagraphFont"/>
    <w:rsid w:val="005E0C21"/>
  </w:style>
  <w:style w:type="paragraph" w:customStyle="1" w:styleId="StyleCardworksLinespacingsingle">
    <w:name w:val="Style Card works + Line spacing:  single"/>
    <w:basedOn w:val="Normal"/>
    <w:link w:val="StyleCardworksLinespacingsingleChar"/>
    <w:qFormat/>
    <w:rsid w:val="005E0C2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E0C2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E0C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5E0C2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5E0C21"/>
    <w:rPr>
      <w:rFonts w:ascii="Verdana" w:hAnsi="Verdana" w:hint="default"/>
      <w:color w:val="000000"/>
      <w:sz w:val="16"/>
      <w:szCs w:val="16"/>
    </w:rPr>
  </w:style>
  <w:style w:type="character" w:customStyle="1" w:styleId="TagCharCharCharChar0">
    <w:name w:val="Tag Char Char Char Char"/>
    <w:basedOn w:val="DefaultParagraphFont"/>
    <w:rsid w:val="005E0C2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E0C21"/>
  </w:style>
  <w:style w:type="character" w:customStyle="1" w:styleId="BoldandUnderlineChar1Char2">
    <w:name w:val="Bold and Underline Char1 Char2"/>
    <w:basedOn w:val="DefaultParagraphFont"/>
    <w:rsid w:val="005E0C21"/>
  </w:style>
  <w:style w:type="character" w:customStyle="1" w:styleId="BoldandUnderlineCharChar1">
    <w:name w:val="Bold and Underline Char Char1"/>
    <w:basedOn w:val="DefaultParagraphFont"/>
    <w:rsid w:val="005E0C21"/>
  </w:style>
  <w:style w:type="character" w:customStyle="1" w:styleId="review">
    <w:name w:val="review"/>
    <w:basedOn w:val="DefaultParagraphFont"/>
    <w:rsid w:val="005E0C21"/>
  </w:style>
  <w:style w:type="character" w:customStyle="1" w:styleId="feature2caption">
    <w:name w:val="feature2caption"/>
    <w:basedOn w:val="DefaultParagraphFont"/>
    <w:rsid w:val="005E0C21"/>
  </w:style>
  <w:style w:type="character" w:customStyle="1" w:styleId="style22">
    <w:name w:val="style2"/>
    <w:basedOn w:val="DefaultParagraphFont"/>
    <w:rsid w:val="005E0C21"/>
  </w:style>
  <w:style w:type="character" w:customStyle="1" w:styleId="StyleStyleBoldUnderlineUnderlineIntenseEmphasis1apple-style-2">
    <w:name w:val="Style Style Bold UnderlineUnderlineIntense Emphasis1apple-style-...2"/>
    <w:basedOn w:val="DefaultParagraphFont"/>
    <w:rsid w:val="005E0C21"/>
  </w:style>
  <w:style w:type="character" w:customStyle="1" w:styleId="StyleStyleBoldUnderlineUnderlineIntenseEmphasis1apple-style-1">
    <w:name w:val="Style Style Bold UnderlineUnderlineIntense Emphasis1apple-style-...1"/>
    <w:basedOn w:val="DefaultParagraphFont"/>
    <w:rsid w:val="005E0C21"/>
    <w:rPr>
      <w:b w:val="0"/>
      <w:bCs w:val="0"/>
      <w:sz w:val="14"/>
      <w:u w:val="none"/>
    </w:rPr>
  </w:style>
  <w:style w:type="character" w:customStyle="1" w:styleId="lrdctspkr">
    <w:name w:val="lr_dct_spkr"/>
    <w:basedOn w:val="DefaultParagraphFont"/>
    <w:rsid w:val="005E0C21"/>
  </w:style>
  <w:style w:type="character" w:customStyle="1" w:styleId="lrdctlblinl">
    <w:name w:val="lr_dct_lbl_inl"/>
    <w:basedOn w:val="DefaultParagraphFont"/>
    <w:rsid w:val="005E0C21"/>
  </w:style>
  <w:style w:type="character" w:customStyle="1" w:styleId="lrdctlblblk">
    <w:name w:val="lr_dct_lbl_blk"/>
    <w:basedOn w:val="DefaultParagraphFont"/>
    <w:rsid w:val="005E0C21"/>
  </w:style>
  <w:style w:type="character" w:customStyle="1" w:styleId="bnp-articles-title1">
    <w:name w:val="bnp-articles-title1"/>
    <w:basedOn w:val="DefaultParagraphFont"/>
    <w:rsid w:val="005E0C21"/>
    <w:rPr>
      <w:rFonts w:ascii="Verdana" w:hAnsi="Verdana" w:hint="default"/>
      <w:b/>
      <w:bCs/>
      <w:color w:val="545454"/>
      <w:sz w:val="12"/>
      <w:szCs w:val="12"/>
    </w:rPr>
  </w:style>
  <w:style w:type="character" w:customStyle="1" w:styleId="featuretext">
    <w:name w:val="featuretext"/>
    <w:basedOn w:val="DefaultParagraphFont"/>
    <w:rsid w:val="005E0C21"/>
  </w:style>
  <w:style w:type="character" w:customStyle="1" w:styleId="relatedtext">
    <w:name w:val="related_text"/>
    <w:basedOn w:val="DefaultParagraphFont"/>
    <w:rsid w:val="005E0C21"/>
  </w:style>
  <w:style w:type="character" w:customStyle="1" w:styleId="fullpost">
    <w:name w:val="fullpost"/>
    <w:basedOn w:val="DefaultParagraphFont"/>
    <w:rsid w:val="005E0C21"/>
  </w:style>
  <w:style w:type="character" w:customStyle="1" w:styleId="bcktital">
    <w:name w:val="bcktital"/>
    <w:basedOn w:val="DefaultParagraphFont"/>
    <w:rsid w:val="005E0C21"/>
  </w:style>
  <w:style w:type="character" w:customStyle="1" w:styleId="bcktital0">
    <w:name w:val="bckt_ital"/>
    <w:basedOn w:val="DefaultParagraphFont"/>
    <w:rsid w:val="005E0C21"/>
  </w:style>
  <w:style w:type="character" w:customStyle="1" w:styleId="fwanimclass">
    <w:name w:val="fwanim_class"/>
    <w:basedOn w:val="DefaultParagraphFont"/>
    <w:rsid w:val="005E0C21"/>
  </w:style>
  <w:style w:type="character" w:customStyle="1" w:styleId="CharChar8">
    <w:name w:val="Char Char8"/>
    <w:basedOn w:val="DefaultParagraphFont"/>
    <w:rsid w:val="005E0C21"/>
    <w:rPr>
      <w:rFonts w:ascii="Lucida Grande" w:hAnsi="Lucida Grande" w:cs="Times New Roman"/>
    </w:rPr>
  </w:style>
  <w:style w:type="character" w:customStyle="1" w:styleId="DebateTagChar0">
    <w:name w:val="DebateTag Char"/>
    <w:basedOn w:val="DefaultParagraphFont"/>
    <w:rsid w:val="005E0C21"/>
    <w:rPr>
      <w:rFonts w:eastAsia="Calibri"/>
      <w:b/>
      <w:sz w:val="24"/>
      <w:szCs w:val="24"/>
      <w:lang w:val="en-US" w:eastAsia="en-US" w:bidi="ar-SA"/>
    </w:rPr>
  </w:style>
  <w:style w:type="paragraph" w:customStyle="1" w:styleId="DebateHeaderFinal">
    <w:name w:val="DebateHeaderFinal"/>
    <w:basedOn w:val="Heading1"/>
    <w:qFormat/>
    <w:rsid w:val="005E0C21"/>
    <w:pPr>
      <w:spacing w:line="276" w:lineRule="auto"/>
      <w:jc w:val="left"/>
    </w:pPr>
    <w:rPr>
      <w:rFonts w:eastAsia="Times New Roman" w:cs="Times New Roman"/>
      <w:sz w:val="36"/>
      <w:szCs w:val="36"/>
    </w:rPr>
  </w:style>
  <w:style w:type="character" w:customStyle="1" w:styleId="DebateHeaderFinalChar">
    <w:name w:val="DebateHeaderFinal Char"/>
    <w:rsid w:val="005E0C21"/>
    <w:rPr>
      <w:b/>
      <w:bCs/>
      <w:sz w:val="36"/>
      <w:szCs w:val="36"/>
      <w:u w:val="single"/>
      <w:lang w:val="en-US" w:eastAsia="en-US" w:bidi="ar-SA"/>
    </w:rPr>
  </w:style>
  <w:style w:type="paragraph" w:customStyle="1" w:styleId="HeaderInitial0">
    <w:name w:val="HeaderInitial"/>
    <w:basedOn w:val="Normal"/>
    <w:qFormat/>
    <w:rsid w:val="005E0C21"/>
    <w:pPr>
      <w:jc w:val="center"/>
      <w:outlineLvl w:val="0"/>
    </w:pPr>
    <w:rPr>
      <w:rFonts w:ascii="Garamond" w:hAnsi="Garamond"/>
      <w:b/>
      <w:caps/>
      <w:sz w:val="28"/>
    </w:rPr>
  </w:style>
  <w:style w:type="character" w:customStyle="1" w:styleId="FooterChar2">
    <w:name w:val="Footer Char2"/>
    <w:basedOn w:val="DefaultParagraphFont"/>
    <w:rsid w:val="005E0C21"/>
    <w:rPr>
      <w:rFonts w:eastAsia="MS Mincho"/>
      <w:sz w:val="24"/>
      <w:szCs w:val="24"/>
      <w:lang w:val="en-US" w:eastAsia="ja-JP" w:bidi="ar-SA"/>
    </w:rPr>
  </w:style>
  <w:style w:type="character" w:customStyle="1" w:styleId="BalloonTextChar2">
    <w:name w:val="Balloon Text Char2"/>
    <w:basedOn w:val="DefaultParagraphFont"/>
    <w:rsid w:val="005E0C2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E0C2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E0C21"/>
    <w:rPr>
      <w:rFonts w:ascii="Cambria" w:hAnsi="Cambria"/>
      <w:sz w:val="24"/>
      <w:lang w:val="en-US" w:eastAsia="en-US" w:bidi="ar-SA"/>
    </w:rPr>
  </w:style>
  <w:style w:type="paragraph" w:customStyle="1" w:styleId="Normalspacing">
    <w:name w:val="Normal + spacing"/>
    <w:basedOn w:val="StyleLinespacingDouble"/>
    <w:qFormat/>
    <w:rsid w:val="005E0C21"/>
  </w:style>
  <w:style w:type="character" w:customStyle="1" w:styleId="NormalspacingChar">
    <w:name w:val="Normal + spacing Char"/>
    <w:basedOn w:val="StyleLinespacingDoubleChar"/>
    <w:rsid w:val="005E0C21"/>
    <w:rPr>
      <w:rFonts w:ascii="Cambria" w:hAnsi="Cambria"/>
      <w:sz w:val="24"/>
      <w:lang w:val="en-US" w:eastAsia="en-US" w:bidi="ar-SA"/>
    </w:rPr>
  </w:style>
  <w:style w:type="character" w:customStyle="1" w:styleId="textbold0">
    <w:name w:val="textbold"/>
    <w:basedOn w:val="DefaultParagraphFont"/>
    <w:rsid w:val="005E0C21"/>
  </w:style>
  <w:style w:type="character" w:customStyle="1" w:styleId="textitalics">
    <w:name w:val="textitalics"/>
    <w:basedOn w:val="DefaultParagraphFont"/>
    <w:rsid w:val="005E0C21"/>
  </w:style>
  <w:style w:type="paragraph" w:customStyle="1" w:styleId="lastpar">
    <w:name w:val="lastpar"/>
    <w:basedOn w:val="Normal"/>
    <w:qFormat/>
    <w:rsid w:val="005E0C21"/>
    <w:pPr>
      <w:spacing w:before="100" w:beforeAutospacing="1" w:after="100" w:afterAutospacing="1"/>
    </w:pPr>
    <w:rPr>
      <w:sz w:val="24"/>
    </w:rPr>
  </w:style>
  <w:style w:type="table" w:styleId="TableClassic1">
    <w:name w:val="Table Classic 1"/>
    <w:basedOn w:val="TableNormal"/>
    <w:rsid w:val="005E0C2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E0C2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E0C2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E0C21"/>
    <w:pPr>
      <w:tabs>
        <w:tab w:val="left" w:pos="9450"/>
      </w:tabs>
    </w:pPr>
    <w:rPr>
      <w:rFonts w:eastAsia="SimSun"/>
      <w:b/>
      <w:sz w:val="24"/>
    </w:rPr>
  </w:style>
  <w:style w:type="character" w:customStyle="1" w:styleId="BoldunderlineChar4">
    <w:name w:val="Bold/underline Char"/>
    <w:basedOn w:val="DefaultParagraphFont"/>
    <w:rsid w:val="005E0C21"/>
    <w:rPr>
      <w:rFonts w:eastAsia="SimSun"/>
      <w:b/>
      <w:sz w:val="24"/>
      <w:szCs w:val="24"/>
      <w:lang w:val="en-US" w:eastAsia="en-US" w:bidi="ar-SA"/>
    </w:rPr>
  </w:style>
  <w:style w:type="paragraph" w:customStyle="1" w:styleId="TableContents">
    <w:name w:val="Table Contents"/>
    <w:basedOn w:val="Normal"/>
    <w:qFormat/>
    <w:rsid w:val="005E0C21"/>
    <w:pPr>
      <w:suppressLineNumbers/>
      <w:tabs>
        <w:tab w:val="left" w:pos="9450"/>
      </w:tabs>
      <w:suppressAutoHyphens/>
    </w:pPr>
    <w:rPr>
      <w:rFonts w:eastAsia="Arial Unicode MS"/>
      <w:kern w:val="1"/>
      <w:sz w:val="24"/>
    </w:rPr>
  </w:style>
  <w:style w:type="paragraph" w:customStyle="1" w:styleId="faketag">
    <w:name w:val="fake tag"/>
    <w:basedOn w:val="Heading1"/>
    <w:qFormat/>
    <w:rsid w:val="005E0C2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5E0C21"/>
    <w:pPr>
      <w:tabs>
        <w:tab w:val="left" w:pos="9450"/>
      </w:tabs>
      <w:jc w:val="center"/>
    </w:pPr>
    <w:rPr>
      <w:rFonts w:ascii="Verdana" w:hAnsi="Verdana"/>
      <w:sz w:val="24"/>
    </w:rPr>
  </w:style>
  <w:style w:type="paragraph" w:customStyle="1" w:styleId="heading1fake0">
    <w:name w:val="heading 1 fake"/>
    <w:basedOn w:val="Heading1"/>
    <w:autoRedefine/>
    <w:qFormat/>
    <w:rsid w:val="005E0C2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5E0C21"/>
    <w:pPr>
      <w:tabs>
        <w:tab w:val="left" w:pos="9450"/>
      </w:tabs>
    </w:pPr>
    <w:rPr>
      <w:szCs w:val="20"/>
    </w:rPr>
  </w:style>
  <w:style w:type="character" w:customStyle="1" w:styleId="textCharChar1">
    <w:name w:val="text Char Char1"/>
    <w:basedOn w:val="DefaultParagraphFont"/>
    <w:rsid w:val="005E0C21"/>
    <w:rPr>
      <w:sz w:val="18"/>
      <w:szCs w:val="24"/>
      <w:lang w:val="en-US" w:eastAsia="en-US" w:bidi="ar-SA"/>
    </w:rPr>
  </w:style>
  <w:style w:type="character" w:customStyle="1" w:styleId="text1CharChar">
    <w:name w:val="text1 Char Char"/>
    <w:basedOn w:val="DefaultParagraphFont"/>
    <w:rsid w:val="005E0C21"/>
    <w:rPr>
      <w:lang w:val="en-US" w:eastAsia="en-US" w:bidi="ar-SA"/>
    </w:rPr>
  </w:style>
  <w:style w:type="character" w:customStyle="1" w:styleId="textCharChar">
    <w:name w:val="text Char Char"/>
    <w:basedOn w:val="DefaultParagraphFont"/>
    <w:rsid w:val="005E0C21"/>
    <w:rPr>
      <w:sz w:val="18"/>
      <w:szCs w:val="24"/>
      <w:lang w:val="en-US" w:eastAsia="en-US" w:bidi="ar-SA"/>
    </w:rPr>
  </w:style>
  <w:style w:type="character" w:customStyle="1" w:styleId="normalloose1">
    <w:name w:val="normalloose1"/>
    <w:basedOn w:val="DefaultParagraphFont"/>
    <w:rsid w:val="005E0C21"/>
    <w:rPr>
      <w:sz w:val="20"/>
      <w:szCs w:val="20"/>
    </w:rPr>
  </w:style>
  <w:style w:type="paragraph" w:customStyle="1" w:styleId="printerheadline">
    <w:name w:val="printer_headline"/>
    <w:basedOn w:val="Normal"/>
    <w:qFormat/>
    <w:rsid w:val="005E0C21"/>
    <w:pPr>
      <w:tabs>
        <w:tab w:val="left" w:pos="9450"/>
      </w:tabs>
      <w:spacing w:before="100" w:beforeAutospacing="1" w:after="100" w:afterAutospacing="1"/>
    </w:pPr>
    <w:rPr>
      <w:sz w:val="24"/>
    </w:rPr>
  </w:style>
  <w:style w:type="paragraph" w:customStyle="1" w:styleId="help">
    <w:name w:val="help"/>
    <w:basedOn w:val="Normal"/>
    <w:qFormat/>
    <w:rsid w:val="005E0C21"/>
    <w:pPr>
      <w:tabs>
        <w:tab w:val="left" w:pos="9450"/>
      </w:tabs>
      <w:spacing w:before="100" w:beforeAutospacing="1" w:after="100" w:afterAutospacing="1"/>
    </w:pPr>
    <w:rPr>
      <w:sz w:val="24"/>
    </w:rPr>
  </w:style>
  <w:style w:type="character" w:customStyle="1" w:styleId="sponsoredadtext">
    <w:name w:val="sponsoredadtext"/>
    <w:basedOn w:val="DefaultParagraphFont"/>
    <w:rsid w:val="005E0C21"/>
  </w:style>
  <w:style w:type="character" w:customStyle="1" w:styleId="georgia">
    <w:name w:val="georgia"/>
    <w:basedOn w:val="DefaultParagraphFont"/>
    <w:rsid w:val="005E0C21"/>
  </w:style>
  <w:style w:type="character" w:customStyle="1" w:styleId="isdefault">
    <w:name w:val="isdefault"/>
    <w:basedOn w:val="DefaultParagraphFont"/>
    <w:rsid w:val="005E0C21"/>
  </w:style>
  <w:style w:type="character" w:customStyle="1" w:styleId="arial">
    <w:name w:val="arial"/>
    <w:basedOn w:val="DefaultParagraphFont"/>
    <w:rsid w:val="005E0C21"/>
  </w:style>
  <w:style w:type="character" w:customStyle="1" w:styleId="pipe">
    <w:name w:val="pipe"/>
    <w:basedOn w:val="DefaultParagraphFont"/>
    <w:rsid w:val="005E0C21"/>
  </w:style>
  <w:style w:type="paragraph" w:customStyle="1" w:styleId="dtlcomment">
    <w:name w:val="dtlcomment"/>
    <w:basedOn w:val="Normal"/>
    <w:qFormat/>
    <w:rsid w:val="005E0C21"/>
    <w:pPr>
      <w:tabs>
        <w:tab w:val="left" w:pos="9450"/>
      </w:tabs>
      <w:spacing w:before="100" w:beforeAutospacing="1" w:after="100" w:afterAutospacing="1"/>
    </w:pPr>
    <w:rPr>
      <w:sz w:val="24"/>
    </w:rPr>
  </w:style>
  <w:style w:type="character" w:customStyle="1" w:styleId="writername">
    <w:name w:val="writername"/>
    <w:basedOn w:val="DefaultParagraphFont"/>
    <w:rsid w:val="005E0C21"/>
  </w:style>
  <w:style w:type="character" w:customStyle="1" w:styleId="CharChar18">
    <w:name w:val="Char Char18"/>
    <w:basedOn w:val="DefaultParagraphFont"/>
    <w:rsid w:val="005E0C21"/>
    <w:rPr>
      <w:sz w:val="16"/>
      <w:szCs w:val="24"/>
      <w:lang w:val="en-US" w:eastAsia="en-US" w:bidi="ar-SA"/>
    </w:rPr>
  </w:style>
  <w:style w:type="character" w:customStyle="1" w:styleId="CharChar24">
    <w:name w:val="Char Char24"/>
    <w:basedOn w:val="DefaultParagraphFont"/>
    <w:rsid w:val="005E0C21"/>
    <w:rPr>
      <w:b/>
      <w:bCs/>
      <w:sz w:val="28"/>
      <w:szCs w:val="28"/>
      <w:lang w:val="en-US" w:eastAsia="en-US" w:bidi="ar-SA"/>
    </w:rPr>
  </w:style>
  <w:style w:type="character" w:customStyle="1" w:styleId="ln2">
    <w:name w:val="ln2"/>
    <w:basedOn w:val="DefaultParagraphFont"/>
    <w:rsid w:val="005E0C21"/>
  </w:style>
  <w:style w:type="paragraph" w:customStyle="1" w:styleId="StyleStyle1">
    <w:name w:val="Style Style1 +"/>
    <w:basedOn w:val="Normal"/>
    <w:qFormat/>
    <w:rsid w:val="005E0C21"/>
    <w:rPr>
      <w:sz w:val="24"/>
    </w:rPr>
  </w:style>
  <w:style w:type="character" w:customStyle="1" w:styleId="StyleStyle1Char">
    <w:name w:val="Style Style1 + Char"/>
    <w:basedOn w:val="Style1Char"/>
    <w:rsid w:val="005E0C2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E0C21"/>
  </w:style>
  <w:style w:type="character" w:customStyle="1" w:styleId="CharChar16">
    <w:name w:val="Char Char16"/>
    <w:basedOn w:val="DefaultParagraphFont"/>
    <w:rsid w:val="005E0C21"/>
    <w:rPr>
      <w:rFonts w:ascii="Cambria" w:hAnsi="Cambria"/>
      <w:lang w:val="en-US" w:eastAsia="en-US" w:bidi="ar-SA"/>
    </w:rPr>
  </w:style>
  <w:style w:type="character" w:customStyle="1" w:styleId="CharChar15">
    <w:name w:val="Char Char15"/>
    <w:basedOn w:val="CharChar16"/>
    <w:rsid w:val="005E0C21"/>
    <w:rPr>
      <w:rFonts w:ascii="Cambria" w:hAnsi="Cambria"/>
      <w:b/>
      <w:bCs/>
      <w:lang w:val="en-US" w:eastAsia="en-US" w:bidi="ar-SA"/>
    </w:rPr>
  </w:style>
  <w:style w:type="character" w:customStyle="1" w:styleId="CharChar14">
    <w:name w:val="Char Char14"/>
    <w:basedOn w:val="DefaultParagraphFont"/>
    <w:rsid w:val="005E0C21"/>
    <w:rPr>
      <w:rFonts w:ascii="Tahoma" w:hAnsi="Tahoma" w:cs="Tahoma"/>
      <w:sz w:val="16"/>
      <w:szCs w:val="16"/>
      <w:lang w:val="en-US" w:eastAsia="en-US" w:bidi="ar-SA"/>
    </w:rPr>
  </w:style>
  <w:style w:type="character" w:customStyle="1" w:styleId="CharChar13">
    <w:name w:val="Char Char13"/>
    <w:basedOn w:val="DefaultParagraphFont"/>
    <w:rsid w:val="005E0C21"/>
    <w:rPr>
      <w:rFonts w:ascii="Cambria" w:hAnsi="Cambria"/>
      <w:lang w:val="en-US" w:eastAsia="en-US" w:bidi="ar-SA"/>
    </w:rPr>
  </w:style>
  <w:style w:type="paragraph" w:customStyle="1" w:styleId="normalChar1">
    <w:name w:val="normal Char"/>
    <w:basedOn w:val="Normal"/>
    <w:qFormat/>
    <w:rsid w:val="005E0C21"/>
  </w:style>
  <w:style w:type="character" w:customStyle="1" w:styleId="cardtextsmallCharChar">
    <w:name w:val="card text small Char Char"/>
    <w:basedOn w:val="DefaultParagraphFont"/>
    <w:rsid w:val="005E0C21"/>
    <w:rPr>
      <w:rFonts w:ascii="Arial Narrow" w:hAnsi="Arial Narrow" w:cs="Times New Roman"/>
      <w:sz w:val="16"/>
    </w:rPr>
  </w:style>
  <w:style w:type="character" w:customStyle="1" w:styleId="reportbody1">
    <w:name w:val="reportbody1"/>
    <w:basedOn w:val="DefaultParagraphFont"/>
    <w:rsid w:val="005E0C21"/>
    <w:rPr>
      <w:rFonts w:ascii="Tahoma" w:hAnsi="Tahoma" w:cs="Tahoma" w:hint="default"/>
      <w:color w:val="000000"/>
      <w:sz w:val="14"/>
      <w:szCs w:val="14"/>
    </w:rPr>
  </w:style>
  <w:style w:type="character" w:customStyle="1" w:styleId="TagChar4">
    <w:name w:val="Tag Char4"/>
    <w:basedOn w:val="DefaultParagraphFont"/>
    <w:rsid w:val="005E0C21"/>
    <w:rPr>
      <w:b/>
      <w:sz w:val="26"/>
      <w:szCs w:val="24"/>
      <w:lang w:val="en-US" w:eastAsia="en-US" w:bidi="ar-SA"/>
    </w:rPr>
  </w:style>
  <w:style w:type="paragraph" w:customStyle="1" w:styleId="SmallTextGaramond">
    <w:name w:val="Small Text Garamond"/>
    <w:basedOn w:val="Normal"/>
    <w:qFormat/>
    <w:rsid w:val="005E0C21"/>
    <w:pPr>
      <w:suppressAutoHyphens/>
      <w:contextualSpacing/>
    </w:pPr>
    <w:rPr>
      <w:rFonts w:ascii="Garamond" w:hAnsi="Garamond"/>
      <w:szCs w:val="18"/>
    </w:rPr>
  </w:style>
  <w:style w:type="paragraph" w:customStyle="1" w:styleId="Taglines">
    <w:name w:val="Taglines"/>
    <w:basedOn w:val="Heading2"/>
    <w:qFormat/>
    <w:rsid w:val="005E0C2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5E0C21"/>
    <w:rPr>
      <w:rFonts w:cs="Arial"/>
      <w:bCs/>
      <w:iCs/>
      <w:szCs w:val="22"/>
      <w:lang w:val="en-US" w:eastAsia="en-US" w:bidi="ar-SA"/>
    </w:rPr>
  </w:style>
  <w:style w:type="paragraph" w:customStyle="1" w:styleId="listterm">
    <w:name w:val="listterm"/>
    <w:basedOn w:val="Normal"/>
    <w:qFormat/>
    <w:rsid w:val="005E0C21"/>
    <w:pPr>
      <w:spacing w:before="100" w:beforeAutospacing="1" w:after="100" w:afterAutospacing="1"/>
    </w:pPr>
    <w:rPr>
      <w:sz w:val="24"/>
    </w:rPr>
  </w:style>
  <w:style w:type="character" w:customStyle="1" w:styleId="WW8Num2z0">
    <w:name w:val="WW8Num2z0"/>
    <w:rsid w:val="005E0C21"/>
    <w:rPr>
      <w:rFonts w:ascii="Garamond" w:hAnsi="Garamond"/>
    </w:rPr>
  </w:style>
  <w:style w:type="character" w:customStyle="1" w:styleId="WW8Num3z0">
    <w:name w:val="WW8Num3z0"/>
    <w:rsid w:val="005E0C21"/>
    <w:rPr>
      <w:rFonts w:ascii="Garamond" w:hAnsi="Garamond"/>
    </w:rPr>
  </w:style>
  <w:style w:type="character" w:customStyle="1" w:styleId="WW8Num4z1">
    <w:name w:val="WW8Num4z1"/>
    <w:rsid w:val="005E0C21"/>
    <w:rPr>
      <w:rFonts w:ascii="Garamond" w:hAnsi="Garamond"/>
    </w:rPr>
  </w:style>
  <w:style w:type="character" w:customStyle="1" w:styleId="WW8Num5z0">
    <w:name w:val="WW8Num5z0"/>
    <w:rsid w:val="005E0C21"/>
    <w:rPr>
      <w:rFonts w:ascii="Garamond" w:hAnsi="Garamond"/>
    </w:rPr>
  </w:style>
  <w:style w:type="character" w:customStyle="1" w:styleId="WW8Num6z0">
    <w:name w:val="WW8Num6z0"/>
    <w:rsid w:val="005E0C21"/>
    <w:rPr>
      <w:rFonts w:ascii="Symbol" w:hAnsi="Symbol"/>
    </w:rPr>
  </w:style>
  <w:style w:type="character" w:customStyle="1" w:styleId="WW8Num7z0">
    <w:name w:val="WW8Num7z0"/>
    <w:rsid w:val="005E0C21"/>
    <w:rPr>
      <w:rFonts w:ascii="Symbol" w:hAnsi="Symbol"/>
    </w:rPr>
  </w:style>
  <w:style w:type="character" w:customStyle="1" w:styleId="WW8Num8z0">
    <w:name w:val="WW8Num8z0"/>
    <w:rsid w:val="005E0C21"/>
    <w:rPr>
      <w:rFonts w:ascii="Symbol" w:hAnsi="Symbol"/>
    </w:rPr>
  </w:style>
  <w:style w:type="character" w:customStyle="1" w:styleId="WW8Num9z0">
    <w:name w:val="WW8Num9z0"/>
    <w:rsid w:val="005E0C21"/>
    <w:rPr>
      <w:rFonts w:ascii="Symbol" w:hAnsi="Symbol"/>
    </w:rPr>
  </w:style>
  <w:style w:type="character" w:customStyle="1" w:styleId="WW8Num10z0">
    <w:name w:val="WW8Num10z0"/>
    <w:rsid w:val="005E0C21"/>
    <w:rPr>
      <w:rFonts w:ascii="Garamond" w:hAnsi="Garamond"/>
    </w:rPr>
  </w:style>
  <w:style w:type="character" w:customStyle="1" w:styleId="WW8Num11z1">
    <w:name w:val="WW8Num11z1"/>
    <w:rsid w:val="005E0C21"/>
    <w:rPr>
      <w:rFonts w:ascii="Garamond" w:hAnsi="Garamond"/>
    </w:rPr>
  </w:style>
  <w:style w:type="character" w:customStyle="1" w:styleId="Absatz-Standardschriftart">
    <w:name w:val="Absatz-Standardschriftart"/>
    <w:rsid w:val="005E0C21"/>
  </w:style>
  <w:style w:type="character" w:customStyle="1" w:styleId="WW-Absatz-Standardschriftart">
    <w:name w:val="WW-Absatz-Standardschriftart"/>
    <w:rsid w:val="005E0C21"/>
  </w:style>
  <w:style w:type="character" w:customStyle="1" w:styleId="WW-Absatz-Standardschriftart1">
    <w:name w:val="WW-Absatz-Standardschriftart1"/>
    <w:rsid w:val="005E0C21"/>
  </w:style>
  <w:style w:type="character" w:customStyle="1" w:styleId="EndnoteCharacters">
    <w:name w:val="Endnote Characters"/>
    <w:basedOn w:val="DefaultParagraphFont"/>
    <w:rsid w:val="005E0C21"/>
    <w:rPr>
      <w:position w:val="0"/>
      <w:sz w:val="24"/>
      <w:vertAlign w:val="baseline"/>
    </w:rPr>
  </w:style>
  <w:style w:type="character" w:customStyle="1" w:styleId="WW8Num1z0">
    <w:name w:val="WW8Num1z0"/>
    <w:rsid w:val="005E0C21"/>
    <w:rPr>
      <w:rFonts w:ascii="Symbol" w:hAnsi="Symbol"/>
    </w:rPr>
  </w:style>
  <w:style w:type="character" w:customStyle="1" w:styleId="WW8Num1z2">
    <w:name w:val="WW8Num1z2"/>
    <w:rsid w:val="005E0C21"/>
    <w:rPr>
      <w:rFonts w:ascii="Courier New" w:hAnsi="Courier New"/>
    </w:rPr>
  </w:style>
  <w:style w:type="character" w:customStyle="1" w:styleId="WW8Num1z3">
    <w:name w:val="WW8Num1z3"/>
    <w:rsid w:val="005E0C21"/>
    <w:rPr>
      <w:rFonts w:ascii="Wingdings" w:hAnsi="Wingdings"/>
    </w:rPr>
  </w:style>
  <w:style w:type="character" w:customStyle="1" w:styleId="WW8Num11z0">
    <w:name w:val="WW8Num11z0"/>
    <w:rsid w:val="005E0C21"/>
    <w:rPr>
      <w:rFonts w:ascii="Symbol" w:hAnsi="Symbol"/>
    </w:rPr>
  </w:style>
  <w:style w:type="character" w:customStyle="1" w:styleId="WW8Num83z0">
    <w:name w:val="WW8Num83z0"/>
    <w:rsid w:val="005E0C21"/>
    <w:rPr>
      <w:rFonts w:ascii="Symbol" w:hAnsi="Symbol"/>
    </w:rPr>
  </w:style>
  <w:style w:type="character" w:customStyle="1" w:styleId="WW8Num83z1">
    <w:name w:val="WW8Num83z1"/>
    <w:rsid w:val="005E0C21"/>
    <w:rPr>
      <w:rFonts w:ascii="Courier New" w:hAnsi="Courier New"/>
    </w:rPr>
  </w:style>
  <w:style w:type="character" w:customStyle="1" w:styleId="WW8Num83z2">
    <w:name w:val="WW8Num83z2"/>
    <w:rsid w:val="005E0C21"/>
    <w:rPr>
      <w:rFonts w:ascii="Wingdings" w:hAnsi="Wingdings"/>
    </w:rPr>
  </w:style>
  <w:style w:type="character" w:customStyle="1" w:styleId="WW8Num89z0">
    <w:name w:val="WW8Num89z0"/>
    <w:rsid w:val="005E0C21"/>
    <w:rPr>
      <w:rFonts w:ascii="Symbol" w:hAnsi="Symbol"/>
      <w:sz w:val="20"/>
    </w:rPr>
  </w:style>
  <w:style w:type="character" w:customStyle="1" w:styleId="WW8Num90z0">
    <w:name w:val="WW8Num90z0"/>
    <w:rsid w:val="005E0C21"/>
    <w:rPr>
      <w:rFonts w:ascii="Times New Roman" w:eastAsia="Times New Roman" w:hAnsi="Times New Roman" w:cs="Times New Roman"/>
    </w:rPr>
  </w:style>
  <w:style w:type="character" w:customStyle="1" w:styleId="WW8Num92z0">
    <w:name w:val="WW8Num92z0"/>
    <w:rsid w:val="005E0C21"/>
    <w:rPr>
      <w:rFonts w:ascii="Symbol" w:eastAsia="Times New Roman" w:hAnsi="Symbol"/>
    </w:rPr>
  </w:style>
  <w:style w:type="character" w:customStyle="1" w:styleId="WW8Num92z1">
    <w:name w:val="WW8Num92z1"/>
    <w:rsid w:val="005E0C21"/>
    <w:rPr>
      <w:rFonts w:ascii="Courier New" w:hAnsi="Courier New"/>
    </w:rPr>
  </w:style>
  <w:style w:type="character" w:customStyle="1" w:styleId="WW8Num92z2">
    <w:name w:val="WW8Num92z2"/>
    <w:rsid w:val="005E0C21"/>
    <w:rPr>
      <w:rFonts w:ascii="Wingdings" w:hAnsi="Wingdings"/>
    </w:rPr>
  </w:style>
  <w:style w:type="character" w:customStyle="1" w:styleId="WW8Num92z3">
    <w:name w:val="WW8Num92z3"/>
    <w:rsid w:val="005E0C21"/>
    <w:rPr>
      <w:rFonts w:ascii="Symbol" w:hAnsi="Symbol"/>
    </w:rPr>
  </w:style>
  <w:style w:type="character" w:customStyle="1" w:styleId="WW8Num96z0">
    <w:name w:val="WW8Num96z0"/>
    <w:rsid w:val="005E0C21"/>
    <w:rPr>
      <w:rFonts w:ascii="Symbol" w:hAnsi="Symbol"/>
      <w:sz w:val="20"/>
    </w:rPr>
  </w:style>
  <w:style w:type="character" w:customStyle="1" w:styleId="WW8Num96z1">
    <w:name w:val="WW8Num96z1"/>
    <w:rsid w:val="005E0C21"/>
    <w:rPr>
      <w:rFonts w:ascii="Courier New" w:hAnsi="Courier New"/>
      <w:sz w:val="20"/>
    </w:rPr>
  </w:style>
  <w:style w:type="character" w:customStyle="1" w:styleId="WW8Num96z2">
    <w:name w:val="WW8Num96z2"/>
    <w:rsid w:val="005E0C21"/>
    <w:rPr>
      <w:rFonts w:ascii="Wingdings" w:hAnsi="Wingdings"/>
      <w:sz w:val="20"/>
    </w:rPr>
  </w:style>
  <w:style w:type="character" w:customStyle="1" w:styleId="WW8Num103z0">
    <w:name w:val="WW8Num103z0"/>
    <w:rsid w:val="005E0C21"/>
    <w:rPr>
      <w:rFonts w:ascii="Symbol" w:hAnsi="Symbol"/>
      <w:sz w:val="20"/>
    </w:rPr>
  </w:style>
  <w:style w:type="character" w:customStyle="1" w:styleId="WW8Num103z1">
    <w:name w:val="WW8Num103z1"/>
    <w:rsid w:val="005E0C21"/>
    <w:rPr>
      <w:rFonts w:ascii="Courier New" w:hAnsi="Courier New"/>
      <w:sz w:val="20"/>
    </w:rPr>
  </w:style>
  <w:style w:type="character" w:customStyle="1" w:styleId="WW8Num103z2">
    <w:name w:val="WW8Num103z2"/>
    <w:rsid w:val="005E0C21"/>
    <w:rPr>
      <w:rFonts w:ascii="Wingdings" w:hAnsi="Wingdings"/>
      <w:sz w:val="20"/>
    </w:rPr>
  </w:style>
  <w:style w:type="character" w:customStyle="1" w:styleId="WW8Num108z0">
    <w:name w:val="WW8Num108z0"/>
    <w:rsid w:val="005E0C21"/>
    <w:rPr>
      <w:rFonts w:ascii="Symbol" w:hAnsi="Symbol"/>
      <w:sz w:val="20"/>
    </w:rPr>
  </w:style>
  <w:style w:type="character" w:customStyle="1" w:styleId="WW8Num108z1">
    <w:name w:val="WW8Num108z1"/>
    <w:rsid w:val="005E0C21"/>
    <w:rPr>
      <w:rFonts w:ascii="Courier New" w:hAnsi="Courier New"/>
      <w:sz w:val="20"/>
    </w:rPr>
  </w:style>
  <w:style w:type="character" w:customStyle="1" w:styleId="WW8Num108z2">
    <w:name w:val="WW8Num108z2"/>
    <w:rsid w:val="005E0C21"/>
    <w:rPr>
      <w:rFonts w:ascii="Wingdings" w:hAnsi="Wingdings"/>
      <w:sz w:val="20"/>
    </w:rPr>
  </w:style>
  <w:style w:type="character" w:customStyle="1" w:styleId="WW8Num109z0">
    <w:name w:val="WW8Num109z0"/>
    <w:rsid w:val="005E0C21"/>
    <w:rPr>
      <w:rFonts w:ascii="Symbol" w:eastAsia="Times New Roman" w:hAnsi="Symbol"/>
    </w:rPr>
  </w:style>
  <w:style w:type="character" w:customStyle="1" w:styleId="WW8Num109z1">
    <w:name w:val="WW8Num109z1"/>
    <w:rsid w:val="005E0C21"/>
    <w:rPr>
      <w:rFonts w:ascii="Courier New" w:hAnsi="Courier New"/>
    </w:rPr>
  </w:style>
  <w:style w:type="character" w:customStyle="1" w:styleId="WW8Num109z2">
    <w:name w:val="WW8Num109z2"/>
    <w:rsid w:val="005E0C21"/>
    <w:rPr>
      <w:rFonts w:ascii="Wingdings" w:hAnsi="Wingdings"/>
    </w:rPr>
  </w:style>
  <w:style w:type="character" w:customStyle="1" w:styleId="WW8Num109z3">
    <w:name w:val="WW8Num109z3"/>
    <w:rsid w:val="005E0C21"/>
    <w:rPr>
      <w:rFonts w:ascii="Symbol" w:hAnsi="Symbol"/>
    </w:rPr>
  </w:style>
  <w:style w:type="character" w:customStyle="1" w:styleId="WW8Num111z0">
    <w:name w:val="WW8Num111z0"/>
    <w:rsid w:val="005E0C21"/>
    <w:rPr>
      <w:rFonts w:ascii="Symbol" w:hAnsi="Symbol"/>
      <w:sz w:val="20"/>
    </w:rPr>
  </w:style>
  <w:style w:type="character" w:customStyle="1" w:styleId="WW8Num111z1">
    <w:name w:val="WW8Num111z1"/>
    <w:rsid w:val="005E0C21"/>
    <w:rPr>
      <w:rFonts w:ascii="Courier New" w:hAnsi="Courier New"/>
      <w:sz w:val="20"/>
    </w:rPr>
  </w:style>
  <w:style w:type="character" w:customStyle="1" w:styleId="WW8Num111z2">
    <w:name w:val="WW8Num111z2"/>
    <w:rsid w:val="005E0C21"/>
    <w:rPr>
      <w:rFonts w:ascii="Wingdings" w:hAnsi="Wingdings"/>
      <w:sz w:val="20"/>
    </w:rPr>
  </w:style>
  <w:style w:type="character" w:customStyle="1" w:styleId="WW8Num117z0">
    <w:name w:val="WW8Num117z0"/>
    <w:rsid w:val="005E0C21"/>
    <w:rPr>
      <w:rFonts w:ascii="Symbol" w:eastAsia="Times New Roman" w:hAnsi="Symbol"/>
    </w:rPr>
  </w:style>
  <w:style w:type="character" w:customStyle="1" w:styleId="WW8Num117z1">
    <w:name w:val="WW8Num117z1"/>
    <w:rsid w:val="005E0C21"/>
    <w:rPr>
      <w:rFonts w:ascii="Courier New" w:hAnsi="Courier New"/>
    </w:rPr>
  </w:style>
  <w:style w:type="character" w:customStyle="1" w:styleId="WW8Num117z2">
    <w:name w:val="WW8Num117z2"/>
    <w:rsid w:val="005E0C21"/>
    <w:rPr>
      <w:rFonts w:ascii="Wingdings" w:hAnsi="Wingdings"/>
    </w:rPr>
  </w:style>
  <w:style w:type="character" w:customStyle="1" w:styleId="WW8Num117z3">
    <w:name w:val="WW8Num117z3"/>
    <w:rsid w:val="005E0C21"/>
    <w:rPr>
      <w:rFonts w:ascii="Symbol" w:hAnsi="Symbol"/>
    </w:rPr>
  </w:style>
  <w:style w:type="character" w:customStyle="1" w:styleId="WW8Num126z0">
    <w:name w:val="WW8Num126z0"/>
    <w:rsid w:val="005E0C21"/>
    <w:rPr>
      <w:rFonts w:ascii="Symbol" w:eastAsia="SimSun" w:hAnsi="Symbol"/>
    </w:rPr>
  </w:style>
  <w:style w:type="character" w:customStyle="1" w:styleId="WW8Num126z1">
    <w:name w:val="WW8Num126z1"/>
    <w:rsid w:val="005E0C21"/>
    <w:rPr>
      <w:rFonts w:ascii="Courier New" w:hAnsi="Courier New"/>
    </w:rPr>
  </w:style>
  <w:style w:type="character" w:customStyle="1" w:styleId="WW8Num126z2">
    <w:name w:val="WW8Num126z2"/>
    <w:rsid w:val="005E0C21"/>
    <w:rPr>
      <w:rFonts w:ascii="Wingdings" w:hAnsi="Wingdings"/>
    </w:rPr>
  </w:style>
  <w:style w:type="character" w:customStyle="1" w:styleId="WW8Num126z3">
    <w:name w:val="WW8Num126z3"/>
    <w:rsid w:val="005E0C21"/>
    <w:rPr>
      <w:rFonts w:ascii="Symbol" w:hAnsi="Symbol"/>
    </w:rPr>
  </w:style>
  <w:style w:type="character" w:customStyle="1" w:styleId="WW8Num128z0">
    <w:name w:val="WW8Num128z0"/>
    <w:rsid w:val="005E0C21"/>
    <w:rPr>
      <w:rFonts w:ascii="Symbol" w:eastAsia="Times New Roman" w:hAnsi="Symbol"/>
    </w:rPr>
  </w:style>
  <w:style w:type="character" w:customStyle="1" w:styleId="WW8Num128z1">
    <w:name w:val="WW8Num128z1"/>
    <w:rsid w:val="005E0C21"/>
    <w:rPr>
      <w:rFonts w:ascii="Courier New" w:hAnsi="Courier New"/>
    </w:rPr>
  </w:style>
  <w:style w:type="character" w:customStyle="1" w:styleId="WW8Num128z2">
    <w:name w:val="WW8Num128z2"/>
    <w:rsid w:val="005E0C21"/>
    <w:rPr>
      <w:rFonts w:ascii="Wingdings" w:hAnsi="Wingdings"/>
    </w:rPr>
  </w:style>
  <w:style w:type="character" w:customStyle="1" w:styleId="WW8Num128z3">
    <w:name w:val="WW8Num128z3"/>
    <w:rsid w:val="005E0C21"/>
    <w:rPr>
      <w:rFonts w:ascii="Symbol" w:hAnsi="Symbol"/>
    </w:rPr>
  </w:style>
  <w:style w:type="character" w:customStyle="1" w:styleId="WW8Num138z0">
    <w:name w:val="WW8Num138z0"/>
    <w:rsid w:val="005E0C21"/>
    <w:rPr>
      <w:rFonts w:ascii="Times-Italic" w:eastAsia="Times New Roman" w:hAnsi="Times-Italic"/>
    </w:rPr>
  </w:style>
  <w:style w:type="character" w:customStyle="1" w:styleId="WW8Num138z1">
    <w:name w:val="WW8Num138z1"/>
    <w:rsid w:val="005E0C21"/>
    <w:rPr>
      <w:rFonts w:ascii="Courier New" w:hAnsi="Courier New"/>
    </w:rPr>
  </w:style>
  <w:style w:type="character" w:customStyle="1" w:styleId="WW8Num138z2">
    <w:name w:val="WW8Num138z2"/>
    <w:rsid w:val="005E0C21"/>
    <w:rPr>
      <w:rFonts w:ascii="Wingdings" w:hAnsi="Wingdings"/>
    </w:rPr>
  </w:style>
  <w:style w:type="character" w:customStyle="1" w:styleId="WW8Num138z3">
    <w:name w:val="WW8Num138z3"/>
    <w:rsid w:val="005E0C21"/>
    <w:rPr>
      <w:rFonts w:ascii="Symbol" w:hAnsi="Symbol"/>
    </w:rPr>
  </w:style>
  <w:style w:type="character" w:customStyle="1" w:styleId="WW8Num143z0">
    <w:name w:val="WW8Num143z0"/>
    <w:rsid w:val="005E0C21"/>
    <w:rPr>
      <w:rFonts w:ascii="Times New Roman" w:eastAsia="Times New Roman" w:hAnsi="Times New Roman" w:cs="Times New Roman"/>
    </w:rPr>
  </w:style>
  <w:style w:type="character" w:customStyle="1" w:styleId="WW8Num148z0">
    <w:name w:val="WW8Num148z0"/>
    <w:rsid w:val="005E0C21"/>
    <w:rPr>
      <w:rFonts w:ascii="Symbol" w:hAnsi="Symbol"/>
      <w:sz w:val="20"/>
    </w:rPr>
  </w:style>
  <w:style w:type="character" w:customStyle="1" w:styleId="WW8Num148z1">
    <w:name w:val="WW8Num148z1"/>
    <w:rsid w:val="005E0C21"/>
    <w:rPr>
      <w:rFonts w:ascii="Courier New" w:hAnsi="Courier New"/>
      <w:sz w:val="20"/>
    </w:rPr>
  </w:style>
  <w:style w:type="character" w:customStyle="1" w:styleId="WW8Num148z2">
    <w:name w:val="WW8Num148z2"/>
    <w:rsid w:val="005E0C21"/>
    <w:rPr>
      <w:rFonts w:ascii="Wingdings" w:hAnsi="Wingdings"/>
      <w:sz w:val="20"/>
    </w:rPr>
  </w:style>
  <w:style w:type="character" w:customStyle="1" w:styleId="WW8Num151z0">
    <w:name w:val="WW8Num151z0"/>
    <w:rsid w:val="005E0C21"/>
    <w:rPr>
      <w:rFonts w:ascii="Times New Roman" w:eastAsia="Times New Roman" w:hAnsi="Times New Roman" w:cs="Times New Roman"/>
    </w:rPr>
  </w:style>
  <w:style w:type="character" w:customStyle="1" w:styleId="WW8Num152z0">
    <w:name w:val="WW8Num152z0"/>
    <w:rsid w:val="005E0C21"/>
    <w:rPr>
      <w:rFonts w:ascii="Symbol" w:hAnsi="Symbol"/>
      <w:sz w:val="20"/>
    </w:rPr>
  </w:style>
  <w:style w:type="character" w:customStyle="1" w:styleId="WW8Num152z1">
    <w:name w:val="WW8Num152z1"/>
    <w:rsid w:val="005E0C21"/>
    <w:rPr>
      <w:rFonts w:ascii="Courier New" w:hAnsi="Courier New"/>
      <w:sz w:val="20"/>
    </w:rPr>
  </w:style>
  <w:style w:type="character" w:customStyle="1" w:styleId="WW8Num152z2">
    <w:name w:val="WW8Num152z2"/>
    <w:rsid w:val="005E0C21"/>
    <w:rPr>
      <w:rFonts w:ascii="Wingdings" w:hAnsi="Wingdings"/>
      <w:sz w:val="20"/>
    </w:rPr>
  </w:style>
  <w:style w:type="character" w:customStyle="1" w:styleId="WW8Num153z0">
    <w:name w:val="WW8Num153z0"/>
    <w:rsid w:val="005E0C21"/>
    <w:rPr>
      <w:sz w:val="24"/>
    </w:rPr>
  </w:style>
  <w:style w:type="character" w:customStyle="1" w:styleId="WW8Num155z0">
    <w:name w:val="WW8Num155z0"/>
    <w:rsid w:val="005E0C21"/>
    <w:rPr>
      <w:rFonts w:ascii="Times New Roman" w:eastAsia="Times New Roman" w:hAnsi="Times New Roman" w:cs="Times New Roman"/>
    </w:rPr>
  </w:style>
  <w:style w:type="character" w:customStyle="1" w:styleId="WW8Num157z0">
    <w:name w:val="WW8Num157z0"/>
    <w:rsid w:val="005E0C21"/>
    <w:rPr>
      <w:rFonts w:ascii="Symbol" w:hAnsi="Symbol"/>
      <w:sz w:val="20"/>
    </w:rPr>
  </w:style>
  <w:style w:type="character" w:customStyle="1" w:styleId="WW8Num157z1">
    <w:name w:val="WW8Num157z1"/>
    <w:rsid w:val="005E0C21"/>
    <w:rPr>
      <w:rFonts w:ascii="Courier New" w:hAnsi="Courier New"/>
      <w:sz w:val="20"/>
    </w:rPr>
  </w:style>
  <w:style w:type="character" w:customStyle="1" w:styleId="WW8Num157z2">
    <w:name w:val="WW8Num157z2"/>
    <w:rsid w:val="005E0C21"/>
    <w:rPr>
      <w:rFonts w:ascii="Wingdings" w:hAnsi="Wingdings"/>
      <w:sz w:val="20"/>
    </w:rPr>
  </w:style>
  <w:style w:type="character" w:customStyle="1" w:styleId="WW8Num163z0">
    <w:name w:val="WW8Num163z0"/>
    <w:rsid w:val="005E0C21"/>
    <w:rPr>
      <w:rFonts w:ascii="Symbol" w:hAnsi="Symbol"/>
      <w:sz w:val="20"/>
    </w:rPr>
  </w:style>
  <w:style w:type="character" w:customStyle="1" w:styleId="WW8Num163z1">
    <w:name w:val="WW8Num163z1"/>
    <w:rsid w:val="005E0C21"/>
    <w:rPr>
      <w:rFonts w:ascii="Courier New" w:hAnsi="Courier New"/>
      <w:sz w:val="20"/>
    </w:rPr>
  </w:style>
  <w:style w:type="character" w:customStyle="1" w:styleId="WW8Num163z2">
    <w:name w:val="WW8Num163z2"/>
    <w:rsid w:val="005E0C21"/>
    <w:rPr>
      <w:rFonts w:ascii="Wingdings" w:hAnsi="Wingdings"/>
      <w:sz w:val="20"/>
    </w:rPr>
  </w:style>
  <w:style w:type="character" w:customStyle="1" w:styleId="WW8Num170z0">
    <w:name w:val="WW8Num170z0"/>
    <w:rsid w:val="005E0C21"/>
    <w:rPr>
      <w:rFonts w:ascii="Symbol" w:eastAsia="Times New Roman" w:hAnsi="Symbol"/>
    </w:rPr>
  </w:style>
  <w:style w:type="character" w:customStyle="1" w:styleId="WW8Num170z1">
    <w:name w:val="WW8Num170z1"/>
    <w:rsid w:val="005E0C21"/>
    <w:rPr>
      <w:rFonts w:ascii="Courier New" w:hAnsi="Courier New"/>
    </w:rPr>
  </w:style>
  <w:style w:type="character" w:customStyle="1" w:styleId="WW8Num170z2">
    <w:name w:val="WW8Num170z2"/>
    <w:rsid w:val="005E0C21"/>
    <w:rPr>
      <w:rFonts w:ascii="Wingdings" w:hAnsi="Wingdings"/>
    </w:rPr>
  </w:style>
  <w:style w:type="character" w:customStyle="1" w:styleId="WW8Num170z3">
    <w:name w:val="WW8Num170z3"/>
    <w:rsid w:val="005E0C21"/>
    <w:rPr>
      <w:rFonts w:ascii="Symbol" w:hAnsi="Symbol"/>
    </w:rPr>
  </w:style>
  <w:style w:type="character" w:customStyle="1" w:styleId="WW8Num177z0">
    <w:name w:val="WW8Num177z0"/>
    <w:rsid w:val="005E0C21"/>
    <w:rPr>
      <w:rFonts w:ascii="Symbol" w:hAnsi="Symbol"/>
      <w:sz w:val="20"/>
    </w:rPr>
  </w:style>
  <w:style w:type="character" w:customStyle="1" w:styleId="WW8Num177z1">
    <w:name w:val="WW8Num177z1"/>
    <w:rsid w:val="005E0C21"/>
    <w:rPr>
      <w:rFonts w:ascii="Courier New" w:hAnsi="Courier New"/>
      <w:sz w:val="20"/>
    </w:rPr>
  </w:style>
  <w:style w:type="character" w:customStyle="1" w:styleId="WW8Num177z2">
    <w:name w:val="WW8Num177z2"/>
    <w:rsid w:val="005E0C21"/>
    <w:rPr>
      <w:rFonts w:ascii="Wingdings" w:hAnsi="Wingdings"/>
      <w:sz w:val="20"/>
    </w:rPr>
  </w:style>
  <w:style w:type="character" w:customStyle="1" w:styleId="WW8Num181z0">
    <w:name w:val="WW8Num181z0"/>
    <w:rsid w:val="005E0C21"/>
    <w:rPr>
      <w:rFonts w:ascii="Symbol" w:eastAsia="Times New Roman" w:hAnsi="Symbol"/>
    </w:rPr>
  </w:style>
  <w:style w:type="character" w:customStyle="1" w:styleId="WW8Num181z1">
    <w:name w:val="WW8Num181z1"/>
    <w:rsid w:val="005E0C21"/>
    <w:rPr>
      <w:rFonts w:ascii="Courier New" w:hAnsi="Courier New"/>
    </w:rPr>
  </w:style>
  <w:style w:type="character" w:customStyle="1" w:styleId="WW8Num181z2">
    <w:name w:val="WW8Num181z2"/>
    <w:rsid w:val="005E0C21"/>
    <w:rPr>
      <w:rFonts w:ascii="Wingdings" w:hAnsi="Wingdings"/>
    </w:rPr>
  </w:style>
  <w:style w:type="character" w:customStyle="1" w:styleId="WW8Num181z3">
    <w:name w:val="WW8Num181z3"/>
    <w:rsid w:val="005E0C21"/>
    <w:rPr>
      <w:rFonts w:ascii="Symbol" w:hAnsi="Symbol"/>
    </w:rPr>
  </w:style>
  <w:style w:type="character" w:customStyle="1" w:styleId="WW8Num185z0">
    <w:name w:val="WW8Num185z0"/>
    <w:rsid w:val="005E0C21"/>
    <w:rPr>
      <w:rFonts w:ascii="Symbol" w:eastAsia="Times New Roman" w:hAnsi="Symbol"/>
    </w:rPr>
  </w:style>
  <w:style w:type="character" w:customStyle="1" w:styleId="WW8Num185z1">
    <w:name w:val="WW8Num185z1"/>
    <w:rsid w:val="005E0C21"/>
    <w:rPr>
      <w:rFonts w:ascii="Courier New" w:hAnsi="Courier New"/>
    </w:rPr>
  </w:style>
  <w:style w:type="character" w:customStyle="1" w:styleId="WW8Num185z2">
    <w:name w:val="WW8Num185z2"/>
    <w:rsid w:val="005E0C21"/>
    <w:rPr>
      <w:rFonts w:ascii="Wingdings" w:hAnsi="Wingdings"/>
    </w:rPr>
  </w:style>
  <w:style w:type="character" w:customStyle="1" w:styleId="WW8Num185z3">
    <w:name w:val="WW8Num185z3"/>
    <w:rsid w:val="005E0C21"/>
    <w:rPr>
      <w:rFonts w:ascii="Symbol" w:hAnsi="Symbol"/>
    </w:rPr>
  </w:style>
  <w:style w:type="character" w:customStyle="1" w:styleId="WW8Num186z0">
    <w:name w:val="WW8Num186z0"/>
    <w:rsid w:val="005E0C21"/>
    <w:rPr>
      <w:rFonts w:ascii="Symbol" w:hAnsi="Symbol"/>
      <w:sz w:val="20"/>
    </w:rPr>
  </w:style>
  <w:style w:type="character" w:customStyle="1" w:styleId="WW8Num186z1">
    <w:name w:val="WW8Num186z1"/>
    <w:rsid w:val="005E0C21"/>
    <w:rPr>
      <w:rFonts w:ascii="Courier New" w:hAnsi="Courier New"/>
      <w:sz w:val="20"/>
    </w:rPr>
  </w:style>
  <w:style w:type="character" w:customStyle="1" w:styleId="WW8Num186z2">
    <w:name w:val="WW8Num186z2"/>
    <w:rsid w:val="005E0C21"/>
    <w:rPr>
      <w:rFonts w:ascii="Wingdings" w:hAnsi="Wingdings"/>
      <w:sz w:val="20"/>
    </w:rPr>
  </w:style>
  <w:style w:type="character" w:customStyle="1" w:styleId="WW8Num192z0">
    <w:name w:val="WW8Num192z0"/>
    <w:rsid w:val="005E0C21"/>
    <w:rPr>
      <w:rFonts w:ascii="Symbol" w:hAnsi="Symbol"/>
    </w:rPr>
  </w:style>
  <w:style w:type="character" w:customStyle="1" w:styleId="WW8Num192z1">
    <w:name w:val="WW8Num192z1"/>
    <w:rsid w:val="005E0C21"/>
    <w:rPr>
      <w:rFonts w:ascii="Courier New" w:hAnsi="Courier New"/>
    </w:rPr>
  </w:style>
  <w:style w:type="character" w:customStyle="1" w:styleId="WW8Num192z2">
    <w:name w:val="WW8Num192z2"/>
    <w:rsid w:val="005E0C21"/>
    <w:rPr>
      <w:rFonts w:ascii="Wingdings" w:hAnsi="Wingdings"/>
    </w:rPr>
  </w:style>
  <w:style w:type="character" w:customStyle="1" w:styleId="WW8Num194z0">
    <w:name w:val="WW8Num194z0"/>
    <w:rsid w:val="005E0C21"/>
    <w:rPr>
      <w:rFonts w:ascii="Times-Roman" w:eastAsia="Times New Roman" w:hAnsi="Times-Roman"/>
      <w:i w:val="0"/>
    </w:rPr>
  </w:style>
  <w:style w:type="character" w:customStyle="1" w:styleId="WW8Num194z1">
    <w:name w:val="WW8Num194z1"/>
    <w:rsid w:val="005E0C21"/>
    <w:rPr>
      <w:rFonts w:ascii="Courier New" w:hAnsi="Courier New"/>
    </w:rPr>
  </w:style>
  <w:style w:type="character" w:customStyle="1" w:styleId="WW8Num194z2">
    <w:name w:val="WW8Num194z2"/>
    <w:rsid w:val="005E0C21"/>
    <w:rPr>
      <w:rFonts w:ascii="Wingdings" w:hAnsi="Wingdings"/>
    </w:rPr>
  </w:style>
  <w:style w:type="character" w:customStyle="1" w:styleId="WW8Num194z3">
    <w:name w:val="WW8Num194z3"/>
    <w:rsid w:val="005E0C21"/>
    <w:rPr>
      <w:rFonts w:ascii="Symbol" w:hAnsi="Symbol"/>
    </w:rPr>
  </w:style>
  <w:style w:type="character" w:customStyle="1" w:styleId="WW8Num203z0">
    <w:name w:val="WW8Num203z0"/>
    <w:rsid w:val="005E0C21"/>
    <w:rPr>
      <w:rFonts w:ascii="Wingdings" w:eastAsia="Times New Roman" w:hAnsi="Wingdings"/>
    </w:rPr>
  </w:style>
  <w:style w:type="character" w:customStyle="1" w:styleId="WW8Num203z1">
    <w:name w:val="WW8Num203z1"/>
    <w:rsid w:val="005E0C21"/>
    <w:rPr>
      <w:rFonts w:ascii="Courier New" w:hAnsi="Courier New"/>
    </w:rPr>
  </w:style>
  <w:style w:type="character" w:customStyle="1" w:styleId="WW8Num203z2">
    <w:name w:val="WW8Num203z2"/>
    <w:rsid w:val="005E0C21"/>
    <w:rPr>
      <w:rFonts w:ascii="Wingdings" w:hAnsi="Wingdings"/>
    </w:rPr>
  </w:style>
  <w:style w:type="character" w:customStyle="1" w:styleId="WW8Num203z3">
    <w:name w:val="WW8Num203z3"/>
    <w:rsid w:val="005E0C21"/>
    <w:rPr>
      <w:rFonts w:ascii="Symbol" w:hAnsi="Symbol"/>
    </w:rPr>
  </w:style>
  <w:style w:type="character" w:customStyle="1" w:styleId="WW8Num204z1">
    <w:name w:val="WW8Num204z1"/>
    <w:rsid w:val="005E0C21"/>
    <w:rPr>
      <w:b/>
    </w:rPr>
  </w:style>
  <w:style w:type="character" w:customStyle="1" w:styleId="WW8Num206z0">
    <w:name w:val="WW8Num206z0"/>
    <w:rsid w:val="005E0C21"/>
    <w:rPr>
      <w:rFonts w:ascii="Symbol" w:eastAsia="Times New Roman" w:hAnsi="Symbol"/>
    </w:rPr>
  </w:style>
  <w:style w:type="character" w:customStyle="1" w:styleId="WW8Num206z1">
    <w:name w:val="WW8Num206z1"/>
    <w:rsid w:val="005E0C21"/>
    <w:rPr>
      <w:rFonts w:ascii="Courier New" w:hAnsi="Courier New"/>
    </w:rPr>
  </w:style>
  <w:style w:type="character" w:customStyle="1" w:styleId="WW8Num206z2">
    <w:name w:val="WW8Num206z2"/>
    <w:rsid w:val="005E0C21"/>
    <w:rPr>
      <w:rFonts w:ascii="Wingdings" w:hAnsi="Wingdings"/>
    </w:rPr>
  </w:style>
  <w:style w:type="character" w:customStyle="1" w:styleId="WW8Num206z3">
    <w:name w:val="WW8Num206z3"/>
    <w:rsid w:val="005E0C21"/>
    <w:rPr>
      <w:rFonts w:ascii="Symbol" w:hAnsi="Symbol"/>
    </w:rPr>
  </w:style>
  <w:style w:type="character" w:customStyle="1" w:styleId="WW8Num207z0">
    <w:name w:val="WW8Num207z0"/>
    <w:rsid w:val="005E0C21"/>
    <w:rPr>
      <w:rFonts w:ascii="Symbol" w:hAnsi="Symbol"/>
      <w:sz w:val="20"/>
    </w:rPr>
  </w:style>
  <w:style w:type="character" w:customStyle="1" w:styleId="WW8Num213z0">
    <w:name w:val="WW8Num213z0"/>
    <w:rsid w:val="005E0C21"/>
    <w:rPr>
      <w:rFonts w:ascii="Symbol" w:hAnsi="Symbol"/>
      <w:sz w:val="20"/>
    </w:rPr>
  </w:style>
  <w:style w:type="character" w:customStyle="1" w:styleId="WW8Num214z0">
    <w:name w:val="WW8Num214z0"/>
    <w:rsid w:val="005E0C21"/>
    <w:rPr>
      <w:rFonts w:ascii="Symbol" w:hAnsi="Symbol"/>
    </w:rPr>
  </w:style>
  <w:style w:type="character" w:customStyle="1" w:styleId="WW8Num214z1">
    <w:name w:val="WW8Num214z1"/>
    <w:rsid w:val="005E0C21"/>
    <w:rPr>
      <w:rFonts w:ascii="Courier New" w:hAnsi="Courier New"/>
    </w:rPr>
  </w:style>
  <w:style w:type="character" w:customStyle="1" w:styleId="WW8Num220z0">
    <w:name w:val="WW8Num220z0"/>
    <w:rsid w:val="005E0C21"/>
    <w:rPr>
      <w:u w:val="single"/>
    </w:rPr>
  </w:style>
  <w:style w:type="character" w:customStyle="1" w:styleId="WW8Num228z0">
    <w:name w:val="WW8Num228z0"/>
    <w:rsid w:val="005E0C21"/>
    <w:rPr>
      <w:rFonts w:ascii="Symbol" w:hAnsi="Symbol"/>
      <w:sz w:val="20"/>
    </w:rPr>
  </w:style>
  <w:style w:type="character" w:customStyle="1" w:styleId="WW8Num228z1">
    <w:name w:val="WW8Num228z1"/>
    <w:rsid w:val="005E0C21"/>
    <w:rPr>
      <w:rFonts w:ascii="Courier New" w:hAnsi="Courier New"/>
      <w:sz w:val="20"/>
    </w:rPr>
  </w:style>
  <w:style w:type="character" w:customStyle="1" w:styleId="WW8Num228z2">
    <w:name w:val="WW8Num228z2"/>
    <w:rsid w:val="005E0C21"/>
    <w:rPr>
      <w:rFonts w:ascii="Wingdings" w:hAnsi="Wingdings"/>
      <w:sz w:val="20"/>
    </w:rPr>
  </w:style>
  <w:style w:type="character" w:customStyle="1" w:styleId="WW8Num236z0">
    <w:name w:val="WW8Num236z0"/>
    <w:rsid w:val="005E0C21"/>
    <w:rPr>
      <w:rFonts w:ascii="Symbol" w:eastAsia="Times New Roman" w:hAnsi="Symbol"/>
    </w:rPr>
  </w:style>
  <w:style w:type="character" w:customStyle="1" w:styleId="WW8Num236z1">
    <w:name w:val="WW8Num236z1"/>
    <w:rsid w:val="005E0C21"/>
    <w:rPr>
      <w:rFonts w:ascii="Courier New" w:hAnsi="Courier New"/>
    </w:rPr>
  </w:style>
  <w:style w:type="character" w:customStyle="1" w:styleId="WW8Num236z2">
    <w:name w:val="WW8Num236z2"/>
    <w:rsid w:val="005E0C21"/>
    <w:rPr>
      <w:rFonts w:ascii="Wingdings" w:hAnsi="Wingdings"/>
    </w:rPr>
  </w:style>
  <w:style w:type="character" w:customStyle="1" w:styleId="WW8Num236z3">
    <w:name w:val="WW8Num236z3"/>
    <w:rsid w:val="005E0C21"/>
    <w:rPr>
      <w:rFonts w:ascii="Symbol" w:hAnsi="Symbol"/>
    </w:rPr>
  </w:style>
  <w:style w:type="character" w:customStyle="1" w:styleId="WW8Num239z0">
    <w:name w:val="WW8Num239z0"/>
    <w:rsid w:val="005E0C21"/>
    <w:rPr>
      <w:rFonts w:ascii="Times New Roman" w:eastAsia="Times New Roman" w:hAnsi="Times New Roman" w:cs="Times New Roman"/>
    </w:rPr>
  </w:style>
  <w:style w:type="character" w:customStyle="1" w:styleId="WW8Num239z1">
    <w:name w:val="WW8Num239z1"/>
    <w:rsid w:val="005E0C21"/>
    <w:rPr>
      <w:rFonts w:ascii="Courier New" w:hAnsi="Courier New"/>
    </w:rPr>
  </w:style>
  <w:style w:type="character" w:customStyle="1" w:styleId="WW8Num239z2">
    <w:name w:val="WW8Num239z2"/>
    <w:rsid w:val="005E0C21"/>
    <w:rPr>
      <w:rFonts w:ascii="Wingdings" w:hAnsi="Wingdings"/>
    </w:rPr>
  </w:style>
  <w:style w:type="character" w:customStyle="1" w:styleId="WW8Num239z3">
    <w:name w:val="WW8Num239z3"/>
    <w:rsid w:val="005E0C21"/>
    <w:rPr>
      <w:rFonts w:ascii="Symbol" w:hAnsi="Symbol"/>
    </w:rPr>
  </w:style>
  <w:style w:type="character" w:customStyle="1" w:styleId="NumberingSymbols">
    <w:name w:val="Numbering Symbols"/>
    <w:rsid w:val="005E0C21"/>
    <w:rPr>
      <w:rFonts w:ascii="Garamond" w:hAnsi="Garamond"/>
    </w:rPr>
  </w:style>
  <w:style w:type="character" w:customStyle="1" w:styleId="Bullets">
    <w:name w:val="Bullets"/>
    <w:rsid w:val="005E0C21"/>
    <w:rPr>
      <w:rFonts w:ascii="StarSymbol" w:eastAsia="StarSymbol" w:hAnsi="StarSymbol" w:cs="StarSymbol"/>
      <w:sz w:val="18"/>
      <w:szCs w:val="18"/>
    </w:rPr>
  </w:style>
  <w:style w:type="paragraph" w:customStyle="1" w:styleId="NoteLevel12">
    <w:name w:val="Note Level 12"/>
    <w:basedOn w:val="Normal"/>
    <w:qFormat/>
    <w:rsid w:val="005E0C21"/>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5E0C2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5E0C2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5E0C2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5E0C2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5E0C2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5E0C2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5E0C2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5E0C2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5E0C2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E0C2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E0C2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5E0C21"/>
    <w:rPr>
      <w:color w:val="008000"/>
    </w:rPr>
  </w:style>
  <w:style w:type="paragraph" w:customStyle="1" w:styleId="Repeatblockheading0">
    <w:name w:val="Repeat block heading"/>
    <w:basedOn w:val="Title"/>
    <w:qFormat/>
    <w:rsid w:val="005E0C21"/>
  </w:style>
  <w:style w:type="character" w:customStyle="1" w:styleId="lqqtgroup">
    <w:name w:val="lqqtgroup"/>
    <w:basedOn w:val="DefaultParagraphFont"/>
    <w:rsid w:val="005E0C21"/>
  </w:style>
  <w:style w:type="character" w:customStyle="1" w:styleId="quotedtooltip">
    <w:name w:val="quotedtooltip"/>
    <w:basedOn w:val="DefaultParagraphFont"/>
    <w:rsid w:val="005E0C21"/>
  </w:style>
  <w:style w:type="character" w:customStyle="1" w:styleId="quotedtooltipbox">
    <w:name w:val="quotedtooltipbox"/>
    <w:basedOn w:val="DefaultParagraphFont"/>
    <w:rsid w:val="005E0C21"/>
  </w:style>
  <w:style w:type="character" w:customStyle="1" w:styleId="mwlivequotes">
    <w:name w:val="mwlivequotes"/>
    <w:basedOn w:val="DefaultParagraphFont"/>
    <w:rsid w:val="005E0C21"/>
  </w:style>
  <w:style w:type="character" w:customStyle="1" w:styleId="lastlabel">
    <w:name w:val="lastlabel"/>
    <w:basedOn w:val="DefaultParagraphFont"/>
    <w:rsid w:val="005E0C21"/>
  </w:style>
  <w:style w:type="character" w:customStyle="1" w:styleId="lb07">
    <w:name w:val="lb07"/>
    <w:basedOn w:val="DefaultParagraphFont"/>
    <w:rsid w:val="005E0C21"/>
  </w:style>
  <w:style w:type="character" w:customStyle="1" w:styleId="qted">
    <w:name w:val="qted"/>
    <w:basedOn w:val="DefaultParagraphFont"/>
    <w:rsid w:val="005E0C21"/>
  </w:style>
  <w:style w:type="character" w:customStyle="1" w:styleId="t14">
    <w:name w:val="t14"/>
    <w:basedOn w:val="DefaultParagraphFont"/>
    <w:rsid w:val="005E0C21"/>
  </w:style>
  <w:style w:type="paragraph" w:customStyle="1" w:styleId="format-body">
    <w:name w:val="format-body"/>
    <w:basedOn w:val="Normal"/>
    <w:qFormat/>
    <w:rsid w:val="005E0C21"/>
    <w:pPr>
      <w:spacing w:before="100" w:beforeAutospacing="1" w:after="100" w:afterAutospacing="1"/>
    </w:pPr>
    <w:rPr>
      <w:sz w:val="24"/>
    </w:rPr>
  </w:style>
  <w:style w:type="character" w:customStyle="1" w:styleId="searchtermbold">
    <w:name w:val="searchtermbold"/>
    <w:basedOn w:val="DefaultParagraphFont"/>
    <w:rsid w:val="005E0C21"/>
  </w:style>
  <w:style w:type="character" w:customStyle="1" w:styleId="spanstyle">
    <w:name w:val="spanstyle"/>
    <w:basedOn w:val="DefaultParagraphFont"/>
    <w:rsid w:val="005E0C21"/>
  </w:style>
  <w:style w:type="character" w:customStyle="1" w:styleId="nfakpe">
    <w:name w:val="nfakpe"/>
    <w:basedOn w:val="DefaultParagraphFont"/>
    <w:rsid w:val="005E0C21"/>
  </w:style>
  <w:style w:type="character" w:customStyle="1" w:styleId="DebateBlockCharChar">
    <w:name w:val="Debate Block Char Char"/>
    <w:basedOn w:val="DefaultParagraphFont"/>
    <w:rsid w:val="005E0C21"/>
    <w:rPr>
      <w:rFonts w:cs="Arial"/>
      <w:b/>
      <w:bCs/>
      <w:kern w:val="32"/>
      <w:sz w:val="36"/>
      <w:szCs w:val="32"/>
      <w:u w:val="single"/>
    </w:rPr>
  </w:style>
  <w:style w:type="character" w:customStyle="1" w:styleId="citsource">
    <w:name w:val="citsource"/>
    <w:basedOn w:val="DefaultParagraphFont"/>
    <w:rsid w:val="005E0C21"/>
  </w:style>
  <w:style w:type="character" w:customStyle="1" w:styleId="sc">
    <w:name w:val="sc"/>
    <w:basedOn w:val="DefaultParagraphFont"/>
    <w:rsid w:val="005E0C21"/>
  </w:style>
  <w:style w:type="character" w:customStyle="1" w:styleId="atime">
    <w:name w:val="atime"/>
    <w:basedOn w:val="DefaultParagraphFont"/>
    <w:rsid w:val="005E0C21"/>
  </w:style>
  <w:style w:type="character" w:customStyle="1" w:styleId="ReadText">
    <w:name w:val="Read Text"/>
    <w:basedOn w:val="DefaultParagraphFont"/>
    <w:rsid w:val="005E0C21"/>
    <w:rPr>
      <w:rFonts w:ascii="Times New Roman" w:hAnsi="Times New Roman"/>
      <w:b/>
      <w:bCs/>
      <w:sz w:val="24"/>
      <w:u w:val="single"/>
    </w:rPr>
  </w:style>
  <w:style w:type="paragraph" w:customStyle="1" w:styleId="unread">
    <w:name w:val="unread"/>
    <w:basedOn w:val="Normal"/>
    <w:qFormat/>
    <w:rsid w:val="005E0C21"/>
  </w:style>
  <w:style w:type="character" w:customStyle="1" w:styleId="unreadChar">
    <w:name w:val="unread Char"/>
    <w:basedOn w:val="DefaultParagraphFont"/>
    <w:rsid w:val="005E0C21"/>
    <w:rPr>
      <w:szCs w:val="24"/>
      <w:lang w:val="en-US" w:eastAsia="en-US" w:bidi="ar-SA"/>
    </w:rPr>
  </w:style>
  <w:style w:type="paragraph" w:customStyle="1" w:styleId="cardunderlined0">
    <w:name w:val="card underlined"/>
    <w:basedOn w:val="Normal"/>
    <w:qFormat/>
    <w:rsid w:val="005E0C21"/>
    <w:rPr>
      <w:u w:val="single"/>
    </w:rPr>
  </w:style>
  <w:style w:type="character" w:customStyle="1" w:styleId="Internetlink1">
    <w:name w:val="Internet link1"/>
    <w:rsid w:val="005E0C21"/>
    <w:rPr>
      <w:color w:val="000080"/>
      <w:u w:val="single"/>
    </w:rPr>
  </w:style>
  <w:style w:type="character" w:customStyle="1" w:styleId="insideheadline">
    <w:name w:val="insideheadline"/>
    <w:basedOn w:val="DefaultParagraphFont"/>
    <w:rsid w:val="005E0C21"/>
  </w:style>
  <w:style w:type="character" w:customStyle="1" w:styleId="mwlivequotesupdelayed">
    <w:name w:val="mwlivequotes up delayed"/>
    <w:basedOn w:val="DefaultParagraphFont"/>
    <w:rsid w:val="005E0C21"/>
  </w:style>
  <w:style w:type="character" w:customStyle="1" w:styleId="mwlivequotesdowndelayed">
    <w:name w:val="mwlivequotes down delayed"/>
    <w:basedOn w:val="DefaultParagraphFont"/>
    <w:rsid w:val="005E0C21"/>
  </w:style>
  <w:style w:type="character" w:customStyle="1" w:styleId="shirttail">
    <w:name w:val="shirttail"/>
    <w:basedOn w:val="DefaultParagraphFont"/>
    <w:rsid w:val="005E0C21"/>
  </w:style>
  <w:style w:type="character" w:customStyle="1" w:styleId="definition">
    <w:name w:val="definition"/>
    <w:basedOn w:val="DefaultParagraphFont"/>
    <w:rsid w:val="005E0C21"/>
  </w:style>
  <w:style w:type="character" w:customStyle="1" w:styleId="CardTextCharCharChar">
    <w:name w:val="Card Text Char Char Char"/>
    <w:basedOn w:val="DefaultParagraphFont"/>
    <w:rsid w:val="005E0C2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E0C21"/>
    <w:rPr>
      <w:rFonts w:ascii="Arial Narrow" w:hAnsi="Arial Narrow"/>
      <w:sz w:val="18"/>
      <w:u w:val="single"/>
    </w:rPr>
  </w:style>
  <w:style w:type="character" w:customStyle="1" w:styleId="UnderlineStyleCharCharChar">
    <w:name w:val="Underline Style Char Char Char"/>
    <w:basedOn w:val="DefaultParagraphFont"/>
    <w:rsid w:val="005E0C2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E0C2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E0C2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5E0C21"/>
    <w:rPr>
      <w:rFonts w:ascii="Arial" w:hAnsi="Arial" w:cs="Arial" w:hint="default"/>
      <w:b/>
      <w:bCs/>
      <w:color w:val="990000"/>
      <w:sz w:val="26"/>
      <w:szCs w:val="26"/>
    </w:rPr>
  </w:style>
  <w:style w:type="character" w:customStyle="1" w:styleId="bodytitle1">
    <w:name w:val="bodytitle1"/>
    <w:basedOn w:val="DefaultParagraphFont"/>
    <w:rsid w:val="005E0C21"/>
    <w:rPr>
      <w:rFonts w:ascii="Arial" w:hAnsi="Arial" w:cs="Arial" w:hint="default"/>
      <w:b/>
      <w:bCs/>
      <w:smallCaps w:val="0"/>
      <w:color w:val="000000"/>
      <w:sz w:val="28"/>
      <w:szCs w:val="28"/>
    </w:rPr>
  </w:style>
  <w:style w:type="paragraph" w:customStyle="1" w:styleId="style109">
    <w:name w:val="style109"/>
    <w:basedOn w:val="Normal"/>
    <w:qFormat/>
    <w:rsid w:val="005E0C21"/>
    <w:pPr>
      <w:spacing w:before="100" w:beforeAutospacing="1" w:after="100" w:afterAutospacing="1"/>
    </w:pPr>
    <w:rPr>
      <w:sz w:val="24"/>
    </w:rPr>
  </w:style>
  <w:style w:type="paragraph" w:customStyle="1" w:styleId="style1100">
    <w:name w:val="style110"/>
    <w:basedOn w:val="Normal"/>
    <w:qFormat/>
    <w:rsid w:val="005E0C21"/>
    <w:pPr>
      <w:spacing w:before="100" w:beforeAutospacing="1" w:after="100" w:afterAutospacing="1"/>
    </w:pPr>
    <w:rPr>
      <w:sz w:val="24"/>
    </w:rPr>
  </w:style>
  <w:style w:type="paragraph" w:customStyle="1" w:styleId="captionpaddingstyle114">
    <w:name w:val="captionpadding style114"/>
    <w:basedOn w:val="Normal"/>
    <w:qFormat/>
    <w:rsid w:val="005E0C21"/>
    <w:pPr>
      <w:spacing w:before="100" w:beforeAutospacing="1" w:after="100" w:afterAutospacing="1"/>
    </w:pPr>
    <w:rPr>
      <w:sz w:val="24"/>
    </w:rPr>
  </w:style>
  <w:style w:type="character" w:customStyle="1" w:styleId="captionpaddingstyle1141">
    <w:name w:val="captionpadding style1141"/>
    <w:basedOn w:val="DefaultParagraphFont"/>
    <w:rsid w:val="005E0C21"/>
  </w:style>
  <w:style w:type="character" w:customStyle="1" w:styleId="style114style118">
    <w:name w:val="style114 style118"/>
    <w:basedOn w:val="DefaultParagraphFont"/>
    <w:rsid w:val="005E0C21"/>
  </w:style>
  <w:style w:type="paragraph" w:customStyle="1" w:styleId="mainstorybody">
    <w:name w:val="mainstorybody"/>
    <w:basedOn w:val="Normal"/>
    <w:qFormat/>
    <w:rsid w:val="005E0C21"/>
    <w:pPr>
      <w:spacing w:before="100" w:beforeAutospacing="1" w:after="100" w:afterAutospacing="1"/>
    </w:pPr>
    <w:rPr>
      <w:sz w:val="24"/>
    </w:rPr>
  </w:style>
  <w:style w:type="character" w:customStyle="1" w:styleId="hint">
    <w:name w:val="hint"/>
    <w:basedOn w:val="DefaultParagraphFont"/>
    <w:rsid w:val="005E0C21"/>
  </w:style>
  <w:style w:type="character" w:customStyle="1" w:styleId="flw">
    <w:name w:val="flw"/>
    <w:basedOn w:val="DefaultParagraphFont"/>
    <w:rsid w:val="005E0C21"/>
  </w:style>
  <w:style w:type="character" w:customStyle="1" w:styleId="illustration">
    <w:name w:val="illustration"/>
    <w:basedOn w:val="DefaultParagraphFont"/>
    <w:rsid w:val="005E0C21"/>
  </w:style>
  <w:style w:type="paragraph" w:customStyle="1" w:styleId="ga">
    <w:name w:val="ga"/>
    <w:basedOn w:val="Normal"/>
    <w:qFormat/>
    <w:rsid w:val="005E0C21"/>
    <w:rPr>
      <w:rFonts w:ascii="Times" w:hAnsi="Times"/>
      <w:color w:val="231F20"/>
      <w:sz w:val="18"/>
      <w:szCs w:val="18"/>
    </w:rPr>
  </w:style>
  <w:style w:type="character" w:customStyle="1" w:styleId="StyleArialNarrowBoldThickunderline">
    <w:name w:val="Style Arial Narrow Bold Thick underline"/>
    <w:basedOn w:val="DefaultParagraphFont"/>
    <w:rsid w:val="005E0C21"/>
    <w:rPr>
      <w:rFonts w:ascii="Arial Narrow" w:hAnsi="Arial Narrow"/>
      <w:b/>
      <w:bCs/>
      <w:u w:val="thick"/>
    </w:rPr>
  </w:style>
  <w:style w:type="paragraph" w:customStyle="1" w:styleId="tag10">
    <w:name w:val="tag1"/>
    <w:basedOn w:val="Heading2"/>
    <w:qFormat/>
    <w:rsid w:val="005E0C21"/>
    <w:pPr>
      <w:outlineLvl w:val="9"/>
    </w:pPr>
    <w:rPr>
      <w:rFonts w:eastAsia="Calibri" w:cs="Times New Roman"/>
      <w:bCs/>
      <w:caps/>
      <w:sz w:val="24"/>
      <w:szCs w:val="20"/>
    </w:rPr>
  </w:style>
  <w:style w:type="paragraph" w:customStyle="1" w:styleId="tagcite3">
    <w:name w:val="tagcite"/>
    <w:basedOn w:val="TagCite0"/>
    <w:qFormat/>
    <w:rsid w:val="005E0C21"/>
    <w:pPr>
      <w:contextualSpacing w:val="0"/>
    </w:pPr>
    <w:rPr>
      <w:rFonts w:ascii="Garamond" w:eastAsiaTheme="minorHAnsi" w:hAnsi="Garamond" w:cs="Times New Roman"/>
      <w:sz w:val="24"/>
    </w:rPr>
  </w:style>
  <w:style w:type="character" w:customStyle="1" w:styleId="tag1Char">
    <w:name w:val="tag1 Char"/>
    <w:basedOn w:val="DefaultParagraphFont"/>
    <w:rsid w:val="005E0C21"/>
    <w:rPr>
      <w:b/>
      <w:sz w:val="24"/>
    </w:rPr>
  </w:style>
  <w:style w:type="paragraph" w:customStyle="1" w:styleId="SmallFontCharCharChar">
    <w:name w:val="Small Font Char Char Char"/>
    <w:basedOn w:val="Normal"/>
    <w:uiPriority w:val="99"/>
    <w:qFormat/>
    <w:rsid w:val="005E0C21"/>
    <w:rPr>
      <w:sz w:val="12"/>
    </w:rPr>
  </w:style>
  <w:style w:type="character" w:customStyle="1" w:styleId="SmallFontCharCharCharChar">
    <w:name w:val="Small Font Char Char Char Char"/>
    <w:basedOn w:val="DefaultParagraphFont"/>
    <w:rsid w:val="005E0C21"/>
    <w:rPr>
      <w:rFonts w:ascii="Arial" w:hAnsi="Arial"/>
      <w:sz w:val="12"/>
      <w:szCs w:val="24"/>
    </w:rPr>
  </w:style>
  <w:style w:type="character" w:customStyle="1" w:styleId="TagCiteChar4">
    <w:name w:val="TagCite Char"/>
    <w:basedOn w:val="DefaultParagraphFont"/>
    <w:rsid w:val="005E0C21"/>
    <w:rPr>
      <w:rFonts w:ascii="Garamond" w:hAnsi="Garamond"/>
      <w:b/>
      <w:sz w:val="24"/>
      <w:szCs w:val="24"/>
    </w:rPr>
  </w:style>
  <w:style w:type="character" w:customStyle="1" w:styleId="subtitlesarticles1">
    <w:name w:val="subtitles_articles1"/>
    <w:basedOn w:val="DefaultParagraphFont"/>
    <w:rsid w:val="005E0C21"/>
    <w:rPr>
      <w:rFonts w:ascii="Verdana" w:hAnsi="Verdana" w:cs="Times New Roman"/>
      <w:b/>
      <w:bCs/>
      <w:color w:val="000000"/>
      <w:sz w:val="20"/>
      <w:szCs w:val="20"/>
    </w:rPr>
  </w:style>
  <w:style w:type="character" w:customStyle="1" w:styleId="StyleArial12ptBlack">
    <w:name w:val="Style Arial 12 pt Black"/>
    <w:basedOn w:val="DefaultParagraphFont"/>
    <w:rsid w:val="005E0C21"/>
    <w:rPr>
      <w:rFonts w:ascii="Garamond" w:hAnsi="Garamond"/>
      <w:color w:val="000000"/>
      <w:sz w:val="20"/>
      <w:u w:val="single"/>
    </w:rPr>
  </w:style>
  <w:style w:type="character" w:customStyle="1" w:styleId="StyleArialBlack">
    <w:name w:val="Style Arial Black"/>
    <w:basedOn w:val="DefaultParagraphFont"/>
    <w:rsid w:val="005E0C21"/>
    <w:rPr>
      <w:rFonts w:ascii="Garamond" w:hAnsi="Garamond"/>
      <w:color w:val="000000"/>
      <w:sz w:val="14"/>
    </w:rPr>
  </w:style>
  <w:style w:type="character" w:customStyle="1" w:styleId="3TagCite">
    <w:name w:val="3 Tag/Cite"/>
    <w:basedOn w:val="DefaultParagraphFont"/>
    <w:rsid w:val="005E0C21"/>
    <w:rPr>
      <w:rFonts w:ascii="Times New Roman" w:hAnsi="Times New Roman"/>
      <w:b/>
      <w:color w:val="FF0000"/>
      <w:sz w:val="22"/>
    </w:rPr>
  </w:style>
  <w:style w:type="character" w:customStyle="1" w:styleId="mediatype">
    <w:name w:val="mediatype"/>
    <w:basedOn w:val="DefaultParagraphFont"/>
    <w:rsid w:val="005E0C21"/>
  </w:style>
  <w:style w:type="paragraph" w:customStyle="1" w:styleId="StyleHeading4Tagheading2Heading2Char2CharHeading2Char1">
    <w:name w:val="Style Heading 4Tagheading 2Heading 2 Char2 CharHeading 2 Char1 ..."/>
    <w:basedOn w:val="Heading4"/>
    <w:qFormat/>
    <w:rsid w:val="005E0C21"/>
    <w:rPr>
      <w:bCs/>
    </w:rPr>
  </w:style>
  <w:style w:type="character" w:customStyle="1" w:styleId="FontStyle13">
    <w:name w:val="Font Style13"/>
    <w:basedOn w:val="DefaultParagraphFont"/>
    <w:uiPriority w:val="99"/>
    <w:rsid w:val="005E0C2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E0C21"/>
    <w:rPr>
      <w:b w:val="0"/>
      <w:sz w:val="22"/>
      <w:u w:val="single"/>
      <w:bdr w:val="none" w:sz="0" w:space="0" w:color="auto"/>
    </w:rPr>
  </w:style>
  <w:style w:type="paragraph" w:customStyle="1" w:styleId="ReduceText">
    <w:name w:val="Reduce Text"/>
    <w:basedOn w:val="Normal"/>
    <w:autoRedefine/>
    <w:qFormat/>
    <w:rsid w:val="005E0C21"/>
    <w:pPr>
      <w:ind w:right="720"/>
    </w:pPr>
    <w:rPr>
      <w:rFonts w:eastAsia="Times New Roman"/>
      <w:szCs w:val="20"/>
    </w:rPr>
  </w:style>
  <w:style w:type="character" w:customStyle="1" w:styleId="m3305018628354387823inbox-inbox-style13ptbold">
    <w:name w:val="m_3305018628354387823inbox-inbox-style13ptbold"/>
    <w:basedOn w:val="DefaultParagraphFont"/>
    <w:rsid w:val="005E0C21"/>
  </w:style>
  <w:style w:type="character" w:customStyle="1" w:styleId="m3305018628354387823inbox-inbox-styleunderline">
    <w:name w:val="m_3305018628354387823inbox-inbox-styleunderline"/>
    <w:basedOn w:val="DefaultParagraphFont"/>
    <w:rsid w:val="005E0C21"/>
  </w:style>
  <w:style w:type="character" w:customStyle="1" w:styleId="getmorearticleslink">
    <w:name w:val="getmorearticleslink"/>
    <w:basedOn w:val="DefaultParagraphFont"/>
    <w:rsid w:val="005E0C21"/>
  </w:style>
  <w:style w:type="paragraph" w:customStyle="1" w:styleId="PhoTag">
    <w:name w:val="PhoTag"/>
    <w:basedOn w:val="Normal"/>
    <w:next w:val="Normal"/>
    <w:autoRedefine/>
    <w:qFormat/>
    <w:rsid w:val="005E0C21"/>
    <w:rPr>
      <w:b/>
    </w:rPr>
  </w:style>
  <w:style w:type="character" w:customStyle="1" w:styleId="boldunderlineChar5">
    <w:name w:val="bold underline Char"/>
    <w:basedOn w:val="DefaultParagraphFont"/>
    <w:rsid w:val="005E0C2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E0C21"/>
    <w:rPr>
      <w:rFonts w:eastAsia="Times New Roman"/>
      <w:szCs w:val="20"/>
    </w:rPr>
  </w:style>
  <w:style w:type="character" w:customStyle="1" w:styleId="ReallySmallChar">
    <w:name w:val="Really Small Char"/>
    <w:basedOn w:val="DefaultParagraphFont"/>
    <w:link w:val="ReallySmall"/>
    <w:rsid w:val="005E0C21"/>
    <w:rPr>
      <w:rFonts w:ascii="Calibri" w:eastAsia="Times New Roman" w:hAnsi="Calibri" w:cs="Calibri"/>
      <w:szCs w:val="20"/>
    </w:rPr>
  </w:style>
  <w:style w:type="paragraph" w:customStyle="1" w:styleId="PageTitle0">
    <w:name w:val="Page Title"/>
    <w:basedOn w:val="Normal"/>
    <w:next w:val="Normal"/>
    <w:qFormat/>
    <w:rsid w:val="005E0C2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E0C21"/>
    <w:rPr>
      <w:rFonts w:eastAsia="Calibri"/>
      <w:b/>
      <w:color w:val="000000"/>
      <w:u w:val="single"/>
    </w:rPr>
  </w:style>
  <w:style w:type="character" w:customStyle="1" w:styleId="UnderlineEmphasisChar">
    <w:name w:val="Underline + Emphasis Char"/>
    <w:link w:val="UnderlineEmphasis"/>
    <w:rsid w:val="005E0C2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E0C2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E0C2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E0C2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E0C21"/>
    <w:rPr>
      <w:rFonts w:ascii="Calibri" w:eastAsia="Times New Roman" w:hAnsi="Calibri" w:cs="Times New Roman"/>
      <w:iCs/>
      <w:color w:val="000000"/>
      <w:sz w:val="16"/>
      <w:szCs w:val="28"/>
    </w:rPr>
  </w:style>
  <w:style w:type="paragraph" w:customStyle="1" w:styleId="TxBr5p1">
    <w:name w:val="TxBr_5p1"/>
    <w:basedOn w:val="Normal"/>
    <w:qFormat/>
    <w:rsid w:val="005E0C2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E0C21"/>
    <w:pPr>
      <w:ind w:left="400"/>
    </w:pPr>
    <w:rPr>
      <w:rFonts w:eastAsia="Calibri"/>
      <w:color w:val="000000"/>
    </w:rPr>
  </w:style>
  <w:style w:type="numbering" w:customStyle="1" w:styleId="NoList21111">
    <w:name w:val="No List21111"/>
    <w:next w:val="NoList"/>
    <w:uiPriority w:val="99"/>
    <w:semiHidden/>
    <w:unhideWhenUsed/>
    <w:rsid w:val="005E0C21"/>
  </w:style>
  <w:style w:type="character" w:customStyle="1" w:styleId="flagicon">
    <w:name w:val="flagicon"/>
    <w:basedOn w:val="DefaultParagraphFont"/>
    <w:rsid w:val="005E0C21"/>
  </w:style>
  <w:style w:type="character" w:customStyle="1" w:styleId="A120">
    <w:name w:val="A12"/>
    <w:uiPriority w:val="99"/>
    <w:rsid w:val="005E0C21"/>
    <w:rPr>
      <w:rFonts w:ascii="Minion Pro" w:hAnsi="Minion Pro" w:cs="Minion Pro" w:hint="default"/>
      <w:color w:val="211D1E"/>
      <w:sz w:val="22"/>
      <w:szCs w:val="22"/>
    </w:rPr>
  </w:style>
  <w:style w:type="character" w:customStyle="1" w:styleId="bold-italic-sub-c">
    <w:name w:val="bold-italic-sub-c"/>
    <w:basedOn w:val="DefaultParagraphFont"/>
    <w:rsid w:val="005E0C21"/>
  </w:style>
  <w:style w:type="character" w:customStyle="1" w:styleId="charoverride-4">
    <w:name w:val="charoverride-4"/>
    <w:basedOn w:val="DefaultParagraphFont"/>
    <w:rsid w:val="005E0C21"/>
  </w:style>
  <w:style w:type="character" w:customStyle="1" w:styleId="charoverride-3">
    <w:name w:val="charoverride-3"/>
    <w:basedOn w:val="DefaultParagraphFont"/>
    <w:rsid w:val="005E0C21"/>
  </w:style>
  <w:style w:type="character" w:customStyle="1" w:styleId="BlockTitle2Char">
    <w:name w:val="Block Title2 Char"/>
    <w:link w:val="BlockTitle2"/>
    <w:rsid w:val="005E0C21"/>
    <w:rPr>
      <w:rFonts w:ascii="Calibri" w:eastAsia="Times New Roman" w:hAnsi="Calibri" w:cs="Calibri"/>
      <w:b/>
      <w:sz w:val="32"/>
      <w:u w:val="single"/>
      <w:lang w:bidi="en-US"/>
    </w:rPr>
  </w:style>
  <w:style w:type="character" w:customStyle="1" w:styleId="HilightChar">
    <w:name w:val="Hilight Char"/>
    <w:rsid w:val="005E0C21"/>
    <w:rPr>
      <w:rFonts w:eastAsia="Calibri"/>
      <w:b/>
      <w:noProof w:val="0"/>
      <w:sz w:val="22"/>
      <w:szCs w:val="22"/>
      <w:u w:val="single"/>
      <w:lang w:val="en-US" w:eastAsia="ar-SA" w:bidi="ar-SA"/>
    </w:rPr>
  </w:style>
  <w:style w:type="character" w:customStyle="1" w:styleId="StyleUnderlineCharChar">
    <w:name w:val="Style Underline Char Char"/>
    <w:rsid w:val="005E0C21"/>
    <w:rPr>
      <w:rFonts w:ascii="Times New Roman" w:eastAsia="Times New Roman" w:hAnsi="Times New Roman" w:cs="Times New Roman"/>
      <w:sz w:val="20"/>
      <w:szCs w:val="20"/>
      <w:u w:val="single"/>
    </w:rPr>
  </w:style>
  <w:style w:type="character" w:customStyle="1" w:styleId="c1">
    <w:name w:val="c1"/>
    <w:rsid w:val="005E0C21"/>
  </w:style>
  <w:style w:type="paragraph" w:customStyle="1" w:styleId="Hat2">
    <w:name w:val="Hat2"/>
    <w:basedOn w:val="Heading2"/>
    <w:next w:val="Heading2"/>
    <w:autoRedefine/>
    <w:uiPriority w:val="99"/>
    <w:qFormat/>
    <w:rsid w:val="005E0C2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5E0C21"/>
    <w:pPr>
      <w:spacing w:after="200" w:line="276" w:lineRule="auto"/>
    </w:pPr>
    <w:rPr>
      <w:rFonts w:eastAsia="SimSun"/>
      <w:szCs w:val="24"/>
      <w:u w:val="thick"/>
      <w:lang w:eastAsia="zh-CN"/>
    </w:rPr>
  </w:style>
  <w:style w:type="character" w:customStyle="1" w:styleId="Underline4">
    <w:name w:val="*Underline*"/>
    <w:rsid w:val="005E0C21"/>
    <w:rPr>
      <w:rFonts w:ascii="Times New Roman" w:hAnsi="Times New Roman"/>
      <w:b/>
      <w:sz w:val="24"/>
      <w:u w:val="single"/>
    </w:rPr>
  </w:style>
  <w:style w:type="paragraph" w:customStyle="1" w:styleId="TxBr33p1">
    <w:name w:val="TxBr_33p1"/>
    <w:basedOn w:val="Normal"/>
    <w:uiPriority w:val="99"/>
    <w:qFormat/>
    <w:rsid w:val="005E0C2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E0C21"/>
    <w:rPr>
      <w:rFonts w:eastAsia="SimSun"/>
      <w:lang w:eastAsia="zh-CN"/>
    </w:rPr>
  </w:style>
  <w:style w:type="character" w:customStyle="1" w:styleId="comments-post">
    <w:name w:val="comments-post"/>
    <w:rsid w:val="005E0C21"/>
  </w:style>
  <w:style w:type="character" w:customStyle="1" w:styleId="Irrelevant5fontChar">
    <w:name w:val="Irrelevant (5 font) Char"/>
    <w:rsid w:val="005E0C21"/>
    <w:rPr>
      <w:sz w:val="10"/>
      <w:szCs w:val="10"/>
    </w:rPr>
  </w:style>
  <w:style w:type="character" w:customStyle="1" w:styleId="Hyperlink13">
    <w:name w:val="Hyperlink13"/>
    <w:rsid w:val="005E0C21"/>
    <w:rPr>
      <w:b w:val="0"/>
      <w:bCs w:val="0"/>
      <w:strike w:val="0"/>
      <w:dstrike w:val="0"/>
      <w:color w:val="008000"/>
      <w:sz w:val="20"/>
      <w:szCs w:val="20"/>
      <w:u w:val="none"/>
      <w:effect w:val="none"/>
    </w:rPr>
  </w:style>
  <w:style w:type="character" w:customStyle="1" w:styleId="standardcontent1">
    <w:name w:val="standardcontent1"/>
    <w:rsid w:val="005E0C21"/>
    <w:rPr>
      <w:rFonts w:ascii="Arial" w:hAnsi="Arial" w:cs="Arial" w:hint="default"/>
      <w:strike w:val="0"/>
      <w:dstrike w:val="0"/>
      <w:sz w:val="24"/>
      <w:szCs w:val="24"/>
      <w:u w:val="none"/>
      <w:effect w:val="none"/>
    </w:rPr>
  </w:style>
  <w:style w:type="character" w:customStyle="1" w:styleId="Hyperlink40">
    <w:name w:val="Hyperlink4"/>
    <w:rsid w:val="005E0C21"/>
    <w:rPr>
      <w:color w:val="000066"/>
      <w:u w:val="single"/>
    </w:rPr>
  </w:style>
  <w:style w:type="paragraph" w:customStyle="1" w:styleId="rddateline">
    <w:name w:val="rddateline"/>
    <w:basedOn w:val="Normal"/>
    <w:uiPriority w:val="99"/>
    <w:qFormat/>
    <w:rsid w:val="005E0C21"/>
    <w:rPr>
      <w:rFonts w:eastAsia="Calibri"/>
      <w:szCs w:val="20"/>
    </w:rPr>
  </w:style>
  <w:style w:type="paragraph" w:customStyle="1" w:styleId="rdheadline">
    <w:name w:val="rdheadline"/>
    <w:basedOn w:val="Normal"/>
    <w:uiPriority w:val="99"/>
    <w:qFormat/>
    <w:rsid w:val="005E0C2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E0C21"/>
    <w:pPr>
      <w:spacing w:after="100" w:afterAutospacing="1"/>
    </w:pPr>
    <w:rPr>
      <w:rFonts w:ascii="Verdana" w:eastAsia="Calibri" w:hAnsi="Verdana"/>
      <w:szCs w:val="20"/>
    </w:rPr>
  </w:style>
  <w:style w:type="character" w:customStyle="1" w:styleId="rddeckline1">
    <w:name w:val="rddeckline1"/>
    <w:rsid w:val="005E0C21"/>
    <w:rPr>
      <w:rFonts w:ascii="Verdana" w:hAnsi="Verdana" w:hint="default"/>
      <w:b/>
      <w:bCs/>
      <w:sz w:val="22"/>
      <w:szCs w:val="22"/>
    </w:rPr>
  </w:style>
  <w:style w:type="character" w:customStyle="1" w:styleId="contact1">
    <w:name w:val="contact1"/>
    <w:rsid w:val="005E0C21"/>
    <w:rPr>
      <w:rFonts w:ascii="Tahoma" w:hAnsi="Tahoma" w:cs="Tahoma" w:hint="default"/>
      <w:color w:val="999999"/>
      <w:sz w:val="20"/>
      <w:szCs w:val="20"/>
    </w:rPr>
  </w:style>
  <w:style w:type="character" w:customStyle="1" w:styleId="credits1">
    <w:name w:val="credits1"/>
    <w:rsid w:val="005E0C21"/>
    <w:rPr>
      <w:rFonts w:ascii="Tahoma" w:hAnsi="Tahoma" w:cs="Tahoma" w:hint="default"/>
      <w:color w:val="999999"/>
      <w:sz w:val="16"/>
      <w:szCs w:val="16"/>
    </w:rPr>
  </w:style>
  <w:style w:type="paragraph" w:customStyle="1" w:styleId="Heading20">
    <w:name w:val="Heading2"/>
    <w:basedOn w:val="Normal"/>
    <w:link w:val="Heading2Char1"/>
    <w:qFormat/>
    <w:rsid w:val="005E0C21"/>
    <w:pPr>
      <w:jc w:val="center"/>
    </w:pPr>
    <w:rPr>
      <w:rFonts w:eastAsia="Times New Roman"/>
      <w:b/>
      <w:caps/>
    </w:rPr>
  </w:style>
  <w:style w:type="character" w:customStyle="1" w:styleId="Heading2Char1">
    <w:name w:val="Heading2 Char"/>
    <w:link w:val="Heading20"/>
    <w:rsid w:val="005E0C21"/>
    <w:rPr>
      <w:rFonts w:ascii="Calibri" w:eastAsia="Times New Roman" w:hAnsi="Calibri" w:cs="Calibri"/>
      <w:b/>
      <w:caps/>
    </w:rPr>
  </w:style>
  <w:style w:type="character" w:customStyle="1" w:styleId="Header2Char">
    <w:name w:val="Header2 Char"/>
    <w:link w:val="Header2"/>
    <w:rsid w:val="005E0C2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5E0C2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E0C21"/>
    <w:rPr>
      <w:rFonts w:ascii="Calibri" w:eastAsia="Times New Roman" w:hAnsi="Calibri" w:cs="Calibri"/>
      <w:u w:val="thick"/>
    </w:rPr>
  </w:style>
  <w:style w:type="paragraph" w:customStyle="1" w:styleId="StyleHeading212pt">
    <w:name w:val="Style Heading2 + 12 pt"/>
    <w:basedOn w:val="Heading20"/>
    <w:link w:val="StyleHeading212ptChar"/>
    <w:qFormat/>
    <w:rsid w:val="005E0C21"/>
    <w:rPr>
      <w:bCs/>
    </w:rPr>
  </w:style>
  <w:style w:type="character" w:customStyle="1" w:styleId="StyleHeading212ptChar">
    <w:name w:val="Style Heading2 + 12 pt Char"/>
    <w:link w:val="StyleHeading212pt"/>
    <w:rsid w:val="005E0C21"/>
    <w:rPr>
      <w:rFonts w:ascii="Calibri" w:eastAsia="Times New Roman" w:hAnsi="Calibri" w:cs="Calibri"/>
      <w:b/>
      <w:bCs/>
      <w:caps/>
    </w:rPr>
  </w:style>
  <w:style w:type="paragraph" w:customStyle="1" w:styleId="Heading212pt">
    <w:name w:val="Heading2 + 12 pt"/>
    <w:basedOn w:val="StyleHeading212pt"/>
    <w:link w:val="Heading212ptChar"/>
    <w:qFormat/>
    <w:rsid w:val="005E0C21"/>
  </w:style>
  <w:style w:type="character" w:customStyle="1" w:styleId="Heading212ptChar">
    <w:name w:val="Heading2 + 12 pt Char"/>
    <w:link w:val="Heading212pt"/>
    <w:rsid w:val="005E0C21"/>
    <w:rPr>
      <w:rFonts w:ascii="Calibri" w:eastAsia="Times New Roman" w:hAnsi="Calibri" w:cs="Calibri"/>
      <w:b/>
      <w:bCs/>
      <w:caps/>
    </w:rPr>
  </w:style>
  <w:style w:type="character" w:customStyle="1" w:styleId="StyleBoldText12pt10ptNotBoldKernat16pt">
    <w:name w:val="Style Bold Text 12 pt + 10 pt Not Bold Kern at 16 pt"/>
    <w:rsid w:val="005E0C2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E0C21"/>
  </w:style>
  <w:style w:type="paragraph" w:customStyle="1" w:styleId="highlightcardtext">
    <w:name w:val="highlight card text"/>
    <w:basedOn w:val="evidencetext"/>
    <w:link w:val="highlightcardtextChar2"/>
    <w:uiPriority w:val="99"/>
    <w:qFormat/>
    <w:rsid w:val="005E0C2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5E0C2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5E0C21"/>
    <w:pPr>
      <w:ind w:left="1728" w:right="1728"/>
    </w:pPr>
    <w:rPr>
      <w:rFonts w:eastAsia="Calibri"/>
      <w:sz w:val="18"/>
      <w:u w:val="single"/>
    </w:rPr>
  </w:style>
  <w:style w:type="paragraph" w:customStyle="1" w:styleId="CardsChar2">
    <w:name w:val="Cards Char2"/>
    <w:basedOn w:val="Normal"/>
    <w:uiPriority w:val="99"/>
    <w:qFormat/>
    <w:rsid w:val="005E0C21"/>
    <w:pPr>
      <w:autoSpaceDE w:val="0"/>
      <w:autoSpaceDN w:val="0"/>
      <w:adjustRightInd w:val="0"/>
      <w:ind w:left="432" w:right="432"/>
      <w:jc w:val="both"/>
    </w:pPr>
    <w:rPr>
      <w:rFonts w:eastAsia="Calibri"/>
      <w:szCs w:val="20"/>
    </w:rPr>
  </w:style>
  <w:style w:type="character" w:customStyle="1" w:styleId="UnderlinedCards">
    <w:name w:val="Underlined Cards"/>
    <w:rsid w:val="005E0C21"/>
    <w:rPr>
      <w:sz w:val="24"/>
      <w:szCs w:val="24"/>
      <w:u w:val="thick"/>
      <w:lang w:val="en-US" w:eastAsia="en-US" w:bidi="ar-SA"/>
    </w:rPr>
  </w:style>
  <w:style w:type="character" w:customStyle="1" w:styleId="highlightcardtextChar">
    <w:name w:val="highlight card text Char"/>
    <w:rsid w:val="005E0C2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E0C21"/>
    <w:pPr>
      <w:ind w:left="1728" w:right="1728"/>
    </w:pPr>
    <w:rPr>
      <w:rFonts w:eastAsia="Times New Roman"/>
      <w:sz w:val="18"/>
    </w:rPr>
  </w:style>
  <w:style w:type="character" w:customStyle="1" w:styleId="CardTextCharCharCharCharChar">
    <w:name w:val="Card Text Char Char Char Char Char"/>
    <w:link w:val="CardTextCharCharCharChar"/>
    <w:rsid w:val="005E0C21"/>
    <w:rPr>
      <w:rFonts w:ascii="Calibri" w:eastAsia="Times New Roman" w:hAnsi="Calibri" w:cs="Calibri"/>
      <w:sz w:val="18"/>
    </w:rPr>
  </w:style>
  <w:style w:type="character" w:customStyle="1" w:styleId="TagsChar4">
    <w:name w:val="Tags Char4"/>
    <w:rsid w:val="005E0C21"/>
    <w:rPr>
      <w:b/>
      <w:lang w:val="en-US" w:eastAsia="en-US" w:bidi="ar-SA"/>
    </w:rPr>
  </w:style>
  <w:style w:type="character" w:customStyle="1" w:styleId="tightinline1">
    <w:name w:val="tightinline1"/>
    <w:rsid w:val="005E0C2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E0C2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5E0C21"/>
  </w:style>
  <w:style w:type="character" w:customStyle="1" w:styleId="blsp-spelling-error">
    <w:name w:val="blsp-spelling-error"/>
    <w:rsid w:val="005E0C21"/>
  </w:style>
  <w:style w:type="character" w:customStyle="1" w:styleId="sup">
    <w:name w:val="sup"/>
    <w:rsid w:val="005E0C21"/>
  </w:style>
  <w:style w:type="character" w:customStyle="1" w:styleId="pgnum">
    <w:name w:val="pgnum"/>
    <w:rsid w:val="005E0C21"/>
  </w:style>
  <w:style w:type="character" w:customStyle="1" w:styleId="SmallFontCharChar">
    <w:name w:val="Small Font Char Char"/>
    <w:rsid w:val="005E0C21"/>
    <w:rPr>
      <w:rFonts w:ascii="Arial" w:hAnsi="Arial"/>
      <w:sz w:val="12"/>
      <w:szCs w:val="24"/>
      <w:lang w:val="en-US" w:eastAsia="en-US" w:bidi="ar-SA"/>
    </w:rPr>
  </w:style>
  <w:style w:type="paragraph" w:customStyle="1" w:styleId="textmargin">
    <w:name w:val="textmargin"/>
    <w:basedOn w:val="Normal"/>
    <w:uiPriority w:val="99"/>
    <w:qFormat/>
    <w:rsid w:val="005E0C2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E0C21"/>
    <w:pPr>
      <w:spacing w:before="100" w:beforeAutospacing="1" w:after="100" w:afterAutospacing="1"/>
    </w:pPr>
    <w:rPr>
      <w:rFonts w:eastAsia="Calibri"/>
      <w:color w:val="000000"/>
    </w:rPr>
  </w:style>
  <w:style w:type="paragraph" w:customStyle="1" w:styleId="header10">
    <w:name w:val="header1"/>
    <w:basedOn w:val="Normal"/>
    <w:uiPriority w:val="99"/>
    <w:qFormat/>
    <w:rsid w:val="005E0C2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E0C21"/>
    <w:rPr>
      <w:rFonts w:ascii="Arial Narrow" w:eastAsia="Calibri" w:hAnsi="Arial Narrow"/>
      <w:color w:val="000000"/>
    </w:rPr>
  </w:style>
  <w:style w:type="paragraph" w:customStyle="1" w:styleId="bc2">
    <w:name w:val="bc_2"/>
    <w:basedOn w:val="Normal"/>
    <w:uiPriority w:val="99"/>
    <w:qFormat/>
    <w:rsid w:val="005E0C21"/>
    <w:pPr>
      <w:spacing w:before="100" w:beforeAutospacing="1" w:after="100" w:afterAutospacing="1"/>
    </w:pPr>
    <w:rPr>
      <w:rFonts w:eastAsia="Calibri"/>
      <w:color w:val="000000"/>
    </w:rPr>
  </w:style>
  <w:style w:type="character" w:customStyle="1" w:styleId="bc21">
    <w:name w:val="bc_21"/>
    <w:rsid w:val="005E0C21"/>
  </w:style>
  <w:style w:type="paragraph" w:customStyle="1" w:styleId="quote20">
    <w:name w:val="quote2"/>
    <w:basedOn w:val="Normal"/>
    <w:uiPriority w:val="99"/>
    <w:qFormat/>
    <w:rsid w:val="005E0C21"/>
    <w:rPr>
      <w:rFonts w:ascii="Verdana" w:eastAsia="Calibri" w:hAnsi="Verdana"/>
      <w:szCs w:val="20"/>
    </w:rPr>
  </w:style>
  <w:style w:type="character" w:customStyle="1" w:styleId="copystyle">
    <w:name w:val="copystyle"/>
    <w:rsid w:val="005E0C21"/>
  </w:style>
  <w:style w:type="character" w:customStyle="1" w:styleId="boldciteCharChar1">
    <w:name w:val="bold cite Char Char1"/>
    <w:rsid w:val="005E0C21"/>
    <w:rPr>
      <w:rFonts w:ascii="Arial" w:hAnsi="Arial" w:cs="Arial"/>
      <w:b/>
      <w:bCs/>
      <w:kern w:val="32"/>
      <w:sz w:val="24"/>
      <w:szCs w:val="24"/>
      <w:lang w:val="en-US" w:eastAsia="en-US" w:bidi="ar-SA"/>
    </w:rPr>
  </w:style>
  <w:style w:type="character" w:customStyle="1" w:styleId="ReadUnderline">
    <w:name w:val="Read Underline"/>
    <w:rsid w:val="005E0C2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E0C2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E0C21"/>
    <w:rPr>
      <w:rFonts w:ascii="Century Gothic" w:eastAsia="Times New Roman" w:hAnsi="Century Gothic" w:cs="Arial"/>
      <w:bCs/>
      <w:spacing w:val="-20"/>
      <w:kern w:val="32"/>
      <w:sz w:val="36"/>
      <w:szCs w:val="32"/>
    </w:rPr>
  </w:style>
  <w:style w:type="paragraph" w:customStyle="1" w:styleId="F4">
    <w:name w:val="F4"/>
    <w:basedOn w:val="Normal"/>
    <w:link w:val="F4Char"/>
    <w:qFormat/>
    <w:rsid w:val="005E0C21"/>
    <w:pPr>
      <w:ind w:left="288" w:right="288"/>
    </w:pPr>
    <w:rPr>
      <w:rFonts w:ascii="Arial Narrow" w:eastAsia="Times New Roman" w:hAnsi="Arial Narrow"/>
      <w:szCs w:val="20"/>
      <w:u w:val="single"/>
    </w:rPr>
  </w:style>
  <w:style w:type="character" w:customStyle="1" w:styleId="F4Char">
    <w:name w:val="F4 Char"/>
    <w:link w:val="F4"/>
    <w:rsid w:val="005E0C21"/>
    <w:rPr>
      <w:rFonts w:ascii="Arial Narrow" w:eastAsia="Times New Roman" w:hAnsi="Arial Narrow" w:cs="Calibri"/>
      <w:szCs w:val="20"/>
      <w:u w:val="single"/>
    </w:rPr>
  </w:style>
  <w:style w:type="paragraph" w:customStyle="1" w:styleId="StyleCARD">
    <w:name w:val="Style CARD +"/>
    <w:basedOn w:val="Normal"/>
    <w:link w:val="StyleCARDChar"/>
    <w:qFormat/>
    <w:rsid w:val="005E0C21"/>
    <w:pPr>
      <w:ind w:left="300" w:right="288"/>
    </w:pPr>
    <w:rPr>
      <w:rFonts w:ascii="Arial Narrow" w:eastAsia="Times New Roman" w:hAnsi="Arial Narrow"/>
      <w:szCs w:val="20"/>
    </w:rPr>
  </w:style>
  <w:style w:type="character" w:customStyle="1" w:styleId="StyleCARDChar">
    <w:name w:val="Style CARD + Char"/>
    <w:link w:val="StyleCARD"/>
    <w:rsid w:val="005E0C21"/>
    <w:rPr>
      <w:rFonts w:ascii="Arial Narrow" w:eastAsia="Times New Roman" w:hAnsi="Arial Narrow" w:cs="Calibri"/>
      <w:szCs w:val="20"/>
    </w:rPr>
  </w:style>
  <w:style w:type="character" w:customStyle="1" w:styleId="noiconheadline">
    <w:name w:val="noicon_headline"/>
    <w:rsid w:val="005E0C21"/>
  </w:style>
  <w:style w:type="paragraph" w:styleId="MacroText">
    <w:name w:val="macro"/>
    <w:link w:val="MacroTextChar"/>
    <w:rsid w:val="005E0C2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E0C21"/>
    <w:rPr>
      <w:rFonts w:ascii="Courier New" w:eastAsia="Times New Roman" w:hAnsi="Courier New" w:cs="Courier New"/>
      <w:sz w:val="20"/>
      <w:szCs w:val="20"/>
    </w:rPr>
  </w:style>
  <w:style w:type="character" w:customStyle="1" w:styleId="pp1">
    <w:name w:val="pp1"/>
    <w:rsid w:val="005E0C21"/>
    <w:rPr>
      <w:rFonts w:ascii="Times New Roman" w:hAnsi="Times New Roman" w:cs="Times New Roman" w:hint="default"/>
      <w:i w:val="0"/>
      <w:iCs w:val="0"/>
      <w:smallCaps w:val="0"/>
      <w:sz w:val="30"/>
      <w:szCs w:val="30"/>
    </w:rPr>
  </w:style>
  <w:style w:type="character" w:customStyle="1" w:styleId="articlehead">
    <w:name w:val="articlehead"/>
    <w:rsid w:val="005E0C21"/>
  </w:style>
  <w:style w:type="character" w:customStyle="1" w:styleId="blue3">
    <w:name w:val="blue3"/>
    <w:rsid w:val="005E0C21"/>
  </w:style>
  <w:style w:type="paragraph" w:customStyle="1" w:styleId="issuedetails">
    <w:name w:val="issue_details"/>
    <w:basedOn w:val="Normal"/>
    <w:uiPriority w:val="99"/>
    <w:qFormat/>
    <w:rsid w:val="005E0C21"/>
    <w:pPr>
      <w:spacing w:before="100" w:beforeAutospacing="1" w:after="100" w:afterAutospacing="1"/>
    </w:pPr>
    <w:rPr>
      <w:rFonts w:eastAsia="Times New Roman"/>
    </w:rPr>
  </w:style>
  <w:style w:type="character" w:customStyle="1" w:styleId="over-title">
    <w:name w:val="over-title"/>
    <w:rsid w:val="005E0C21"/>
  </w:style>
  <w:style w:type="character" w:customStyle="1" w:styleId="contentheader">
    <w:name w:val="contentheader"/>
    <w:rsid w:val="005E0C21"/>
  </w:style>
  <w:style w:type="character" w:customStyle="1" w:styleId="Stylecites10ptNotBoldChar">
    <w:name w:val="Style cites + 10 pt Not Bold Char"/>
    <w:rsid w:val="005E0C21"/>
    <w:rPr>
      <w:rFonts w:eastAsia="SimSun"/>
      <w:szCs w:val="24"/>
      <w:lang w:val="en-US" w:eastAsia="zh-CN" w:bidi="ar-SA"/>
    </w:rPr>
  </w:style>
  <w:style w:type="character" w:customStyle="1" w:styleId="tagscharchar0">
    <w:name w:val="tagscharchar"/>
    <w:rsid w:val="005E0C21"/>
  </w:style>
  <w:style w:type="character" w:customStyle="1" w:styleId="FontStyle16">
    <w:name w:val="Font Style16"/>
    <w:uiPriority w:val="99"/>
    <w:rsid w:val="005E0C2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E0C21"/>
    <w:pPr>
      <w:spacing w:before="100" w:beforeAutospacing="1" w:after="100" w:afterAutospacing="1"/>
    </w:pPr>
    <w:rPr>
      <w:rFonts w:eastAsia="Times New Roman"/>
    </w:rPr>
  </w:style>
  <w:style w:type="paragraph" w:customStyle="1" w:styleId="tussenkop">
    <w:name w:val="tussenkop"/>
    <w:basedOn w:val="Normal"/>
    <w:uiPriority w:val="99"/>
    <w:qFormat/>
    <w:rsid w:val="005E0C21"/>
    <w:pPr>
      <w:spacing w:before="100" w:beforeAutospacing="1" w:after="100" w:afterAutospacing="1"/>
    </w:pPr>
    <w:rPr>
      <w:rFonts w:eastAsia="Times New Roman"/>
    </w:rPr>
  </w:style>
  <w:style w:type="character" w:customStyle="1" w:styleId="docnumbertitle">
    <w:name w:val="doc_number_title"/>
    <w:basedOn w:val="DefaultParagraphFont"/>
    <w:rsid w:val="005E0C21"/>
  </w:style>
  <w:style w:type="character" w:customStyle="1" w:styleId="Heading6Char1">
    <w:name w:val="Heading 6 Char1"/>
    <w:aliases w:val="Title (no index) Char1,cites2 Char1"/>
    <w:basedOn w:val="DefaultParagraphFont"/>
    <w:uiPriority w:val="9"/>
    <w:semiHidden/>
    <w:rsid w:val="005E0C21"/>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5E0C21"/>
    <w:rPr>
      <w:rFonts w:ascii="Consolas" w:hAnsi="Consolas" w:cs="Consolas"/>
      <w:sz w:val="20"/>
      <w:szCs w:val="20"/>
    </w:rPr>
  </w:style>
  <w:style w:type="paragraph" w:customStyle="1" w:styleId="StyleHeading3BlockLatinBodyCalibri">
    <w:name w:val="Style Heading 3Block + (Latin) +Body (Calibri)"/>
    <w:basedOn w:val="Heading3"/>
    <w:qFormat/>
    <w:rsid w:val="005E0C21"/>
    <w:rPr>
      <w:bCs/>
    </w:rPr>
  </w:style>
  <w:style w:type="character" w:customStyle="1" w:styleId="StyleStyleBoldUnderlineIntenseEmphasisUnderlineStyleapple-s1">
    <w:name w:val="Style Style Bold UnderlineIntense EmphasisUnderlineStyleapple-s...1"/>
    <w:basedOn w:val="DefaultParagraphFont"/>
    <w:rsid w:val="005E0C21"/>
    <w:rPr>
      <w:rFonts w:ascii="Garamond" w:hAnsi="Garamond"/>
      <w:b w:val="0"/>
      <w:bCs w:val="0"/>
      <w:sz w:val="24"/>
      <w:u w:val="single"/>
    </w:rPr>
  </w:style>
  <w:style w:type="paragraph" w:customStyle="1" w:styleId="10ptfont">
    <w:name w:val="10pt font"/>
    <w:basedOn w:val="Normal"/>
    <w:link w:val="10ptfontChar"/>
    <w:autoRedefine/>
    <w:qFormat/>
    <w:rsid w:val="005E0C21"/>
    <w:rPr>
      <w:rFonts w:eastAsia="Times New Roman"/>
    </w:rPr>
  </w:style>
  <w:style w:type="character" w:customStyle="1" w:styleId="10ptfontChar">
    <w:name w:val="10pt font Char"/>
    <w:link w:val="10ptfont"/>
    <w:rsid w:val="005E0C21"/>
    <w:rPr>
      <w:rFonts w:ascii="Calibri" w:eastAsia="Times New Roman" w:hAnsi="Calibri" w:cs="Calibri"/>
    </w:rPr>
  </w:style>
  <w:style w:type="character" w:customStyle="1" w:styleId="StyleIntenseReferenceGaramond">
    <w:name w:val="Style Intense Reference + Garamond"/>
    <w:rsid w:val="005E0C21"/>
    <w:rPr>
      <w:rFonts w:ascii="Garamond" w:hAnsi="Garamond"/>
      <w:bCs/>
      <w:color w:val="auto"/>
      <w:spacing w:val="5"/>
      <w:sz w:val="20"/>
      <w:u w:val="single"/>
    </w:rPr>
  </w:style>
  <w:style w:type="character" w:customStyle="1" w:styleId="StyleIntenseReferenceGaramondBold">
    <w:name w:val="Style Intense Reference + Garamond Bold"/>
    <w:rsid w:val="005E0C21"/>
    <w:rPr>
      <w:rFonts w:ascii="Garamond" w:hAnsi="Garamond"/>
      <w:b/>
      <w:bCs/>
      <w:color w:val="auto"/>
      <w:spacing w:val="5"/>
      <w:sz w:val="20"/>
      <w:u w:val="single"/>
    </w:rPr>
  </w:style>
  <w:style w:type="character" w:customStyle="1" w:styleId="newstime">
    <w:name w:val="newstime"/>
    <w:basedOn w:val="DefaultParagraphFont"/>
    <w:rsid w:val="005E0C21"/>
  </w:style>
  <w:style w:type="character" w:customStyle="1" w:styleId="IntenseReference1">
    <w:name w:val="Intense Reference1"/>
    <w:qFormat/>
    <w:rsid w:val="005E0C21"/>
    <w:rPr>
      <w:rFonts w:ascii="Arial" w:hAnsi="Arial"/>
      <w:bCs/>
      <w:color w:val="auto"/>
      <w:spacing w:val="5"/>
      <w:sz w:val="20"/>
      <w:u w:val="thick"/>
    </w:rPr>
  </w:style>
  <w:style w:type="character" w:customStyle="1" w:styleId="ilad1">
    <w:name w:val="il_ad1"/>
    <w:rsid w:val="005E0C21"/>
    <w:rPr>
      <w:vanish/>
      <w:webHidden w:val="0"/>
      <w:color w:val="000000"/>
      <w:u w:val="single"/>
      <w:specVanish/>
    </w:rPr>
  </w:style>
  <w:style w:type="character" w:customStyle="1" w:styleId="tx">
    <w:name w:val="tx"/>
    <w:basedOn w:val="DefaultParagraphFont"/>
    <w:rsid w:val="005E0C21"/>
  </w:style>
  <w:style w:type="character" w:customStyle="1" w:styleId="oneclick-link">
    <w:name w:val="oneclick-link"/>
    <w:basedOn w:val="DefaultParagraphFont"/>
    <w:rsid w:val="005E0C21"/>
  </w:style>
  <w:style w:type="character" w:customStyle="1" w:styleId="StyleStyleUnderlineUnderlineStyleBoldUnderlineIntenseEmphas1">
    <w:name w:val="Style Style UnderlineUnderlineStyle Bold UnderlineIntense Emphas...1"/>
    <w:basedOn w:val="DefaultParagraphFont"/>
    <w:rsid w:val="005E0C21"/>
    <w:rPr>
      <w:b w:val="0"/>
      <w:sz w:val="24"/>
      <w:u w:val="single"/>
      <w:bdr w:val="none" w:sz="0" w:space="0" w:color="auto"/>
    </w:rPr>
  </w:style>
  <w:style w:type="character" w:customStyle="1" w:styleId="Bodytext116">
    <w:name w:val="Body text (11)"/>
    <w:rsid w:val="005E0C2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E0C2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E0C21"/>
  </w:style>
  <w:style w:type="character" w:customStyle="1" w:styleId="Style5Char">
    <w:name w:val="Style5 Char"/>
    <w:link w:val="Style5"/>
    <w:uiPriority w:val="4"/>
    <w:rsid w:val="005E0C21"/>
    <w:rPr>
      <w:rFonts w:ascii="Calibri" w:eastAsia="Times New Roman" w:hAnsi="Calibri" w:cs="Calibri"/>
    </w:rPr>
  </w:style>
  <w:style w:type="character" w:customStyle="1" w:styleId="Style10Char">
    <w:name w:val="Style10 Char"/>
    <w:link w:val="Style10"/>
    <w:rsid w:val="005E0C2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5E0C21"/>
    <w:rPr>
      <w:b w:val="0"/>
      <w:bCs w:val="0"/>
      <w:sz w:val="22"/>
      <w:u w:val="single"/>
      <w:bdr w:val="none" w:sz="0" w:space="0" w:color="auto"/>
    </w:rPr>
  </w:style>
  <w:style w:type="paragraph" w:customStyle="1" w:styleId="UnderlinedEv">
    <w:name w:val="Underlined Ev"/>
    <w:basedOn w:val="Normal"/>
    <w:next w:val="Normal"/>
    <w:link w:val="UnderlinedEvChar"/>
    <w:qFormat/>
    <w:rsid w:val="005E0C2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5E0C21"/>
    <w:rPr>
      <w:u w:val="single"/>
      <w:bdr w:val="none" w:sz="0" w:space="0" w:color="auto"/>
    </w:rPr>
  </w:style>
  <w:style w:type="paragraph" w:customStyle="1" w:styleId="txttitle">
    <w:name w:val="txttitle"/>
    <w:basedOn w:val="Normal"/>
    <w:qFormat/>
    <w:rsid w:val="005E0C21"/>
    <w:pPr>
      <w:spacing w:before="100" w:beforeAutospacing="1" w:after="100" w:afterAutospacing="1"/>
    </w:pPr>
    <w:rPr>
      <w:sz w:val="24"/>
    </w:rPr>
  </w:style>
  <w:style w:type="character" w:customStyle="1" w:styleId="z3988">
    <w:name w:val="z3988"/>
    <w:basedOn w:val="DefaultParagraphFont"/>
    <w:rsid w:val="005E0C21"/>
  </w:style>
  <w:style w:type="character" w:customStyle="1" w:styleId="nowrap">
    <w:name w:val="nowrap"/>
    <w:basedOn w:val="DefaultParagraphFont"/>
    <w:rsid w:val="005E0C21"/>
  </w:style>
  <w:style w:type="character" w:customStyle="1" w:styleId="freeaccess">
    <w:name w:val="freeaccess"/>
    <w:basedOn w:val="DefaultParagraphFont"/>
    <w:rsid w:val="005E0C21"/>
  </w:style>
  <w:style w:type="character" w:customStyle="1" w:styleId="CharacterStyle14">
    <w:name w:val="Character Style 14"/>
    <w:rsid w:val="005E0C21"/>
    <w:rPr>
      <w:sz w:val="30"/>
      <w:szCs w:val="30"/>
    </w:rPr>
  </w:style>
  <w:style w:type="character" w:customStyle="1" w:styleId="CharacterStyle13">
    <w:name w:val="Character Style 13"/>
    <w:rsid w:val="005E0C21"/>
    <w:rPr>
      <w:i/>
      <w:iCs/>
      <w:sz w:val="17"/>
      <w:szCs w:val="17"/>
    </w:rPr>
  </w:style>
  <w:style w:type="character" w:customStyle="1" w:styleId="CardsNotUnderlined">
    <w:name w:val="Cards Not Underlined"/>
    <w:qFormat/>
    <w:rsid w:val="005E0C21"/>
    <w:rPr>
      <w:rFonts w:ascii="Times New Roman" w:hAnsi="Times New Roman"/>
      <w:sz w:val="16"/>
    </w:rPr>
  </w:style>
  <w:style w:type="character" w:customStyle="1" w:styleId="FifthChar">
    <w:name w:val="Fifth Char"/>
    <w:link w:val="Fifth"/>
    <w:rsid w:val="005E0C21"/>
    <w:rPr>
      <w:rFonts w:ascii="Calibri" w:eastAsia="Calibri" w:hAnsi="Calibri" w:cs="Calibri"/>
    </w:rPr>
  </w:style>
  <w:style w:type="character" w:customStyle="1" w:styleId="imgcreditcaption">
    <w:name w:val="imgcreditcaption"/>
    <w:rsid w:val="005E0C21"/>
  </w:style>
  <w:style w:type="character" w:customStyle="1" w:styleId="hps">
    <w:name w:val="hps"/>
    <w:rsid w:val="005E0C21"/>
  </w:style>
  <w:style w:type="paragraph" w:customStyle="1" w:styleId="TashmaHeader2">
    <w:name w:val="Tashma_Header2"/>
    <w:basedOn w:val="Heading2"/>
    <w:uiPriority w:val="99"/>
    <w:qFormat/>
    <w:rsid w:val="005E0C21"/>
    <w:pPr>
      <w:spacing w:after="160"/>
    </w:pPr>
    <w:rPr>
      <w:rFonts w:eastAsia="SimSun" w:cstheme="minorBidi"/>
      <w:bCs/>
      <w:caps/>
    </w:rPr>
  </w:style>
  <w:style w:type="paragraph" w:customStyle="1" w:styleId="TashmaHeading1">
    <w:name w:val="Tashma_Heading1"/>
    <w:basedOn w:val="Heading1"/>
    <w:uiPriority w:val="99"/>
    <w:qFormat/>
    <w:rsid w:val="005E0C2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5E0C21"/>
    <w:rPr>
      <w:rFonts w:cs="Calibri"/>
    </w:rPr>
  </w:style>
  <w:style w:type="paragraph" w:customStyle="1" w:styleId="CitationCharCharCharCharCharCharChar">
    <w:name w:val="Citation Char Char Char Char Char Char Char"/>
    <w:basedOn w:val="Normal"/>
    <w:link w:val="CitationCharCharCharCharCharCharCharChar"/>
    <w:qFormat/>
    <w:rsid w:val="005E0C21"/>
    <w:pPr>
      <w:ind w:left="1440" w:right="1440"/>
    </w:pPr>
    <w:rPr>
      <w:rFonts w:asciiTheme="minorHAnsi" w:hAnsiTheme="minorHAnsi"/>
    </w:rPr>
  </w:style>
  <w:style w:type="paragraph" w:customStyle="1" w:styleId="pagpag1">
    <w:name w:val="pagpag1"/>
    <w:basedOn w:val="Normal"/>
    <w:uiPriority w:val="99"/>
    <w:qFormat/>
    <w:rsid w:val="005E0C21"/>
    <w:pPr>
      <w:spacing w:before="100" w:beforeAutospacing="1" w:after="100" w:afterAutospacing="1"/>
    </w:pPr>
    <w:rPr>
      <w:rFonts w:eastAsia="Times New Roman"/>
      <w:sz w:val="24"/>
    </w:rPr>
  </w:style>
  <w:style w:type="paragraph" w:customStyle="1" w:styleId="pagpag2">
    <w:name w:val="pagpag2"/>
    <w:basedOn w:val="Normal"/>
    <w:uiPriority w:val="99"/>
    <w:qFormat/>
    <w:rsid w:val="005E0C2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5E0C21"/>
    <w:pPr>
      <w:spacing w:after="120"/>
    </w:pPr>
    <w:rPr>
      <w:bCs/>
      <w:color w:val="000000"/>
    </w:rPr>
  </w:style>
  <w:style w:type="paragraph" w:customStyle="1" w:styleId="BodyText210">
    <w:name w:val="Body Text 21"/>
    <w:basedOn w:val="Normal"/>
    <w:next w:val="BodyText2"/>
    <w:unhideWhenUsed/>
    <w:qFormat/>
    <w:rsid w:val="005E0C21"/>
    <w:pPr>
      <w:spacing w:after="120" w:line="480" w:lineRule="auto"/>
    </w:pPr>
    <w:rPr>
      <w:sz w:val="12"/>
    </w:rPr>
  </w:style>
  <w:style w:type="paragraph" w:customStyle="1" w:styleId="BodyTextIndent1">
    <w:name w:val="Body Text Indent1"/>
    <w:basedOn w:val="Normal"/>
    <w:next w:val="BodyTextIndent"/>
    <w:unhideWhenUsed/>
    <w:qFormat/>
    <w:rsid w:val="005E0C21"/>
    <w:pPr>
      <w:spacing w:after="120"/>
      <w:ind w:left="360"/>
    </w:pPr>
  </w:style>
  <w:style w:type="paragraph" w:customStyle="1" w:styleId="BodyTextIndent31">
    <w:name w:val="Body Text Indent 31"/>
    <w:basedOn w:val="Normal"/>
    <w:next w:val="BodyTextIndent3"/>
    <w:semiHidden/>
    <w:unhideWhenUsed/>
    <w:qFormat/>
    <w:rsid w:val="005E0C21"/>
    <w:pPr>
      <w:spacing w:after="120"/>
      <w:ind w:left="360"/>
    </w:pPr>
    <w:rPr>
      <w:sz w:val="14"/>
    </w:rPr>
  </w:style>
  <w:style w:type="paragraph" w:customStyle="1" w:styleId="BodyTextIndent21">
    <w:name w:val="Body Text Indent 21"/>
    <w:basedOn w:val="Normal"/>
    <w:next w:val="BodyTextIndent2"/>
    <w:unhideWhenUsed/>
    <w:qFormat/>
    <w:rsid w:val="005E0C21"/>
    <w:pPr>
      <w:spacing w:after="120" w:line="480" w:lineRule="auto"/>
      <w:ind w:left="360"/>
    </w:pPr>
  </w:style>
  <w:style w:type="character" w:customStyle="1" w:styleId="Caption11">
    <w:name w:val="Caption11"/>
    <w:rsid w:val="005E0C21"/>
  </w:style>
  <w:style w:type="paragraph" w:customStyle="1" w:styleId="z-BottomofForm1">
    <w:name w:val="z-Bottom of Form1"/>
    <w:basedOn w:val="Normal"/>
    <w:next w:val="Normal"/>
    <w:hidden/>
    <w:unhideWhenUsed/>
    <w:qFormat/>
    <w:rsid w:val="005E0C21"/>
    <w:pPr>
      <w:pBdr>
        <w:top w:val="single" w:sz="6" w:space="1" w:color="auto"/>
      </w:pBdr>
      <w:jc w:val="center"/>
    </w:pPr>
    <w:rPr>
      <w:rFonts w:eastAsia="Times New Roman"/>
      <w:vanish/>
      <w:szCs w:val="16"/>
    </w:rPr>
  </w:style>
  <w:style w:type="paragraph" w:customStyle="1" w:styleId="arcticletext">
    <w:name w:val="arcticle_text"/>
    <w:basedOn w:val="Normal"/>
    <w:qFormat/>
    <w:rsid w:val="005E0C21"/>
    <w:pPr>
      <w:spacing w:before="100" w:beforeAutospacing="1" w:after="100" w:afterAutospacing="1"/>
    </w:pPr>
    <w:rPr>
      <w:rFonts w:eastAsia="Times New Roman"/>
      <w:sz w:val="24"/>
    </w:rPr>
  </w:style>
  <w:style w:type="paragraph" w:customStyle="1" w:styleId="cptchblock">
    <w:name w:val="cptch_block"/>
    <w:basedOn w:val="Normal"/>
    <w:qFormat/>
    <w:rsid w:val="005E0C21"/>
    <w:pPr>
      <w:spacing w:before="100" w:beforeAutospacing="1" w:after="100" w:afterAutospacing="1"/>
    </w:pPr>
    <w:rPr>
      <w:rFonts w:eastAsia="Times New Roman"/>
      <w:sz w:val="24"/>
    </w:rPr>
  </w:style>
  <w:style w:type="paragraph" w:customStyle="1" w:styleId="publisheddate">
    <w:name w:val="published_date"/>
    <w:basedOn w:val="Normal"/>
    <w:qFormat/>
    <w:rsid w:val="005E0C21"/>
    <w:pPr>
      <w:spacing w:before="100" w:beforeAutospacing="1" w:after="100" w:afterAutospacing="1"/>
    </w:pPr>
    <w:rPr>
      <w:rFonts w:eastAsia="Times New Roman"/>
      <w:sz w:val="24"/>
    </w:rPr>
  </w:style>
  <w:style w:type="paragraph" w:customStyle="1" w:styleId="headline-title">
    <w:name w:val="headline-title"/>
    <w:basedOn w:val="Normal"/>
    <w:qFormat/>
    <w:rsid w:val="005E0C21"/>
    <w:pPr>
      <w:spacing w:before="100" w:beforeAutospacing="1" w:after="100" w:afterAutospacing="1"/>
    </w:pPr>
    <w:rPr>
      <w:rFonts w:eastAsia="Times New Roman"/>
      <w:sz w:val="24"/>
    </w:rPr>
  </w:style>
  <w:style w:type="table" w:styleId="MediumGrid1">
    <w:name w:val="Medium Grid 1"/>
    <w:basedOn w:val="TableNormal"/>
    <w:uiPriority w:val="67"/>
    <w:rsid w:val="005E0C2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E0C21"/>
    <w:rPr>
      <w:sz w:val="24"/>
      <w:szCs w:val="24"/>
      <w:u w:val="thick"/>
    </w:rPr>
  </w:style>
  <w:style w:type="character" w:customStyle="1" w:styleId="BodyTextIndentChar2">
    <w:name w:val="Body Text Indent Char2"/>
    <w:basedOn w:val="DefaultParagraphFont"/>
    <w:uiPriority w:val="99"/>
    <w:semiHidden/>
    <w:rsid w:val="005E0C21"/>
    <w:rPr>
      <w:rFonts w:ascii="Georgia" w:hAnsi="Georgia"/>
      <w:sz w:val="22"/>
      <w:szCs w:val="22"/>
    </w:rPr>
  </w:style>
  <w:style w:type="character" w:customStyle="1" w:styleId="BodyText2Char2">
    <w:name w:val="Body Text 2 Char2"/>
    <w:basedOn w:val="DefaultParagraphFont"/>
    <w:uiPriority w:val="99"/>
    <w:semiHidden/>
    <w:rsid w:val="005E0C21"/>
    <w:rPr>
      <w:rFonts w:ascii="Georgia" w:hAnsi="Georgia"/>
      <w:sz w:val="22"/>
      <w:szCs w:val="22"/>
    </w:rPr>
  </w:style>
  <w:style w:type="character" w:customStyle="1" w:styleId="BodyText3Char2">
    <w:name w:val="Body Text 3 Char2"/>
    <w:basedOn w:val="DefaultParagraphFont"/>
    <w:uiPriority w:val="99"/>
    <w:semiHidden/>
    <w:rsid w:val="005E0C21"/>
    <w:rPr>
      <w:rFonts w:ascii="Georgia" w:hAnsi="Georgia"/>
      <w:sz w:val="16"/>
      <w:szCs w:val="16"/>
    </w:rPr>
  </w:style>
  <w:style w:type="character" w:customStyle="1" w:styleId="BodyTextIndent2Char2">
    <w:name w:val="Body Text Indent 2 Char2"/>
    <w:basedOn w:val="DefaultParagraphFont"/>
    <w:uiPriority w:val="99"/>
    <w:semiHidden/>
    <w:rsid w:val="005E0C21"/>
    <w:rPr>
      <w:rFonts w:ascii="Georgia" w:hAnsi="Georgia"/>
      <w:sz w:val="22"/>
      <w:szCs w:val="22"/>
    </w:rPr>
  </w:style>
  <w:style w:type="character" w:customStyle="1" w:styleId="BodyTextIndent3Char2">
    <w:name w:val="Body Text Indent 3 Char2"/>
    <w:basedOn w:val="DefaultParagraphFont"/>
    <w:uiPriority w:val="99"/>
    <w:semiHidden/>
    <w:rsid w:val="005E0C21"/>
    <w:rPr>
      <w:rFonts w:ascii="Georgia" w:hAnsi="Georgia"/>
      <w:sz w:val="16"/>
      <w:szCs w:val="16"/>
    </w:rPr>
  </w:style>
  <w:style w:type="character" w:customStyle="1" w:styleId="z-BottomofFormChar2">
    <w:name w:val="z-Bottom of Form Char2"/>
    <w:basedOn w:val="DefaultParagraphFont"/>
    <w:uiPriority w:val="99"/>
    <w:semiHidden/>
    <w:rsid w:val="005E0C2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E0C2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5E0C2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5E0C2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5E0C2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5E0C21"/>
  </w:style>
  <w:style w:type="character" w:customStyle="1" w:styleId="m5686307894942199640gmail-styleunderline">
    <w:name w:val="m_5686307894942199640gmail-styleunderline"/>
    <w:basedOn w:val="DefaultParagraphFont"/>
    <w:rsid w:val="005E0C21"/>
  </w:style>
  <w:style w:type="paragraph" w:customStyle="1" w:styleId="Hyperlink2">
    <w:name w:val="Hyperlink2"/>
    <w:basedOn w:val="Normal"/>
    <w:qFormat/>
    <w:rsid w:val="005E0C21"/>
    <w:rPr>
      <w:rFonts w:eastAsia="Calibri"/>
      <w:color w:val="00B0F0"/>
      <w:u w:val="single" w:color="00B0F0"/>
    </w:rPr>
  </w:style>
  <w:style w:type="character" w:customStyle="1" w:styleId="messagecontent">
    <w:name w:val="message_content"/>
    <w:rsid w:val="005E0C21"/>
  </w:style>
  <w:style w:type="paragraph" w:customStyle="1" w:styleId="UnderlineCharCharCharCharCharCharCharCharChar">
    <w:name w:val="Underline Char Char Char Char Char Char Char Char Char"/>
    <w:link w:val="UnderlineCharCharCharCharCharCharCharCharCharChar"/>
    <w:qFormat/>
    <w:rsid w:val="005E0C2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E0C2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E0C2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E0C2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E0C21"/>
    <w:rPr>
      <w:rFonts w:ascii="Times New Roman" w:eastAsia="SimSun" w:hAnsi="Times New Roman" w:cs="Times New Roman"/>
      <w:sz w:val="24"/>
      <w:szCs w:val="24"/>
      <w:lang w:eastAsia="zh-CN"/>
    </w:rPr>
  </w:style>
  <w:style w:type="character" w:customStyle="1" w:styleId="Char1Char1">
    <w:name w:val="Char1 Char1"/>
    <w:rsid w:val="005E0C21"/>
    <w:rPr>
      <w:rFonts w:ascii="Arial" w:hAnsi="Arial" w:cs="Arial"/>
      <w:b/>
      <w:bCs/>
      <w:kern w:val="32"/>
      <w:sz w:val="28"/>
      <w:szCs w:val="32"/>
      <w:lang w:val="en-US" w:eastAsia="en-US" w:bidi="ar-SA"/>
    </w:rPr>
  </w:style>
  <w:style w:type="paragraph" w:customStyle="1" w:styleId="Blocks1">
    <w:name w:val="Blocks1"/>
    <w:basedOn w:val="Normal"/>
    <w:next w:val="Normal"/>
    <w:qFormat/>
    <w:rsid w:val="005E0C2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E0C2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E0C2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E0C21"/>
    <w:pPr>
      <w:keepNext/>
      <w:keepLines/>
      <w:spacing w:before="40"/>
      <w:outlineLvl w:val="7"/>
    </w:pPr>
    <w:rPr>
      <w:color w:val="272727"/>
      <w:szCs w:val="21"/>
    </w:rPr>
  </w:style>
  <w:style w:type="paragraph" w:customStyle="1" w:styleId="Heading91">
    <w:name w:val="Heading 91"/>
    <w:basedOn w:val="Normal"/>
    <w:next w:val="Normal"/>
    <w:qFormat/>
    <w:rsid w:val="005E0C2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5E0C2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5E0C21"/>
    <w:pPr>
      <w:ind w:left="720"/>
      <w:contextualSpacing/>
    </w:pPr>
  </w:style>
  <w:style w:type="paragraph" w:customStyle="1" w:styleId="BlockHeading10">
    <w:name w:val="Block Heading1"/>
    <w:basedOn w:val="Normal"/>
    <w:next w:val="Normal"/>
    <w:uiPriority w:val="6"/>
    <w:qFormat/>
    <w:rsid w:val="005E0C2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E0C2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5E0C21"/>
    <w:pPr>
      <w:tabs>
        <w:tab w:val="center" w:pos="4680"/>
        <w:tab w:val="right" w:pos="9360"/>
      </w:tabs>
    </w:pPr>
    <w:rPr>
      <w:rFonts w:eastAsia="Cambria"/>
    </w:rPr>
  </w:style>
  <w:style w:type="paragraph" w:customStyle="1" w:styleId="Footer1">
    <w:name w:val="Footer1"/>
    <w:basedOn w:val="Normal"/>
    <w:next w:val="Footer"/>
    <w:uiPriority w:val="99"/>
    <w:rsid w:val="005E0C21"/>
    <w:pPr>
      <w:tabs>
        <w:tab w:val="center" w:pos="4680"/>
        <w:tab w:val="right" w:pos="9360"/>
      </w:tabs>
    </w:pPr>
    <w:rPr>
      <w:rFonts w:eastAsia="Cambria"/>
    </w:rPr>
  </w:style>
  <w:style w:type="paragraph" w:customStyle="1" w:styleId="BT1">
    <w:name w:val="BT1"/>
    <w:basedOn w:val="Normal"/>
    <w:next w:val="BodyText"/>
    <w:qFormat/>
    <w:rsid w:val="005E0C21"/>
    <w:pPr>
      <w:spacing w:before="100" w:beforeAutospacing="1" w:after="100" w:afterAutospacing="1"/>
    </w:pPr>
    <w:rPr>
      <w:rFonts w:eastAsia="Times New Roman"/>
    </w:rPr>
  </w:style>
  <w:style w:type="paragraph" w:customStyle="1" w:styleId="Quote3">
    <w:name w:val="Quote3"/>
    <w:basedOn w:val="Normal"/>
    <w:next w:val="Normal"/>
    <w:uiPriority w:val="29"/>
    <w:qFormat/>
    <w:rsid w:val="005E0C21"/>
    <w:pPr>
      <w:widowControl w:val="0"/>
    </w:pPr>
    <w:rPr>
      <w:rFonts w:eastAsia="Times New Roman"/>
      <w:iCs/>
      <w:color w:val="000000"/>
      <w:lang w:bidi="en-US"/>
    </w:rPr>
  </w:style>
  <w:style w:type="paragraph" w:customStyle="1" w:styleId="BalloonText1">
    <w:name w:val="Balloon Text1"/>
    <w:basedOn w:val="Normal"/>
    <w:next w:val="BalloonText"/>
    <w:uiPriority w:val="99"/>
    <w:rsid w:val="005E0C21"/>
    <w:rPr>
      <w:rFonts w:eastAsia="Cambria"/>
      <w:szCs w:val="16"/>
    </w:rPr>
  </w:style>
  <w:style w:type="paragraph" w:customStyle="1" w:styleId="IndexBasic1">
    <w:name w:val="Index Basic1"/>
    <w:basedOn w:val="Normal"/>
    <w:next w:val="Normal"/>
    <w:autoRedefine/>
    <w:qFormat/>
    <w:rsid w:val="005E0C21"/>
    <w:pPr>
      <w:widowControl w:val="0"/>
    </w:pPr>
    <w:rPr>
      <w:rFonts w:eastAsia="Times New Roman"/>
      <w:szCs w:val="20"/>
    </w:rPr>
  </w:style>
  <w:style w:type="paragraph" w:customStyle="1" w:styleId="TOC21">
    <w:name w:val="TOC 21"/>
    <w:basedOn w:val="Normal"/>
    <w:next w:val="Normal"/>
    <w:autoRedefine/>
    <w:unhideWhenUsed/>
    <w:rsid w:val="005E0C21"/>
    <w:pPr>
      <w:spacing w:after="100"/>
      <w:ind w:left="220"/>
    </w:pPr>
  </w:style>
  <w:style w:type="paragraph" w:customStyle="1" w:styleId="FootnoteText1">
    <w:name w:val="Footnote Text1"/>
    <w:basedOn w:val="Normal"/>
    <w:next w:val="FootnoteText"/>
    <w:unhideWhenUsed/>
    <w:rsid w:val="005E0C21"/>
    <w:rPr>
      <w:rFonts w:eastAsia="Calibri"/>
      <w:szCs w:val="20"/>
      <w:lang w:eastAsia="zh-CN"/>
    </w:rPr>
  </w:style>
  <w:style w:type="paragraph" w:customStyle="1" w:styleId="Underlinedcardtext1">
    <w:name w:val="Underlined card text1"/>
    <w:basedOn w:val="Normal"/>
    <w:next w:val="Normal"/>
    <w:qFormat/>
    <w:rsid w:val="005E0C2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5E0C21"/>
    <w:pPr>
      <w:ind w:left="1600"/>
    </w:pPr>
    <w:rPr>
      <w:rFonts w:eastAsia="Times New Roman"/>
      <w:lang w:bidi="en-US"/>
    </w:rPr>
  </w:style>
  <w:style w:type="character" w:customStyle="1" w:styleId="m1575249786560259391gmail-styleunderline">
    <w:name w:val="m_1575249786560259391gmail-styleunderline"/>
    <w:basedOn w:val="DefaultParagraphFont"/>
    <w:rsid w:val="005E0C21"/>
  </w:style>
  <w:style w:type="character" w:customStyle="1" w:styleId="m1575249786560259391gmail-style13ptbold">
    <w:name w:val="m_1575249786560259391gmail-style13ptbold"/>
    <w:basedOn w:val="DefaultParagraphFont"/>
    <w:rsid w:val="005E0C21"/>
  </w:style>
  <w:style w:type="paragraph" w:customStyle="1" w:styleId="m-8120030040935583278gmail-msonospacing">
    <w:name w:val="m_-8120030040935583278gmail-msonospacing"/>
    <w:basedOn w:val="Normal"/>
    <w:rsid w:val="005E0C2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E0C21"/>
  </w:style>
  <w:style w:type="character" w:customStyle="1" w:styleId="m-8120030040935583278gmail-styleunderline">
    <w:name w:val="m_-8120030040935583278gmail-styleunderline"/>
    <w:basedOn w:val="DefaultParagraphFont"/>
    <w:rsid w:val="005E0C21"/>
  </w:style>
  <w:style w:type="paragraph" w:customStyle="1" w:styleId="Char21">
    <w:name w:val="Char21"/>
    <w:basedOn w:val="Normal"/>
    <w:next w:val="Normal"/>
    <w:uiPriority w:val="1"/>
    <w:unhideWhenUsed/>
    <w:qFormat/>
    <w:rsid w:val="005E0C2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E0C2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5E0C2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E0C2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E0C21"/>
  </w:style>
  <w:style w:type="paragraph" w:customStyle="1" w:styleId="BlockTitle20">
    <w:name w:val="Block Title #2"/>
    <w:basedOn w:val="BlockTitle10"/>
    <w:next w:val="Normal"/>
    <w:uiPriority w:val="99"/>
    <w:qFormat/>
    <w:rsid w:val="005E0C21"/>
    <w:pPr>
      <w:keepLines/>
      <w:pageBreakBefore/>
      <w:outlineLvl w:val="9"/>
    </w:pPr>
    <w:rPr>
      <w:rFonts w:cstheme="majorBidi"/>
      <w:bCs/>
      <w:caps w:val="0"/>
      <w:kern w:val="0"/>
      <w:sz w:val="24"/>
      <w:szCs w:val="28"/>
    </w:rPr>
  </w:style>
  <w:style w:type="character" w:customStyle="1" w:styleId="bigbody1">
    <w:name w:val="bigbody1"/>
    <w:basedOn w:val="DefaultParagraphFont"/>
    <w:rsid w:val="005E0C21"/>
    <w:rPr>
      <w:rFonts w:ascii="Arial" w:hAnsi="Arial" w:cs="Arial" w:hint="default"/>
      <w:sz w:val="24"/>
      <w:szCs w:val="24"/>
    </w:rPr>
  </w:style>
  <w:style w:type="character" w:customStyle="1" w:styleId="papercaption1">
    <w:name w:val="papercaption1"/>
    <w:basedOn w:val="DefaultParagraphFont"/>
    <w:rsid w:val="005E0C21"/>
    <w:rPr>
      <w:rFonts w:ascii="Verdana" w:hAnsi="Verdana" w:hint="default"/>
      <w:b/>
      <w:bCs/>
      <w:i w:val="0"/>
      <w:iCs w:val="0"/>
      <w:color w:val="000000"/>
      <w:sz w:val="21"/>
      <w:szCs w:val="21"/>
    </w:rPr>
  </w:style>
  <w:style w:type="character" w:customStyle="1" w:styleId="paperquote1">
    <w:name w:val="paperquote1"/>
    <w:basedOn w:val="DefaultParagraphFont"/>
    <w:rsid w:val="005E0C21"/>
    <w:rPr>
      <w:rFonts w:ascii="Verdana" w:hAnsi="Verdana" w:hint="default"/>
      <w:b w:val="0"/>
      <w:bCs w:val="0"/>
      <w:i w:val="0"/>
      <w:iCs w:val="0"/>
      <w:sz w:val="18"/>
      <w:szCs w:val="18"/>
    </w:rPr>
  </w:style>
  <w:style w:type="paragraph" w:customStyle="1" w:styleId="TxBr25p1">
    <w:name w:val="TxBr_25p1"/>
    <w:basedOn w:val="Normal"/>
    <w:rsid w:val="005E0C2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E0C2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E0C21"/>
    <w:rPr>
      <w:sz w:val="24"/>
      <w:szCs w:val="24"/>
      <w:lang w:val="en-US" w:eastAsia="en-US" w:bidi="ar-SA"/>
    </w:rPr>
  </w:style>
  <w:style w:type="character" w:customStyle="1" w:styleId="headline1">
    <w:name w:val="headline1"/>
    <w:basedOn w:val="DefaultParagraphFont"/>
    <w:rsid w:val="005E0C21"/>
  </w:style>
  <w:style w:type="character" w:customStyle="1" w:styleId="boldciteChar2">
    <w:name w:val="bold cite Char2"/>
    <w:basedOn w:val="DefaultParagraphFont"/>
    <w:rsid w:val="005E0C2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E0C2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E0C21"/>
    <w:rPr>
      <w:rFonts w:ascii="Arial" w:hAnsi="Arial"/>
      <w:b/>
      <w:bCs/>
      <w:sz w:val="28"/>
      <w:u w:val="single"/>
    </w:rPr>
  </w:style>
  <w:style w:type="paragraph" w:customStyle="1" w:styleId="CardFormatCharCharCharCharCharChar">
    <w:name w:val="Card Format Char Char Char Char Char Char"/>
    <w:basedOn w:val="Normal"/>
    <w:uiPriority w:val="99"/>
    <w:qFormat/>
    <w:rsid w:val="005E0C2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5E0C21"/>
    <w:rPr>
      <w:color w:val="000000"/>
      <w:sz w:val="18"/>
      <w:szCs w:val="18"/>
      <w:lang w:val="en-US" w:eastAsia="en-US" w:bidi="ar-SA"/>
    </w:rPr>
  </w:style>
  <w:style w:type="paragraph" w:customStyle="1" w:styleId="BlockTitle1Char">
    <w:name w:val="Block Title #1 Char"/>
    <w:basedOn w:val="Heading1"/>
    <w:rsid w:val="005E0C2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E0C2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E0C2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E0C21"/>
    <w:pPr>
      <w:spacing w:before="0"/>
    </w:pPr>
    <w:rPr>
      <w:bCs/>
      <w:szCs w:val="22"/>
    </w:rPr>
  </w:style>
  <w:style w:type="character" w:customStyle="1" w:styleId="documentbody">
    <w:name w:val="documentbody"/>
    <w:basedOn w:val="DefaultParagraphFont"/>
    <w:rsid w:val="005E0C21"/>
  </w:style>
  <w:style w:type="character" w:customStyle="1" w:styleId="searchterm">
    <w:name w:val="searchterm"/>
    <w:basedOn w:val="DefaultParagraphFont"/>
    <w:rsid w:val="005E0C21"/>
  </w:style>
  <w:style w:type="character" w:customStyle="1" w:styleId="text-bold">
    <w:name w:val="text-bold"/>
    <w:basedOn w:val="DefaultParagraphFont"/>
    <w:rsid w:val="005E0C21"/>
  </w:style>
  <w:style w:type="character" w:customStyle="1" w:styleId="highlightcardtextChar1">
    <w:name w:val="highlight card text Char1"/>
    <w:basedOn w:val="DefaultParagraphFont"/>
    <w:rsid w:val="005E0C2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E0C21"/>
    <w:rPr>
      <w:rFonts w:cs="Arial"/>
      <w:b/>
      <w:bCs/>
      <w:sz w:val="24"/>
      <w:szCs w:val="26"/>
      <w:lang w:val="en-US" w:eastAsia="en-US" w:bidi="ar-SA"/>
    </w:rPr>
  </w:style>
  <w:style w:type="character" w:customStyle="1" w:styleId="Style10ptUnderline1">
    <w:name w:val="Style 10 pt Underline1"/>
    <w:basedOn w:val="DefaultParagraphFont"/>
    <w:rsid w:val="005E0C21"/>
    <w:rPr>
      <w:rFonts w:ascii="Times New Roman" w:hAnsi="Times New Roman"/>
      <w:sz w:val="20"/>
      <w:u w:val="single"/>
    </w:rPr>
  </w:style>
  <w:style w:type="paragraph" w:customStyle="1" w:styleId="Hotroute3">
    <w:name w:val="Hot route"/>
    <w:basedOn w:val="Normal"/>
    <w:rsid w:val="005E0C21"/>
    <w:pPr>
      <w:ind w:left="144"/>
    </w:pPr>
  </w:style>
  <w:style w:type="character" w:customStyle="1" w:styleId="StyleLatinArialBold">
    <w:name w:val="Style (Latin) Arial Bold"/>
    <w:basedOn w:val="DefaultParagraphFont"/>
    <w:rsid w:val="005E0C21"/>
    <w:rPr>
      <w:rFonts w:ascii="Times New Roman" w:hAnsi="Times New Roman"/>
      <w:b/>
      <w:bCs/>
      <w:sz w:val="24"/>
    </w:rPr>
  </w:style>
  <w:style w:type="character" w:customStyle="1" w:styleId="10ptUnderline">
    <w:name w:val="10 ptUnderline"/>
    <w:basedOn w:val="DefaultParagraphFont"/>
    <w:rsid w:val="005E0C21"/>
    <w:rPr>
      <w:rFonts w:ascii="Times New Roman" w:hAnsi="Times New Roman"/>
      <w:bCs/>
      <w:sz w:val="20"/>
      <w:u w:val="single"/>
    </w:rPr>
  </w:style>
  <w:style w:type="character" w:customStyle="1" w:styleId="boldciteCharChar2">
    <w:name w:val="bold cite Char Char2"/>
    <w:basedOn w:val="DefaultParagraphFont"/>
    <w:rsid w:val="005E0C2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E0C21"/>
    <w:rPr>
      <w:b/>
      <w:bCs/>
      <w:sz w:val="24"/>
      <w:szCs w:val="24"/>
      <w:lang w:val="en-US" w:eastAsia="en-US" w:bidi="ar-SA"/>
    </w:rPr>
  </w:style>
  <w:style w:type="character" w:customStyle="1" w:styleId="textlarge">
    <w:name w:val="textlarge"/>
    <w:basedOn w:val="DefaultParagraphFont"/>
    <w:rsid w:val="005E0C21"/>
  </w:style>
  <w:style w:type="paragraph" w:customStyle="1" w:styleId="BlockTOC">
    <w:name w:val="Block TOC"/>
    <w:basedOn w:val="Heading1"/>
    <w:rsid w:val="005E0C21"/>
    <w:pPr>
      <w:spacing w:before="0"/>
      <w:ind w:left="547" w:right="360"/>
    </w:pPr>
    <w:rPr>
      <w:bCs/>
      <w:szCs w:val="28"/>
    </w:rPr>
  </w:style>
  <w:style w:type="character" w:customStyle="1" w:styleId="bylinetitle">
    <w:name w:val="bylinetitle"/>
    <w:basedOn w:val="DefaultParagraphFont"/>
    <w:rsid w:val="005E0C21"/>
  </w:style>
  <w:style w:type="character" w:customStyle="1" w:styleId="afpdateline">
    <w:name w:val="afp_dateline"/>
    <w:basedOn w:val="DefaultParagraphFont"/>
    <w:rsid w:val="005E0C21"/>
  </w:style>
  <w:style w:type="character" w:customStyle="1" w:styleId="smallcap">
    <w:name w:val="smallcap"/>
    <w:basedOn w:val="DefaultParagraphFont"/>
    <w:rsid w:val="005E0C21"/>
  </w:style>
  <w:style w:type="paragraph" w:customStyle="1" w:styleId="TagsAndCites">
    <w:name w:val="Tags And Cites"/>
    <w:basedOn w:val="Normal"/>
    <w:rsid w:val="005E0C21"/>
    <w:rPr>
      <w:b/>
    </w:rPr>
  </w:style>
  <w:style w:type="character" w:customStyle="1" w:styleId="highlightcardtextChar2">
    <w:name w:val="highlight card text Char2"/>
    <w:basedOn w:val="evidencetextChar1"/>
    <w:link w:val="highlightcardtext"/>
    <w:uiPriority w:val="99"/>
    <w:rsid w:val="005E0C2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5E0C21"/>
  </w:style>
  <w:style w:type="character" w:customStyle="1" w:styleId="linktypelabel1">
    <w:name w:val="link_type_label1"/>
    <w:rsid w:val="005E0C21"/>
    <w:rPr>
      <w:color w:val="000000"/>
    </w:rPr>
  </w:style>
  <w:style w:type="character" w:customStyle="1" w:styleId="CharChar7">
    <w:name w:val="Char Char7"/>
    <w:rsid w:val="005E0C21"/>
    <w:rPr>
      <w:rFonts w:ascii="Arial" w:eastAsia="Times New Roman" w:hAnsi="Arial" w:cs="Times New Roman" w:hint="default"/>
      <w:b/>
      <w:bCs/>
      <w:caps/>
      <w:sz w:val="20"/>
      <w:szCs w:val="26"/>
    </w:rPr>
  </w:style>
  <w:style w:type="paragraph" w:customStyle="1" w:styleId="TENPOINT">
    <w:name w:val="TENPOINT"/>
    <w:basedOn w:val="Normal"/>
    <w:link w:val="TENPOINTChar"/>
    <w:rsid w:val="005E0C21"/>
    <w:rPr>
      <w:rFonts w:eastAsia="SimSun"/>
      <w:szCs w:val="20"/>
      <w:lang w:eastAsia="zh-CN"/>
    </w:rPr>
  </w:style>
  <w:style w:type="character" w:customStyle="1" w:styleId="TENPOINTChar">
    <w:name w:val="TENPOINT Char"/>
    <w:basedOn w:val="DefaultParagraphFont"/>
    <w:link w:val="TENPOINT"/>
    <w:rsid w:val="005E0C21"/>
    <w:rPr>
      <w:rFonts w:ascii="Calibri" w:eastAsia="SimSun" w:hAnsi="Calibri" w:cs="Calibri"/>
      <w:szCs w:val="20"/>
      <w:lang w:eastAsia="zh-CN"/>
    </w:rPr>
  </w:style>
  <w:style w:type="paragraph" w:customStyle="1" w:styleId="EIGHTPOINT">
    <w:name w:val="EIGHTPOINT"/>
    <w:basedOn w:val="Normal"/>
    <w:link w:val="EIGHTPOINTChar"/>
    <w:rsid w:val="005E0C21"/>
    <w:rPr>
      <w:rFonts w:eastAsia="SimSun"/>
      <w:szCs w:val="20"/>
      <w:lang w:eastAsia="zh-CN"/>
    </w:rPr>
  </w:style>
  <w:style w:type="character" w:customStyle="1" w:styleId="EIGHTPOINTChar">
    <w:name w:val="EIGHTPOINT Char"/>
    <w:basedOn w:val="DefaultParagraphFont"/>
    <w:link w:val="EIGHTPOINT"/>
    <w:rsid w:val="005E0C21"/>
    <w:rPr>
      <w:rFonts w:ascii="Calibri" w:eastAsia="SimSun" w:hAnsi="Calibri" w:cs="Calibri"/>
      <w:szCs w:val="20"/>
      <w:lang w:eastAsia="zh-CN"/>
    </w:rPr>
  </w:style>
  <w:style w:type="character" w:customStyle="1" w:styleId="4Qualifications">
    <w:name w:val="4 Qualifications"/>
    <w:basedOn w:val="DefaultParagraphFont"/>
    <w:rsid w:val="005E0C21"/>
    <w:rPr>
      <w:rFonts w:ascii="Times New Roman" w:hAnsi="Times New Roman"/>
      <w:sz w:val="19"/>
    </w:rPr>
  </w:style>
  <w:style w:type="character" w:customStyle="1" w:styleId="StyleDebateUnderlineBold">
    <w:name w:val="Style Debate Underline + Bold"/>
    <w:basedOn w:val="DebateUnderline"/>
    <w:rsid w:val="005E0C21"/>
    <w:rPr>
      <w:rFonts w:ascii="Times New Roman" w:hAnsi="Times New Roman"/>
      <w:b/>
      <w:bCs/>
      <w:sz w:val="20"/>
      <w:szCs w:val="20"/>
      <w:u w:val="single"/>
    </w:rPr>
  </w:style>
  <w:style w:type="character" w:customStyle="1" w:styleId="Bold12">
    <w:name w:val="Bold12"/>
    <w:aliases w:val="Body text + 10.5 pt16"/>
    <w:uiPriority w:val="1"/>
    <w:qFormat/>
    <w:rsid w:val="005E0C21"/>
    <w:rPr>
      <w:rFonts w:ascii="Times New Roman" w:hAnsi="Times New Roman"/>
      <w:b/>
      <w:sz w:val="24"/>
    </w:rPr>
  </w:style>
  <w:style w:type="character" w:customStyle="1" w:styleId="NotBold10Final">
    <w:name w:val="NotBold10Final"/>
    <w:uiPriority w:val="1"/>
    <w:qFormat/>
    <w:rsid w:val="005E0C21"/>
    <w:rPr>
      <w:rFonts w:ascii="Times New Roman" w:hAnsi="Times New Roman"/>
      <w:b w:val="0"/>
      <w:i w:val="0"/>
      <w:sz w:val="20"/>
    </w:rPr>
  </w:style>
  <w:style w:type="paragraph" w:customStyle="1" w:styleId="legend">
    <w:name w:val="legend"/>
    <w:basedOn w:val="Normal"/>
    <w:rsid w:val="005E0C21"/>
    <w:pPr>
      <w:spacing w:before="100" w:beforeAutospacing="1" w:after="100" w:afterAutospacing="1"/>
    </w:pPr>
  </w:style>
  <w:style w:type="character" w:customStyle="1" w:styleId="Style12ptBold">
    <w:name w:val="Style 12 pt Bold"/>
    <w:basedOn w:val="DefaultParagraphFont"/>
    <w:rsid w:val="005E0C21"/>
    <w:rPr>
      <w:b/>
      <w:bCs/>
      <w:sz w:val="20"/>
    </w:rPr>
  </w:style>
  <w:style w:type="character" w:customStyle="1" w:styleId="senselabel">
    <w:name w:val="sense_label"/>
    <w:basedOn w:val="DefaultParagraphFont"/>
    <w:rsid w:val="005E0C21"/>
  </w:style>
  <w:style w:type="character" w:customStyle="1" w:styleId="labset">
    <w:name w:val="labset"/>
    <w:basedOn w:val="DefaultParagraphFont"/>
    <w:rsid w:val="005E0C21"/>
  </w:style>
  <w:style w:type="paragraph" w:customStyle="1" w:styleId="CM123">
    <w:name w:val="CM123"/>
    <w:basedOn w:val="Normal"/>
    <w:next w:val="Normal"/>
    <w:uiPriority w:val="99"/>
    <w:rsid w:val="005E0C2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E0C21"/>
  </w:style>
  <w:style w:type="character" w:customStyle="1" w:styleId="addressspan">
    <w:name w:val="addressspan"/>
    <w:rsid w:val="005E0C21"/>
  </w:style>
  <w:style w:type="paragraph" w:customStyle="1" w:styleId="ReportTitle0">
    <w:name w:val="Report Title"/>
    <w:basedOn w:val="Default"/>
    <w:next w:val="Default"/>
    <w:uiPriority w:val="99"/>
    <w:rsid w:val="005E0C2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5E0C21"/>
    <w:rPr>
      <w:sz w:val="12"/>
      <w:lang w:val="x-none" w:eastAsia="x-none"/>
    </w:rPr>
  </w:style>
  <w:style w:type="character" w:customStyle="1" w:styleId="UnreadF7Char">
    <w:name w:val="Unread F7 Char"/>
    <w:link w:val="UnreadF7"/>
    <w:uiPriority w:val="99"/>
    <w:rsid w:val="005E0C21"/>
    <w:rPr>
      <w:rFonts w:ascii="Calibri" w:hAnsi="Calibri" w:cs="Calibri"/>
      <w:sz w:val="12"/>
      <w:lang w:val="x-none" w:eastAsia="x-none"/>
    </w:rPr>
  </w:style>
  <w:style w:type="paragraph" w:customStyle="1" w:styleId="TagCiteF8">
    <w:name w:val="Tag/Cite F8"/>
    <w:basedOn w:val="Normal"/>
    <w:next w:val="NormalF6"/>
    <w:link w:val="TagCiteF8Char"/>
    <w:rsid w:val="005E0C21"/>
    <w:rPr>
      <w:b/>
      <w:lang w:val="x-none" w:eastAsia="x-none"/>
    </w:rPr>
  </w:style>
  <w:style w:type="character" w:customStyle="1" w:styleId="TagCiteF8Char">
    <w:name w:val="Tag/Cite F8 Char"/>
    <w:link w:val="TagCiteF8"/>
    <w:rsid w:val="005E0C21"/>
    <w:rPr>
      <w:rFonts w:ascii="Calibri" w:hAnsi="Calibri" w:cs="Calibri"/>
      <w:b/>
      <w:lang w:val="x-none" w:eastAsia="x-none"/>
    </w:rPr>
  </w:style>
  <w:style w:type="paragraph" w:customStyle="1" w:styleId="UnderlinedF9">
    <w:name w:val="Underlined F9"/>
    <w:basedOn w:val="Normal"/>
    <w:next w:val="NormalF6"/>
    <w:link w:val="UnderlinedF9Char"/>
    <w:rsid w:val="005E0C21"/>
    <w:rPr>
      <w:b/>
      <w:u w:val="single"/>
      <w:lang w:val="x-none" w:eastAsia="x-none"/>
    </w:rPr>
  </w:style>
  <w:style w:type="character" w:customStyle="1" w:styleId="UnderlinedF9Char">
    <w:name w:val="Underlined F9 Char"/>
    <w:link w:val="UnderlinedF9"/>
    <w:rsid w:val="005E0C21"/>
    <w:rPr>
      <w:rFonts w:ascii="Calibri" w:hAnsi="Calibri" w:cs="Calibri"/>
      <w:b/>
      <w:u w:val="single"/>
      <w:lang w:val="x-none" w:eastAsia="x-none"/>
    </w:rPr>
  </w:style>
  <w:style w:type="character" w:customStyle="1" w:styleId="UnderlineCharChar2">
    <w:name w:val="Underline Char Char2"/>
    <w:basedOn w:val="DefaultParagraphFont"/>
    <w:rsid w:val="005E0C21"/>
    <w:rPr>
      <w:rFonts w:eastAsia="MS Mincho"/>
      <w:u w:val="single"/>
      <w:lang w:val="en-US" w:eastAsia="en-US" w:bidi="ar-SA"/>
    </w:rPr>
  </w:style>
  <w:style w:type="paragraph" w:customStyle="1" w:styleId="author-image">
    <w:name w:val="author-image"/>
    <w:basedOn w:val="Normal"/>
    <w:rsid w:val="005E0C21"/>
    <w:pPr>
      <w:spacing w:before="100" w:beforeAutospacing="1" w:after="100" w:afterAutospacing="1"/>
    </w:pPr>
  </w:style>
  <w:style w:type="character" w:customStyle="1" w:styleId="ColorfulGrid-Accent1Char1">
    <w:name w:val="Colorful Grid - Accent 1 Char1"/>
    <w:uiPriority w:val="29"/>
    <w:rsid w:val="005E0C21"/>
    <w:rPr>
      <w:iCs/>
      <w:sz w:val="16"/>
      <w:szCs w:val="22"/>
    </w:rPr>
  </w:style>
  <w:style w:type="character" w:customStyle="1" w:styleId="HATChar0">
    <w:name w:val="HAT Char"/>
    <w:basedOn w:val="DefaultParagraphFont"/>
    <w:uiPriority w:val="1"/>
    <w:rsid w:val="005E0C21"/>
    <w:rPr>
      <w:rFonts w:ascii="Arial" w:eastAsia="Times New Roman" w:hAnsi="Arial"/>
      <w:b/>
      <w:bCs/>
      <w:caps/>
      <w:sz w:val="22"/>
      <w:szCs w:val="28"/>
    </w:rPr>
  </w:style>
  <w:style w:type="paragraph" w:customStyle="1" w:styleId="EndnoteText1">
    <w:name w:val="Endnote Text1"/>
    <w:basedOn w:val="Normal"/>
    <w:next w:val="EndnoteText"/>
    <w:rsid w:val="005E0C21"/>
    <w:rPr>
      <w:rFonts w:eastAsia="Cambria"/>
      <w:szCs w:val="20"/>
    </w:rPr>
  </w:style>
  <w:style w:type="paragraph" w:customStyle="1" w:styleId="ListBullet21">
    <w:name w:val="List Bullet 21"/>
    <w:basedOn w:val="Normal"/>
    <w:next w:val="ListBullet2"/>
    <w:rsid w:val="005E0C21"/>
    <w:pPr>
      <w:tabs>
        <w:tab w:val="num" w:pos="1440"/>
      </w:tabs>
      <w:ind w:left="1440" w:hanging="360"/>
    </w:pPr>
    <w:rPr>
      <w:b/>
      <w:szCs w:val="44"/>
    </w:rPr>
  </w:style>
  <w:style w:type="character" w:customStyle="1" w:styleId="6Underlined">
    <w:name w:val="6 Underlined"/>
    <w:rsid w:val="005E0C21"/>
    <w:rPr>
      <w:rFonts w:ascii="Times New Roman" w:hAnsi="Times New Roman"/>
      <w:b/>
      <w:sz w:val="22"/>
      <w:u w:val="single"/>
    </w:rPr>
  </w:style>
  <w:style w:type="paragraph" w:customStyle="1" w:styleId="NormalTag1">
    <w:name w:val="Normal Tag1"/>
    <w:basedOn w:val="Normal"/>
    <w:next w:val="Normal"/>
    <w:uiPriority w:val="4"/>
    <w:qFormat/>
    <w:rsid w:val="005E0C2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5E0C21"/>
  </w:style>
  <w:style w:type="character" w:customStyle="1" w:styleId="read-pgnum">
    <w:name w:val="read-pgnum"/>
    <w:basedOn w:val="DefaultParagraphFont"/>
    <w:rsid w:val="005E0C21"/>
  </w:style>
  <w:style w:type="character" w:customStyle="1" w:styleId="middleheadline">
    <w:name w:val="middleheadline"/>
    <w:basedOn w:val="DefaultParagraphFont"/>
    <w:rsid w:val="005E0C21"/>
  </w:style>
  <w:style w:type="paragraph" w:customStyle="1" w:styleId="style1style2">
    <w:name w:val="style1 style2"/>
    <w:basedOn w:val="Normal"/>
    <w:rsid w:val="005E0C21"/>
    <w:pPr>
      <w:spacing w:beforeLines="1" w:afterLines="1"/>
    </w:pPr>
    <w:rPr>
      <w:rFonts w:ascii="Times" w:hAnsi="Times"/>
      <w:szCs w:val="20"/>
    </w:rPr>
  </w:style>
  <w:style w:type="character" w:customStyle="1" w:styleId="endemailtag">
    <w:name w:val="endemailtag"/>
    <w:basedOn w:val="DefaultParagraphFont"/>
    <w:rsid w:val="005E0C21"/>
  </w:style>
  <w:style w:type="paragraph" w:customStyle="1" w:styleId="assert">
    <w:name w:val="assert"/>
    <w:basedOn w:val="Normal"/>
    <w:uiPriority w:val="99"/>
    <w:qFormat/>
    <w:rsid w:val="005E0C21"/>
    <w:pPr>
      <w:spacing w:beforeLines="1" w:afterLines="1"/>
    </w:pPr>
    <w:rPr>
      <w:rFonts w:ascii="Times" w:hAnsi="Times"/>
      <w:szCs w:val="20"/>
    </w:rPr>
  </w:style>
  <w:style w:type="character" w:customStyle="1" w:styleId="fpred">
    <w:name w:val="fp_red"/>
    <w:basedOn w:val="DefaultParagraphFont"/>
    <w:rsid w:val="005E0C21"/>
  </w:style>
  <w:style w:type="character" w:customStyle="1" w:styleId="title3">
    <w:name w:val="title3"/>
    <w:rsid w:val="005E0C21"/>
    <w:rPr>
      <w:b/>
      <w:bCs/>
      <w:sz w:val="26"/>
      <w:szCs w:val="26"/>
    </w:rPr>
  </w:style>
  <w:style w:type="character" w:customStyle="1" w:styleId="articlebyline">
    <w:name w:val="articlebyline"/>
    <w:basedOn w:val="DefaultParagraphFont"/>
    <w:rsid w:val="005E0C21"/>
  </w:style>
  <w:style w:type="paragraph" w:customStyle="1" w:styleId="non-feed">
    <w:name w:val="non-feed"/>
    <w:basedOn w:val="Normal"/>
    <w:rsid w:val="005E0C21"/>
    <w:pPr>
      <w:spacing w:beforeLines="1" w:afterLines="1"/>
    </w:pPr>
    <w:rPr>
      <w:rFonts w:ascii="Times" w:hAnsi="Times"/>
      <w:szCs w:val="20"/>
    </w:rPr>
  </w:style>
  <w:style w:type="paragraph" w:customStyle="1" w:styleId="articleparagraphenarticleparagraph">
    <w:name w:val="articleparagraph enarticleparagraph"/>
    <w:basedOn w:val="Normal"/>
    <w:rsid w:val="005E0C21"/>
    <w:pPr>
      <w:spacing w:beforeLines="1" w:afterLines="1"/>
    </w:pPr>
    <w:rPr>
      <w:rFonts w:ascii="Times" w:hAnsi="Times"/>
      <w:szCs w:val="20"/>
    </w:rPr>
  </w:style>
  <w:style w:type="paragraph" w:customStyle="1" w:styleId="pagpag3">
    <w:name w:val="pagpag3"/>
    <w:basedOn w:val="Normal"/>
    <w:uiPriority w:val="99"/>
    <w:qFormat/>
    <w:rsid w:val="005E0C21"/>
    <w:pPr>
      <w:spacing w:beforeLines="1" w:afterLines="1"/>
    </w:pPr>
    <w:rPr>
      <w:rFonts w:ascii="Times" w:hAnsi="Times"/>
      <w:szCs w:val="20"/>
    </w:rPr>
  </w:style>
  <w:style w:type="character" w:customStyle="1" w:styleId="authorpub2">
    <w:name w:val="author_pub2"/>
    <w:basedOn w:val="DefaultParagraphFont"/>
    <w:rsid w:val="005E0C21"/>
  </w:style>
  <w:style w:type="paragraph" w:customStyle="1" w:styleId="epblock">
    <w:name w:val="ep_block"/>
    <w:basedOn w:val="Normal"/>
    <w:rsid w:val="005E0C21"/>
    <w:pPr>
      <w:spacing w:beforeLines="1" w:afterLines="1"/>
    </w:pPr>
    <w:rPr>
      <w:rFonts w:ascii="Times" w:hAnsi="Times"/>
      <w:szCs w:val="20"/>
    </w:rPr>
  </w:style>
  <w:style w:type="character" w:customStyle="1" w:styleId="personname">
    <w:name w:val="person_name"/>
    <w:rsid w:val="005E0C21"/>
  </w:style>
  <w:style w:type="paragraph" w:customStyle="1" w:styleId="BoldItalics">
    <w:name w:val="Bold Italics"/>
    <w:basedOn w:val="Normal"/>
    <w:rsid w:val="005E0C21"/>
    <w:rPr>
      <w:b/>
      <w:i/>
    </w:rPr>
  </w:style>
  <w:style w:type="paragraph" w:customStyle="1" w:styleId="story2">
    <w:name w:val="story2"/>
    <w:basedOn w:val="Normal"/>
    <w:rsid w:val="005E0C21"/>
    <w:pPr>
      <w:spacing w:before="100" w:beforeAutospacing="1" w:after="100" w:afterAutospacing="1"/>
    </w:pPr>
  </w:style>
  <w:style w:type="paragraph" w:customStyle="1" w:styleId="spintrotext">
    <w:name w:val="spintrotext"/>
    <w:basedOn w:val="Normal"/>
    <w:rsid w:val="005E0C21"/>
    <w:pPr>
      <w:spacing w:before="100" w:beforeAutospacing="1" w:after="180"/>
    </w:pPr>
    <w:rPr>
      <w:b/>
      <w:bCs/>
    </w:rPr>
  </w:style>
  <w:style w:type="character" w:customStyle="1" w:styleId="majorhd1">
    <w:name w:val="majorhd1"/>
    <w:basedOn w:val="DefaultParagraphFont"/>
    <w:rsid w:val="005E0C21"/>
    <w:rPr>
      <w:rFonts w:ascii="Arial" w:hAnsi="Arial" w:cs="Arial" w:hint="default"/>
      <w:b/>
      <w:bCs/>
      <w:color w:val="660000"/>
      <w:sz w:val="25"/>
      <w:szCs w:val="25"/>
    </w:rPr>
  </w:style>
  <w:style w:type="paragraph" w:customStyle="1" w:styleId="summary10">
    <w:name w:val="summary10"/>
    <w:basedOn w:val="Normal"/>
    <w:rsid w:val="005E0C21"/>
    <w:pPr>
      <w:spacing w:before="30" w:line="336" w:lineRule="atLeast"/>
    </w:pPr>
    <w:rPr>
      <w:color w:val="333333"/>
    </w:rPr>
  </w:style>
  <w:style w:type="character" w:customStyle="1" w:styleId="origin10">
    <w:name w:val="origin10"/>
    <w:basedOn w:val="DefaultParagraphFont"/>
    <w:rsid w:val="005E0C2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E0C21"/>
  </w:style>
  <w:style w:type="character" w:customStyle="1" w:styleId="firstlast">
    <w:name w:val="first last"/>
    <w:basedOn w:val="DefaultParagraphFont"/>
    <w:rsid w:val="005E0C21"/>
  </w:style>
  <w:style w:type="paragraph" w:customStyle="1" w:styleId="h">
    <w:name w:val="h"/>
    <w:basedOn w:val="Normal"/>
    <w:rsid w:val="005E0C21"/>
    <w:pPr>
      <w:spacing w:before="100" w:beforeAutospacing="1" w:after="100" w:afterAutospacing="1"/>
    </w:pPr>
    <w:rPr>
      <w:rFonts w:ascii="Times" w:hAnsi="Times"/>
      <w:szCs w:val="20"/>
    </w:rPr>
  </w:style>
  <w:style w:type="paragraph" w:customStyle="1" w:styleId="p3">
    <w:name w:val="p3"/>
    <w:basedOn w:val="Normal"/>
    <w:qFormat/>
    <w:rsid w:val="005E0C21"/>
    <w:pPr>
      <w:spacing w:beforeLines="1" w:afterLines="1"/>
    </w:pPr>
    <w:rPr>
      <w:rFonts w:ascii="Times" w:hAnsi="Times"/>
      <w:szCs w:val="20"/>
    </w:rPr>
  </w:style>
  <w:style w:type="paragraph" w:customStyle="1" w:styleId="p5">
    <w:name w:val="p5"/>
    <w:basedOn w:val="Normal"/>
    <w:qFormat/>
    <w:rsid w:val="005E0C21"/>
    <w:pPr>
      <w:spacing w:beforeLines="1" w:afterLines="1"/>
    </w:pPr>
    <w:rPr>
      <w:rFonts w:ascii="Times" w:hAnsi="Times"/>
      <w:szCs w:val="20"/>
    </w:rPr>
  </w:style>
  <w:style w:type="paragraph" w:customStyle="1" w:styleId="p6">
    <w:name w:val="p6"/>
    <w:basedOn w:val="Normal"/>
    <w:qFormat/>
    <w:rsid w:val="005E0C21"/>
    <w:pPr>
      <w:spacing w:beforeLines="1" w:afterLines="1"/>
    </w:pPr>
    <w:rPr>
      <w:rFonts w:ascii="Times" w:hAnsi="Times"/>
      <w:szCs w:val="20"/>
    </w:rPr>
  </w:style>
  <w:style w:type="character" w:customStyle="1" w:styleId="styledate">
    <w:name w:val="styledate"/>
    <w:basedOn w:val="DefaultParagraphFont"/>
    <w:rsid w:val="005E0C21"/>
  </w:style>
  <w:style w:type="paragraph" w:customStyle="1" w:styleId="p7">
    <w:name w:val="p7"/>
    <w:basedOn w:val="Normal"/>
    <w:qFormat/>
    <w:rsid w:val="005E0C21"/>
    <w:pPr>
      <w:spacing w:beforeLines="1" w:afterLines="1"/>
    </w:pPr>
    <w:rPr>
      <w:rFonts w:ascii="Times" w:hAnsi="Times"/>
      <w:szCs w:val="20"/>
    </w:rPr>
  </w:style>
  <w:style w:type="paragraph" w:customStyle="1" w:styleId="p8">
    <w:name w:val="p8"/>
    <w:basedOn w:val="Normal"/>
    <w:qFormat/>
    <w:rsid w:val="005E0C21"/>
    <w:pPr>
      <w:spacing w:beforeLines="1" w:afterLines="1"/>
    </w:pPr>
    <w:rPr>
      <w:rFonts w:ascii="Times" w:hAnsi="Times"/>
      <w:szCs w:val="20"/>
    </w:rPr>
  </w:style>
  <w:style w:type="paragraph" w:customStyle="1" w:styleId="p9">
    <w:name w:val="p9"/>
    <w:basedOn w:val="Normal"/>
    <w:qFormat/>
    <w:rsid w:val="005E0C21"/>
    <w:pPr>
      <w:spacing w:beforeLines="1" w:afterLines="1"/>
    </w:pPr>
    <w:rPr>
      <w:rFonts w:ascii="Times" w:hAnsi="Times"/>
      <w:szCs w:val="20"/>
    </w:rPr>
  </w:style>
  <w:style w:type="paragraph" w:customStyle="1" w:styleId="p10">
    <w:name w:val="p10"/>
    <w:basedOn w:val="Normal"/>
    <w:qFormat/>
    <w:rsid w:val="005E0C21"/>
    <w:pPr>
      <w:spacing w:beforeLines="1" w:afterLines="1"/>
    </w:pPr>
    <w:rPr>
      <w:rFonts w:ascii="Times" w:hAnsi="Times"/>
      <w:szCs w:val="20"/>
    </w:rPr>
  </w:style>
  <w:style w:type="character" w:customStyle="1" w:styleId="s3">
    <w:name w:val="s3"/>
    <w:basedOn w:val="DefaultParagraphFont"/>
    <w:rsid w:val="005E0C21"/>
  </w:style>
  <w:style w:type="paragraph" w:customStyle="1" w:styleId="p13">
    <w:name w:val="p13"/>
    <w:basedOn w:val="Normal"/>
    <w:rsid w:val="005E0C21"/>
    <w:pPr>
      <w:spacing w:beforeLines="1" w:afterLines="1"/>
    </w:pPr>
    <w:rPr>
      <w:rFonts w:ascii="Times" w:hAnsi="Times"/>
      <w:szCs w:val="20"/>
    </w:rPr>
  </w:style>
  <w:style w:type="character" w:customStyle="1" w:styleId="s6">
    <w:name w:val="s6"/>
    <w:basedOn w:val="DefaultParagraphFont"/>
    <w:rsid w:val="005E0C21"/>
  </w:style>
  <w:style w:type="character" w:customStyle="1" w:styleId="detailcname">
    <w:name w:val="detailcname"/>
    <w:basedOn w:val="DefaultParagraphFont"/>
    <w:rsid w:val="005E0C21"/>
  </w:style>
  <w:style w:type="character" w:customStyle="1" w:styleId="block-spacer">
    <w:name w:val="block-spacer"/>
    <w:basedOn w:val="DefaultParagraphFont"/>
    <w:rsid w:val="005E0C21"/>
  </w:style>
  <w:style w:type="paragraph" w:customStyle="1" w:styleId="cnnfirst">
    <w:name w:val="cnn_first"/>
    <w:basedOn w:val="Normal"/>
    <w:rsid w:val="005E0C21"/>
    <w:pPr>
      <w:spacing w:beforeLines="1" w:afterLines="1"/>
    </w:pPr>
    <w:rPr>
      <w:rFonts w:ascii="Times" w:hAnsi="Times"/>
      <w:szCs w:val="20"/>
    </w:rPr>
  </w:style>
  <w:style w:type="character" w:customStyle="1" w:styleId="articlesource">
    <w:name w:val="articlesource"/>
    <w:basedOn w:val="DefaultParagraphFont"/>
    <w:rsid w:val="005E0C21"/>
  </w:style>
  <w:style w:type="character" w:customStyle="1" w:styleId="itxtrstitxtrstspanitxthookspan">
    <w:name w:val="itxtrst itxtrstspan itxthookspan"/>
    <w:basedOn w:val="DefaultParagraphFont"/>
    <w:rsid w:val="005E0C21"/>
  </w:style>
  <w:style w:type="paragraph" w:customStyle="1" w:styleId="darkgreen">
    <w:name w:val="darkgreen"/>
    <w:basedOn w:val="Normal"/>
    <w:rsid w:val="005E0C21"/>
    <w:pPr>
      <w:spacing w:beforeLines="1" w:afterLines="1"/>
    </w:pPr>
    <w:rPr>
      <w:rFonts w:ascii="Times" w:hAnsi="Times"/>
      <w:szCs w:val="20"/>
    </w:rPr>
  </w:style>
  <w:style w:type="character" w:customStyle="1" w:styleId="wl-startdate">
    <w:name w:val="wl-startdate"/>
    <w:basedOn w:val="DefaultParagraphFont"/>
    <w:rsid w:val="005E0C21"/>
  </w:style>
  <w:style w:type="character" w:customStyle="1" w:styleId="authorvcard">
    <w:name w:val="author vcard"/>
    <w:basedOn w:val="DefaultParagraphFont"/>
    <w:rsid w:val="005E0C21"/>
  </w:style>
  <w:style w:type="paragraph" w:customStyle="1" w:styleId="cpf-viewbox-edit-highlight">
    <w:name w:val="cpf-viewbox-edit-highlight"/>
    <w:basedOn w:val="Normal"/>
    <w:rsid w:val="005E0C21"/>
    <w:pPr>
      <w:spacing w:beforeLines="1" w:afterLines="1"/>
    </w:pPr>
    <w:rPr>
      <w:rFonts w:ascii="Times" w:hAnsi="Times"/>
      <w:szCs w:val="20"/>
    </w:rPr>
  </w:style>
  <w:style w:type="paragraph" w:customStyle="1" w:styleId="CM104">
    <w:name w:val="CM104"/>
    <w:basedOn w:val="Default"/>
    <w:next w:val="Default"/>
    <w:uiPriority w:val="99"/>
    <w:rsid w:val="005E0C21"/>
    <w:pPr>
      <w:widowControl w:val="0"/>
    </w:pPr>
    <w:rPr>
      <w:rFonts w:ascii="Arial" w:hAnsi="Arial"/>
      <w:color w:val="auto"/>
    </w:rPr>
  </w:style>
  <w:style w:type="paragraph" w:customStyle="1" w:styleId="CM105">
    <w:name w:val="CM105"/>
    <w:basedOn w:val="Default"/>
    <w:next w:val="Default"/>
    <w:uiPriority w:val="99"/>
    <w:rsid w:val="005E0C21"/>
    <w:pPr>
      <w:widowControl w:val="0"/>
    </w:pPr>
    <w:rPr>
      <w:rFonts w:ascii="Arial" w:hAnsi="Arial"/>
      <w:color w:val="auto"/>
    </w:rPr>
  </w:style>
  <w:style w:type="character" w:customStyle="1" w:styleId="referencetext">
    <w:name w:val="referencetext"/>
    <w:basedOn w:val="DefaultParagraphFont"/>
    <w:rsid w:val="005E0C21"/>
  </w:style>
  <w:style w:type="paragraph" w:customStyle="1" w:styleId="UnderlinedV2">
    <w:name w:val="Underlined V2"/>
    <w:basedOn w:val="Normal"/>
    <w:next w:val="Normal"/>
    <w:link w:val="UnderlinedV2Char"/>
    <w:qFormat/>
    <w:rsid w:val="005E0C21"/>
    <w:rPr>
      <w:rFonts w:ascii="Cambria" w:hAnsi="Cambria"/>
      <w:u w:val="single"/>
      <w:lang w:val="x-none" w:eastAsia="x-none"/>
    </w:rPr>
  </w:style>
  <w:style w:type="character" w:customStyle="1" w:styleId="UnderlinedV2Char">
    <w:name w:val="Underlined V2 Char"/>
    <w:link w:val="UnderlinedV2"/>
    <w:rsid w:val="005E0C21"/>
    <w:rPr>
      <w:rFonts w:ascii="Cambria" w:hAnsi="Cambria" w:cs="Calibri"/>
      <w:u w:val="single"/>
      <w:lang w:val="x-none" w:eastAsia="x-none"/>
    </w:rPr>
  </w:style>
  <w:style w:type="character" w:customStyle="1" w:styleId="LDDebateCard">
    <w:name w:val="LD Debate Card"/>
    <w:basedOn w:val="DefaultParagraphFont"/>
    <w:rsid w:val="005E0C21"/>
    <w:rPr>
      <w:rFonts w:ascii="Times New Roman" w:hAnsi="Times New Roman" w:cs="Times New Roman" w:hint="default"/>
      <w:b/>
      <w:bCs/>
      <w:color w:val="000000"/>
      <w:u w:val="single"/>
    </w:rPr>
  </w:style>
  <w:style w:type="character" w:customStyle="1" w:styleId="F5Normal">
    <w:name w:val="F5 Normal"/>
    <w:basedOn w:val="DefaultParagraphFont"/>
    <w:rsid w:val="005E0C2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E0C21"/>
    <w:rPr>
      <w:rFonts w:ascii="Times New Roman" w:hAnsi="Times New Roman"/>
      <w:sz w:val="18"/>
    </w:rPr>
  </w:style>
  <w:style w:type="paragraph" w:customStyle="1" w:styleId="TableofFigures1">
    <w:name w:val="Table of Figures1"/>
    <w:basedOn w:val="Normal"/>
    <w:next w:val="Normal"/>
    <w:unhideWhenUsed/>
    <w:rsid w:val="005E0C21"/>
    <w:pPr>
      <w:ind w:left="400" w:hanging="400"/>
    </w:pPr>
    <w:rPr>
      <w:szCs w:val="20"/>
    </w:rPr>
  </w:style>
  <w:style w:type="paragraph" w:customStyle="1" w:styleId="F5CardText">
    <w:name w:val="F5 Card Text"/>
    <w:rsid w:val="005E0C2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E0C21"/>
  </w:style>
  <w:style w:type="character" w:customStyle="1" w:styleId="citation-abbreviation">
    <w:name w:val="citation-abbreviation"/>
    <w:basedOn w:val="DefaultParagraphFont"/>
    <w:rsid w:val="005E0C21"/>
  </w:style>
  <w:style w:type="character" w:customStyle="1" w:styleId="citation-publication-date">
    <w:name w:val="citation-publication-date"/>
    <w:basedOn w:val="DefaultParagraphFont"/>
    <w:rsid w:val="005E0C21"/>
  </w:style>
  <w:style w:type="character" w:customStyle="1" w:styleId="citation-volume">
    <w:name w:val="citation-volume"/>
    <w:basedOn w:val="DefaultParagraphFont"/>
    <w:rsid w:val="005E0C21"/>
  </w:style>
  <w:style w:type="character" w:customStyle="1" w:styleId="citation-issue">
    <w:name w:val="citation-issue"/>
    <w:basedOn w:val="DefaultParagraphFont"/>
    <w:rsid w:val="005E0C21"/>
  </w:style>
  <w:style w:type="character" w:customStyle="1" w:styleId="citation-flpages">
    <w:name w:val="citation-flpages"/>
    <w:basedOn w:val="DefaultParagraphFont"/>
    <w:rsid w:val="005E0C21"/>
  </w:style>
  <w:style w:type="character" w:customStyle="1" w:styleId="stnd">
    <w:name w:val="stnd"/>
    <w:basedOn w:val="DefaultParagraphFont"/>
    <w:rsid w:val="005E0C21"/>
  </w:style>
  <w:style w:type="paragraph" w:customStyle="1" w:styleId="FileTitle">
    <w:name w:val="File Title"/>
    <w:autoRedefine/>
    <w:rsid w:val="005E0C2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E0C2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E0C2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E0C2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5E0C2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5E0C21"/>
    <w:rPr>
      <w:rFonts w:ascii="Calibri" w:eastAsia="Times New Roman" w:hAnsi="Calibri" w:cs="Calibri"/>
      <w:szCs w:val="20"/>
    </w:rPr>
  </w:style>
  <w:style w:type="character" w:customStyle="1" w:styleId="AAAEmphasis2">
    <w:name w:val="AAAEmphasis2"/>
    <w:rsid w:val="005E0C21"/>
    <w:rPr>
      <w:rFonts w:ascii="Cooper Black" w:hAnsi="Cooper Black"/>
      <w:iCs/>
      <w:u w:val="single"/>
    </w:rPr>
  </w:style>
  <w:style w:type="paragraph" w:customStyle="1" w:styleId="shrink80">
    <w:name w:val="shrink8"/>
    <w:basedOn w:val="Normal"/>
    <w:rsid w:val="005E0C21"/>
    <w:pPr>
      <w:spacing w:beforeLines="1" w:afterLines="1"/>
    </w:pPr>
    <w:rPr>
      <w:rFonts w:ascii="Times" w:hAnsi="Times"/>
      <w:szCs w:val="20"/>
    </w:rPr>
  </w:style>
  <w:style w:type="character" w:customStyle="1" w:styleId="underline00">
    <w:name w:val="underline0"/>
    <w:basedOn w:val="DefaultParagraphFont"/>
    <w:rsid w:val="005E0C21"/>
  </w:style>
  <w:style w:type="character" w:customStyle="1" w:styleId="sub">
    <w:name w:val="sub"/>
    <w:basedOn w:val="DefaultParagraphFont"/>
    <w:rsid w:val="005E0C21"/>
  </w:style>
  <w:style w:type="paragraph" w:customStyle="1" w:styleId="blockquote0">
    <w:name w:val="blockquote"/>
    <w:basedOn w:val="Normal"/>
    <w:rsid w:val="005E0C21"/>
    <w:pPr>
      <w:spacing w:beforeLines="1" w:afterLines="1"/>
    </w:pPr>
    <w:rPr>
      <w:rFonts w:ascii="Times" w:hAnsi="Times"/>
      <w:szCs w:val="20"/>
    </w:rPr>
  </w:style>
  <w:style w:type="character" w:customStyle="1" w:styleId="citedby">
    <w:name w:val="citedby_"/>
    <w:basedOn w:val="DefaultParagraphFont"/>
    <w:rsid w:val="005E0C21"/>
  </w:style>
  <w:style w:type="paragraph" w:customStyle="1" w:styleId="svarticlesection">
    <w:name w:val="svarticle section"/>
    <w:basedOn w:val="Normal"/>
    <w:rsid w:val="005E0C21"/>
    <w:pPr>
      <w:spacing w:beforeLines="1" w:afterLines="1"/>
    </w:pPr>
    <w:rPr>
      <w:rFonts w:ascii="Times" w:hAnsi="Times"/>
      <w:szCs w:val="20"/>
    </w:rPr>
  </w:style>
  <w:style w:type="character" w:customStyle="1" w:styleId="formulatext">
    <w:name w:val="formulatext"/>
    <w:basedOn w:val="DefaultParagraphFont"/>
    <w:rsid w:val="005E0C21"/>
  </w:style>
  <w:style w:type="character" w:customStyle="1" w:styleId="fu-autorenangabe-fu-beschreibung">
    <w:name w:val="fu-autorenangabe-fu-beschreibung"/>
    <w:rsid w:val="005E0C21"/>
  </w:style>
  <w:style w:type="paragraph" w:customStyle="1" w:styleId="MicroMicroText">
    <w:name w:val="MicroMicroText"/>
    <w:basedOn w:val="Normal"/>
    <w:next w:val="Normal"/>
    <w:link w:val="MicroMicroTextChar"/>
    <w:qFormat/>
    <w:rsid w:val="005E0C21"/>
    <w:rPr>
      <w:rFonts w:eastAsia="Calibri"/>
      <w:sz w:val="8"/>
      <w:lang w:val="x-none" w:eastAsia="x-none"/>
    </w:rPr>
  </w:style>
  <w:style w:type="character" w:customStyle="1" w:styleId="MicroMicroTextChar">
    <w:name w:val="MicroMicroText Char"/>
    <w:link w:val="MicroMicroText"/>
    <w:rsid w:val="005E0C21"/>
    <w:rPr>
      <w:rFonts w:ascii="Calibri" w:eastAsia="Calibri" w:hAnsi="Calibri" w:cs="Calibri"/>
      <w:sz w:val="8"/>
      <w:lang w:val="x-none" w:eastAsia="x-none"/>
    </w:rPr>
  </w:style>
  <w:style w:type="character" w:customStyle="1" w:styleId="paragraph">
    <w:name w:val="paragraph"/>
    <w:rsid w:val="005E0C21"/>
  </w:style>
  <w:style w:type="character" w:customStyle="1" w:styleId="heading4char0">
    <w:name w:val="heading4char"/>
    <w:basedOn w:val="DefaultParagraphFont"/>
    <w:rsid w:val="005E0C21"/>
  </w:style>
  <w:style w:type="character" w:customStyle="1" w:styleId="createdby">
    <w:name w:val="createdby"/>
    <w:rsid w:val="005E0C21"/>
  </w:style>
  <w:style w:type="paragraph" w:customStyle="1" w:styleId="spip">
    <w:name w:val="spip"/>
    <w:basedOn w:val="Normal"/>
    <w:rsid w:val="005E0C21"/>
    <w:pPr>
      <w:spacing w:before="100" w:beforeAutospacing="1" w:after="100" w:afterAutospacing="1"/>
    </w:pPr>
  </w:style>
  <w:style w:type="character" w:customStyle="1" w:styleId="publicationinfo">
    <w:name w:val="publicationinfo"/>
    <w:rsid w:val="005E0C21"/>
  </w:style>
  <w:style w:type="character" w:customStyle="1" w:styleId="style131">
    <w:name w:val="style131"/>
    <w:rsid w:val="005E0C21"/>
    <w:rPr>
      <w:sz w:val="20"/>
      <w:szCs w:val="20"/>
    </w:rPr>
  </w:style>
  <w:style w:type="paragraph" w:customStyle="1" w:styleId="authorcontact">
    <w:name w:val="authorcontact"/>
    <w:basedOn w:val="Normal"/>
    <w:rsid w:val="005E0C2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5E0C21"/>
    <w:rPr>
      <w:u w:val="single"/>
    </w:rPr>
  </w:style>
  <w:style w:type="character" w:customStyle="1" w:styleId="StyleStyle4ArialNarrow9ptChar">
    <w:name w:val="Style Style4 + Arial Narrow 9 pt Char"/>
    <w:basedOn w:val="DefaultParagraphFont"/>
    <w:link w:val="StyleStyle4ArialNarrow9pt"/>
    <w:rsid w:val="005E0C2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5E0C21"/>
    <w:rPr>
      <w:b/>
      <w:bCs/>
      <w:u w:val="single"/>
    </w:rPr>
  </w:style>
  <w:style w:type="character" w:customStyle="1" w:styleId="StyleStyle4ArialNarrow9ptBoldChar">
    <w:name w:val="Style Style4 + Arial Narrow 9 pt Bold Char"/>
    <w:basedOn w:val="DefaultParagraphFont"/>
    <w:link w:val="StyleStyle4ArialNarrow9ptBold"/>
    <w:rsid w:val="005E0C21"/>
    <w:rPr>
      <w:rFonts w:ascii="Calibri" w:hAnsi="Calibri" w:cs="Calibri"/>
      <w:b/>
      <w:bCs/>
      <w:u w:val="single"/>
    </w:rPr>
  </w:style>
  <w:style w:type="paragraph" w:customStyle="1" w:styleId="card3">
    <w:name w:val="card 3"/>
    <w:basedOn w:val="Normal"/>
    <w:rsid w:val="005E0C21"/>
    <w:pPr>
      <w:ind w:left="400"/>
    </w:pPr>
    <w:rPr>
      <w:szCs w:val="20"/>
    </w:rPr>
  </w:style>
  <w:style w:type="character" w:customStyle="1" w:styleId="text11gold">
    <w:name w:val="text11 gold"/>
    <w:basedOn w:val="DefaultParagraphFont"/>
    <w:rsid w:val="005E0C21"/>
  </w:style>
  <w:style w:type="character" w:customStyle="1" w:styleId="StyleunderlineNotBold">
    <w:name w:val="Style underline + Not Bold"/>
    <w:basedOn w:val="DefaultParagraphFont"/>
    <w:rsid w:val="005E0C21"/>
    <w:rPr>
      <w:b/>
      <w:u w:val="single"/>
    </w:rPr>
  </w:style>
  <w:style w:type="character" w:customStyle="1" w:styleId="StyleunderlineNotBold1">
    <w:name w:val="Style underline + Not Bold1"/>
    <w:basedOn w:val="DefaultParagraphFont"/>
    <w:rsid w:val="005E0C21"/>
    <w:rPr>
      <w:b/>
      <w:u w:val="single"/>
    </w:rPr>
  </w:style>
  <w:style w:type="paragraph" w:customStyle="1" w:styleId="BodyText55">
    <w:name w:val="Body Text55"/>
    <w:basedOn w:val="Normal"/>
    <w:rsid w:val="005E0C21"/>
    <w:pPr>
      <w:shd w:val="clear" w:color="auto" w:fill="FFFFFF"/>
      <w:spacing w:line="252" w:lineRule="exact"/>
      <w:jc w:val="both"/>
    </w:pPr>
    <w:rPr>
      <w:sz w:val="19"/>
      <w:szCs w:val="19"/>
      <w:lang w:val="x-none" w:eastAsia="x-none"/>
    </w:rPr>
  </w:style>
  <w:style w:type="character" w:customStyle="1" w:styleId="Bodytext595pt">
    <w:name w:val="Body text (5) + 9.5 pt"/>
    <w:rsid w:val="005E0C2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E0C21"/>
    <w:rPr>
      <w:rFonts w:ascii="Times New Roman" w:hAnsi="Times New Roman"/>
      <w:b/>
      <w:bCs/>
      <w:noProof w:val="0"/>
      <w:sz w:val="20"/>
      <w:u w:val="single"/>
    </w:rPr>
  </w:style>
  <w:style w:type="character" w:customStyle="1" w:styleId="StyleUnderlineCharChar19pt">
    <w:name w:val="Style Underline Char Char1 + 9 pt"/>
    <w:rsid w:val="005E0C2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E0C2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E0C21"/>
    <w:rPr>
      <w:rFonts w:ascii="Arial" w:hAnsi="Arial" w:cs="Calibri"/>
      <w:b/>
      <w:smallCaps/>
      <w:u w:val="single"/>
      <w:lang w:val="x-none" w:eastAsia="x-none"/>
    </w:rPr>
  </w:style>
  <w:style w:type="paragraph" w:customStyle="1" w:styleId="Third">
    <w:name w:val="Third"/>
    <w:basedOn w:val="Normal"/>
    <w:link w:val="ThirdChar"/>
    <w:qFormat/>
    <w:rsid w:val="005E0C21"/>
    <w:rPr>
      <w:b/>
      <w:u w:val="single"/>
      <w:lang w:val="x-none" w:eastAsia="x-none"/>
    </w:rPr>
  </w:style>
  <w:style w:type="character" w:customStyle="1" w:styleId="ThirdChar">
    <w:name w:val="Third Char"/>
    <w:link w:val="Third"/>
    <w:rsid w:val="005E0C2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5E0C2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5E0C21"/>
  </w:style>
  <w:style w:type="character" w:customStyle="1" w:styleId="DebateUnderlineBoldCharChar">
    <w:name w:val="Debate Underline Bold Char Char"/>
    <w:rsid w:val="005E0C21"/>
    <w:rPr>
      <w:rFonts w:ascii="Arial" w:hAnsi="Arial" w:cs="Calibri"/>
      <w:b/>
      <w:u w:val="thick"/>
      <w:lang w:val="x-none" w:eastAsia="x-none"/>
    </w:rPr>
  </w:style>
  <w:style w:type="character" w:customStyle="1" w:styleId="resultbodyblack">
    <w:name w:val="resultbodyblack"/>
    <w:rsid w:val="005E0C21"/>
    <w:rPr>
      <w:rFonts w:cs="Times New Roman"/>
    </w:rPr>
  </w:style>
  <w:style w:type="character" w:customStyle="1" w:styleId="CharChar61">
    <w:name w:val="Char Char61"/>
    <w:rsid w:val="005E0C21"/>
    <w:rPr>
      <w:rFonts w:cs="Arial"/>
      <w:bCs/>
      <w:sz w:val="16"/>
      <w:szCs w:val="26"/>
      <w:lang w:val="en-US" w:eastAsia="en-US" w:bidi="ar-SA"/>
    </w:rPr>
  </w:style>
  <w:style w:type="paragraph" w:customStyle="1" w:styleId="CiteSmallText">
    <w:name w:val="Cite Small Text"/>
    <w:basedOn w:val="Normal"/>
    <w:uiPriority w:val="99"/>
    <w:qFormat/>
    <w:rsid w:val="005E0C2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5E0C2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5E0C21"/>
    <w:rPr>
      <w:rFonts w:ascii="Calibri" w:eastAsia="Calibri" w:hAnsi="Calibri" w:cs="Calibri"/>
      <w:lang w:val="x-none" w:eastAsia="x-none"/>
    </w:rPr>
  </w:style>
  <w:style w:type="character" w:customStyle="1" w:styleId="nohighlighting">
    <w:name w:val="no highlighting"/>
    <w:rsid w:val="005E0C2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E0C21"/>
    <w:rPr>
      <w:rFonts w:eastAsia="Calibri"/>
      <w:color w:val="0000FF"/>
      <w:sz w:val="12"/>
      <w:u w:val="single"/>
      <w:lang w:val="x-none" w:eastAsia="x-none"/>
    </w:rPr>
  </w:style>
  <w:style w:type="character" w:customStyle="1" w:styleId="SwagChar">
    <w:name w:val="Swag Char"/>
    <w:link w:val="Swag"/>
    <w:rsid w:val="005E0C2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5E0C2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E0C2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E0C2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E0C21"/>
    <w:rPr>
      <w:rFonts w:ascii="Calibri" w:eastAsia="Times New Roman" w:hAnsi="Calibri" w:cs="Times New Roman"/>
      <w:b/>
      <w:bCs/>
      <w:szCs w:val="24"/>
      <w:u w:val="single"/>
    </w:rPr>
  </w:style>
  <w:style w:type="paragraph" w:customStyle="1" w:styleId="conintrotext">
    <w:name w:val="conintrotext"/>
    <w:basedOn w:val="Normal"/>
    <w:uiPriority w:val="99"/>
    <w:qFormat/>
    <w:rsid w:val="005E0C21"/>
    <w:pPr>
      <w:spacing w:before="100" w:beforeAutospacing="1" w:after="100" w:afterAutospacing="1"/>
    </w:pPr>
  </w:style>
  <w:style w:type="character" w:customStyle="1" w:styleId="comment-body">
    <w:name w:val="comment-body"/>
    <w:rsid w:val="005E0C21"/>
  </w:style>
  <w:style w:type="character" w:customStyle="1" w:styleId="ListBulletChar">
    <w:name w:val="List Bullet Char"/>
    <w:link w:val="ListBullet"/>
    <w:rsid w:val="005E0C21"/>
    <w:rPr>
      <w:rFonts w:ascii="Calibri" w:hAnsi="Calibri" w:cs="Calibri"/>
    </w:rPr>
  </w:style>
  <w:style w:type="character" w:customStyle="1" w:styleId="citationdate">
    <w:name w:val="citation_date"/>
    <w:basedOn w:val="DefaultParagraphFont"/>
    <w:rsid w:val="005E0C21"/>
  </w:style>
  <w:style w:type="character" w:customStyle="1" w:styleId="citationarticletitle">
    <w:name w:val="citation_article_title"/>
    <w:basedOn w:val="DefaultParagraphFont"/>
    <w:rsid w:val="005E0C21"/>
  </w:style>
  <w:style w:type="character" w:customStyle="1" w:styleId="citationjournaltitle">
    <w:name w:val="citation_journal_title"/>
    <w:basedOn w:val="DefaultParagraphFont"/>
    <w:rsid w:val="005E0C21"/>
  </w:style>
  <w:style w:type="paragraph" w:customStyle="1" w:styleId="shrinkCharChar">
    <w:name w:val="shrink Char Char"/>
    <w:basedOn w:val="Heading3"/>
    <w:link w:val="shrinkCharCharChar"/>
    <w:autoRedefine/>
    <w:rsid w:val="005E0C21"/>
    <w:rPr>
      <w:b w:val="0"/>
      <w:bCs/>
      <w:color w:val="000000"/>
      <w:sz w:val="10"/>
      <w:szCs w:val="17"/>
    </w:rPr>
  </w:style>
  <w:style w:type="character" w:customStyle="1" w:styleId="shrinkCharCharChar">
    <w:name w:val="shrink Char Char Char"/>
    <w:link w:val="shrinkCharChar"/>
    <w:rsid w:val="005E0C21"/>
    <w:rPr>
      <w:rFonts w:ascii="Calibri" w:eastAsiaTheme="majorEastAsia" w:hAnsi="Calibri" w:cstheme="majorBidi"/>
      <w:bCs/>
      <w:color w:val="000000"/>
      <w:sz w:val="10"/>
      <w:szCs w:val="17"/>
      <w:u w:val="single"/>
    </w:rPr>
  </w:style>
  <w:style w:type="paragraph" w:customStyle="1" w:styleId="BBCite">
    <w:name w:val="BB Cite"/>
    <w:basedOn w:val="Normal"/>
    <w:autoRedefine/>
    <w:rsid w:val="005E0C2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5E0C21"/>
  </w:style>
  <w:style w:type="paragraph" w:customStyle="1" w:styleId="CardsShrunk">
    <w:name w:val="Cards Shrunk"/>
    <w:basedOn w:val="Normal"/>
    <w:next w:val="Normal"/>
    <w:qFormat/>
    <w:rsid w:val="005E0C2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E0C21"/>
    <w:pPr>
      <w:numPr>
        <w:numId w:val="2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5E0C21"/>
    <w:rPr>
      <w:rFonts w:ascii="Calibri" w:eastAsia="Calibri" w:hAnsi="Calibri" w:cs="Calibri"/>
      <w:b/>
      <w:sz w:val="26"/>
    </w:rPr>
  </w:style>
  <w:style w:type="paragraph" w:customStyle="1" w:styleId="Numbered">
    <w:name w:val="Numbered"/>
    <w:basedOn w:val="Normal"/>
    <w:link w:val="NumberedChar"/>
    <w:qFormat/>
    <w:rsid w:val="005E0C2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E0C21"/>
    <w:rPr>
      <w:rFonts w:ascii="Calibri" w:eastAsia="Calibri" w:hAnsi="Calibri" w:cs="Calibri"/>
      <w:b/>
      <w:sz w:val="26"/>
    </w:rPr>
  </w:style>
  <w:style w:type="character" w:customStyle="1" w:styleId="noindex">
    <w:name w:val="noindex"/>
    <w:basedOn w:val="DefaultParagraphFont"/>
    <w:rsid w:val="005E0C21"/>
  </w:style>
  <w:style w:type="character" w:customStyle="1" w:styleId="dispurl">
    <w:name w:val="dispurl"/>
    <w:basedOn w:val="DefaultParagraphFont"/>
    <w:rsid w:val="005E0C21"/>
  </w:style>
  <w:style w:type="paragraph" w:customStyle="1" w:styleId="c-4">
    <w:name w:val="c-4"/>
    <w:basedOn w:val="Normal"/>
    <w:rsid w:val="005E0C21"/>
    <w:pPr>
      <w:spacing w:before="100" w:beforeAutospacing="1" w:after="100" w:afterAutospacing="1"/>
    </w:pPr>
    <w:rPr>
      <w:rFonts w:eastAsia="Calibri"/>
    </w:rPr>
  </w:style>
  <w:style w:type="character" w:customStyle="1" w:styleId="imgleft">
    <w:name w:val="imgleft"/>
    <w:basedOn w:val="DefaultParagraphFont"/>
    <w:rsid w:val="005E0C21"/>
  </w:style>
  <w:style w:type="character" w:customStyle="1" w:styleId="printmail">
    <w:name w:val="print_mail"/>
    <w:basedOn w:val="DefaultParagraphFont"/>
    <w:rsid w:val="005E0C21"/>
  </w:style>
  <w:style w:type="character" w:customStyle="1" w:styleId="printhtml">
    <w:name w:val="print_html"/>
    <w:basedOn w:val="DefaultParagraphFont"/>
    <w:rsid w:val="005E0C21"/>
  </w:style>
  <w:style w:type="character" w:customStyle="1" w:styleId="nodetype">
    <w:name w:val="nodetype"/>
    <w:basedOn w:val="DefaultParagraphFont"/>
    <w:rsid w:val="005E0C21"/>
  </w:style>
  <w:style w:type="character" w:customStyle="1" w:styleId="Underline-Highlighted-WFU-Big">
    <w:name w:val="Underline-Highlighted-WFU-Big"/>
    <w:uiPriority w:val="1"/>
    <w:qFormat/>
    <w:rsid w:val="005E0C21"/>
    <w:rPr>
      <w:rFonts w:ascii="Cambria" w:hAnsi="Cambria"/>
      <w:b/>
      <w:sz w:val="24"/>
      <w:u w:val="single"/>
      <w:bdr w:val="single" w:sz="4" w:space="0" w:color="000000"/>
      <w:shd w:val="clear" w:color="auto" w:fill="BEFF7D"/>
    </w:rPr>
  </w:style>
  <w:style w:type="character" w:customStyle="1" w:styleId="gsstx">
    <w:name w:val="gsstx"/>
    <w:rsid w:val="005E0C21"/>
  </w:style>
  <w:style w:type="character" w:customStyle="1" w:styleId="StyleStyleHighlightedunderlineBorderSinglesolidlineAu">
    <w:name w:val="Style Style Highlighted underline + Border: : (Single solid line Au..."/>
    <w:basedOn w:val="DefaultParagraphFont"/>
    <w:rsid w:val="005E0C2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E0C21"/>
  </w:style>
  <w:style w:type="character" w:customStyle="1" w:styleId="citebold0">
    <w:name w:val="cite bold"/>
    <w:basedOn w:val="DefaultParagraphFont"/>
    <w:rsid w:val="005E0C2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E0C2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E0C21"/>
    <w:pPr>
      <w:jc w:val="both"/>
    </w:pPr>
    <w:rPr>
      <w:b/>
    </w:rPr>
  </w:style>
  <w:style w:type="paragraph" w:customStyle="1" w:styleId="TxBr13p3">
    <w:name w:val="TxBr_13p3"/>
    <w:basedOn w:val="Normal"/>
    <w:rsid w:val="005E0C2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E0C21"/>
    <w:pPr>
      <w:jc w:val="both"/>
    </w:pPr>
    <w:rPr>
      <w:b/>
    </w:rPr>
  </w:style>
  <w:style w:type="paragraph" w:customStyle="1" w:styleId="TxBr5p2">
    <w:name w:val="TxBr_5p2"/>
    <w:basedOn w:val="Normal"/>
    <w:rsid w:val="005E0C2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E0C21"/>
    <w:pPr>
      <w:jc w:val="both"/>
    </w:pPr>
    <w:rPr>
      <w:b/>
    </w:rPr>
  </w:style>
  <w:style w:type="paragraph" w:customStyle="1" w:styleId="TxBr10p1">
    <w:name w:val="TxBr_10p1"/>
    <w:basedOn w:val="Normal"/>
    <w:rsid w:val="005E0C2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5E0C21"/>
    <w:pPr>
      <w:ind w:left="720" w:right="720"/>
    </w:pPr>
    <w:rPr>
      <w:b/>
      <w:sz w:val="28"/>
    </w:rPr>
  </w:style>
  <w:style w:type="paragraph" w:customStyle="1" w:styleId="underlinecardCharChar">
    <w:name w:val="underline card Char Char"/>
    <w:basedOn w:val="Normal"/>
    <w:rsid w:val="005E0C21"/>
    <w:pPr>
      <w:ind w:left="1728" w:right="1728"/>
    </w:pPr>
    <w:rPr>
      <w:u w:val="single"/>
    </w:rPr>
  </w:style>
  <w:style w:type="paragraph" w:customStyle="1" w:styleId="DebateHeading1">
    <w:name w:val="Debate.Heading1"/>
    <w:basedOn w:val="Heading1"/>
    <w:autoRedefine/>
    <w:rsid w:val="005E0C21"/>
    <w:pPr>
      <w:spacing w:before="0"/>
      <w:ind w:right="1440"/>
    </w:pPr>
    <w:rPr>
      <w:rFonts w:cs="Times New Roman"/>
      <w:bCs/>
      <w:caps/>
      <w:sz w:val="20"/>
      <w:szCs w:val="28"/>
    </w:rPr>
  </w:style>
  <w:style w:type="paragraph" w:customStyle="1" w:styleId="morenews">
    <w:name w:val="morenews"/>
    <w:basedOn w:val="Normal"/>
    <w:rsid w:val="005E0C21"/>
    <w:pPr>
      <w:spacing w:before="100" w:beforeAutospacing="1" w:after="100" w:afterAutospacing="1"/>
    </w:pPr>
  </w:style>
  <w:style w:type="paragraph" w:customStyle="1" w:styleId="BodyTextFirstIndent1">
    <w:name w:val="Body Text First Indent1"/>
    <w:basedOn w:val="BodyText"/>
    <w:next w:val="BodyTextFirstIndent"/>
    <w:uiPriority w:val="99"/>
    <w:rsid w:val="005E0C21"/>
    <w:pPr>
      <w:ind w:firstLine="210"/>
    </w:pPr>
    <w:rPr>
      <w:rFonts w:asciiTheme="minorHAnsi" w:hAnsiTheme="minorHAnsi" w:cstheme="minorBidi"/>
    </w:rPr>
  </w:style>
  <w:style w:type="paragraph" w:customStyle="1" w:styleId="NormalIndent1">
    <w:name w:val="Normal Indent1"/>
    <w:basedOn w:val="Normal"/>
    <w:next w:val="NormalIndent"/>
    <w:rsid w:val="005E0C21"/>
    <w:pPr>
      <w:ind w:left="720"/>
    </w:pPr>
    <w:rPr>
      <w:szCs w:val="20"/>
      <w:lang w:bidi="en-US"/>
    </w:rPr>
  </w:style>
  <w:style w:type="paragraph" w:customStyle="1" w:styleId="EnvelopeReturn1">
    <w:name w:val="Envelope Return1"/>
    <w:basedOn w:val="Normal"/>
    <w:next w:val="EnvelopeReturn"/>
    <w:rsid w:val="005E0C21"/>
    <w:rPr>
      <w:szCs w:val="20"/>
      <w:lang w:bidi="en-US"/>
    </w:rPr>
  </w:style>
  <w:style w:type="paragraph" w:customStyle="1" w:styleId="EnvelopeAddress1">
    <w:name w:val="Envelope Address1"/>
    <w:basedOn w:val="Normal"/>
    <w:next w:val="EnvelopeAddress"/>
    <w:rsid w:val="005E0C2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5E0C21"/>
    <w:rPr>
      <w:rFonts w:cs="Times New Roman"/>
    </w:rPr>
  </w:style>
  <w:style w:type="paragraph" w:customStyle="1" w:styleId="ExtendedText">
    <w:name w:val="Extended Text"/>
    <w:basedOn w:val="Normal"/>
    <w:rsid w:val="005E0C21"/>
    <w:pPr>
      <w:widowControl w:val="0"/>
    </w:pPr>
    <w:rPr>
      <w:sz w:val="12"/>
      <w:szCs w:val="20"/>
      <w:lang w:bidi="en-US"/>
    </w:rPr>
  </w:style>
  <w:style w:type="character" w:customStyle="1" w:styleId="ExtendedTextChar">
    <w:name w:val="Extended Text Char"/>
    <w:basedOn w:val="DefaultParagraphFont"/>
    <w:rsid w:val="005E0C21"/>
    <w:rPr>
      <w:rFonts w:cs="Times New Roman"/>
      <w:sz w:val="12"/>
    </w:rPr>
  </w:style>
  <w:style w:type="paragraph" w:customStyle="1" w:styleId="DiamondList">
    <w:name w:val="Diamond List"/>
    <w:rsid w:val="005E0C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E0C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E0C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E0C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E0C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E0C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E0C21"/>
    <w:rPr>
      <w:sz w:val="20"/>
    </w:rPr>
  </w:style>
  <w:style w:type="paragraph" w:customStyle="1" w:styleId="BulletList">
    <w:name w:val="Bullet List"/>
    <w:rsid w:val="005E0C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E0C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E0C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E0C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E0C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E0C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E0C21"/>
    <w:rPr>
      <w:sz w:val="20"/>
    </w:rPr>
  </w:style>
  <w:style w:type="character" w:customStyle="1" w:styleId="boxChar">
    <w:name w:val="box Char"/>
    <w:basedOn w:val="DefaultParagraphFont"/>
    <w:rsid w:val="005E0C2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E0C2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E0C21"/>
    <w:rPr>
      <w:rFonts w:ascii="Garamond" w:hAnsi="Garamond"/>
      <w:sz w:val="24"/>
      <w:u w:val="single"/>
    </w:rPr>
  </w:style>
  <w:style w:type="paragraph" w:customStyle="1" w:styleId="StyletagGaramond">
    <w:name w:val="Style tag + Garamond"/>
    <w:basedOn w:val="Heading2"/>
    <w:rsid w:val="005E0C2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5E0C21"/>
    <w:rPr>
      <w:rFonts w:ascii="Garamond" w:hAnsi="Garamond" w:cs="Times New Roman"/>
      <w:b/>
      <w:bCs/>
      <w:sz w:val="24"/>
    </w:rPr>
  </w:style>
  <w:style w:type="character" w:customStyle="1" w:styleId="StyleGaramond">
    <w:name w:val="Style Garamond"/>
    <w:basedOn w:val="DefaultParagraphFont"/>
    <w:rsid w:val="005E0C21"/>
    <w:rPr>
      <w:rFonts w:ascii="Garamond" w:hAnsi="Garamond" w:cs="Times New Roman"/>
    </w:rPr>
  </w:style>
  <w:style w:type="paragraph" w:customStyle="1" w:styleId="StyleUnderliningBorderSinglesolidlineAuto05ptLin">
    <w:name w:val="Style Underlining + Border: : (Single solid line Auto  0.5 pt Lin..."/>
    <w:basedOn w:val="Underlining"/>
    <w:rsid w:val="005E0C2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5E0C2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E0C2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E0C21"/>
    <w:rPr>
      <w:rFonts w:ascii="Garamond" w:hAnsi="Garamond"/>
      <w:b/>
      <w:kern w:val="32"/>
      <w:sz w:val="32"/>
      <w:u w:val="single"/>
    </w:rPr>
  </w:style>
  <w:style w:type="paragraph" w:customStyle="1" w:styleId="cleanformatting">
    <w:name w:val="clean formatting"/>
    <w:basedOn w:val="Heading4"/>
    <w:rsid w:val="005E0C2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5E0C21"/>
    <w:pPr>
      <w:ind w:left="288" w:right="288"/>
    </w:pPr>
    <w:rPr>
      <w:szCs w:val="20"/>
    </w:rPr>
  </w:style>
  <w:style w:type="paragraph" w:customStyle="1" w:styleId="tagCharCharChar1">
    <w:name w:val="tag Char Char Char1"/>
    <w:basedOn w:val="cardCharChar1CharCharCharCharChar"/>
    <w:rsid w:val="005E0C21"/>
    <w:pPr>
      <w:ind w:left="0" w:right="0"/>
    </w:pPr>
    <w:rPr>
      <w:b/>
      <w:bCs/>
      <w:szCs w:val="24"/>
    </w:rPr>
  </w:style>
  <w:style w:type="character" w:customStyle="1" w:styleId="tagChar1CharChar1">
    <w:name w:val="tag Char1 Char Char1"/>
    <w:basedOn w:val="DefaultParagraphFont"/>
    <w:rsid w:val="005E0C21"/>
    <w:rPr>
      <w:b/>
      <w:bCs/>
      <w:sz w:val="24"/>
      <w:szCs w:val="24"/>
      <w:lang w:val="en-US" w:eastAsia="en-US" w:bidi="ar-SA"/>
    </w:rPr>
  </w:style>
  <w:style w:type="character" w:customStyle="1" w:styleId="tagChar1Char1CharChar">
    <w:name w:val="tag Char1 Char1 Char Char"/>
    <w:basedOn w:val="DefaultParagraphFont"/>
    <w:rsid w:val="005E0C21"/>
    <w:rPr>
      <w:b/>
      <w:bCs/>
      <w:sz w:val="24"/>
      <w:szCs w:val="24"/>
      <w:lang w:val="en-US" w:eastAsia="en-US" w:bidi="ar-SA"/>
    </w:rPr>
  </w:style>
  <w:style w:type="character" w:customStyle="1" w:styleId="c2">
    <w:name w:val="c2"/>
    <w:basedOn w:val="DefaultParagraphFont"/>
    <w:rsid w:val="005E0C21"/>
  </w:style>
  <w:style w:type="character" w:customStyle="1" w:styleId="looseChar">
    <w:name w:val="loose Char"/>
    <w:basedOn w:val="DefaultParagraphFont"/>
    <w:rsid w:val="005E0C21"/>
    <w:rPr>
      <w:sz w:val="24"/>
      <w:szCs w:val="24"/>
      <w:lang w:val="en-US" w:eastAsia="en-US" w:bidi="ar-SA"/>
    </w:rPr>
  </w:style>
  <w:style w:type="character" w:customStyle="1" w:styleId="c6">
    <w:name w:val="c6"/>
    <w:basedOn w:val="DefaultParagraphFont"/>
    <w:rsid w:val="005E0C21"/>
  </w:style>
  <w:style w:type="character" w:customStyle="1" w:styleId="StyleCards12ptThickunderlineChar">
    <w:name w:val="Style Cards + 12 pt Thick underline Char"/>
    <w:basedOn w:val="DefaultParagraphFont"/>
    <w:rsid w:val="005E0C21"/>
    <w:rPr>
      <w:sz w:val="24"/>
      <w:u w:val="thick"/>
      <w:lang w:val="en-US" w:eastAsia="en-US" w:bidi="ar-SA"/>
    </w:rPr>
  </w:style>
  <w:style w:type="paragraph" w:customStyle="1" w:styleId="AnalyticBlock">
    <w:name w:val="AnalyticBlock"/>
    <w:basedOn w:val="Heading3"/>
    <w:autoRedefine/>
    <w:uiPriority w:val="5"/>
    <w:qFormat/>
    <w:rsid w:val="005E0C21"/>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5E0C21"/>
    <w:rPr>
      <w:rFonts w:cs="Arial"/>
      <w:b/>
      <w:bCs/>
      <w:iCs/>
      <w:szCs w:val="28"/>
      <w:lang w:val="en-US" w:eastAsia="en-US" w:bidi="ar-SA"/>
    </w:rPr>
  </w:style>
  <w:style w:type="character" w:customStyle="1" w:styleId="ref-lnk">
    <w:name w:val="ref-lnk"/>
    <w:basedOn w:val="DefaultParagraphFont"/>
    <w:rsid w:val="005E0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28235</Words>
  <Characters>160941</Characters>
  <Application>Microsoft Office Word</Application>
  <DocSecurity>0</DocSecurity>
  <Lines>1341</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2</cp:revision>
  <dcterms:created xsi:type="dcterms:W3CDTF">2025-11-04T19:46:00Z</dcterms:created>
  <dcterms:modified xsi:type="dcterms:W3CDTF">2025-11-04T19:46:00Z</dcterms:modified>
</cp:coreProperties>
</file>