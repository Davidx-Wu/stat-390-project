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4826" w14:textId="4C610135" w:rsidR="00342C66" w:rsidRDefault="00342C66" w:rsidP="00342C66">
      <w:pPr>
        <w:pStyle w:val="Heading1"/>
      </w:pPr>
      <w:r>
        <w:t>AFF Kentucky Round 3</w:t>
      </w:r>
    </w:p>
    <w:p w14:paraId="318405AE" w14:textId="4A91C49B" w:rsidR="00A95652" w:rsidRDefault="00FA2B84" w:rsidP="00342C66">
      <w:pPr>
        <w:pStyle w:val="Heading1"/>
      </w:pPr>
      <w:r>
        <w:t>1AC</w:t>
      </w:r>
    </w:p>
    <w:p w14:paraId="0CA23EBB" w14:textId="155D1301" w:rsidR="0006739B" w:rsidRDefault="0006739B" w:rsidP="0006739B">
      <w:pPr>
        <w:pStyle w:val="Heading3"/>
      </w:pPr>
      <w:r>
        <w:t>1AC</w:t>
      </w:r>
    </w:p>
    <w:p w14:paraId="33FAA059" w14:textId="6FD6197C" w:rsidR="0006739B" w:rsidRPr="00340360" w:rsidRDefault="0006739B" w:rsidP="0006739B">
      <w:pPr>
        <w:pStyle w:val="Heading4"/>
      </w:pPr>
      <w:r>
        <w:t>Plan: T</w:t>
      </w:r>
      <w:r w:rsidRPr="005F199A">
        <w:t>he United States federal government should promote broad-based bargaining for workers in the United States</w:t>
      </w:r>
      <w:r>
        <w:t>.</w:t>
      </w:r>
    </w:p>
    <w:p w14:paraId="033F71BA" w14:textId="77777777" w:rsidR="0006739B" w:rsidRPr="00570B22" w:rsidRDefault="0006739B" w:rsidP="0006739B">
      <w:pPr>
        <w:rPr>
          <w:sz w:val="16"/>
        </w:rPr>
      </w:pPr>
    </w:p>
    <w:p w14:paraId="248608BA" w14:textId="40FD995D" w:rsidR="0006739B" w:rsidRDefault="0006739B" w:rsidP="0006739B">
      <w:pPr>
        <w:pStyle w:val="Heading4"/>
      </w:pPr>
      <w:r>
        <w:t>The advantage is unions:</w:t>
      </w:r>
    </w:p>
    <w:p w14:paraId="76585212" w14:textId="77777777" w:rsidR="0006739B" w:rsidRPr="00570B22" w:rsidRDefault="0006739B" w:rsidP="0006739B">
      <w:pPr>
        <w:rPr>
          <w:sz w:val="16"/>
        </w:rPr>
      </w:pPr>
    </w:p>
    <w:p w14:paraId="3B3A0355" w14:textId="799392B1" w:rsidR="0006739B" w:rsidRPr="004434AE" w:rsidRDefault="0006739B" w:rsidP="0006739B">
      <w:pPr>
        <w:pStyle w:val="Heading4"/>
      </w:pPr>
      <w:r>
        <w:t xml:space="preserve">Unequal bargaining power in the US economy endangers </w:t>
      </w:r>
      <w:r w:rsidRPr="0004725F">
        <w:rPr>
          <w:u w:val="single"/>
        </w:rPr>
        <w:t>social trust</w:t>
      </w:r>
      <w:r>
        <w:t xml:space="preserve">, </w:t>
      </w:r>
      <w:r w:rsidRPr="0004725F">
        <w:rPr>
          <w:u w:val="single"/>
        </w:rPr>
        <w:t>democracy</w:t>
      </w:r>
      <w:r>
        <w:t xml:space="preserve">, and </w:t>
      </w:r>
      <w:r w:rsidRPr="0004725F">
        <w:rPr>
          <w:u w:val="single"/>
        </w:rPr>
        <w:t>growth</w:t>
      </w:r>
      <w:r>
        <w:t>.</w:t>
      </w:r>
    </w:p>
    <w:p w14:paraId="3B9EADB8" w14:textId="77777777" w:rsidR="0006739B" w:rsidRDefault="0006739B" w:rsidP="0006739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17B3D84" w14:textId="77777777" w:rsidR="0006739B" w:rsidRPr="00570B22" w:rsidRDefault="0006739B" w:rsidP="0006739B">
      <w:pPr>
        <w:rPr>
          <w:sz w:val="16"/>
        </w:rPr>
      </w:pPr>
      <w:r w:rsidRPr="00570B22">
        <w:rPr>
          <w:sz w:val="16"/>
        </w:rPr>
        <w:t>American Troubles</w:t>
      </w:r>
    </w:p>
    <w:p w14:paraId="7FF3CA57" w14:textId="77777777" w:rsidR="0006739B" w:rsidRPr="00570B22" w:rsidRDefault="0006739B" w:rsidP="0006739B">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570B22">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570B22">
        <w:rPr>
          <w:sz w:val="16"/>
        </w:rPr>
        <w:t xml:space="preserve">, and made work much more dangerous, </w:t>
      </w:r>
      <w:r w:rsidRPr="00D34DFA">
        <w:rPr>
          <w:rStyle w:val="StyleUnderline"/>
          <w:highlight w:val="cyan"/>
        </w:rPr>
        <w:t>the</w:t>
      </w:r>
      <w:r w:rsidRPr="00570B22">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570B22">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570B22">
        <w:rPr>
          <w:sz w:val="16"/>
        </w:rPr>
        <w:t xml:space="preserve"> and benefits </w:t>
      </w:r>
      <w:r w:rsidRPr="00D34DFA">
        <w:rPr>
          <w:rStyle w:val="StyleUnderline"/>
        </w:rPr>
        <w:t xml:space="preserve">has been </w:t>
      </w:r>
      <w:r w:rsidRPr="00D34DFA">
        <w:rPr>
          <w:rStyle w:val="Emphasis"/>
        </w:rPr>
        <w:t>falling for decades</w:t>
      </w:r>
      <w:r w:rsidRPr="00570B22">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570B22">
        <w:rPr>
          <w:sz w:val="16"/>
        </w:rPr>
        <w:t xml:space="preserve"> some of </w:t>
      </w:r>
      <w:r w:rsidRPr="00D34DFA">
        <w:rPr>
          <w:rStyle w:val="StyleUnderline"/>
        </w:rPr>
        <w:t>the largest companies</w:t>
      </w:r>
      <w:r w:rsidRPr="00570B22">
        <w:rPr>
          <w:sz w:val="16"/>
        </w:rPr>
        <w:t xml:space="preserve"> in the United States, with one estimate indicating that more than two-thirds of low-wage workers received less in pay than they were legally entitled to.4</w:t>
      </w:r>
    </w:p>
    <w:p w14:paraId="46A66032" w14:textId="77777777" w:rsidR="0006739B" w:rsidRPr="00570B22" w:rsidRDefault="0006739B" w:rsidP="0006739B">
      <w:pPr>
        <w:rPr>
          <w:sz w:val="16"/>
        </w:rPr>
      </w:pPr>
      <w:r w:rsidRPr="00570B22">
        <w:rPr>
          <w:sz w:val="16"/>
        </w:rPr>
        <w:t xml:space="preserve">About </w:t>
      </w:r>
      <w:r w:rsidRPr="00D34DFA">
        <w:rPr>
          <w:rStyle w:val="Emphasis"/>
          <w:highlight w:val="cyan"/>
        </w:rPr>
        <w:t>half</w:t>
      </w:r>
      <w:r w:rsidRPr="00D34DFA">
        <w:rPr>
          <w:rStyle w:val="StyleUnderline"/>
        </w:rPr>
        <w:t xml:space="preserve"> of</w:t>
      </w:r>
      <w:r w:rsidRPr="00570B22">
        <w:rPr>
          <w:sz w:val="16"/>
        </w:rPr>
        <w:t xml:space="preserve"> private-sector </w:t>
      </w:r>
      <w:r w:rsidRPr="00D34DFA">
        <w:rPr>
          <w:rStyle w:val="StyleUnderline"/>
        </w:rPr>
        <w:t>employers</w:t>
      </w:r>
      <w:r w:rsidRPr="00570B22">
        <w:rPr>
          <w:sz w:val="16"/>
        </w:rPr>
        <w:t xml:space="preserve"> compel their workers to sign </w:t>
      </w:r>
      <w:r w:rsidRPr="00D34DFA">
        <w:rPr>
          <w:rStyle w:val="StyleUnderline"/>
          <w:highlight w:val="cyan"/>
        </w:rPr>
        <w:t>force</w:t>
      </w:r>
      <w:r w:rsidRPr="00570B22">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570B22">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570B22">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570B22">
        <w:rPr>
          <w:sz w:val="16"/>
        </w:rPr>
        <w:t>, with one in five workers having felt pressured to advocate for their employers’ favored policies and politicians.7</w:t>
      </w:r>
    </w:p>
    <w:p w14:paraId="77C529EA" w14:textId="77777777" w:rsidR="0006739B" w:rsidRPr="00570B22" w:rsidRDefault="0006739B" w:rsidP="0006739B">
      <w:pPr>
        <w:rPr>
          <w:sz w:val="16"/>
        </w:rPr>
      </w:pPr>
      <w:r w:rsidRPr="00D34DFA">
        <w:rPr>
          <w:rStyle w:val="StyleUnderline"/>
          <w:highlight w:val="cyan"/>
        </w:rPr>
        <w:t>Wages</w:t>
      </w:r>
      <w:r w:rsidRPr="00570B22">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570B22">
        <w:rPr>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70B22">
        <w:rPr>
          <w:sz w:val="16"/>
        </w:rPr>
        <w:t>onetenth</w:t>
      </w:r>
      <w:proofErr w:type="spellEnd"/>
      <w:r w:rsidRPr="00570B22">
        <w:rPr>
          <w:sz w:val="16"/>
        </w:rPr>
        <w:t xml:space="preserve"> the wealth and the median Hispanic family just 12 percent the wealth.10</w:t>
      </w:r>
    </w:p>
    <w:p w14:paraId="61E5E859" w14:textId="77777777" w:rsidR="0006739B" w:rsidRPr="00570B22" w:rsidRDefault="0006739B" w:rsidP="0006739B">
      <w:pPr>
        <w:rPr>
          <w:sz w:val="16"/>
        </w:rPr>
      </w:pPr>
      <w:r w:rsidRPr="00570B22">
        <w:rPr>
          <w:sz w:val="16"/>
        </w:rPr>
        <w:t xml:space="preserve">Over the past four decades, </w:t>
      </w:r>
      <w:r w:rsidRPr="00D34DFA">
        <w:rPr>
          <w:rStyle w:val="StyleUnderline"/>
          <w:highlight w:val="cyan"/>
        </w:rPr>
        <w:t>the</w:t>
      </w:r>
      <w:r w:rsidRPr="00570B22">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570B22">
        <w:rPr>
          <w:sz w:val="16"/>
        </w:rPr>
        <w:t xml:space="preserve"> much </w:t>
      </w:r>
      <w:r w:rsidRPr="00D34DFA">
        <w:rPr>
          <w:rStyle w:val="Emphasis"/>
        </w:rPr>
        <w:t>more productive</w:t>
      </w:r>
      <w:r w:rsidRPr="00570B22">
        <w:rPr>
          <w:sz w:val="16"/>
        </w:rPr>
        <w:t xml:space="preserve">.11 </w:t>
      </w:r>
      <w:r w:rsidRPr="00D34DFA">
        <w:rPr>
          <w:rStyle w:val="StyleUnderline"/>
          <w:highlight w:val="cyan"/>
        </w:rPr>
        <w:t>But</w:t>
      </w:r>
      <w:r w:rsidRPr="00570B22">
        <w:rPr>
          <w:sz w:val="16"/>
        </w:rPr>
        <w:t xml:space="preserve"> most </w:t>
      </w:r>
      <w:r w:rsidRPr="00D34DFA">
        <w:rPr>
          <w:rStyle w:val="StyleUnderline"/>
          <w:highlight w:val="cyan"/>
        </w:rPr>
        <w:t>workers</w:t>
      </w:r>
      <w:r w:rsidRPr="00570B22">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570B22">
        <w:rPr>
          <w:sz w:val="16"/>
        </w:rPr>
        <w:t xml:space="preserve"> they help create. Only </w:t>
      </w:r>
      <w:proofErr w:type="gramStart"/>
      <w:r w:rsidRPr="00570B22">
        <w:rPr>
          <w:sz w:val="16"/>
        </w:rPr>
        <w:t>the very</w:t>
      </w:r>
      <w:proofErr w:type="gramEnd"/>
      <w:r w:rsidRPr="00570B22">
        <w:rPr>
          <w:sz w:val="16"/>
        </w:rPr>
        <w:t xml:space="preserve"> rich have seen significant income gains over recent decades</w:t>
      </w:r>
      <w:proofErr w:type="gramStart"/>
      <w:r w:rsidRPr="00570B22">
        <w:rPr>
          <w:sz w:val="16"/>
        </w:rPr>
        <w:t>.12</w:t>
      </w:r>
      <w:proofErr w:type="gramEnd"/>
      <w:r w:rsidRPr="00570B22">
        <w:rPr>
          <w:sz w:val="16"/>
        </w:rPr>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570B22">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570B22">
        <w:rPr>
          <w:sz w:val="16"/>
        </w:rPr>
        <w:t xml:space="preserve"> virtually </w:t>
      </w:r>
      <w:r w:rsidRPr="00D34DFA">
        <w:rPr>
          <w:rStyle w:val="StyleUnderline"/>
          <w:highlight w:val="cyan"/>
        </w:rPr>
        <w:t>no wealth</w:t>
      </w:r>
      <w:r w:rsidRPr="00570B22">
        <w:rPr>
          <w:sz w:val="16"/>
        </w:rPr>
        <w:t>. Almost half of American households have less wealth now than the typical household did in 1970.13</w:t>
      </w:r>
    </w:p>
    <w:p w14:paraId="4C0F7F5D" w14:textId="77777777" w:rsidR="0006739B" w:rsidRPr="00570B22" w:rsidRDefault="0006739B" w:rsidP="0006739B">
      <w:pPr>
        <w:rPr>
          <w:sz w:val="16"/>
        </w:rPr>
      </w:pPr>
      <w:r w:rsidRPr="00570B22">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570B22">
        <w:rPr>
          <w:sz w:val="16"/>
        </w:rPr>
        <w:t xml:space="preserve"> such </w:t>
      </w:r>
      <w:r w:rsidRPr="00D34DFA">
        <w:rPr>
          <w:rStyle w:val="Emphasis"/>
        </w:rPr>
        <w:t>extreme</w:t>
      </w:r>
      <w:r w:rsidRPr="00D34DFA">
        <w:rPr>
          <w:rStyle w:val="StyleUnderline"/>
        </w:rPr>
        <w:t xml:space="preserve"> levels</w:t>
      </w:r>
      <w:r w:rsidRPr="00570B22">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570B22">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0995F53F" w14:textId="77777777" w:rsidR="0006739B" w:rsidRPr="00570B22" w:rsidRDefault="0006739B" w:rsidP="0006739B">
      <w:pPr>
        <w:rPr>
          <w:sz w:val="16"/>
        </w:rPr>
      </w:pPr>
      <w:r w:rsidRPr="00570B22">
        <w:rPr>
          <w:sz w:val="16"/>
        </w:rPr>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570B22">
        <w:rPr>
          <w:sz w:val="16"/>
        </w:rPr>
        <w:t xml:space="preserve">nited </w:t>
      </w:r>
      <w:r w:rsidRPr="00D34DFA">
        <w:rPr>
          <w:rStyle w:val="Emphasis"/>
        </w:rPr>
        <w:t>S</w:t>
      </w:r>
      <w:r w:rsidRPr="00570B22">
        <w:rPr>
          <w:sz w:val="16"/>
        </w:rPr>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570B22">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570B22">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8EE18EC" w14:textId="77777777" w:rsidR="0006739B" w:rsidRPr="00570B22" w:rsidRDefault="0006739B" w:rsidP="0006739B">
      <w:pPr>
        <w:rPr>
          <w:sz w:val="16"/>
        </w:rPr>
      </w:pPr>
      <w:r w:rsidRPr="00570B22">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570B22">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570B22">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570B22">
        <w:rPr>
          <w:sz w:val="16"/>
        </w:rPr>
        <w:t xml:space="preserve"> ultimately </w:t>
      </w:r>
      <w:r w:rsidRPr="00D34DFA">
        <w:rPr>
          <w:rStyle w:val="Emphasis"/>
        </w:rPr>
        <w:t>undermines</w:t>
      </w:r>
      <w:r w:rsidRPr="00D34DFA">
        <w:rPr>
          <w:rStyle w:val="StyleUnderline"/>
        </w:rPr>
        <w:t xml:space="preserve"> democracy</w:t>
      </w:r>
      <w:r w:rsidRPr="00570B22">
        <w:rPr>
          <w:sz w:val="16"/>
        </w:rPr>
        <w:t>, freedom, trust, and markets themselves. Unfortunately, the current version of US capitalism is not conducive to democracy. 17</w:t>
      </w:r>
    </w:p>
    <w:p w14:paraId="413F07ED" w14:textId="77777777" w:rsidR="0006739B" w:rsidRPr="00570B22" w:rsidRDefault="0006739B" w:rsidP="0006739B">
      <w:pPr>
        <w:rPr>
          <w:sz w:val="16"/>
        </w:rPr>
      </w:pPr>
      <w:r w:rsidRPr="00570B22">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570B22">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570B22">
        <w:rPr>
          <w:sz w:val="16"/>
        </w:rPr>
        <w:t xml:space="preserve"> in the late 1800s and early 1900s, when inequality was very high, for instance, wealthy </w:t>
      </w:r>
      <w:proofErr w:type="gramStart"/>
      <w:r w:rsidRPr="00570B22">
        <w:rPr>
          <w:sz w:val="16"/>
        </w:rPr>
        <w:t>corporations controlled</w:t>
      </w:r>
      <w:proofErr w:type="gramEnd"/>
      <w:r w:rsidRPr="00570B22">
        <w:rPr>
          <w:sz w:val="16"/>
        </w:rPr>
        <w:t xml:space="preserve"> government actions to such a degree that former president Rutherford B. Hayes wrote in his diary, “This is a government of the people, by the people </w:t>
      </w:r>
      <w:r w:rsidRPr="00D34DFA">
        <w:rPr>
          <w:rStyle w:val="StyleUnderline"/>
        </w:rPr>
        <w:t>and</w:t>
      </w:r>
      <w:r w:rsidRPr="00570B22">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570B22">
        <w:rPr>
          <w:sz w:val="16"/>
        </w:rPr>
        <w:t xml:space="preserve"> was one of </w:t>
      </w:r>
      <w:r w:rsidRPr="00D34DFA">
        <w:rPr>
          <w:rStyle w:val="StyleUnderline"/>
        </w:rPr>
        <w:t>the</w:t>
      </w:r>
      <w:r w:rsidRPr="00570B22">
        <w:rPr>
          <w:sz w:val="16"/>
        </w:rPr>
        <w:t xml:space="preserve"> most unequal societies in the world, with less than </w:t>
      </w:r>
      <w:r w:rsidRPr="00D34DFA">
        <w:rPr>
          <w:rStyle w:val="Emphasis"/>
        </w:rPr>
        <w:t>1 percent</w:t>
      </w:r>
      <w:r w:rsidRPr="00570B22">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570B22">
        <w:rPr>
          <w:sz w:val="16"/>
        </w:rPr>
        <w:t xml:space="preserve"> not only African Americans but also white </w:t>
      </w:r>
      <w:r w:rsidRPr="00D34DFA">
        <w:rPr>
          <w:rStyle w:val="StyleUnderline"/>
        </w:rPr>
        <w:t>citizens</w:t>
      </w:r>
      <w:r w:rsidRPr="00570B22">
        <w:rPr>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70B22">
        <w:rPr>
          <w:sz w:val="16"/>
        </w:rPr>
        <w:t>nonslaveholding</w:t>
      </w:r>
      <w:proofErr w:type="spellEnd"/>
      <w:r w:rsidRPr="00570B22">
        <w:rPr>
          <w:sz w:val="16"/>
        </w:rPr>
        <w:t xml:space="preserve"> majorities decide how to tax.”21</w:t>
      </w:r>
    </w:p>
    <w:p w14:paraId="2A1FE20C" w14:textId="77777777" w:rsidR="0006739B" w:rsidRPr="00570B22" w:rsidRDefault="0006739B" w:rsidP="0006739B">
      <w:pPr>
        <w:rPr>
          <w:sz w:val="16"/>
        </w:rPr>
      </w:pPr>
      <w:r w:rsidRPr="00D34DFA">
        <w:rPr>
          <w:rStyle w:val="StyleUnderline"/>
        </w:rPr>
        <w:t xml:space="preserve">Similar </w:t>
      </w:r>
      <w:r w:rsidRPr="00D34DFA">
        <w:rPr>
          <w:rStyle w:val="StyleUnderline"/>
          <w:highlight w:val="cyan"/>
        </w:rPr>
        <w:t>trends</w:t>
      </w:r>
      <w:r w:rsidRPr="00570B22">
        <w:rPr>
          <w:sz w:val="16"/>
        </w:rPr>
        <w:t xml:space="preserve"> of inequality undermining democracy </w:t>
      </w:r>
      <w:r w:rsidRPr="00D34DFA">
        <w:rPr>
          <w:rStyle w:val="StyleUnderline"/>
          <w:highlight w:val="cyan"/>
        </w:rPr>
        <w:t>are apparent</w:t>
      </w:r>
      <w:r w:rsidRPr="00570B22">
        <w:rPr>
          <w:sz w:val="16"/>
        </w:rPr>
        <w:t xml:space="preserve"> in the United States </w:t>
      </w:r>
      <w:r w:rsidRPr="00D34DFA">
        <w:rPr>
          <w:rStyle w:val="Emphasis"/>
        </w:rPr>
        <w:t>today</w:t>
      </w:r>
      <w:r w:rsidRPr="00570B22">
        <w:rPr>
          <w:sz w:val="16"/>
        </w:rPr>
        <w:t xml:space="preserve">. Academic studies find that </w:t>
      </w:r>
      <w:r w:rsidRPr="00D34DFA">
        <w:rPr>
          <w:rStyle w:val="StyleUnderline"/>
        </w:rPr>
        <w:t>Congress</w:t>
      </w:r>
      <w:r w:rsidRPr="00570B22">
        <w:rPr>
          <w:sz w:val="16"/>
        </w:rPr>
        <w:t xml:space="preserve"> generally </w:t>
      </w:r>
      <w:r w:rsidRPr="00D34DFA">
        <w:rPr>
          <w:rStyle w:val="StyleUnderline"/>
        </w:rPr>
        <w:t>ignores the</w:t>
      </w:r>
      <w:r w:rsidRPr="00570B22">
        <w:rPr>
          <w:sz w:val="16"/>
        </w:rPr>
        <w:t xml:space="preserve"> desires of the </w:t>
      </w:r>
      <w:r w:rsidRPr="00D34DFA">
        <w:rPr>
          <w:rStyle w:val="StyleUnderline"/>
        </w:rPr>
        <w:t>middle class</w:t>
      </w:r>
      <w:r w:rsidRPr="00570B22">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570B22">
        <w:rPr>
          <w:sz w:val="16"/>
        </w:rPr>
        <w:t xml:space="preserve"> interests of the </w:t>
      </w:r>
      <w:r w:rsidRPr="00D34DFA">
        <w:rPr>
          <w:rStyle w:val="StyleUnderline"/>
        </w:rPr>
        <w:t>rich</w:t>
      </w:r>
      <w:r w:rsidRPr="00570B22">
        <w:rPr>
          <w:sz w:val="16"/>
        </w:rPr>
        <w:t xml:space="preserve">.22 Furthermore, nearly </w:t>
      </w:r>
      <w:r w:rsidRPr="00D34DFA">
        <w:rPr>
          <w:rStyle w:val="Emphasis"/>
          <w:highlight w:val="cyan"/>
        </w:rPr>
        <w:t>two-thirds</w:t>
      </w:r>
      <w:r w:rsidRPr="00570B22">
        <w:rPr>
          <w:sz w:val="16"/>
        </w:rPr>
        <w:t xml:space="preserve"> of Americans now </w:t>
      </w:r>
      <w:r w:rsidRPr="00D34DFA">
        <w:rPr>
          <w:rStyle w:val="StyleUnderline"/>
          <w:highlight w:val="cyan"/>
        </w:rPr>
        <w:t>think</w:t>
      </w:r>
      <w:r w:rsidRPr="00570B22">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570B22">
        <w:rPr>
          <w:sz w:val="16"/>
        </w:rPr>
        <w:t xml:space="preserve"> while just one-third felt this way in the early 1970s.23 The share of </w:t>
      </w:r>
      <w:r w:rsidRPr="00D34DFA">
        <w:rPr>
          <w:rStyle w:val="StyleUnderline"/>
          <w:highlight w:val="cyan"/>
        </w:rPr>
        <w:t>the public trusting government</w:t>
      </w:r>
      <w:r w:rsidRPr="00570B22">
        <w:rPr>
          <w:sz w:val="16"/>
        </w:rPr>
        <w:t xml:space="preserve"> “most of the time” or “just about always” </w:t>
      </w:r>
      <w:r w:rsidRPr="00D34DFA">
        <w:rPr>
          <w:rStyle w:val="StyleUnderline"/>
          <w:highlight w:val="cyan"/>
        </w:rPr>
        <w:t>fell</w:t>
      </w:r>
      <w:r w:rsidRPr="00570B22">
        <w:rPr>
          <w:sz w:val="16"/>
        </w:rPr>
        <w:t xml:space="preserve"> from 77 percent in 1964 </w:t>
      </w:r>
      <w:r w:rsidRPr="00D34DFA">
        <w:rPr>
          <w:rStyle w:val="StyleUnderline"/>
          <w:highlight w:val="cyan"/>
        </w:rPr>
        <w:t>to</w:t>
      </w:r>
      <w:r w:rsidRPr="00570B22">
        <w:rPr>
          <w:sz w:val="16"/>
        </w:rPr>
        <w:t xml:space="preserve"> just </w:t>
      </w:r>
      <w:r w:rsidRPr="00D34DFA">
        <w:rPr>
          <w:rStyle w:val="Emphasis"/>
          <w:highlight w:val="cyan"/>
        </w:rPr>
        <w:t>17 percent</w:t>
      </w:r>
      <w:r w:rsidRPr="00570B22">
        <w:rPr>
          <w:sz w:val="16"/>
        </w:rPr>
        <w:t xml:space="preserve"> in 2019.24 The number of </w:t>
      </w:r>
      <w:r w:rsidRPr="00D34DFA">
        <w:rPr>
          <w:rStyle w:val="StyleUnderline"/>
        </w:rPr>
        <w:t xml:space="preserve">corruption convictions have </w:t>
      </w:r>
      <w:r w:rsidRPr="00D34DFA">
        <w:rPr>
          <w:rStyle w:val="Emphasis"/>
        </w:rPr>
        <w:t>quadrupled</w:t>
      </w:r>
      <w:r w:rsidRPr="00570B22">
        <w:rPr>
          <w:sz w:val="16"/>
        </w:rPr>
        <w:t xml:space="preserve"> over the past four decades, </w:t>
      </w:r>
      <w:r w:rsidRPr="00D34DFA">
        <w:rPr>
          <w:rStyle w:val="StyleUnderline"/>
        </w:rPr>
        <w:t>and</w:t>
      </w:r>
      <w:r w:rsidRPr="00570B22">
        <w:rPr>
          <w:sz w:val="16"/>
        </w:rPr>
        <w:t xml:space="preserve"> the number of </w:t>
      </w:r>
      <w:r w:rsidRPr="00D34DFA">
        <w:rPr>
          <w:rStyle w:val="StyleUnderline"/>
        </w:rPr>
        <w:t>special-interest tax breaks</w:t>
      </w:r>
      <w:r w:rsidRPr="00570B22">
        <w:rPr>
          <w:sz w:val="16"/>
        </w:rPr>
        <w:t xml:space="preserve"> have </w:t>
      </w:r>
      <w:r w:rsidRPr="00D34DFA">
        <w:rPr>
          <w:rStyle w:val="Emphasis"/>
        </w:rPr>
        <w:t>tripled</w:t>
      </w:r>
      <w:r w:rsidRPr="00570B22">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570B22">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570B22">
        <w:rPr>
          <w:sz w:val="16"/>
        </w:rPr>
        <w:t>. 25</w:t>
      </w:r>
    </w:p>
    <w:p w14:paraId="242F9CC2" w14:textId="77777777" w:rsidR="0006739B" w:rsidRPr="00570B22" w:rsidRDefault="0006739B" w:rsidP="0006739B">
      <w:pPr>
        <w:rPr>
          <w:sz w:val="16"/>
        </w:rPr>
      </w:pPr>
      <w:r w:rsidRPr="00570B22">
        <w:rPr>
          <w:sz w:val="16"/>
        </w:rPr>
        <w:t xml:space="preserve">A big reason why high levels of economic inequality corrupt government is because </w:t>
      </w:r>
      <w:r w:rsidRPr="00D34DFA">
        <w:rPr>
          <w:rStyle w:val="StyleUnderline"/>
        </w:rPr>
        <w:t>the rich have</w:t>
      </w:r>
      <w:r w:rsidRPr="00570B22">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570B22">
        <w:rPr>
          <w:sz w:val="16"/>
        </w:rPr>
        <w:t>—</w:t>
      </w:r>
      <w:r w:rsidRPr="00D34DFA">
        <w:rPr>
          <w:rStyle w:val="StyleUnderline"/>
        </w:rPr>
        <w:t>and</w:t>
      </w:r>
      <w:r w:rsidRPr="00570B22">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570B22">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570B22">
        <w:rPr>
          <w:sz w:val="16"/>
        </w:rPr>
        <w:t xml:space="preserve"> extremely </w:t>
      </w:r>
      <w:r w:rsidRPr="00D34DFA">
        <w:rPr>
          <w:rStyle w:val="StyleUnderline"/>
        </w:rPr>
        <w:t>wealthy</w:t>
      </w:r>
      <w:r w:rsidRPr="00570B22">
        <w:rPr>
          <w:sz w:val="16"/>
        </w:rPr>
        <w:t xml:space="preserve"> even appear willing to </w:t>
      </w:r>
      <w:r w:rsidRPr="00D34DFA">
        <w:rPr>
          <w:rStyle w:val="Emphasis"/>
        </w:rPr>
        <w:t>subvert</w:t>
      </w:r>
      <w:r w:rsidRPr="00D34DFA">
        <w:rPr>
          <w:rStyle w:val="StyleUnderline"/>
        </w:rPr>
        <w:t xml:space="preserve"> democracy to preserve their money</w:t>
      </w:r>
      <w:r w:rsidRPr="00570B22">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519D935F" w14:textId="77777777" w:rsidR="0006739B" w:rsidRPr="00570B22" w:rsidRDefault="0006739B" w:rsidP="0006739B">
      <w:pPr>
        <w:rPr>
          <w:sz w:val="16"/>
        </w:rPr>
      </w:pPr>
      <w:r w:rsidRPr="00570B22">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570B22">
        <w:rPr>
          <w:sz w:val="16"/>
        </w:rPr>
        <w:t xml:space="preserve"> the </w:t>
      </w:r>
      <w:r w:rsidRPr="00D34DFA">
        <w:rPr>
          <w:rStyle w:val="Emphasis"/>
        </w:rPr>
        <w:t>politic</w:t>
      </w:r>
      <w:r w:rsidRPr="00570B22">
        <w:rPr>
          <w:sz w:val="16"/>
        </w:rPr>
        <w:t>al proces</w:t>
      </w:r>
      <w:r w:rsidRPr="00D34DFA">
        <w:rPr>
          <w:rStyle w:val="Emphasis"/>
        </w:rPr>
        <w:t>s</w:t>
      </w:r>
      <w:r w:rsidRPr="00570B22">
        <w:rPr>
          <w:sz w:val="16"/>
        </w:rPr>
        <w:t xml:space="preserve">.28 Occasionally </w:t>
      </w:r>
      <w:r w:rsidRPr="00D34DFA">
        <w:rPr>
          <w:rStyle w:val="StyleUnderline"/>
        </w:rPr>
        <w:t xml:space="preserve">their </w:t>
      </w:r>
      <w:r w:rsidRPr="00D34DFA">
        <w:rPr>
          <w:rStyle w:val="Emphasis"/>
        </w:rPr>
        <w:t>anger</w:t>
      </w:r>
      <w:r w:rsidRPr="00570B22">
        <w:rPr>
          <w:sz w:val="16"/>
        </w:rPr>
        <w:t xml:space="preserve"> may lead them into action, such as voting in the 2020 presidential election, but mostly it </w:t>
      </w:r>
      <w:r w:rsidRPr="00D34DFA">
        <w:rPr>
          <w:rStyle w:val="StyleUnderline"/>
        </w:rPr>
        <w:t>causes them to</w:t>
      </w:r>
      <w:r w:rsidRPr="00570B22">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570B22">
        <w:rPr>
          <w:sz w:val="16"/>
        </w:rPr>
        <w:t>.</w:t>
      </w:r>
    </w:p>
    <w:p w14:paraId="252B75A3" w14:textId="77777777" w:rsidR="0006739B" w:rsidRPr="00570B22" w:rsidRDefault="0006739B" w:rsidP="0006739B">
      <w:pPr>
        <w:rPr>
          <w:sz w:val="16"/>
        </w:rPr>
      </w:pPr>
      <w:r w:rsidRPr="00570B22">
        <w:rPr>
          <w:sz w:val="16"/>
        </w:rPr>
        <w:t xml:space="preserve">The </w:t>
      </w:r>
      <w:r w:rsidRPr="00D34DFA">
        <w:rPr>
          <w:rStyle w:val="StyleUnderline"/>
        </w:rPr>
        <w:t>hollowing out of the middle class</w:t>
      </w:r>
      <w:r w:rsidRPr="00570B22">
        <w:rPr>
          <w:sz w:val="16"/>
        </w:rPr>
        <w:t xml:space="preserve"> also </w:t>
      </w:r>
      <w:r w:rsidRPr="00D34DFA">
        <w:rPr>
          <w:rStyle w:val="StyleUnderline"/>
        </w:rPr>
        <w:t xml:space="preserve">undermines </w:t>
      </w:r>
      <w:r w:rsidRPr="00D34DFA">
        <w:rPr>
          <w:rStyle w:val="Emphasis"/>
        </w:rPr>
        <w:t>social trust</w:t>
      </w:r>
      <w:r w:rsidRPr="00570B22">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570B22">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570B22">
        <w:rPr>
          <w:sz w:val="16"/>
        </w:rPr>
        <w:t xml:space="preserve"> level of </w:t>
      </w:r>
      <w:r w:rsidRPr="00D34DFA">
        <w:rPr>
          <w:rStyle w:val="StyleUnderline"/>
        </w:rPr>
        <w:t>trust in a country</w:t>
      </w:r>
      <w:r w:rsidRPr="00570B22">
        <w:rPr>
          <w:sz w:val="16"/>
        </w:rPr>
        <w:t xml:space="preserve">. 29 Researchers have shown that inequality shapes trust in a variety of ways. Some studies compare the level of inequality across </w:t>
      </w:r>
      <w:proofErr w:type="gramStart"/>
      <w:r w:rsidRPr="00570B22">
        <w:rPr>
          <w:sz w:val="16"/>
        </w:rPr>
        <w:t>place</w:t>
      </w:r>
      <w:proofErr w:type="gramEnd"/>
      <w:r w:rsidRPr="00570B22">
        <w:rPr>
          <w:sz w:val="16"/>
        </w:rPr>
        <w:t xml:space="preserve"> </w:t>
      </w:r>
      <w:proofErr w:type="gramStart"/>
      <w:r w:rsidRPr="00570B22">
        <w:rPr>
          <w:sz w:val="16"/>
        </w:rPr>
        <w:t>and</w:t>
      </w:r>
      <w:proofErr w:type="gramEnd"/>
      <w:r w:rsidRPr="00570B22">
        <w:rPr>
          <w:sz w:val="16"/>
        </w:rPr>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570B22">
        <w:rPr>
          <w:sz w:val="16"/>
        </w:rPr>
        <w:t xml:space="preserve"> these different </w:t>
      </w:r>
      <w:r w:rsidRPr="00D34DFA">
        <w:rPr>
          <w:rStyle w:val="StyleUnderline"/>
        </w:rPr>
        <w:t>methods find</w:t>
      </w:r>
      <w:r w:rsidRPr="00570B22">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570B22">
        <w:rPr>
          <w:sz w:val="16"/>
        </w:rPr>
        <w:t>ing behaviors.</w:t>
      </w:r>
    </w:p>
    <w:p w14:paraId="0F4CA4B1" w14:textId="77777777" w:rsidR="0006739B" w:rsidRPr="00570B22" w:rsidRDefault="0006739B" w:rsidP="0006739B">
      <w:pPr>
        <w:rPr>
          <w:sz w:val="16"/>
        </w:rPr>
      </w:pPr>
      <w:r w:rsidRPr="00570B22">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570B22">
        <w:rPr>
          <w:sz w:val="16"/>
        </w:rPr>
        <w:t xml:space="preserve"> in most </w:t>
      </w:r>
      <w:r w:rsidRPr="00D34DFA">
        <w:rPr>
          <w:rStyle w:val="Emphasis"/>
        </w:rPr>
        <w:t>other</w:t>
      </w:r>
      <w:r w:rsidRPr="00D34DFA">
        <w:rPr>
          <w:rStyle w:val="StyleUnderline"/>
        </w:rPr>
        <w:t xml:space="preserve"> advanced countries</w:t>
      </w:r>
      <w:r w:rsidRPr="00570B22">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570B22">
        <w:rPr>
          <w:sz w:val="16"/>
        </w:rPr>
        <w:t xml:space="preserve"> to be </w:t>
      </w:r>
      <w:r w:rsidRPr="00D34DFA">
        <w:rPr>
          <w:rStyle w:val="Emphasis"/>
        </w:rPr>
        <w:t>particularly</w:t>
      </w:r>
      <w:r w:rsidRPr="00D34DFA">
        <w:rPr>
          <w:rStyle w:val="StyleUnderline"/>
        </w:rPr>
        <w:t xml:space="preserve"> important</w:t>
      </w:r>
      <w:r w:rsidRPr="00570B22">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570B22">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570B22">
        <w:rPr>
          <w:sz w:val="16"/>
        </w:rPr>
        <w:t>, rather “it is the interaction between ethnic divides and economic inequality that can lower trust levels.”32</w:t>
      </w:r>
    </w:p>
    <w:p w14:paraId="0A56CFCE" w14:textId="77777777" w:rsidR="0006739B" w:rsidRPr="00570B22" w:rsidRDefault="0006739B" w:rsidP="0006739B">
      <w:pPr>
        <w:rPr>
          <w:sz w:val="16"/>
        </w:rPr>
      </w:pPr>
      <w:r w:rsidRPr="00570B22">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570B22">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570B22">
        <w:rPr>
          <w:sz w:val="16"/>
        </w:rPr>
        <w:t xml:space="preserve"> elected </w:t>
      </w:r>
      <w:r w:rsidRPr="00D34DFA">
        <w:rPr>
          <w:rStyle w:val="StyleUnderline"/>
          <w:highlight w:val="cyan"/>
        </w:rPr>
        <w:t>representatives become</w:t>
      </w:r>
      <w:r w:rsidRPr="00570B22">
        <w:rPr>
          <w:sz w:val="16"/>
        </w:rPr>
        <w:t xml:space="preserve"> more </w:t>
      </w:r>
      <w:r w:rsidRPr="00D34DFA">
        <w:rPr>
          <w:rStyle w:val="Emphasis"/>
          <w:highlight w:val="cyan"/>
        </w:rPr>
        <w:t>polarized</w:t>
      </w:r>
      <w:r w:rsidRPr="00D34DFA">
        <w:rPr>
          <w:rStyle w:val="StyleUnderline"/>
        </w:rPr>
        <w:t xml:space="preserve"> and</w:t>
      </w:r>
      <w:r w:rsidRPr="00570B22">
        <w:rPr>
          <w:sz w:val="16"/>
        </w:rPr>
        <w:t xml:space="preserve"> less able to compromise</w:t>
      </w:r>
      <w:proofErr w:type="gramStart"/>
      <w:r w:rsidRPr="00570B22">
        <w:rPr>
          <w:sz w:val="16"/>
        </w:rPr>
        <w:t>.33</w:t>
      </w:r>
      <w:proofErr w:type="gramEnd"/>
      <w:r w:rsidRPr="00570B22">
        <w:rPr>
          <w:sz w:val="16"/>
        </w:rPr>
        <w:t xml:space="preserve"> They fight harder and longer and are willing to </w:t>
      </w:r>
      <w:r w:rsidRPr="00D34DFA">
        <w:rPr>
          <w:rStyle w:val="StyleUnderline"/>
        </w:rPr>
        <w:t>inflict</w:t>
      </w:r>
      <w:r w:rsidRPr="00570B22">
        <w:rPr>
          <w:sz w:val="16"/>
        </w:rPr>
        <w:t xml:space="preserve"> more </w:t>
      </w:r>
      <w:r w:rsidRPr="00D34DFA">
        <w:rPr>
          <w:rStyle w:val="Emphasis"/>
        </w:rPr>
        <w:t>damage</w:t>
      </w:r>
      <w:r w:rsidRPr="00D34DFA">
        <w:rPr>
          <w:rStyle w:val="StyleUnderline"/>
        </w:rPr>
        <w:t xml:space="preserve"> on the other side</w:t>
      </w:r>
      <w:r w:rsidRPr="00570B22">
        <w:rPr>
          <w:sz w:val="16"/>
        </w:rPr>
        <w:t xml:space="preserve">. Without trust, people are reluctant to work with </w:t>
      </w:r>
      <w:proofErr w:type="gramStart"/>
      <w:r w:rsidRPr="00570B22">
        <w:rPr>
          <w:sz w:val="16"/>
        </w:rPr>
        <w:t>others—</w:t>
      </w:r>
      <w:proofErr w:type="gramEnd"/>
      <w:r w:rsidRPr="00570B22">
        <w:rPr>
          <w:sz w:val="16"/>
        </w:rPr>
        <w:t xml:space="preserve">especially other people who do not look like themselves. As a result, lack of </w:t>
      </w:r>
      <w:r w:rsidRPr="00D34DFA">
        <w:rPr>
          <w:rStyle w:val="StyleUnderline"/>
        </w:rPr>
        <w:t>trust</w:t>
      </w:r>
      <w:r w:rsidRPr="00570B22">
        <w:rPr>
          <w:sz w:val="16"/>
        </w:rPr>
        <w:t xml:space="preserve"> also </w:t>
      </w:r>
      <w:r w:rsidRPr="00D34DFA">
        <w:rPr>
          <w:rStyle w:val="Emphasis"/>
        </w:rPr>
        <w:t>exacerbates</w:t>
      </w:r>
      <w:r w:rsidRPr="00570B22">
        <w:rPr>
          <w:sz w:val="16"/>
        </w:rPr>
        <w:t xml:space="preserve"> underlying </w:t>
      </w:r>
      <w:r w:rsidRPr="00D34DFA">
        <w:rPr>
          <w:rStyle w:val="StyleUnderline"/>
        </w:rPr>
        <w:t>problems</w:t>
      </w:r>
      <w:r w:rsidRPr="00570B22">
        <w:rPr>
          <w:sz w:val="16"/>
        </w:rPr>
        <w:t xml:space="preserve"> of racism and sexism, </w:t>
      </w:r>
      <w:r w:rsidRPr="00D34DFA">
        <w:rPr>
          <w:rStyle w:val="StyleUnderline"/>
          <w:highlight w:val="cyan"/>
        </w:rPr>
        <w:t>making it easier to</w:t>
      </w:r>
      <w:r w:rsidRPr="00570B22">
        <w:rPr>
          <w:sz w:val="16"/>
        </w:rPr>
        <w:t xml:space="preserve"> stereotype and </w:t>
      </w:r>
      <w:r w:rsidRPr="00D34DFA">
        <w:rPr>
          <w:rStyle w:val="Emphasis"/>
          <w:highlight w:val="cyan"/>
        </w:rPr>
        <w:t>scapegoat</w:t>
      </w:r>
      <w:r w:rsidRPr="00570B22">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F6EB979" w14:textId="77777777" w:rsidR="0006739B" w:rsidRPr="00570B22" w:rsidRDefault="0006739B" w:rsidP="0006739B">
      <w:pPr>
        <w:rPr>
          <w:sz w:val="16"/>
        </w:rPr>
      </w:pPr>
      <w:r w:rsidRPr="00570B22">
        <w:rPr>
          <w:sz w:val="16"/>
        </w:rPr>
        <w:t xml:space="preserve">Extreme </w:t>
      </w:r>
      <w:r w:rsidRPr="00D34DFA">
        <w:rPr>
          <w:rStyle w:val="StyleUnderline"/>
          <w:highlight w:val="cyan"/>
        </w:rPr>
        <w:t>inequality</w:t>
      </w:r>
      <w:r w:rsidRPr="00570B22">
        <w:rPr>
          <w:sz w:val="16"/>
        </w:rPr>
        <w:t xml:space="preserve"> not only exacerbates political and societal problems, </w:t>
      </w:r>
      <w:proofErr w:type="gramStart"/>
      <w:r w:rsidRPr="00570B22">
        <w:rPr>
          <w:sz w:val="16"/>
        </w:rPr>
        <w:t>it</w:t>
      </w:r>
      <w:proofErr w:type="gramEnd"/>
      <w:r w:rsidRPr="00570B22">
        <w:rPr>
          <w:sz w:val="16"/>
        </w:rPr>
        <w:t xml:space="preserve"> </w:t>
      </w:r>
      <w:r w:rsidRPr="00D34DFA">
        <w:rPr>
          <w:rStyle w:val="StyleUnderline"/>
          <w:highlight w:val="cyan"/>
        </w:rPr>
        <w:t>can</w:t>
      </w:r>
      <w:r w:rsidRPr="00570B22">
        <w:rPr>
          <w:sz w:val="16"/>
        </w:rPr>
        <w:t xml:space="preserve"> also </w:t>
      </w:r>
      <w:r w:rsidRPr="00D34DFA">
        <w:rPr>
          <w:rStyle w:val="Emphasis"/>
          <w:highlight w:val="cyan"/>
        </w:rPr>
        <w:t>undermine</w:t>
      </w:r>
      <w:r w:rsidRPr="00570B22">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570B22">
        <w:rPr>
          <w:sz w:val="16"/>
        </w:rPr>
        <w:t xml:space="preserve"> and volatile. As inequality has risen, </w:t>
      </w:r>
      <w:r w:rsidRPr="00D34DFA">
        <w:rPr>
          <w:rStyle w:val="StyleUnderline"/>
          <w:highlight w:val="cyan"/>
        </w:rPr>
        <w:t>the government</w:t>
      </w:r>
      <w:r w:rsidRPr="00570B22">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570B22">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570B22">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570B22">
        <w:rPr>
          <w:sz w:val="16"/>
        </w:rPr>
        <w:t xml:space="preserve"> arrangements, </w:t>
      </w:r>
      <w:r w:rsidRPr="00D34DFA">
        <w:rPr>
          <w:rStyle w:val="StyleUnderline"/>
          <w:highlight w:val="cyan"/>
        </w:rPr>
        <w:t xml:space="preserve">and it has become </w:t>
      </w:r>
      <w:r w:rsidRPr="00D34DFA">
        <w:rPr>
          <w:rStyle w:val="Emphasis"/>
          <w:highlight w:val="cyan"/>
        </w:rPr>
        <w:t>harder</w:t>
      </w:r>
      <w:r w:rsidRPr="00570B22">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570B22">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570B22">
        <w:rPr>
          <w:sz w:val="16"/>
        </w:rPr>
        <w:t xml:space="preserve"> Great Recession of 20</w:t>
      </w:r>
      <w:r w:rsidRPr="00D34DFA">
        <w:rPr>
          <w:rStyle w:val="Emphasis"/>
        </w:rPr>
        <w:t>07</w:t>
      </w:r>
      <w:r w:rsidRPr="00570B22">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570B22">
        <w:rPr>
          <w:sz w:val="16"/>
        </w:rPr>
        <w:t xml:space="preserve"> money and </w:t>
      </w:r>
      <w:r w:rsidRPr="00D34DFA">
        <w:rPr>
          <w:rStyle w:val="Emphasis"/>
          <w:highlight w:val="cyan"/>
        </w:rPr>
        <w:t>influence</w:t>
      </w:r>
      <w:r w:rsidRPr="00D34DFA">
        <w:rPr>
          <w:rStyle w:val="StyleUnderline"/>
          <w:highlight w:val="cyan"/>
        </w:rPr>
        <w:t xml:space="preserve"> to get rid of</w:t>
      </w:r>
      <w:r w:rsidRPr="00570B22">
        <w:rPr>
          <w:sz w:val="16"/>
        </w:rPr>
        <w:t xml:space="preserve"> government </w:t>
      </w:r>
      <w:r w:rsidRPr="00D34DFA">
        <w:rPr>
          <w:rStyle w:val="Emphasis"/>
          <w:highlight w:val="cyan"/>
        </w:rPr>
        <w:t>safeguards</w:t>
      </w:r>
      <w:r w:rsidRPr="00D34DFA">
        <w:rPr>
          <w:rStyle w:val="Emphasis"/>
        </w:rPr>
        <w:t xml:space="preserve"> on banks</w:t>
      </w:r>
      <w:r w:rsidRPr="00570B22">
        <w:rPr>
          <w:sz w:val="16"/>
        </w:rPr>
        <w:t xml:space="preserve"> and encourage regulators to ignore wild financial speculation, </w:t>
      </w:r>
      <w:r w:rsidRPr="00D34DFA">
        <w:rPr>
          <w:rStyle w:val="StyleUnderline"/>
        </w:rPr>
        <w:t>while stagnant wages pushed</w:t>
      </w:r>
      <w:r w:rsidRPr="00570B22">
        <w:rPr>
          <w:sz w:val="16"/>
        </w:rPr>
        <w:t xml:space="preserve"> many </w:t>
      </w:r>
      <w:r w:rsidRPr="00D34DFA">
        <w:rPr>
          <w:rStyle w:val="StyleUnderline"/>
        </w:rPr>
        <w:t xml:space="preserve">Americans to </w:t>
      </w:r>
      <w:r w:rsidRPr="00D34DFA">
        <w:rPr>
          <w:rStyle w:val="Emphasis"/>
        </w:rPr>
        <w:t>borrow</w:t>
      </w:r>
      <w:r w:rsidRPr="00570B22">
        <w:rPr>
          <w:sz w:val="16"/>
        </w:rPr>
        <w:t xml:space="preserve"> to maintain their standard of living.</w:t>
      </w:r>
    </w:p>
    <w:p w14:paraId="15CE342C" w14:textId="77777777" w:rsidR="0006739B" w:rsidRPr="00570B22" w:rsidRDefault="0006739B" w:rsidP="0006739B">
      <w:pPr>
        <w:rPr>
          <w:sz w:val="16"/>
        </w:rPr>
      </w:pPr>
      <w:r w:rsidRPr="00570B22">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570B22">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570B22">
        <w:rPr>
          <w:sz w:val="16"/>
        </w:rPr>
        <w:t>.</w:t>
      </w:r>
    </w:p>
    <w:p w14:paraId="22B42DF7" w14:textId="77777777" w:rsidR="0006739B" w:rsidRPr="00570B22" w:rsidRDefault="0006739B" w:rsidP="0006739B">
      <w:pPr>
        <w:rPr>
          <w:sz w:val="16"/>
        </w:rPr>
      </w:pPr>
      <w:r w:rsidRPr="00570B22">
        <w:rPr>
          <w:sz w:val="16"/>
        </w:rPr>
        <w:t xml:space="preserve">In the long run, US </w:t>
      </w:r>
      <w:r w:rsidRPr="00D34DFA">
        <w:rPr>
          <w:rStyle w:val="StyleUnderline"/>
          <w:highlight w:val="cyan"/>
        </w:rPr>
        <w:t>democracy may not</w:t>
      </w:r>
      <w:r w:rsidRPr="00570B22">
        <w:rPr>
          <w:sz w:val="16"/>
        </w:rPr>
        <w:t xml:space="preserve"> be able to </w:t>
      </w:r>
      <w:r w:rsidRPr="00D34DFA">
        <w:rPr>
          <w:rStyle w:val="Emphasis"/>
          <w:highlight w:val="cyan"/>
        </w:rPr>
        <w:t>survive</w:t>
      </w:r>
      <w:r w:rsidRPr="00570B22">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570B22">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570B22">
        <w:rPr>
          <w:sz w:val="16"/>
        </w:rPr>
        <w:t xml:space="preserve">.37 Great class </w:t>
      </w:r>
      <w:r w:rsidRPr="00D34DFA">
        <w:rPr>
          <w:rStyle w:val="StyleUnderline"/>
          <w:highlight w:val="cyan"/>
        </w:rPr>
        <w:t>divisions</w:t>
      </w:r>
      <w:r w:rsidRPr="00570B22">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570B22">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570B22">
        <w:rPr>
          <w:sz w:val="16"/>
        </w:rPr>
        <w:t xml:space="preserve"> of government into a kind of mob role, </w:t>
      </w:r>
      <w:r w:rsidRPr="00D34DFA">
        <w:rPr>
          <w:rStyle w:val="StyleUnderline"/>
        </w:rPr>
        <w:t>but a</w:t>
      </w:r>
      <w:r w:rsidRPr="00570B22">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570B22">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570B22">
        <w:rPr>
          <w:sz w:val="16"/>
        </w:rPr>
        <w:t xml:space="preserve"> great wealth and </w:t>
      </w:r>
      <w:r w:rsidRPr="00D34DFA">
        <w:rPr>
          <w:rStyle w:val="Emphasis"/>
        </w:rPr>
        <w:t>power</w:t>
      </w:r>
      <w:r w:rsidRPr="00D34DFA">
        <w:rPr>
          <w:rStyle w:val="StyleUnderline"/>
        </w:rPr>
        <w:t xml:space="preserve"> to the rich</w:t>
      </w:r>
      <w:r w:rsidRPr="00570B22">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570B22">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570B22">
        <w:rPr>
          <w:sz w:val="16"/>
        </w:rPr>
        <w:t xml:space="preserve"> American </w:t>
      </w:r>
      <w:r w:rsidRPr="00D34DFA">
        <w:rPr>
          <w:rStyle w:val="StyleUnderline"/>
        </w:rPr>
        <w:t>constitutional government</w:t>
      </w:r>
      <w:r w:rsidRPr="00570B22">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570B22">
        <w:rPr>
          <w:sz w:val="16"/>
        </w:rPr>
        <w:t>.”40</w:t>
      </w:r>
    </w:p>
    <w:p w14:paraId="6335B28A" w14:textId="027F1A83" w:rsidR="0006739B" w:rsidRPr="008E5A5C" w:rsidRDefault="00ED3C28" w:rsidP="0006739B">
      <w:pPr>
        <w:pStyle w:val="Heading4"/>
      </w:pPr>
      <w:r>
        <w:t>That creates</w:t>
      </w:r>
      <w:r w:rsidR="0006739B">
        <w:t xml:space="preserve"> </w:t>
      </w:r>
      <w:r w:rsidR="0006739B" w:rsidRPr="00C22559">
        <w:rPr>
          <w:u w:val="single"/>
        </w:rPr>
        <w:t xml:space="preserve">permanent </w:t>
      </w:r>
      <w:r w:rsidR="0006739B">
        <w:rPr>
          <w:u w:val="single"/>
        </w:rPr>
        <w:t xml:space="preserve">economic </w:t>
      </w:r>
      <w:r w:rsidR="0006739B" w:rsidRPr="00C22559">
        <w:rPr>
          <w:u w:val="single"/>
        </w:rPr>
        <w:t>stagnation</w:t>
      </w:r>
      <w:r w:rsidR="0006739B">
        <w:t xml:space="preserve">. </w:t>
      </w:r>
      <w:r w:rsidR="008E2404">
        <w:t xml:space="preserve">Unions </w:t>
      </w:r>
      <w:r w:rsidR="008E2404" w:rsidRPr="00ED3C28">
        <w:rPr>
          <w:u w:val="single"/>
        </w:rPr>
        <w:t>jumpstart</w:t>
      </w:r>
      <w:r w:rsidR="008E2404">
        <w:t xml:space="preserve"> the economy.</w:t>
      </w:r>
    </w:p>
    <w:p w14:paraId="1E0F4767" w14:textId="77777777" w:rsidR="0006739B" w:rsidRPr="00F41156" w:rsidRDefault="0006739B" w:rsidP="0006739B">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4B330A24" w14:textId="77777777" w:rsidR="0006739B" w:rsidRPr="00570B22" w:rsidRDefault="0006739B" w:rsidP="0006739B">
      <w:pPr>
        <w:rPr>
          <w:sz w:val="16"/>
        </w:rPr>
      </w:pPr>
      <w:r w:rsidRPr="00570B22">
        <w:rPr>
          <w:sz w:val="16"/>
        </w:rPr>
        <w:t>Overview</w:t>
      </w:r>
    </w:p>
    <w:p w14:paraId="0018EB1D" w14:textId="77777777" w:rsidR="0006739B" w:rsidRPr="00570B22" w:rsidRDefault="0006739B" w:rsidP="0006739B">
      <w:pPr>
        <w:rPr>
          <w:sz w:val="16"/>
        </w:rPr>
      </w:pPr>
      <w:r w:rsidRPr="00570B22">
        <w:rPr>
          <w:sz w:val="16"/>
        </w:rPr>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570B22">
        <w:rPr>
          <w:sz w:val="16"/>
        </w:rPr>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570B22">
        <w:rPr>
          <w:sz w:val="16"/>
        </w:rPr>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570B22">
        <w:rPr>
          <w:sz w:val="16"/>
        </w:rPr>
        <w:t>and jobless recoveries.1 Poor job quality—where workers earn low wages, work unstable hours, and receive declining benefits—means that in addition to reduced earnings, workers also derive less social standing from their jobs.</w:t>
      </w:r>
    </w:p>
    <w:p w14:paraId="57005774" w14:textId="77777777" w:rsidR="0006739B" w:rsidRPr="00570B22" w:rsidRDefault="0006739B" w:rsidP="0006739B">
      <w:pPr>
        <w:rPr>
          <w:sz w:val="16"/>
        </w:rPr>
      </w:pPr>
      <w:r w:rsidRPr="00340360">
        <w:rPr>
          <w:rStyle w:val="StyleUnderline"/>
          <w:highlight w:val="cyan"/>
        </w:rPr>
        <w:t>This</w:t>
      </w:r>
      <w:r w:rsidRPr="00570B22">
        <w:rPr>
          <w:sz w:val="16"/>
        </w:rPr>
        <w:t xml:space="preserve"> joint </w:t>
      </w:r>
      <w:r w:rsidRPr="00340360">
        <w:rPr>
          <w:rStyle w:val="StyleUnderline"/>
        </w:rPr>
        <w:t>crisis</w:t>
      </w:r>
      <w:r w:rsidRPr="00570B22">
        <w:rPr>
          <w:sz w:val="16"/>
        </w:rPr>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570B22">
        <w:rPr>
          <w:sz w:val="16"/>
        </w:rPr>
        <w:t xml:space="preserve"> both in the United States and around the world. The combined effects of material </w:t>
      </w:r>
      <w:r w:rsidRPr="00340360">
        <w:rPr>
          <w:rStyle w:val="StyleUnderline"/>
        </w:rPr>
        <w:t>deprivation</w:t>
      </w:r>
      <w:r w:rsidRPr="00570B22">
        <w:rPr>
          <w:sz w:val="16"/>
        </w:rPr>
        <w:t xml:space="preserve"> and social marginalization </w:t>
      </w:r>
      <w:proofErr w:type="gramStart"/>
      <w:r w:rsidRPr="00340360">
        <w:rPr>
          <w:rStyle w:val="StyleUnderline"/>
        </w:rPr>
        <w:t>has</w:t>
      </w:r>
      <w:proofErr w:type="gramEnd"/>
      <w:r w:rsidRPr="00340360">
        <w:rPr>
          <w:rStyle w:val="StyleUnderline"/>
        </w:rPr>
        <w:t xml:space="preserve"> </w:t>
      </w:r>
      <w:r w:rsidRPr="00340360">
        <w:rPr>
          <w:rStyle w:val="Emphasis"/>
        </w:rPr>
        <w:t>fueled</w:t>
      </w:r>
      <w:r w:rsidRPr="00340360">
        <w:rPr>
          <w:rStyle w:val="StyleUnderline"/>
        </w:rPr>
        <w:t xml:space="preserve"> a politics of resentment</w:t>
      </w:r>
      <w:r w:rsidRPr="00570B22">
        <w:rPr>
          <w:sz w:val="16"/>
        </w:rPr>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570B22">
        <w:rPr>
          <w:sz w:val="16"/>
        </w:rPr>
        <w:t xml:space="preserve"> many </w:t>
      </w:r>
      <w:r w:rsidRPr="00340360">
        <w:rPr>
          <w:rStyle w:val="StyleUnderline"/>
        </w:rPr>
        <w:t>low-wage workers</w:t>
      </w:r>
      <w:r w:rsidRPr="00570B22">
        <w:rPr>
          <w:sz w:val="16"/>
        </w:rPr>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570B22">
        <w:rPr>
          <w:sz w:val="16"/>
        </w:rPr>
        <w:t>.3</w:t>
      </w:r>
    </w:p>
    <w:p w14:paraId="4327E584" w14:textId="77777777" w:rsidR="0006739B" w:rsidRPr="00570B22" w:rsidRDefault="0006739B" w:rsidP="0006739B">
      <w:pPr>
        <w:rPr>
          <w:sz w:val="16"/>
        </w:rPr>
      </w:pPr>
      <w:r w:rsidRPr="00570B22">
        <w:rPr>
          <w:sz w:val="16"/>
        </w:rPr>
        <w:t xml:space="preserve">But </w:t>
      </w:r>
      <w:r w:rsidRPr="00340360">
        <w:rPr>
          <w:rStyle w:val="StyleUnderline"/>
          <w:highlight w:val="cyan"/>
        </w:rPr>
        <w:t>job quality</w:t>
      </w:r>
      <w:r w:rsidRPr="00570B22">
        <w:rPr>
          <w:sz w:val="16"/>
        </w:rPr>
        <w:t xml:space="preserve"> does not have to continue its decline in the United States, </w:t>
      </w:r>
      <w:r w:rsidRPr="00340360">
        <w:rPr>
          <w:rStyle w:val="StyleUnderline"/>
        </w:rPr>
        <w:t>and right-wing populism</w:t>
      </w:r>
      <w:r w:rsidRPr="00570B22">
        <w:rPr>
          <w:sz w:val="16"/>
        </w:rPr>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570B22">
        <w:rPr>
          <w:sz w:val="16"/>
        </w:rPr>
        <w:t xml:space="preserve">. In fact, studies show that labor </w:t>
      </w:r>
      <w:r w:rsidRPr="00340360">
        <w:rPr>
          <w:rStyle w:val="Emphasis"/>
          <w:highlight w:val="cyan"/>
        </w:rPr>
        <w:t>unions</w:t>
      </w:r>
      <w:r w:rsidRPr="00340360">
        <w:rPr>
          <w:rStyle w:val="StyleUnderline"/>
          <w:highlight w:val="cyan"/>
        </w:rPr>
        <w:t xml:space="preserve"> increase</w:t>
      </w:r>
      <w:r w:rsidRPr="00570B22">
        <w:rPr>
          <w:sz w:val="16"/>
        </w:rPr>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570B22">
        <w:rPr>
          <w:sz w:val="16"/>
        </w:rPr>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570B22">
        <w:rPr>
          <w:sz w:val="16"/>
        </w:rPr>
        <w:t xml:space="preserve"> for workers</w:t>
      </w:r>
      <w:proofErr w:type="gramStart"/>
      <w:r w:rsidRPr="00570B22">
        <w:rPr>
          <w:sz w:val="16"/>
        </w:rPr>
        <w:t>.4</w:t>
      </w:r>
      <w:proofErr w:type="gramEnd"/>
      <w:r w:rsidRPr="00570B22">
        <w:rPr>
          <w:sz w:val="16"/>
        </w:rPr>
        <w:t xml:space="preserve"> </w:t>
      </w:r>
      <w:r w:rsidRPr="00340360">
        <w:rPr>
          <w:rStyle w:val="StyleUnderline"/>
        </w:rPr>
        <w:t>Unions are</w:t>
      </w:r>
      <w:r w:rsidRPr="00570B22">
        <w:rPr>
          <w:sz w:val="16"/>
        </w:rPr>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570B22">
        <w:rPr>
          <w:sz w:val="16"/>
        </w:rPr>
        <w:t>.</w:t>
      </w:r>
    </w:p>
    <w:p w14:paraId="6C9CE167" w14:textId="77777777" w:rsidR="0006739B" w:rsidRPr="00570B22" w:rsidRDefault="0006739B" w:rsidP="0006739B">
      <w:pPr>
        <w:rPr>
          <w:sz w:val="16"/>
        </w:rPr>
      </w:pPr>
      <w:r w:rsidRPr="00570B22">
        <w:rPr>
          <w:sz w:val="16"/>
        </w:rPr>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570B22">
        <w:rPr>
          <w:sz w:val="16"/>
        </w:rPr>
        <w:t xml:space="preserve"> why unions can </w:t>
      </w:r>
      <w:r w:rsidRPr="00340360">
        <w:rPr>
          <w:rStyle w:val="Emphasis"/>
        </w:rPr>
        <w:t>counteract</w:t>
      </w:r>
      <w:r w:rsidRPr="00340360">
        <w:rPr>
          <w:rStyle w:val="StyleUnderline"/>
        </w:rPr>
        <w:t xml:space="preserve"> the rightward trend</w:t>
      </w:r>
      <w:r w:rsidRPr="00570B22">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59800E33" w14:textId="77777777" w:rsidR="0006739B" w:rsidRPr="00570B22" w:rsidRDefault="0006739B" w:rsidP="0006739B">
      <w:pPr>
        <w:rPr>
          <w:sz w:val="16"/>
        </w:rPr>
      </w:pPr>
      <w:r w:rsidRPr="00570B22">
        <w:rPr>
          <w:sz w:val="16"/>
        </w:rPr>
        <w:t>The consequences of declining job quality</w:t>
      </w:r>
    </w:p>
    <w:p w14:paraId="20AD9604" w14:textId="77777777" w:rsidR="0006739B" w:rsidRPr="00570B22" w:rsidRDefault="0006739B" w:rsidP="0006739B">
      <w:pPr>
        <w:rPr>
          <w:sz w:val="16"/>
        </w:rPr>
      </w:pPr>
      <w:r w:rsidRPr="00340360">
        <w:rPr>
          <w:rStyle w:val="StyleUnderline"/>
        </w:rPr>
        <w:t>The</w:t>
      </w:r>
      <w:r w:rsidRPr="00570B22">
        <w:rPr>
          <w:sz w:val="16"/>
        </w:rPr>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570B22">
        <w:rPr>
          <w:sz w:val="16"/>
        </w:rPr>
        <w:t xml:space="preserve"> over the past several decades, </w:t>
      </w:r>
      <w:r w:rsidRPr="00340360">
        <w:rPr>
          <w:rStyle w:val="StyleUnderline"/>
          <w:highlight w:val="cyan"/>
        </w:rPr>
        <w:t>with</w:t>
      </w:r>
      <w:r w:rsidRPr="00570B22">
        <w:rPr>
          <w:sz w:val="16"/>
        </w:rPr>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570B22">
        <w:rPr>
          <w:sz w:val="16"/>
        </w:rPr>
        <w:t xml:space="preserve">, especially for less-educated workers.5 Between 1973 and 2015, the </w:t>
      </w:r>
      <w:r w:rsidRPr="00340360">
        <w:rPr>
          <w:rStyle w:val="Emphasis"/>
        </w:rPr>
        <w:t xml:space="preserve">real </w:t>
      </w:r>
      <w:r w:rsidRPr="00340360">
        <w:rPr>
          <w:rStyle w:val="Emphasis"/>
          <w:highlight w:val="cyan"/>
        </w:rPr>
        <w:t>wages</w:t>
      </w:r>
      <w:r w:rsidRPr="00570B22">
        <w:rPr>
          <w:sz w:val="16"/>
        </w:rPr>
        <w:t xml:space="preserve"> of working-age men with only a high school diploma </w:t>
      </w:r>
      <w:r w:rsidRPr="00340360">
        <w:rPr>
          <w:rStyle w:val="Emphasis"/>
          <w:highlight w:val="cyan"/>
        </w:rPr>
        <w:t>declined</w:t>
      </w:r>
      <w:r w:rsidRPr="00340360">
        <w:rPr>
          <w:rStyle w:val="StyleUnderline"/>
        </w:rPr>
        <w:t xml:space="preserve"> by</w:t>
      </w:r>
      <w:r w:rsidRPr="00570B22">
        <w:rPr>
          <w:sz w:val="16"/>
        </w:rPr>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570B22">
        <w:rPr>
          <w:sz w:val="16"/>
        </w:rPr>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570B22">
        <w:rPr>
          <w:sz w:val="16"/>
        </w:rPr>
        <w:t xml:space="preserve">. Meanwhile, the </w:t>
      </w:r>
      <w:r w:rsidRPr="00340360">
        <w:rPr>
          <w:rStyle w:val="StyleUnderline"/>
          <w:highlight w:val="cyan"/>
        </w:rPr>
        <w:t>earnings of</w:t>
      </w:r>
      <w:r w:rsidRPr="00570B22">
        <w:rPr>
          <w:sz w:val="16"/>
        </w:rPr>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570B22">
        <w:rPr>
          <w:sz w:val="16"/>
        </w:rPr>
        <w:t>.6</w:t>
      </w:r>
    </w:p>
    <w:p w14:paraId="3E60E8FA" w14:textId="77777777" w:rsidR="0006739B" w:rsidRPr="00570B22" w:rsidRDefault="0006739B" w:rsidP="0006739B">
      <w:pPr>
        <w:rPr>
          <w:sz w:val="16"/>
        </w:rPr>
      </w:pPr>
      <w:r w:rsidRPr="00570B22">
        <w:rPr>
          <w:sz w:val="16"/>
        </w:rPr>
        <w:t>The 20</w:t>
      </w:r>
      <w:r w:rsidRPr="00340360">
        <w:rPr>
          <w:rStyle w:val="Emphasis"/>
        </w:rPr>
        <w:t>08</w:t>
      </w:r>
      <w:r w:rsidRPr="00570B22">
        <w:rPr>
          <w:sz w:val="16"/>
        </w:rPr>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570B22">
        <w:rPr>
          <w:sz w:val="16"/>
        </w:rPr>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570B22">
        <w:rPr>
          <w:sz w:val="16"/>
        </w:rPr>
        <w:t>.7 The emphasis, however, has been on the creation of low-paying jobs. Indeed, the U.S. Private Sector Job Quality Index shows that since 1990, 63 percent of newly created jobs in the United States have been classified as low quality.8</w:t>
      </w:r>
    </w:p>
    <w:p w14:paraId="26D68A46" w14:textId="77777777" w:rsidR="0006739B" w:rsidRPr="00570B22" w:rsidRDefault="0006739B" w:rsidP="0006739B">
      <w:pPr>
        <w:rPr>
          <w:sz w:val="16"/>
        </w:rPr>
      </w:pPr>
      <w:r w:rsidRPr="00570B22">
        <w:rPr>
          <w:sz w:val="16"/>
        </w:rPr>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570B22">
        <w:rPr>
          <w:sz w:val="16"/>
        </w:rPr>
        <w:t xml:space="preserve"> and fewer benefits </w:t>
      </w:r>
      <w:r w:rsidRPr="00340360">
        <w:rPr>
          <w:rStyle w:val="StyleUnderline"/>
        </w:rPr>
        <w:t xml:space="preserve">and experience </w:t>
      </w:r>
      <w:r w:rsidRPr="00340360">
        <w:rPr>
          <w:rStyle w:val="Emphasis"/>
        </w:rPr>
        <w:t>greater instability</w:t>
      </w:r>
      <w:r w:rsidRPr="00570B22">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570B22">
        <w:rPr>
          <w:sz w:val="16"/>
        </w:rPr>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570B22">
        <w:rPr>
          <w:sz w:val="16"/>
        </w:rPr>
        <w:t>.10</w:t>
      </w:r>
    </w:p>
    <w:p w14:paraId="1BF9DD8C" w14:textId="040A9C73" w:rsidR="008E2404" w:rsidRDefault="008E2404" w:rsidP="008E2404">
      <w:pPr>
        <w:pStyle w:val="Heading4"/>
      </w:pPr>
      <w:r>
        <w:t xml:space="preserve">That manifests itself in </w:t>
      </w:r>
      <w:r w:rsidRPr="00A05C1B">
        <w:rPr>
          <w:u w:val="single"/>
        </w:rPr>
        <w:t>supply side</w:t>
      </w:r>
      <w:r>
        <w:t xml:space="preserve"> risks and </w:t>
      </w:r>
      <w:r w:rsidRPr="00A05C1B">
        <w:rPr>
          <w:u w:val="single"/>
        </w:rPr>
        <w:t xml:space="preserve">chronic </w:t>
      </w:r>
      <w:r>
        <w:rPr>
          <w:u w:val="single"/>
        </w:rPr>
        <w:t>slow growth</w:t>
      </w:r>
      <w:r>
        <w:t xml:space="preserve">. </w:t>
      </w:r>
    </w:p>
    <w:p w14:paraId="5BB50280" w14:textId="77777777" w:rsidR="008E2404" w:rsidRPr="00A12BBC" w:rsidRDefault="008E2404" w:rsidP="008E2404">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4A2DBCA5" w14:textId="77777777" w:rsidR="008E2404" w:rsidRPr="00570B22" w:rsidRDefault="008E2404" w:rsidP="008E2404">
      <w:pPr>
        <w:rPr>
          <w:sz w:val="16"/>
        </w:rPr>
      </w:pPr>
      <w:r w:rsidRPr="00570B22">
        <w:rPr>
          <w:sz w:val="16"/>
        </w:rPr>
        <w:t>3 | Results</w:t>
      </w:r>
    </w:p>
    <w:p w14:paraId="57AADF1B" w14:textId="77777777" w:rsidR="008E2404" w:rsidRPr="00570B22" w:rsidRDefault="008E2404" w:rsidP="008E2404">
      <w:pPr>
        <w:rPr>
          <w:sz w:val="16"/>
        </w:rPr>
      </w:pPr>
      <w:r w:rsidRPr="00570B22">
        <w:rPr>
          <w:sz w:val="16"/>
        </w:rPr>
        <w:t xml:space="preserve">3.1 | Slow-Moving Fluctuations in GDP Growth and Inflation </w:t>
      </w:r>
    </w:p>
    <w:p w14:paraId="513DEE7E" w14:textId="77777777" w:rsidR="008E2404" w:rsidRPr="00570B22" w:rsidRDefault="008E2404" w:rsidP="008E2404">
      <w:pPr>
        <w:rPr>
          <w:sz w:val="16"/>
        </w:rPr>
      </w:pPr>
      <w:r w:rsidRPr="00570B22">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570B22">
        <w:rPr>
          <w:sz w:val="16"/>
        </w:rPr>
        <w:t>com-ponents</w:t>
      </w:r>
      <w:proofErr w:type="gramEnd"/>
      <w:r w:rsidRPr="00570B22">
        <w:rPr>
          <w:sz w:val="16"/>
        </w:rPr>
        <w:t xml:space="preserve">, with the associated 68% credible bands. Vertical gray bars correspond to NBER recession dates. Figure 1b plots the prior and posterior distributions of the matrix of loadings Λ. </w:t>
      </w:r>
    </w:p>
    <w:p w14:paraId="4FF32FE3" w14:textId="77777777" w:rsidR="008E2404" w:rsidRPr="00570B22" w:rsidRDefault="008E2404" w:rsidP="008E2404">
      <w:pPr>
        <w:rPr>
          <w:sz w:val="16"/>
        </w:rPr>
      </w:pPr>
      <w:r w:rsidRPr="00570B22">
        <w:rPr>
          <w:sz w:val="16"/>
        </w:rPr>
        <w:t xml:space="preserve">The </w:t>
      </w:r>
      <w:r w:rsidRPr="00D34DFA">
        <w:rPr>
          <w:rStyle w:val="Emphasis"/>
          <w:highlight w:val="cyan"/>
        </w:rPr>
        <w:t>trend</w:t>
      </w:r>
      <w:r w:rsidRPr="00570B22">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570B22">
        <w:rPr>
          <w:sz w:val="16"/>
        </w:rPr>
        <w:t xml:space="preserve">, and </w:t>
      </w:r>
      <w:r w:rsidRPr="00D34DFA">
        <w:rPr>
          <w:rStyle w:val="StyleUnderline"/>
        </w:rPr>
        <w:t>with</w:t>
      </w:r>
      <w:r w:rsidRPr="00570B22">
        <w:rPr>
          <w:sz w:val="16"/>
        </w:rPr>
        <w:t xml:space="preserve"> relatively </w:t>
      </w:r>
      <w:r w:rsidRPr="00D34DFA">
        <w:rPr>
          <w:rStyle w:val="Emphasis"/>
        </w:rPr>
        <w:t>little uncertainty</w:t>
      </w:r>
      <w:r w:rsidRPr="00570B22">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70B22">
        <w:rPr>
          <w:rFonts w:ascii="Cambria Math" w:hAnsi="Cambria Math" w:cs="Cambria Math"/>
          <w:sz w:val="16"/>
        </w:rPr>
        <w:t>𝜏𝑡</w:t>
      </w:r>
      <w:r w:rsidRPr="00570B22">
        <w:rPr>
          <w:sz w:val="16"/>
        </w:rPr>
        <w:t xml:space="preserve">. Despite the rather large standard deviation of the prior for the coefficients in Λ, the estimated posterior of </w:t>
      </w:r>
      <w:r w:rsidRPr="00570B22">
        <w:rPr>
          <w:rFonts w:ascii="Cambria Math" w:hAnsi="Cambria Math" w:cs="Cambria Math"/>
          <w:sz w:val="16"/>
        </w:rPr>
        <w:t>𝜆</w:t>
      </w:r>
      <w:r w:rsidRPr="00570B22">
        <w:rPr>
          <w:sz w:val="16"/>
        </w:rPr>
        <w:t xml:space="preserve">1and </w:t>
      </w:r>
      <w:r w:rsidRPr="00570B22">
        <w:rPr>
          <w:rFonts w:ascii="Cambria Math" w:hAnsi="Cambria Math" w:cs="Cambria Math"/>
          <w:sz w:val="16"/>
        </w:rPr>
        <w:t>𝜆</w:t>
      </w:r>
      <w:r w:rsidRPr="00570B22">
        <w:rPr>
          <w:sz w:val="16"/>
        </w:rPr>
        <w:t xml:space="preserve">2 are narrowly centered around what the simple endogenous growth theory suggests. The median values of </w:t>
      </w:r>
      <w:r w:rsidRPr="00570B22">
        <w:rPr>
          <w:rFonts w:ascii="Cambria Math" w:hAnsi="Cambria Math" w:cs="Cambria Math"/>
          <w:sz w:val="16"/>
        </w:rPr>
        <w:t>𝜆</w:t>
      </w:r>
      <w:r w:rsidRPr="00570B22">
        <w:rPr>
          <w:sz w:val="16"/>
        </w:rPr>
        <w:t xml:space="preserve">1 and </w:t>
      </w:r>
      <w:r w:rsidRPr="00570B22">
        <w:rPr>
          <w:rFonts w:ascii="Cambria Math" w:hAnsi="Cambria Math" w:cs="Cambria Math"/>
          <w:sz w:val="16"/>
        </w:rPr>
        <w:t>𝜆</w:t>
      </w:r>
      <w:r w:rsidRPr="00570B22">
        <w:rPr>
          <w:sz w:val="16"/>
        </w:rPr>
        <w:t>2are 1.06 and 1.02, respectively, and the uncertainty is substantially smaller compared to the prior. The data favors loadings that essentially imply a common trend for GDP growth, consumption growth and investment growth.</w:t>
      </w:r>
    </w:p>
    <w:p w14:paraId="3F8108AF" w14:textId="77777777" w:rsidR="008E2404" w:rsidRPr="00570B22" w:rsidRDefault="008E2404" w:rsidP="008E2404">
      <w:pPr>
        <w:rPr>
          <w:sz w:val="16"/>
        </w:rPr>
      </w:pPr>
      <w:r w:rsidRPr="00570B22">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570B22">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570B22">
        <w:rPr>
          <w:sz w:val="16"/>
        </w:rPr>
        <w:t xml:space="preserve">, of about 1 percentage point </w:t>
      </w:r>
      <w:r w:rsidRPr="00D34DFA">
        <w:rPr>
          <w:rStyle w:val="StyleUnderline"/>
        </w:rPr>
        <w:t xml:space="preserve">from </w:t>
      </w:r>
      <w:r w:rsidRPr="00D34DFA">
        <w:rPr>
          <w:rStyle w:val="Emphasis"/>
        </w:rPr>
        <w:t>1960 to 2023</w:t>
      </w:r>
      <w:r w:rsidRPr="00570B22">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570B22">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570B22">
        <w:rPr>
          <w:sz w:val="16"/>
        </w:rPr>
        <w:t xml:space="preserve">. These findings are well in line with the narrative that the early 1970s was a historical period </w:t>
      </w:r>
      <w:r w:rsidRPr="00D34DFA">
        <w:rPr>
          <w:rStyle w:val="StyleUnderline"/>
          <w:highlight w:val="cyan"/>
        </w:rPr>
        <w:t>characterized by</w:t>
      </w:r>
      <w:r w:rsidRPr="00570B22">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570B22">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570B22">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570B22">
        <w:rPr>
          <w:sz w:val="16"/>
        </w:rPr>
        <w:t xml:space="preserve"> (see </w:t>
      </w:r>
      <w:proofErr w:type="spellStart"/>
      <w:r w:rsidRPr="00570B22">
        <w:rPr>
          <w:sz w:val="16"/>
        </w:rPr>
        <w:t>Eo</w:t>
      </w:r>
      <w:proofErr w:type="spellEnd"/>
      <w:r w:rsidRPr="00570B22">
        <w:rPr>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5436E6A8" w14:textId="77777777" w:rsidR="008E2404" w:rsidRPr="00570B22" w:rsidRDefault="008E2404" w:rsidP="008E2404">
      <w:pPr>
        <w:rPr>
          <w:sz w:val="16"/>
        </w:rPr>
      </w:pPr>
      <w:r w:rsidRPr="00570B22">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570B22">
        <w:rPr>
          <w:sz w:val="16"/>
        </w:rPr>
        <w:t xml:space="preserve"> from the early 2000s. However, the </w:t>
      </w:r>
      <w:proofErr w:type="gramStart"/>
      <w:r w:rsidRPr="00570B22">
        <w:rPr>
          <w:sz w:val="16"/>
        </w:rPr>
        <w:t>trend component</w:t>
      </w:r>
      <w:proofErr w:type="gramEnd"/>
      <w:r w:rsidRPr="00570B22">
        <w:rPr>
          <w:sz w:val="16"/>
        </w:rPr>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93BA700" w14:textId="77777777" w:rsidR="008E2404" w:rsidRPr="00570B22" w:rsidRDefault="008E2404" w:rsidP="008E2404">
      <w:pPr>
        <w:rPr>
          <w:sz w:val="16"/>
        </w:rPr>
      </w:pPr>
      <w:r w:rsidRPr="00570B22">
        <w:rPr>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570B22">
        <w:rPr>
          <w:sz w:val="16"/>
        </w:rPr>
        <w:t>isin</w:t>
      </w:r>
      <w:proofErr w:type="spellEnd"/>
      <w:r w:rsidRPr="00570B22">
        <w:rPr>
          <w:sz w:val="16"/>
        </w:rPr>
        <w:t xml:space="preserve"> place (see Ascari and Sbordone 2014 for a survey of the macroeconomics of trend inflation).</w:t>
      </w:r>
    </w:p>
    <w:p w14:paraId="6082A163" w14:textId="77777777" w:rsidR="008E2404" w:rsidRPr="00570B22" w:rsidRDefault="008E2404" w:rsidP="008E2404">
      <w:pPr>
        <w:rPr>
          <w:sz w:val="16"/>
        </w:rPr>
      </w:pPr>
      <w:r w:rsidRPr="00570B22">
        <w:rPr>
          <w:sz w:val="16"/>
        </w:rPr>
        <w:t>3.2 | Why Has Trend GDP Growth Slowed Down?</w:t>
      </w:r>
    </w:p>
    <w:p w14:paraId="0E762C82" w14:textId="77777777" w:rsidR="008E2404" w:rsidRPr="00570B22" w:rsidRDefault="008E2404" w:rsidP="008E2404">
      <w:pPr>
        <w:rPr>
          <w:sz w:val="16"/>
        </w:rPr>
      </w:pPr>
      <w:r w:rsidRPr="00570B22">
        <w:rPr>
          <w:sz w:val="16"/>
        </w:rPr>
        <w:t xml:space="preserve">Figure 2 plots the contribution of supply-side and demand-side factors in accounting for low-frequency movements in GDP growth and inflation. In the </w:t>
      </w:r>
      <w:proofErr w:type="gramStart"/>
      <w:r w:rsidRPr="00570B22">
        <w:rPr>
          <w:sz w:val="16"/>
        </w:rPr>
        <w:t>first row</w:t>
      </w:r>
      <w:proofErr w:type="gramEnd"/>
      <w:r w:rsidRPr="00570B22">
        <w:rPr>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570B22">
        <w:rPr>
          <w:sz w:val="16"/>
        </w:rPr>
        <w:t>panels</w:t>
      </w:r>
      <w:proofErr w:type="spellEnd"/>
      <w:r w:rsidRPr="00570B22">
        <w:rPr>
          <w:sz w:val="16"/>
        </w:rPr>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570B22">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570B22">
        <w:rPr>
          <w:sz w:val="16"/>
        </w:rPr>
        <w:t xml:space="preserve"> over the entire sample. These factors play a significant role in driving </w:t>
      </w:r>
      <w:proofErr w:type="gramStart"/>
      <w:r w:rsidRPr="00570B22">
        <w:rPr>
          <w:sz w:val="16"/>
        </w:rPr>
        <w:t>trend</w:t>
      </w:r>
      <w:proofErr w:type="gramEnd"/>
      <w:r w:rsidRPr="00570B22">
        <w:rPr>
          <w:sz w:val="16"/>
        </w:rPr>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570B22">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570B22">
        <w:rPr>
          <w:sz w:val="16"/>
        </w:rPr>
        <w:t xml:space="preserve">, </w:t>
      </w:r>
      <w:proofErr w:type="gramStart"/>
      <w:r w:rsidRPr="00570B22">
        <w:rPr>
          <w:sz w:val="16"/>
        </w:rPr>
        <w:t>reflect-</w:t>
      </w:r>
      <w:proofErr w:type="spellStart"/>
      <w:r w:rsidRPr="00570B22">
        <w:rPr>
          <w:sz w:val="16"/>
        </w:rPr>
        <w:t>ing</w:t>
      </w:r>
      <w:proofErr w:type="spellEnd"/>
      <w:proofErr w:type="gramEnd"/>
      <w:r w:rsidRPr="00570B22">
        <w:rPr>
          <w:sz w:val="16"/>
        </w:rPr>
        <w:t xml:space="preserve"> the positive effects of the digital revolution. Focusing on the early 2000s, supply-driven forces are behind the initial slowdown in trend GDP </w:t>
      </w:r>
      <w:proofErr w:type="gramStart"/>
      <w:r w:rsidRPr="00570B22">
        <w:rPr>
          <w:sz w:val="16"/>
        </w:rPr>
        <w:t>growth, and</w:t>
      </w:r>
      <w:proofErr w:type="gramEnd"/>
      <w:r w:rsidRPr="00570B22">
        <w:rPr>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570B22">
        <w:rPr>
          <w:sz w:val="16"/>
        </w:rPr>
        <w:t>. Indeed, the timing closely resembles the arguments in both Gordon (2015) and Fernald et al. (2017).9</w:t>
      </w:r>
    </w:p>
    <w:p w14:paraId="66962D06" w14:textId="77777777" w:rsidR="008E2404" w:rsidRPr="00570B22" w:rsidRDefault="008E2404" w:rsidP="008E2404">
      <w:pPr>
        <w:rPr>
          <w:sz w:val="16"/>
        </w:rPr>
      </w:pPr>
      <w:r w:rsidRPr="00570B22">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570B22">
        <w:rPr>
          <w:sz w:val="16"/>
        </w:rPr>
        <w:t>-side factors, providing evidence of important demand effects that have exacerbated the slowdown since the onset of the Great Recession.</w:t>
      </w:r>
    </w:p>
    <w:p w14:paraId="2A4A290E" w14:textId="77777777" w:rsidR="008E2404" w:rsidRPr="00570B22" w:rsidRDefault="008E2404" w:rsidP="008E2404">
      <w:pPr>
        <w:rPr>
          <w:sz w:val="16"/>
        </w:rPr>
      </w:pPr>
      <w:r w:rsidRPr="00570B22">
        <w:rPr>
          <w:sz w:val="16"/>
        </w:rPr>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570B22">
        <w:rPr>
          <w:sz w:val="16"/>
        </w:rPr>
        <w:t>between2000</w:t>
      </w:r>
      <w:proofErr w:type="gramEnd"/>
      <w:r w:rsidRPr="00570B22">
        <w:rPr>
          <w:sz w:val="16"/>
        </w:rPr>
        <w:t xml:space="preserve"> and 2015 is attributed to demand and 47% to supply. While the beginning of the slowdown in 2000 is due to supply forces only, demand factors contribute significantly to further </w:t>
      </w:r>
      <w:proofErr w:type="gramStart"/>
      <w:r w:rsidRPr="00570B22">
        <w:rPr>
          <w:sz w:val="16"/>
        </w:rPr>
        <w:t>exacerbate</w:t>
      </w:r>
      <w:proofErr w:type="gramEnd"/>
      <w:r w:rsidRPr="00570B22">
        <w:rPr>
          <w:sz w:val="16"/>
        </w:rPr>
        <w:t xml:space="preserve"> this trend after the financial crisis. These findings pair remarkably well with the timing of both the supply-side and demand-side views.</w:t>
      </w:r>
    </w:p>
    <w:p w14:paraId="7A15CACF" w14:textId="77777777" w:rsidR="008E2404" w:rsidRPr="00570B22" w:rsidRDefault="008E2404" w:rsidP="008E2404">
      <w:pPr>
        <w:rPr>
          <w:sz w:val="16"/>
        </w:rPr>
      </w:pPr>
      <w:r w:rsidRPr="00570B22">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570B22">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570B22">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570B22">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570B22">
        <w:rPr>
          <w:sz w:val="16"/>
        </w:rPr>
        <w:t>.</w:t>
      </w:r>
    </w:p>
    <w:p w14:paraId="0F8375E6" w14:textId="77777777" w:rsidR="0006739B" w:rsidRPr="009B048A" w:rsidRDefault="0006739B" w:rsidP="0006739B">
      <w:pPr>
        <w:pStyle w:val="Heading4"/>
      </w:pPr>
      <w:r>
        <w:t xml:space="preserve">Research proves that the union effect is </w:t>
      </w:r>
      <w:r>
        <w:rPr>
          <w:u w:val="single"/>
        </w:rPr>
        <w:t>contagion</w:t>
      </w:r>
      <w:r>
        <w:t xml:space="preserve">. </w:t>
      </w:r>
    </w:p>
    <w:p w14:paraId="414EC38F" w14:textId="77777777" w:rsidR="0006739B" w:rsidRDefault="0006739B" w:rsidP="0006739B">
      <w:r>
        <w:t xml:space="preserve">Madeline </w:t>
      </w:r>
      <w:r w:rsidRPr="007F0D8C">
        <w:rPr>
          <w:rStyle w:val="Style13ptBold"/>
        </w:rPr>
        <w:t>Baxter 23</w:t>
      </w:r>
      <w:r>
        <w:t xml:space="preserve">. Former research analyst at the Urban Institute, M.S. in criminology and criminal justice from the University of Oxford. "Unions Raise Pay for Nonunion Workers." </w:t>
      </w:r>
      <w:proofErr w:type="spellStart"/>
      <w:r>
        <w:t>WorkRise</w:t>
      </w:r>
      <w:proofErr w:type="spellEnd"/>
      <w:r>
        <w:t>. 11/28/2023. workrisenetwork.org/working-knowledge/unions-raise-pay-nonunion-workers</w:t>
      </w:r>
    </w:p>
    <w:p w14:paraId="05B117F9" w14:textId="77777777" w:rsidR="0006739B" w:rsidRPr="00570B22" w:rsidRDefault="0006739B" w:rsidP="0006739B">
      <w:pPr>
        <w:rPr>
          <w:sz w:val="16"/>
        </w:rPr>
      </w:pPr>
      <w:r w:rsidRPr="00340360">
        <w:rPr>
          <w:rStyle w:val="StyleUnderline"/>
          <w:highlight w:val="cyan"/>
        </w:rPr>
        <w:t>Researchers use</w:t>
      </w:r>
      <w:r w:rsidRPr="00570B22">
        <w:rPr>
          <w:sz w:val="16"/>
        </w:rPr>
        <w:t xml:space="preserve"> this </w:t>
      </w:r>
      <w:r w:rsidRPr="00340360">
        <w:rPr>
          <w:rStyle w:val="Emphasis"/>
        </w:rPr>
        <w:t>change</w:t>
      </w:r>
      <w:r w:rsidRPr="00340360">
        <w:rPr>
          <w:rStyle w:val="StyleUnderline"/>
        </w:rPr>
        <w:t xml:space="preserve"> in union membership</w:t>
      </w:r>
      <w:r w:rsidRPr="00570B22">
        <w:rPr>
          <w:sz w:val="16"/>
        </w:rPr>
        <w:t xml:space="preserve"> over time </w:t>
      </w:r>
      <w:r w:rsidRPr="00340360">
        <w:rPr>
          <w:rStyle w:val="StyleUnderline"/>
        </w:rPr>
        <w:t xml:space="preserve">to identify the </w:t>
      </w:r>
      <w:r w:rsidRPr="00340360">
        <w:rPr>
          <w:rStyle w:val="Emphasis"/>
        </w:rPr>
        <w:t>impact</w:t>
      </w:r>
      <w:r w:rsidRPr="00570B22">
        <w:rPr>
          <w:sz w:val="16"/>
        </w:rPr>
        <w:t xml:space="preserve"> on unionized workers and what happened to the wages </w:t>
      </w:r>
      <w:r w:rsidRPr="00340360">
        <w:rPr>
          <w:rStyle w:val="StyleUnderline"/>
        </w:rPr>
        <w:t>of</w:t>
      </w:r>
      <w:r w:rsidRPr="00570B22">
        <w:rPr>
          <w:sz w:val="16"/>
        </w:rPr>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570B22">
        <w:rPr>
          <w:sz w:val="16"/>
        </w:rPr>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570B22">
        <w:rPr>
          <w:sz w:val="16"/>
        </w:rPr>
        <w:t xml:space="preserve"> from the Current Population Survey </w:t>
      </w:r>
      <w:r w:rsidRPr="00340360">
        <w:rPr>
          <w:rStyle w:val="StyleUnderline"/>
          <w:highlight w:val="cyan"/>
        </w:rPr>
        <w:t>to investigate how</w:t>
      </w:r>
      <w:r w:rsidRPr="00570B22">
        <w:rPr>
          <w:sz w:val="16"/>
        </w:rPr>
        <w:t xml:space="preserve"> the presence of </w:t>
      </w:r>
      <w:r w:rsidRPr="00340360">
        <w:rPr>
          <w:rStyle w:val="StyleUnderline"/>
          <w:highlight w:val="cyan"/>
        </w:rPr>
        <w:t xml:space="preserve">unions </w:t>
      </w:r>
      <w:proofErr w:type="gramStart"/>
      <w:r w:rsidRPr="00340360">
        <w:rPr>
          <w:rStyle w:val="Emphasis"/>
          <w:highlight w:val="cyan"/>
        </w:rPr>
        <w:t>raise</w:t>
      </w:r>
      <w:proofErr w:type="gramEnd"/>
      <w:r w:rsidRPr="00340360">
        <w:rPr>
          <w:rStyle w:val="StyleUnderline"/>
        </w:rPr>
        <w:t xml:space="preserve"> average </w:t>
      </w:r>
      <w:r w:rsidRPr="00340360">
        <w:rPr>
          <w:rStyle w:val="StyleUnderline"/>
          <w:highlight w:val="cyan"/>
        </w:rPr>
        <w:t>wages</w:t>
      </w:r>
      <w:r w:rsidRPr="00570B22">
        <w:rPr>
          <w:sz w:val="16"/>
        </w:rPr>
        <w:t xml:space="preserve"> for nonunionized workers between 1977 and 2015. The analysis </w:t>
      </w:r>
      <w:proofErr w:type="gramStart"/>
      <w:r w:rsidRPr="00570B22">
        <w:rPr>
          <w:sz w:val="16"/>
        </w:rPr>
        <w:t>controls for</w:t>
      </w:r>
      <w:proofErr w:type="gramEnd"/>
      <w:r w:rsidRPr="00570B22">
        <w:rPr>
          <w:sz w:val="16"/>
        </w:rPr>
        <w:t xml:space="preserve">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w:t>
      </w:r>
      <w:proofErr w:type="gramStart"/>
      <w:r w:rsidRPr="00570B22">
        <w:rPr>
          <w:sz w:val="16"/>
        </w:rPr>
        <w:t>illuminates</w:t>
      </w:r>
      <w:proofErr w:type="gramEnd"/>
      <w:r w:rsidRPr="00570B22">
        <w:rPr>
          <w:sz w:val="16"/>
        </w:rPr>
        <w:t xml:space="preserve"> effects for </w:t>
      </w:r>
      <w:proofErr w:type="gramStart"/>
      <w:r w:rsidRPr="00570B22">
        <w:rPr>
          <w:sz w:val="16"/>
        </w:rPr>
        <w:t>the majority of</w:t>
      </w:r>
      <w:proofErr w:type="gramEnd"/>
      <w:r w:rsidRPr="00570B22">
        <w:rPr>
          <w:sz w:val="16"/>
        </w:rPr>
        <w:t xml:space="preserve"> the workforce and the sector most impacted by structural changes to the economy.</w:t>
      </w:r>
    </w:p>
    <w:p w14:paraId="75F168D2" w14:textId="77777777" w:rsidR="0006739B" w:rsidRPr="00570B22" w:rsidRDefault="0006739B" w:rsidP="0006739B">
      <w:pPr>
        <w:rPr>
          <w:sz w:val="16"/>
        </w:rPr>
      </w:pPr>
      <w:r w:rsidRPr="00570B22">
        <w:rPr>
          <w:sz w:val="16"/>
        </w:rPr>
        <w:t>Key findings</w:t>
      </w:r>
    </w:p>
    <w:p w14:paraId="494F376D" w14:textId="77777777" w:rsidR="0006739B" w:rsidRPr="00570B22" w:rsidRDefault="0006739B" w:rsidP="0006739B">
      <w:pPr>
        <w:rPr>
          <w:sz w:val="16"/>
        </w:rPr>
      </w:pPr>
      <w:r w:rsidRPr="00570B22">
        <w:rPr>
          <w:sz w:val="16"/>
        </w:rPr>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w:t>
      </w:r>
      <w:proofErr w:type="gramStart"/>
      <w:r w:rsidRPr="00340360">
        <w:rPr>
          <w:rStyle w:val="StyleUnderline"/>
          <w:highlight w:val="cyan"/>
        </w:rPr>
        <w:t>pay</w:t>
      </w:r>
      <w:r w:rsidRPr="00340360">
        <w:rPr>
          <w:rStyle w:val="StyleUnderline"/>
        </w:rPr>
        <w:t>:</w:t>
      </w:r>
      <w:proofErr w:type="gramEnd"/>
      <w:r w:rsidRPr="00340360">
        <w:rPr>
          <w:rStyle w:val="StyleUnderline"/>
        </w:rPr>
        <w:t xml:space="preserve"> higher</w:t>
      </w:r>
      <w:r w:rsidRPr="00570B22">
        <w:rPr>
          <w:sz w:val="16"/>
        </w:rPr>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570B22">
        <w:rPr>
          <w:sz w:val="16"/>
        </w:rPr>
        <w:t xml:space="preserve"> private sector </w:t>
      </w:r>
      <w:r w:rsidRPr="00340360">
        <w:rPr>
          <w:rStyle w:val="StyleUnderline"/>
        </w:rPr>
        <w:t>workers</w:t>
      </w:r>
      <w:r w:rsidRPr="00570B22">
        <w:rPr>
          <w:sz w:val="16"/>
        </w:rPr>
        <w:t>. This holds true when comparing workers within occupations and within occupations and regions combined.</w:t>
      </w:r>
    </w:p>
    <w:p w14:paraId="7F0E233D" w14:textId="77777777" w:rsidR="0006739B" w:rsidRPr="00570B22" w:rsidRDefault="0006739B" w:rsidP="0006739B">
      <w:pPr>
        <w:rPr>
          <w:sz w:val="16"/>
        </w:rPr>
      </w:pPr>
      <w:r w:rsidRPr="00570B22">
        <w:rPr>
          <w:sz w:val="16"/>
        </w:rPr>
        <w:t xml:space="preserve">Union </w:t>
      </w:r>
      <w:proofErr w:type="gramStart"/>
      <w:r w:rsidRPr="00570B22">
        <w:rPr>
          <w:sz w:val="16"/>
        </w:rPr>
        <w:t>pay</w:t>
      </w:r>
      <w:proofErr w:type="gramEnd"/>
      <w:r w:rsidRPr="00570B22">
        <w:rPr>
          <w:sz w:val="16"/>
        </w:rPr>
        <w:t xml:space="preserve"> effects vary by region. Union density raises pay to a smaller degree for nonunionized workers in the South.</w:t>
      </w:r>
    </w:p>
    <w:p w14:paraId="5C6AE8C6" w14:textId="77777777" w:rsidR="0006739B" w:rsidRPr="00570B22" w:rsidRDefault="0006739B" w:rsidP="0006739B">
      <w:pPr>
        <w:rPr>
          <w:sz w:val="16"/>
        </w:rPr>
      </w:pPr>
      <w:r w:rsidRPr="00570B22">
        <w:rPr>
          <w:sz w:val="16"/>
        </w:rPr>
        <w:t xml:space="preserve">Union spillover effects are substantially larger for men than for women. In occupations and regions where unions are strong, nonunion men see even greater pay increases from the presence of unions than nonunion women, due to structural changes in the women’s labor force during this </w:t>
      </w:r>
      <w:proofErr w:type="gramStart"/>
      <w:r w:rsidRPr="00570B22">
        <w:rPr>
          <w:sz w:val="16"/>
        </w:rPr>
        <w:t>time period</w:t>
      </w:r>
      <w:proofErr w:type="gramEnd"/>
      <w:r w:rsidRPr="00570B22">
        <w:rPr>
          <w:sz w:val="16"/>
        </w:rPr>
        <w:t>.</w:t>
      </w:r>
    </w:p>
    <w:p w14:paraId="0C70D976" w14:textId="77777777" w:rsidR="0006739B" w:rsidRPr="00570B22" w:rsidRDefault="0006739B" w:rsidP="0006739B">
      <w:pPr>
        <w:rPr>
          <w:sz w:val="16"/>
        </w:rPr>
      </w:pPr>
      <w:r w:rsidRPr="00570B22">
        <w:rPr>
          <w:sz w:val="16"/>
        </w:rPr>
        <w:t>Men in the private sector are historically more concentrated in highly unionized occupations. In occupations and regions where unions have a significant presence, private sector unions also improve pay for women workers.</w:t>
      </w:r>
    </w:p>
    <w:p w14:paraId="60533C10" w14:textId="77777777" w:rsidR="0006739B" w:rsidRPr="00570B22" w:rsidRDefault="0006739B" w:rsidP="0006739B">
      <w:pPr>
        <w:rPr>
          <w:sz w:val="16"/>
        </w:rPr>
      </w:pPr>
      <w:r w:rsidRPr="00570B22">
        <w:rPr>
          <w:sz w:val="16"/>
        </w:rPr>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7434147D" w14:textId="77777777" w:rsidR="0006739B" w:rsidRPr="00570B22" w:rsidRDefault="0006739B" w:rsidP="0006739B">
      <w:pPr>
        <w:rPr>
          <w:sz w:val="16"/>
        </w:rPr>
      </w:pPr>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570B22">
        <w:rPr>
          <w:sz w:val="16"/>
        </w:rPr>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0D030815" w14:textId="77777777" w:rsidR="0006739B" w:rsidRPr="00570B22" w:rsidRDefault="0006739B" w:rsidP="0006739B">
      <w:pPr>
        <w:rPr>
          <w:sz w:val="16"/>
        </w:rPr>
      </w:pPr>
      <w:r w:rsidRPr="00570B22">
        <w:rPr>
          <w:sz w:val="16"/>
        </w:rPr>
        <w:t xml:space="preserve">Without the decline in private section unionization from 22 percent in 1977 to 7 percent in </w:t>
      </w:r>
      <w:proofErr w:type="gramStart"/>
      <w:r w:rsidRPr="00570B22">
        <w:rPr>
          <w:sz w:val="16"/>
        </w:rPr>
        <w:t>2015,weekly</w:t>
      </w:r>
      <w:proofErr w:type="gramEnd"/>
      <w:r w:rsidRPr="00570B22">
        <w:rPr>
          <w:sz w:val="16"/>
        </w:rPr>
        <w:t xml:space="preserve"> wages would be $78 and $23 higher (in 2023 </w:t>
      </w:r>
      <w:proofErr w:type="gramStart"/>
      <w:r w:rsidRPr="00570B22">
        <w:rPr>
          <w:sz w:val="16"/>
        </w:rPr>
        <w:t>dollars)[</w:t>
      </w:r>
      <w:proofErr w:type="gramEnd"/>
      <w:r w:rsidRPr="00570B22">
        <w:rPr>
          <w:sz w:val="16"/>
        </w:rPr>
        <w:t xml:space="preserve">1] for nonunion private sector men and women, respectively. Additionally, in the fields of transportation, construction, and production, nonunion weekly wages would </w:t>
      </w:r>
      <w:proofErr w:type="gramStart"/>
      <w:r w:rsidRPr="00570B22">
        <w:rPr>
          <w:sz w:val="16"/>
        </w:rPr>
        <w:t>be $23 to</w:t>
      </w:r>
      <w:proofErr w:type="gramEnd"/>
      <w:r w:rsidRPr="00570B22">
        <w:rPr>
          <w:sz w:val="16"/>
        </w:rPr>
        <w:t xml:space="preserve"> $231 higher (in 2023 </w:t>
      </w:r>
      <w:proofErr w:type="gramStart"/>
      <w:r w:rsidRPr="00570B22">
        <w:rPr>
          <w:sz w:val="16"/>
        </w:rPr>
        <w:t>dollars)[</w:t>
      </w:r>
      <w:proofErr w:type="gramEnd"/>
      <w:r w:rsidRPr="00570B22">
        <w:rPr>
          <w:sz w:val="16"/>
        </w:rPr>
        <w:t>2] if unions maintained previous levels in these industries.</w:t>
      </w:r>
    </w:p>
    <w:p w14:paraId="4859CD18" w14:textId="77777777" w:rsidR="0006739B" w:rsidRPr="00570B22" w:rsidRDefault="0006739B" w:rsidP="0006739B">
      <w:pPr>
        <w:rPr>
          <w:sz w:val="16"/>
        </w:rPr>
      </w:pPr>
      <w:r w:rsidRPr="00340360">
        <w:rPr>
          <w:rStyle w:val="StyleUnderline"/>
        </w:rPr>
        <w:t xml:space="preserve">Union </w:t>
      </w:r>
      <w:r w:rsidRPr="00340360">
        <w:rPr>
          <w:rStyle w:val="StyleUnderline"/>
          <w:highlight w:val="cyan"/>
        </w:rPr>
        <w:t>decline contributes to</w:t>
      </w:r>
      <w:r w:rsidRPr="00570B22">
        <w:rPr>
          <w:sz w:val="16"/>
        </w:rPr>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570B22">
        <w:rPr>
          <w:sz w:val="16"/>
        </w:rPr>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16B2B08" w14:textId="77777777" w:rsidR="0006739B" w:rsidRPr="004B4524" w:rsidRDefault="0006739B" w:rsidP="0006739B">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775EA765" w14:textId="77777777" w:rsidR="0006739B" w:rsidRPr="004B4524" w:rsidRDefault="0006739B" w:rsidP="0006739B">
      <w:r w:rsidRPr="004B4524">
        <w:t xml:space="preserve">Tobias </w:t>
      </w:r>
      <w:r w:rsidRPr="004B4524">
        <w:rPr>
          <w:rStyle w:val="Style13ptBold"/>
        </w:rPr>
        <w:t>Bunde et al. 24</w:t>
      </w:r>
      <w:r w:rsidRPr="004B4524">
        <w:t xml:space="preserve">. Professor of International Security at the </w:t>
      </w:r>
      <w:proofErr w:type="spellStart"/>
      <w:r w:rsidRPr="004B4524">
        <w:t>Hertie</w:t>
      </w:r>
      <w:proofErr w:type="spellEnd"/>
      <w:r w:rsidRPr="004B4524">
        <w:t xml:space="preserv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0548D790" w14:textId="77777777" w:rsidR="0006739B" w:rsidRPr="00570B22" w:rsidRDefault="0006739B" w:rsidP="0006739B">
      <w:pPr>
        <w:rPr>
          <w:sz w:val="16"/>
        </w:rPr>
      </w:pPr>
      <w:r w:rsidRPr="00340360">
        <w:rPr>
          <w:rStyle w:val="StyleUnderline"/>
        </w:rPr>
        <w:t xml:space="preserve">Amid growing </w:t>
      </w:r>
      <w:r w:rsidRPr="00340360">
        <w:rPr>
          <w:rStyle w:val="Emphasis"/>
          <w:highlight w:val="cyan"/>
        </w:rPr>
        <w:t>geopolitical tensions</w:t>
      </w:r>
      <w:r w:rsidRPr="00570B22">
        <w:rPr>
          <w:sz w:val="16"/>
        </w:rPr>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570B22">
        <w:rPr>
          <w:sz w:val="16"/>
        </w:rPr>
        <w:t xml:space="preserve">, many </w:t>
      </w:r>
      <w:r w:rsidRPr="00340360">
        <w:rPr>
          <w:rStyle w:val="StyleUnderline"/>
          <w:highlight w:val="cyan"/>
        </w:rPr>
        <w:t>governments</w:t>
      </w:r>
      <w:r w:rsidRPr="00570B22">
        <w:rPr>
          <w:sz w:val="16"/>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570B22">
        <w:rPr>
          <w:sz w:val="16"/>
        </w:rPr>
        <w:t xml:space="preserve"> </w:t>
      </w:r>
      <w:r w:rsidRPr="00340360">
        <w:rPr>
          <w:rStyle w:val="StyleUnderline"/>
          <w:highlight w:val="cyan"/>
        </w:rPr>
        <w:t>of</w:t>
      </w:r>
      <w:r w:rsidRPr="00570B22">
        <w:rPr>
          <w:sz w:val="16"/>
        </w:rPr>
        <w:t xml:space="preserve"> </w:t>
      </w:r>
      <w:r w:rsidRPr="00340360">
        <w:rPr>
          <w:rStyle w:val="StyleUnderline"/>
        </w:rPr>
        <w:t xml:space="preserve">global </w:t>
      </w:r>
      <w:proofErr w:type="gramStart"/>
      <w:r w:rsidRPr="00340360">
        <w:rPr>
          <w:rStyle w:val="StyleUnderline"/>
          <w:highlight w:val="cyan"/>
        </w:rPr>
        <w:t>cooperation</w:t>
      </w:r>
      <w:r w:rsidRPr="00570B22">
        <w:rPr>
          <w:sz w:val="16"/>
        </w:rPr>
        <w:t xml:space="preserve">, </w:t>
      </w:r>
      <w:r w:rsidRPr="00340360">
        <w:rPr>
          <w:rStyle w:val="StyleUnderline"/>
        </w:rPr>
        <w:t>but</w:t>
      </w:r>
      <w:proofErr w:type="gramEnd"/>
      <w:r w:rsidRPr="00340360">
        <w:rPr>
          <w:rStyle w:val="StyleUnderline"/>
        </w:rPr>
        <w:t xml:space="preserve">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570B22">
        <w:rPr>
          <w:sz w:val="16"/>
        </w:rPr>
        <w:t xml:space="preserve"> </w:t>
      </w:r>
      <w:r w:rsidRPr="00340360">
        <w:rPr>
          <w:rStyle w:val="StyleUnderline"/>
        </w:rPr>
        <w:t xml:space="preserve">Prioritizing relative payoffs may well </w:t>
      </w:r>
      <w:r w:rsidRPr="00340360">
        <w:rPr>
          <w:rStyle w:val="StyleUnderline"/>
          <w:highlight w:val="cyan"/>
        </w:rPr>
        <w:t>spur</w:t>
      </w:r>
      <w:r w:rsidRPr="00570B22">
        <w:rPr>
          <w:sz w:val="16"/>
          <w:highlight w:val="cyan"/>
        </w:rPr>
        <w:t xml:space="preserve"> </w:t>
      </w:r>
      <w:r w:rsidRPr="00340360">
        <w:rPr>
          <w:rStyle w:val="Emphasis"/>
          <w:highlight w:val="cyan"/>
        </w:rPr>
        <w:t>lose</w:t>
      </w:r>
      <w:r w:rsidRPr="00570B22">
        <w:rPr>
          <w:sz w:val="16"/>
          <w:highlight w:val="cyan"/>
        </w:rPr>
        <w:t>-</w:t>
      </w:r>
      <w:r w:rsidRPr="00340360">
        <w:rPr>
          <w:rStyle w:val="Emphasis"/>
          <w:highlight w:val="cyan"/>
        </w:rPr>
        <w:t>lose dynamics</w:t>
      </w:r>
      <w:r w:rsidRPr="00570B22">
        <w:rPr>
          <w:sz w:val="16"/>
        </w:rPr>
        <w:t xml:space="preserve"> – </w:t>
      </w:r>
      <w:r w:rsidRPr="00340360">
        <w:rPr>
          <w:rStyle w:val="StyleUnderline"/>
        </w:rPr>
        <w:t>jeopardizing cooperation and undermining an order that,</w:t>
      </w:r>
      <w:r w:rsidRPr="00570B22">
        <w:rPr>
          <w:sz w:val="16"/>
        </w:rPr>
        <w:t xml:space="preserve"> despite its obvious flaws, </w:t>
      </w:r>
      <w:r w:rsidRPr="00340360">
        <w:rPr>
          <w:rStyle w:val="StyleUnderline"/>
        </w:rPr>
        <w:t>can still help grow the proverbial pie for the benefit of all</w:t>
      </w:r>
      <w:r w:rsidRPr="00570B22">
        <w:rPr>
          <w:sz w:val="16"/>
        </w:rPr>
        <w:t xml:space="preserve">. The </w:t>
      </w:r>
      <w:r w:rsidRPr="00340360">
        <w:rPr>
          <w:rStyle w:val="StyleUnderline"/>
        </w:rPr>
        <w:t>transatlantic partners and like-minded states</w:t>
      </w:r>
      <w:r w:rsidRPr="00570B22">
        <w:rPr>
          <w:sz w:val="16"/>
        </w:rPr>
        <w:t xml:space="preserve"> now </w:t>
      </w:r>
      <w:r w:rsidRPr="00340360">
        <w:rPr>
          <w:rStyle w:val="StyleUnderline"/>
        </w:rPr>
        <w:t>face a difficult balancing act</w:t>
      </w:r>
      <w:r w:rsidRPr="00570B22">
        <w:rPr>
          <w:sz w:val="16"/>
        </w:rPr>
        <w:t xml:space="preserve">. On the one hand, they </w:t>
      </w:r>
      <w:proofErr w:type="gramStart"/>
      <w:r w:rsidRPr="00570B22">
        <w:rPr>
          <w:sz w:val="16"/>
        </w:rPr>
        <w:t>have to</w:t>
      </w:r>
      <w:proofErr w:type="gramEnd"/>
      <w:r w:rsidRPr="00570B22">
        <w:rPr>
          <w:sz w:val="16"/>
        </w:rPr>
        <w:t xml:space="preserve"> brace for a much more competitive geopolitical environment, where </w:t>
      </w:r>
      <w:r w:rsidRPr="00340360">
        <w:rPr>
          <w:rStyle w:val="Emphasis"/>
          <w:highlight w:val="cyan"/>
        </w:rPr>
        <w:t>relative-gains thinking is unavoidable</w:t>
      </w:r>
      <w:r w:rsidRPr="00570B22">
        <w:rPr>
          <w:sz w:val="16"/>
        </w:rPr>
        <w:t xml:space="preserve">. On the other hand, </w:t>
      </w:r>
      <w:r w:rsidRPr="00340360">
        <w:rPr>
          <w:rStyle w:val="StyleUnderline"/>
        </w:rPr>
        <w:t xml:space="preserve">they </w:t>
      </w:r>
      <w:proofErr w:type="gramStart"/>
      <w:r w:rsidRPr="00340360">
        <w:rPr>
          <w:rStyle w:val="StyleUnderline"/>
        </w:rPr>
        <w:t>have to</w:t>
      </w:r>
      <w:proofErr w:type="gramEnd"/>
      <w:r w:rsidRPr="00340360">
        <w:rPr>
          <w:rStyle w:val="StyleUnderline"/>
        </w:rPr>
        <w:t xml:space="preserve"> revive positive-sum cooperation</w:t>
      </w:r>
      <w:r w:rsidRPr="00570B22">
        <w:rPr>
          <w:sz w:val="16"/>
        </w:rPr>
        <w:t xml:space="preserve">, </w:t>
      </w:r>
      <w:r w:rsidRPr="00340360">
        <w:rPr>
          <w:rStyle w:val="StyleUnderline"/>
        </w:rPr>
        <w:t xml:space="preserve">without which more </w:t>
      </w:r>
      <w:r w:rsidRPr="00340360">
        <w:rPr>
          <w:rStyle w:val="Emphasis"/>
        </w:rPr>
        <w:t>inclusive global growth</w:t>
      </w:r>
      <w:r w:rsidRPr="00570B22">
        <w:rPr>
          <w:sz w:val="16"/>
        </w:rPr>
        <w:t xml:space="preserve"> </w:t>
      </w:r>
      <w:r w:rsidRPr="00340360">
        <w:rPr>
          <w:rStyle w:val="StyleUnderline"/>
        </w:rPr>
        <w:t xml:space="preserve">and </w:t>
      </w:r>
      <w:r w:rsidRPr="00340360">
        <w:rPr>
          <w:rStyle w:val="Emphasis"/>
        </w:rPr>
        <w:t>solutions</w:t>
      </w:r>
      <w:r w:rsidRPr="00570B22">
        <w:rPr>
          <w:sz w:val="16"/>
        </w:rPr>
        <w:t xml:space="preserve"> </w:t>
      </w:r>
      <w:r w:rsidRPr="00340360">
        <w:rPr>
          <w:rStyle w:val="StyleUnderline"/>
        </w:rPr>
        <w:t xml:space="preserve">to pressing global problems </w:t>
      </w:r>
      <w:r w:rsidRPr="00570B22">
        <w:rPr>
          <w:sz w:val="16"/>
        </w:rPr>
        <w:t>can hardly be attained.</w:t>
      </w:r>
    </w:p>
    <w:p w14:paraId="56826B2E" w14:textId="77777777" w:rsidR="0006739B" w:rsidRPr="00340360" w:rsidRDefault="0006739B" w:rsidP="0006739B">
      <w:pPr>
        <w:rPr>
          <w:rStyle w:val="StyleUnderline"/>
        </w:rPr>
      </w:pPr>
      <w:r w:rsidRPr="00570B22">
        <w:rPr>
          <w:sz w:val="16"/>
        </w:rPr>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570B22">
        <w:rPr>
          <w:sz w:val="16"/>
        </w:rPr>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570B22">
        <w:rPr>
          <w:sz w:val="16"/>
        </w:rPr>
        <w:t xml:space="preserve">seemed remote, </w:t>
      </w:r>
      <w:r w:rsidRPr="00340360">
        <w:rPr>
          <w:rStyle w:val="Emphasis"/>
        </w:rPr>
        <w:t>multilateral cooperation flourished</w:t>
      </w:r>
      <w:r w:rsidRPr="00570B22">
        <w:rPr>
          <w:sz w:val="16"/>
        </w:rPr>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570B22">
        <w:rPr>
          <w:sz w:val="16"/>
        </w:rPr>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570B22">
        <w:rPr>
          <w:sz w:val="16"/>
        </w:rPr>
        <w:t xml:space="preserve">. The contemporary </w:t>
      </w:r>
      <w:proofErr w:type="spellStart"/>
      <w:r w:rsidRPr="00570B22">
        <w:rPr>
          <w:sz w:val="16"/>
        </w:rPr>
        <w:t>Zeitenwende</w:t>
      </w:r>
      <w:proofErr w:type="spellEnd"/>
      <w:r w:rsidRPr="00570B22">
        <w:rPr>
          <w:sz w:val="16"/>
        </w:rPr>
        <w:t xml:space="preserve">, however, points in a different direction, as pessimism has crowded out the optimism of the early post-Cold War era. </w:t>
      </w:r>
      <w:r w:rsidRPr="00340360">
        <w:rPr>
          <w:rStyle w:val="StyleUnderline"/>
          <w:highlight w:val="cyan"/>
        </w:rPr>
        <w:t>Amid</w:t>
      </w:r>
      <w:r w:rsidRPr="00570B22">
        <w:rPr>
          <w:sz w:val="16"/>
        </w:rPr>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570B22">
        <w:rPr>
          <w:sz w:val="16"/>
        </w:rPr>
        <w:t xml:space="preserve">, </w:t>
      </w:r>
      <w:r w:rsidRPr="00340360">
        <w:rPr>
          <w:rStyle w:val="StyleUnderline"/>
          <w:highlight w:val="cyan"/>
        </w:rPr>
        <w:t>key actors</w:t>
      </w:r>
      <w:r w:rsidRPr="00340360">
        <w:rPr>
          <w:rStyle w:val="StyleUnderline"/>
        </w:rPr>
        <w:t xml:space="preserve"> in the transatlantic community</w:t>
      </w:r>
      <w:r w:rsidRPr="00570B22">
        <w:rPr>
          <w:sz w:val="16"/>
        </w:rPr>
        <w:t xml:space="preserve">, </w:t>
      </w:r>
      <w:r w:rsidRPr="00340360">
        <w:rPr>
          <w:rStyle w:val="StyleUnderline"/>
        </w:rPr>
        <w:t xml:space="preserve">in powerful autocracies, and in the so-called Global South have </w:t>
      </w:r>
      <w:r w:rsidRPr="00340360">
        <w:rPr>
          <w:rStyle w:val="StyleUnderline"/>
          <w:highlight w:val="cyan"/>
        </w:rPr>
        <w:t>become</w:t>
      </w:r>
      <w:r w:rsidRPr="00570B22">
        <w:rPr>
          <w:sz w:val="16"/>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570B22">
        <w:rPr>
          <w:sz w:val="16"/>
        </w:rPr>
        <w:t xml:space="preserve">. From the perspective of many developing states, the international order has never delivered on its promise to grow the pie for the benefit of all. </w:t>
      </w:r>
      <w:r w:rsidRPr="00340360">
        <w:rPr>
          <w:rStyle w:val="Emphasis"/>
          <w:highlight w:val="cyan"/>
        </w:rPr>
        <w:t>China</w:t>
      </w:r>
      <w:r w:rsidRPr="00570B22">
        <w:rPr>
          <w:sz w:val="16"/>
        </w:rPr>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570B22">
        <w:rPr>
          <w:sz w:val="16"/>
        </w:rPr>
        <w:t xml:space="preserve">. And even the traditional custodians of the order are no longer satisfied, as they see their own shares shrinking. In fact, </w:t>
      </w:r>
      <w:r w:rsidRPr="00340360">
        <w:rPr>
          <w:rStyle w:val="StyleUnderline"/>
        </w:rPr>
        <w:t>people</w:t>
      </w:r>
      <w:r w:rsidRPr="00570B22">
        <w:rPr>
          <w:sz w:val="16"/>
        </w:rPr>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570B22">
        <w:rPr>
          <w:sz w:val="16"/>
        </w:rPr>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570B22">
        <w:rPr>
          <w:sz w:val="16"/>
        </w:rPr>
        <w:t xml:space="preserve">. </w:t>
      </w:r>
      <w:r w:rsidRPr="00340360">
        <w:rPr>
          <w:rStyle w:val="StyleUnderline"/>
        </w:rPr>
        <w:t xml:space="preserve">As </w:t>
      </w:r>
      <w:proofErr w:type="gramStart"/>
      <w:r w:rsidRPr="00340360">
        <w:rPr>
          <w:rStyle w:val="StyleUnderline"/>
        </w:rPr>
        <w:t>more and more</w:t>
      </w:r>
      <w:proofErr w:type="gramEnd"/>
      <w:r w:rsidRPr="00340360">
        <w:rPr>
          <w:rStyle w:val="StyleUnderline"/>
        </w:rPr>
        <w:t xml:space="preserv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proofErr w:type="gramStart"/>
      <w:r w:rsidRPr="00340360">
        <w:rPr>
          <w:rStyle w:val="Emphasis"/>
          <w:highlight w:val="cyan"/>
        </w:rPr>
        <w:t>relative-gains</w:t>
      </w:r>
      <w:proofErr w:type="gramEnd"/>
      <w:r w:rsidRPr="00340360">
        <w:rPr>
          <w:rStyle w:val="Emphasis"/>
          <w:highlight w:val="cyan"/>
        </w:rPr>
        <w:t xml:space="preserve">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570B22">
        <w:rPr>
          <w:sz w:val="16"/>
        </w:rPr>
        <w:t xml:space="preserve"> </w:t>
      </w:r>
      <w:proofErr w:type="gramStart"/>
      <w:r w:rsidRPr="00340360">
        <w:rPr>
          <w:rStyle w:val="StyleUnderline"/>
        </w:rPr>
        <w:t>threatens</w:t>
      </w:r>
      <w:proofErr w:type="gramEnd"/>
      <w:r w:rsidRPr="00340360">
        <w:rPr>
          <w:rStyle w:val="StyleUnderline"/>
        </w:rPr>
        <w:t xml:space="preserve"> to </w:t>
      </w:r>
      <w:r w:rsidRPr="00340360">
        <w:rPr>
          <w:rStyle w:val="Emphasis"/>
          <w:highlight w:val="cyan"/>
        </w:rPr>
        <w:t>unroll</w:t>
      </w:r>
      <w:r w:rsidRPr="00570B22">
        <w:rPr>
          <w:sz w:val="16"/>
        </w:rPr>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w:t>
      </w:r>
      <w:proofErr w:type="gramStart"/>
      <w:r w:rsidRPr="00340360">
        <w:rPr>
          <w:rStyle w:val="StyleUnderline"/>
        </w:rPr>
        <w:t>policy fields</w:t>
      </w:r>
      <w:proofErr w:type="gramEnd"/>
      <w:r w:rsidRPr="00340360">
        <w:rPr>
          <w:rStyle w:val="StyleUnderline"/>
        </w:rPr>
        <w:t xml:space="preserve"> and </w:t>
      </w:r>
      <w:r w:rsidRPr="00340360">
        <w:rPr>
          <w:rStyle w:val="Emphasis"/>
        </w:rPr>
        <w:t>engulfing various regions</w:t>
      </w:r>
      <w:r w:rsidRPr="00340360">
        <w:rPr>
          <w:rStyle w:val="StyleUnderline"/>
        </w:rPr>
        <w:t>.</w:t>
      </w:r>
    </w:p>
    <w:p w14:paraId="6456A291" w14:textId="77777777" w:rsidR="0006739B" w:rsidRPr="00570B22" w:rsidRDefault="0006739B" w:rsidP="0006739B">
      <w:pPr>
        <w:rPr>
          <w:sz w:val="16"/>
        </w:rPr>
      </w:pPr>
      <w:r w:rsidRPr="00570B22">
        <w:rPr>
          <w:sz w:val="16"/>
        </w:rPr>
        <w:t xml:space="preserve">At their extreme, </w:t>
      </w:r>
      <w:r w:rsidRPr="00340360">
        <w:rPr>
          <w:rStyle w:val="StyleUnderline"/>
        </w:rPr>
        <w:t xml:space="preserve">relative-gains concerns take the shape of </w:t>
      </w:r>
      <w:r w:rsidRPr="00340360">
        <w:rPr>
          <w:rStyle w:val="Emphasis"/>
          <w:highlight w:val="cyan"/>
        </w:rPr>
        <w:t>zero-sum beliefs</w:t>
      </w:r>
      <w:r w:rsidRPr="00570B22">
        <w:rPr>
          <w:sz w:val="16"/>
        </w:rPr>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570B22">
        <w:rPr>
          <w:sz w:val="16"/>
        </w:rPr>
        <w:t xml:space="preserve">. In Eastern Europe, </w:t>
      </w:r>
      <w:r w:rsidRPr="00340360">
        <w:rPr>
          <w:rStyle w:val="Emphasis"/>
          <w:highlight w:val="cyan"/>
        </w:rPr>
        <w:t>Moscow’s imperial ambitions</w:t>
      </w:r>
      <w:r w:rsidRPr="00570B22">
        <w:rPr>
          <w:sz w:val="16"/>
        </w:rPr>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570B22">
        <w:rPr>
          <w:sz w:val="16"/>
        </w:rPr>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570B22">
        <w:rPr>
          <w:sz w:val="16"/>
        </w:rPr>
        <w:t>. And Europeans can no longer reap the peace dividend, having to spend more on their own defense and in support of Ukraine.</w:t>
      </w:r>
    </w:p>
    <w:p w14:paraId="6AA7933A" w14:textId="77777777" w:rsidR="0006739B" w:rsidRPr="00340360" w:rsidRDefault="0006739B" w:rsidP="0006739B">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570B22">
        <w:rPr>
          <w:sz w:val="16"/>
        </w:rPr>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570B22">
        <w:rPr>
          <w:sz w:val="16"/>
        </w:rPr>
        <w:t xml:space="preserve">. </w:t>
      </w:r>
      <w:r w:rsidRPr="00340360">
        <w:rPr>
          <w:rStyle w:val="StyleUnderline"/>
        </w:rPr>
        <w:t>China’s growing militarization of its maritime periphery is already raising fears that Beijing is trying to convert East Asia into its exclusive sphere of influence</w:t>
      </w:r>
      <w:r w:rsidRPr="00570B22">
        <w:rPr>
          <w:sz w:val="16"/>
        </w:rPr>
        <w:t xml:space="preserve">. As a result, many </w:t>
      </w:r>
      <w:r w:rsidRPr="00340360">
        <w:rPr>
          <w:rStyle w:val="StyleUnderline"/>
          <w:highlight w:val="cyan"/>
        </w:rPr>
        <w:t>countries</w:t>
      </w:r>
      <w:r w:rsidRPr="00570B22">
        <w:rPr>
          <w:sz w:val="16"/>
        </w:rPr>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570B22">
        <w:rPr>
          <w:sz w:val="16"/>
        </w:rPr>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39C81042" w14:textId="77777777" w:rsidR="0006739B" w:rsidRPr="00340360" w:rsidRDefault="0006739B" w:rsidP="0006739B">
      <w:pPr>
        <w:rPr>
          <w:rStyle w:val="StyleUnderline"/>
        </w:rPr>
      </w:pPr>
      <w:r w:rsidRPr="00570B22">
        <w:rPr>
          <w:sz w:val="16"/>
        </w:rPr>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570B22">
        <w:rPr>
          <w:sz w:val="16"/>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570B22">
        <w:rPr>
          <w:sz w:val="16"/>
        </w:rPr>
        <w:t xml:space="preserve">. At worst, the </w:t>
      </w:r>
      <w:r w:rsidRPr="00340360">
        <w:rPr>
          <w:rStyle w:val="Emphasis"/>
          <w:highlight w:val="cyan"/>
        </w:rPr>
        <w:t>war could spread further</w:t>
      </w:r>
      <w:r w:rsidRPr="00570B22">
        <w:rPr>
          <w:sz w:val="16"/>
        </w:rPr>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4B2474F0" w14:textId="77777777" w:rsidR="0006739B" w:rsidRPr="00570B22" w:rsidRDefault="0006739B" w:rsidP="0006739B">
      <w:pPr>
        <w:rPr>
          <w:sz w:val="16"/>
        </w:rPr>
      </w:pPr>
      <w:r w:rsidRPr="00340360">
        <w:rPr>
          <w:rStyle w:val="StyleUnderline"/>
        </w:rPr>
        <w:t>In the Sahel</w:t>
      </w:r>
      <w:r w:rsidRPr="00570B22">
        <w:rPr>
          <w:sz w:val="16"/>
        </w:rPr>
        <w:t xml:space="preserve">, a series of </w:t>
      </w:r>
      <w:r w:rsidRPr="00340360">
        <w:rPr>
          <w:rStyle w:val="StyleUnderline"/>
        </w:rPr>
        <w:t>coups has also compounded lose-lose dynamics</w:t>
      </w:r>
      <w:r w:rsidRPr="00570B22">
        <w:rPr>
          <w:sz w:val="16"/>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50A70788" w14:textId="77777777" w:rsidR="0006739B" w:rsidRPr="00570B22" w:rsidRDefault="0006739B" w:rsidP="0006739B">
      <w:pPr>
        <w:rPr>
          <w:sz w:val="16"/>
        </w:rPr>
      </w:pPr>
      <w:r w:rsidRPr="00570B22">
        <w:rPr>
          <w:sz w:val="16"/>
        </w:rPr>
        <w:t xml:space="preserve">Geopolitical </w:t>
      </w:r>
      <w:r w:rsidRPr="00340360">
        <w:rPr>
          <w:rStyle w:val="StyleUnderline"/>
        </w:rPr>
        <w:t xml:space="preserve">tensions are also </w:t>
      </w:r>
      <w:r w:rsidRPr="00340360">
        <w:rPr>
          <w:rStyle w:val="Emphasis"/>
          <w:highlight w:val="cyan"/>
        </w:rPr>
        <w:t>transforming globalization</w:t>
      </w:r>
      <w:r w:rsidRPr="00570B22">
        <w:rPr>
          <w:sz w:val="16"/>
        </w:rPr>
        <w:t xml:space="preserve"> (Chapter 6). </w:t>
      </w:r>
      <w:r w:rsidRPr="00340360">
        <w:rPr>
          <w:rStyle w:val="StyleUnderline"/>
        </w:rPr>
        <w:t>States</w:t>
      </w:r>
      <w:r w:rsidRPr="00570B22">
        <w:rPr>
          <w:sz w:val="16"/>
        </w:rPr>
        <w:t xml:space="preserve"> </w:t>
      </w:r>
      <w:r w:rsidRPr="00340360">
        <w:rPr>
          <w:rStyle w:val="StyleUnderline"/>
        </w:rPr>
        <w:t>around</w:t>
      </w:r>
      <w:r w:rsidRPr="00570B22">
        <w:rPr>
          <w:sz w:val="16"/>
        </w:rPr>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570B22">
        <w:rPr>
          <w:sz w:val="16"/>
        </w:rPr>
        <w:t xml:space="preserve"> </w:t>
      </w:r>
      <w:r w:rsidRPr="00340360">
        <w:rPr>
          <w:rStyle w:val="Emphasis"/>
        </w:rPr>
        <w:t>against coercion</w:t>
      </w:r>
      <w:r w:rsidRPr="00570B22">
        <w:rPr>
          <w:sz w:val="16"/>
        </w:rPr>
        <w:t xml:space="preserve"> </w:t>
      </w:r>
      <w:r w:rsidRPr="00340360">
        <w:rPr>
          <w:rStyle w:val="StyleUnderline"/>
          <w:highlight w:val="cyan"/>
        </w:rPr>
        <w:t xml:space="preserve">rather than maximizing </w:t>
      </w:r>
      <w:r w:rsidRPr="00340360">
        <w:rPr>
          <w:rStyle w:val="Emphasis"/>
          <w:highlight w:val="cyan"/>
        </w:rPr>
        <w:t>mutual gains</w:t>
      </w:r>
      <w:r w:rsidRPr="00570B22">
        <w:rPr>
          <w:sz w:val="16"/>
        </w:rPr>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570B22">
        <w:rPr>
          <w:sz w:val="16"/>
        </w:rPr>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570B22">
        <w:rPr>
          <w:sz w:val="16"/>
        </w:rPr>
        <w:t xml:space="preserve">s. But a </w:t>
      </w:r>
      <w:r w:rsidRPr="00340360">
        <w:rPr>
          <w:rStyle w:val="Emphasis"/>
        </w:rPr>
        <w:t>fragmentation</w:t>
      </w:r>
      <w:r w:rsidRPr="00570B22">
        <w:rPr>
          <w:sz w:val="16"/>
        </w:rPr>
        <w:t xml:space="preserve"> of the world economy would also </w:t>
      </w:r>
      <w:r w:rsidRPr="00340360">
        <w:rPr>
          <w:rStyle w:val="StyleUnderline"/>
          <w:highlight w:val="cyan"/>
        </w:rPr>
        <w:t xml:space="preserve">involve </w:t>
      </w:r>
      <w:r w:rsidRPr="00340360">
        <w:rPr>
          <w:rStyle w:val="Emphasis"/>
          <w:highlight w:val="cyan"/>
        </w:rPr>
        <w:t>significant costs</w:t>
      </w:r>
      <w:r w:rsidRPr="00570B22">
        <w:rPr>
          <w:sz w:val="16"/>
        </w:rPr>
        <w:t>, especially for low-income countries.</w:t>
      </w:r>
    </w:p>
    <w:p w14:paraId="32D8DF46" w14:textId="77777777" w:rsidR="0006739B" w:rsidRPr="00570B22" w:rsidRDefault="0006739B" w:rsidP="0006739B">
      <w:pPr>
        <w:rPr>
          <w:sz w:val="16"/>
        </w:rPr>
      </w:pPr>
      <w:r w:rsidRPr="00340360">
        <w:rPr>
          <w:rStyle w:val="StyleUnderline"/>
        </w:rPr>
        <w:t xml:space="preserve">Even </w:t>
      </w:r>
      <w:r w:rsidRPr="00340360">
        <w:rPr>
          <w:rStyle w:val="StyleUnderline"/>
          <w:highlight w:val="cyan"/>
        </w:rPr>
        <w:t>climate policy</w:t>
      </w:r>
      <w:r w:rsidRPr="00570B22">
        <w:rPr>
          <w:sz w:val="16"/>
        </w:rPr>
        <w:t xml:space="preserve"> (Chapter 7), the quintessential positive-sum area where everyone benefits from cooperation, </w:t>
      </w:r>
      <w:r w:rsidRPr="00340360">
        <w:rPr>
          <w:rStyle w:val="Emphasis"/>
          <w:highlight w:val="cyan"/>
        </w:rPr>
        <w:t>risks becoming engulfed</w:t>
      </w:r>
      <w:r w:rsidRPr="00570B22">
        <w:rPr>
          <w:sz w:val="16"/>
        </w:rPr>
        <w:t xml:space="preserve"> </w:t>
      </w:r>
      <w:r w:rsidRPr="00340360">
        <w:rPr>
          <w:rStyle w:val="StyleUnderline"/>
        </w:rPr>
        <w:t>in geopolitical tensions</w:t>
      </w:r>
      <w:r w:rsidRPr="00570B22">
        <w:rPr>
          <w:sz w:val="16"/>
        </w:rPr>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570B22">
        <w:rPr>
          <w:sz w:val="16"/>
        </w:rPr>
        <w:t>lowand</w:t>
      </w:r>
      <w:proofErr w:type="spellEnd"/>
      <w:r w:rsidRPr="00570B22">
        <w:rPr>
          <w:sz w:val="16"/>
        </w:rPr>
        <w:t xml:space="preserve"> high-income countries, including over adequate climate financing.</w:t>
      </w:r>
    </w:p>
    <w:p w14:paraId="44FA455D" w14:textId="77777777" w:rsidR="0006739B" w:rsidRPr="00570B22" w:rsidRDefault="0006739B" w:rsidP="0006739B">
      <w:pPr>
        <w:rPr>
          <w:sz w:val="16"/>
        </w:rPr>
      </w:pPr>
      <w:r w:rsidRPr="00570B22">
        <w:rPr>
          <w:sz w:val="16"/>
        </w:rPr>
        <w:t>Long a driver of global prosperity</w:t>
      </w:r>
      <w:r w:rsidRPr="00570B22">
        <w:rPr>
          <w:sz w:val="16"/>
          <w:highlight w:val="cyan"/>
        </w:rPr>
        <w:t xml:space="preserve">, </w:t>
      </w:r>
      <w:r w:rsidRPr="00340360">
        <w:rPr>
          <w:rStyle w:val="StyleUnderline"/>
          <w:highlight w:val="cyan"/>
        </w:rPr>
        <w:t>tech</w:t>
      </w:r>
      <w:r w:rsidRPr="00570B22">
        <w:rPr>
          <w:sz w:val="16"/>
        </w:rPr>
        <w:t xml:space="preserve">nological </w:t>
      </w:r>
      <w:r w:rsidRPr="00340360">
        <w:rPr>
          <w:rStyle w:val="StyleUnderline"/>
          <w:highlight w:val="cyan"/>
        </w:rPr>
        <w:t>progress</w:t>
      </w:r>
      <w:r w:rsidRPr="00570B22">
        <w:rPr>
          <w:sz w:val="16"/>
          <w:highlight w:val="cyan"/>
        </w:rPr>
        <w:t xml:space="preserve"> </w:t>
      </w:r>
      <w:r w:rsidRPr="00340360">
        <w:rPr>
          <w:rStyle w:val="Emphasis"/>
          <w:highlight w:val="cyan"/>
        </w:rPr>
        <w:t>is increasingly being instrumentalized</w:t>
      </w:r>
      <w:r w:rsidRPr="00340360">
        <w:rPr>
          <w:rStyle w:val="Emphasis"/>
        </w:rPr>
        <w:t xml:space="preserve"> by rivals</w:t>
      </w:r>
      <w:r w:rsidRPr="00570B22">
        <w:rPr>
          <w:sz w:val="16"/>
        </w:rPr>
        <w:t xml:space="preserve"> (Chapter 8). </w:t>
      </w:r>
      <w:r w:rsidRPr="00340360">
        <w:rPr>
          <w:rStyle w:val="StyleUnderline"/>
        </w:rPr>
        <w:t>China</w:t>
      </w:r>
      <w:r w:rsidRPr="00570B22">
        <w:rPr>
          <w:sz w:val="16"/>
        </w:rPr>
        <w:t xml:space="preserve">, </w:t>
      </w:r>
      <w:r w:rsidRPr="00340360">
        <w:rPr>
          <w:rStyle w:val="StyleUnderline"/>
        </w:rPr>
        <w:t>the US, and others</w:t>
      </w:r>
      <w:r w:rsidRPr="00570B22">
        <w:rPr>
          <w:sz w:val="16"/>
        </w:rPr>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570B22">
        <w:rPr>
          <w:sz w:val="16"/>
        </w:rPr>
        <w:t>artificial intelligence (</w:t>
      </w:r>
      <w:r w:rsidRPr="00340360">
        <w:rPr>
          <w:rStyle w:val="Emphasis"/>
          <w:highlight w:val="cyan"/>
        </w:rPr>
        <w:t>AI</w:t>
      </w:r>
      <w:r w:rsidRPr="00570B22">
        <w:rPr>
          <w:sz w:val="16"/>
        </w:rPr>
        <w:t xml:space="preserve">). In doing so, </w:t>
      </w:r>
      <w:r w:rsidRPr="00340360">
        <w:rPr>
          <w:rStyle w:val="StyleUnderline"/>
        </w:rPr>
        <w:t xml:space="preserve">they accept the fact that they will fragment the tech sector and incur </w:t>
      </w:r>
      <w:proofErr w:type="gramStart"/>
      <w:r w:rsidRPr="00340360">
        <w:rPr>
          <w:rStyle w:val="StyleUnderline"/>
        </w:rPr>
        <w:t>the incidental</w:t>
      </w:r>
      <w:proofErr w:type="gramEnd"/>
      <w:r w:rsidRPr="00340360">
        <w:rPr>
          <w:rStyle w:val="StyleUnderline"/>
        </w:rPr>
        <w:t xml:space="preserve"> welfare losses</w:t>
      </w:r>
      <w:r w:rsidRPr="00570B22">
        <w:rPr>
          <w:sz w:val="16"/>
        </w:rPr>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5043DED2" w14:textId="77777777" w:rsidR="0006739B" w:rsidRPr="00570B22" w:rsidRDefault="0006739B" w:rsidP="0006739B">
      <w:pPr>
        <w:rPr>
          <w:sz w:val="16"/>
        </w:rPr>
      </w:pPr>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570B22">
        <w:rPr>
          <w:sz w:val="16"/>
        </w:rPr>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570B22">
        <w:rPr>
          <w:sz w:val="16"/>
        </w:rPr>
        <w:t xml:space="preserve">. The transatlantic </w:t>
      </w:r>
      <w:r w:rsidRPr="00340360">
        <w:rPr>
          <w:rStyle w:val="StyleUnderline"/>
        </w:rPr>
        <w:t>partners</w:t>
      </w:r>
      <w:r w:rsidRPr="00570B22">
        <w:rPr>
          <w:sz w:val="16"/>
        </w:rPr>
        <w:t xml:space="preserve"> and like-minded states thus </w:t>
      </w:r>
      <w:r w:rsidRPr="00340360">
        <w:rPr>
          <w:rStyle w:val="StyleUnderline"/>
        </w:rPr>
        <w:t xml:space="preserve">face a </w:t>
      </w:r>
      <w:r w:rsidRPr="00340360">
        <w:rPr>
          <w:rStyle w:val="Emphasis"/>
        </w:rPr>
        <w:t>difficult balancing act</w:t>
      </w:r>
      <w:r w:rsidRPr="00570B22">
        <w:rPr>
          <w:sz w:val="16"/>
        </w:rPr>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570B22">
        <w:rPr>
          <w:sz w:val="16"/>
          <w:highlight w:val="cyan"/>
        </w:rPr>
        <w:t xml:space="preserve"> </w:t>
      </w:r>
      <w:r w:rsidRPr="00340360">
        <w:rPr>
          <w:rStyle w:val="Emphasis"/>
          <w:highlight w:val="cyan"/>
        </w:rPr>
        <w:t>is limited</w:t>
      </w:r>
      <w:r w:rsidRPr="00570B22">
        <w:rPr>
          <w:sz w:val="16"/>
        </w:rPr>
        <w:t xml:space="preserve"> to </w:t>
      </w:r>
      <w:proofErr w:type="gramStart"/>
      <w:r w:rsidRPr="00340360">
        <w:rPr>
          <w:rStyle w:val="StyleUnderline"/>
        </w:rPr>
        <w:t>fewer and fewer</w:t>
      </w:r>
      <w:proofErr w:type="gramEnd"/>
      <w:r w:rsidRPr="00340360">
        <w:rPr>
          <w:rStyle w:val="StyleUnderline"/>
        </w:rPr>
        <w:t xml:space="preserve"> states</w:t>
      </w:r>
      <w:r w:rsidRPr="00570B22">
        <w:rPr>
          <w:sz w:val="16"/>
        </w:rPr>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570B22">
        <w:rPr>
          <w:sz w:val="16"/>
        </w:rPr>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w:t>
      </w:r>
      <w:proofErr w:type="gramStart"/>
      <w:r w:rsidRPr="00340360">
        <w:rPr>
          <w:rStyle w:val="StyleUnderline"/>
        </w:rPr>
        <w:t xml:space="preserve">more and </w:t>
      </w:r>
      <w:r w:rsidRPr="00340360">
        <w:rPr>
          <w:rStyle w:val="StyleUnderline"/>
          <w:highlight w:val="cyan"/>
        </w:rPr>
        <w:t>more</w:t>
      </w:r>
      <w:proofErr w:type="gramEnd"/>
      <w:r w:rsidRPr="00340360">
        <w:rPr>
          <w:rStyle w:val="StyleUnderline"/>
          <w:highlight w:val="cyan"/>
        </w:rPr>
        <w:t xml:space="preserv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570B22">
        <w:rPr>
          <w:sz w:val="16"/>
        </w:rPr>
        <w:t>.</w:t>
      </w:r>
    </w:p>
    <w:p w14:paraId="56C7F68E" w14:textId="49A32461" w:rsidR="0006739B" w:rsidRDefault="008E2404" w:rsidP="0006739B">
      <w:pPr>
        <w:keepNext/>
        <w:keepLines/>
        <w:spacing w:before="40" w:after="0"/>
        <w:outlineLvl w:val="3"/>
        <w:rPr>
          <w:rFonts w:eastAsiaTheme="majorEastAsia" w:cs="Arial"/>
          <w:b/>
          <w:iCs/>
          <w:sz w:val="26"/>
        </w:rPr>
      </w:pPr>
      <w:r>
        <w:rPr>
          <w:rFonts w:eastAsiaTheme="majorEastAsia" w:cs="Arial"/>
          <w:b/>
          <w:iCs/>
          <w:sz w:val="26"/>
        </w:rPr>
        <w:t>Comprehensive data is AFF</w:t>
      </w:r>
      <w:r w:rsidR="0006739B">
        <w:rPr>
          <w:rFonts w:eastAsiaTheme="majorEastAsia" w:cs="Arial"/>
          <w:b/>
          <w:iCs/>
          <w:sz w:val="26"/>
        </w:rPr>
        <w:t xml:space="preserve">. </w:t>
      </w:r>
    </w:p>
    <w:p w14:paraId="504A7E60" w14:textId="77777777" w:rsidR="0006739B" w:rsidRPr="00C2285E" w:rsidRDefault="0006739B" w:rsidP="0006739B">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4DF0C14" w14:textId="77777777" w:rsidR="0006739B" w:rsidRPr="00570B22" w:rsidRDefault="0006739B" w:rsidP="0006739B">
      <w:pPr>
        <w:rPr>
          <w:rFonts w:eastAsia="Calibri"/>
          <w:sz w:val="16"/>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570B22">
        <w:rPr>
          <w:rFonts w:eastAsia="Calibri"/>
          <w:sz w:val="16"/>
          <w:highlight w:val="cyan"/>
        </w:rPr>
        <w:t xml:space="preserve"> </w:t>
      </w:r>
      <w:r w:rsidRPr="00570B22">
        <w:rPr>
          <w:rFonts w:eastAsia="Calibri"/>
          <w:sz w:val="16"/>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570B22">
        <w:rPr>
          <w:rFonts w:eastAsia="Calibri"/>
          <w:sz w:val="16"/>
        </w:rPr>
        <w:t xml:space="preserve">. As noted by Matthias Goldmann, 'in recent years, </w:t>
      </w:r>
      <w:proofErr w:type="gramStart"/>
      <w:r w:rsidRPr="00340360">
        <w:rPr>
          <w:rFonts w:eastAsia="Calibri"/>
          <w:b/>
          <w:iCs/>
          <w:highlight w:val="cyan"/>
          <w:u w:val="single"/>
          <w:bdr w:val="single" w:sz="8" w:space="0" w:color="auto"/>
        </w:rPr>
        <w:t>more and more</w:t>
      </w:r>
      <w:proofErr w:type="gramEnd"/>
      <w:r w:rsidRPr="00340360">
        <w:rPr>
          <w:rFonts w:eastAsia="Calibri"/>
          <w:b/>
          <w:iCs/>
          <w:highlight w:val="cyan"/>
          <w:u w:val="single"/>
          <w:bdr w:val="single" w:sz="8" w:space="0" w:color="auto"/>
        </w:rPr>
        <w:t xml:space="preserv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570B22">
        <w:rPr>
          <w:rFonts w:eastAsia="Calibri"/>
          <w:sz w:val="16"/>
          <w:highlight w:val="cyan"/>
        </w:rPr>
        <w:t xml:space="preserve"> </w:t>
      </w:r>
      <w:r w:rsidRPr="00570B22">
        <w:rPr>
          <w:rFonts w:eastAsia="Calibri"/>
          <w:sz w:val="16"/>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570B22">
        <w:rPr>
          <w:rFonts w:eastAsia="Calibri"/>
          <w:sz w:val="16"/>
          <w:highlight w:val="cyan"/>
        </w:rPr>
        <w:t xml:space="preserve"> </w:t>
      </w:r>
      <w:r w:rsidRPr="00570B22">
        <w:rPr>
          <w:rFonts w:eastAsia="Calibri"/>
          <w:sz w:val="16"/>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570B22">
        <w:rPr>
          <w:rFonts w:eastAsia="Calibri"/>
          <w:sz w:val="16"/>
        </w:rPr>
        <w:t xml:space="preserve">. 225 Thomas </w:t>
      </w:r>
      <w:r w:rsidRPr="00340360">
        <w:rPr>
          <w:rFonts w:eastAsia="Calibri"/>
          <w:u w:val="single"/>
        </w:rPr>
        <w:t>Piketty and</w:t>
      </w:r>
      <w:r w:rsidRPr="00570B22">
        <w:rPr>
          <w:rFonts w:eastAsia="Calibri"/>
          <w:sz w:val="16"/>
        </w:rPr>
        <w:t xml:space="preserve"> Branko </w:t>
      </w:r>
      <w:r w:rsidRPr="00340360">
        <w:rPr>
          <w:rFonts w:eastAsia="Calibri"/>
          <w:highlight w:val="cyan"/>
          <w:u w:val="single"/>
        </w:rPr>
        <w:t>Milanović</w:t>
      </w:r>
      <w:r w:rsidRPr="00570B22">
        <w:rPr>
          <w:rFonts w:eastAsia="Calibri"/>
          <w:sz w:val="16"/>
          <w:highlight w:val="cyan"/>
        </w:rPr>
        <w:t xml:space="preserve"> </w:t>
      </w:r>
      <w:r w:rsidRPr="00570B22">
        <w:rPr>
          <w:rFonts w:eastAsia="Calibri"/>
          <w:sz w:val="16"/>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570B22">
        <w:rPr>
          <w:rFonts w:eastAsia="Calibri"/>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570B22">
        <w:rPr>
          <w:rFonts w:eastAsia="Calibri"/>
          <w:sz w:val="16"/>
        </w:rPr>
        <w:t xml:space="preserve">.228 </w:t>
      </w:r>
      <w:r w:rsidRPr="00340360">
        <w:rPr>
          <w:rFonts w:eastAsia="Calibri"/>
          <w:u w:val="single"/>
        </w:rPr>
        <w:t>This is concerning</w:t>
      </w:r>
      <w:r w:rsidRPr="00570B22">
        <w:rPr>
          <w:rFonts w:eastAsia="Calibri"/>
          <w:sz w:val="16"/>
        </w:rPr>
        <w:t xml:space="preserve">, particularly </w:t>
      </w:r>
      <w:r w:rsidRPr="00340360">
        <w:rPr>
          <w:rFonts w:eastAsia="Calibri"/>
          <w:u w:val="single"/>
        </w:rPr>
        <w:t>in the context of</w:t>
      </w:r>
      <w:r w:rsidRPr="00570B22">
        <w:rPr>
          <w:rFonts w:eastAsia="Calibri"/>
          <w:sz w:val="16"/>
        </w:rPr>
        <w:t xml:space="preserve"> the current debate on </w:t>
      </w:r>
      <w:r w:rsidRPr="00340360">
        <w:rPr>
          <w:rFonts w:eastAsia="Calibri"/>
          <w:u w:val="single"/>
        </w:rPr>
        <w:t>a new 'cold war' brewing between the US and China</w:t>
      </w:r>
      <w:r w:rsidRPr="00570B22">
        <w:rPr>
          <w:rFonts w:eastAsia="Calibri"/>
          <w:sz w:val="16"/>
        </w:rPr>
        <w:t>, in the paradigm of a '</w:t>
      </w:r>
      <w:proofErr w:type="spellStart"/>
      <w:r w:rsidRPr="00570B22">
        <w:rPr>
          <w:rFonts w:eastAsia="Calibri"/>
          <w:sz w:val="16"/>
        </w:rPr>
        <w:t>Thucydides's</w:t>
      </w:r>
      <w:proofErr w:type="spellEnd"/>
      <w:r w:rsidRPr="00570B22">
        <w:rPr>
          <w:rFonts w:eastAsia="Calibri"/>
          <w:sz w:val="16"/>
        </w:rPr>
        <w:t xml:space="preserve"> trap'.229</w:t>
      </w:r>
    </w:p>
    <w:p w14:paraId="0BDF47FD" w14:textId="77777777" w:rsidR="0006739B" w:rsidRPr="00570B22" w:rsidRDefault="0006739B" w:rsidP="0006739B">
      <w:pPr>
        <w:rPr>
          <w:rFonts w:eastAsia="Calibri"/>
          <w:sz w:val="16"/>
        </w:rPr>
      </w:pPr>
      <w:r w:rsidRPr="00570B22">
        <w:rPr>
          <w:rFonts w:eastAsia="Calibri"/>
          <w:sz w:val="16"/>
        </w:rPr>
        <w:t xml:space="preserve">The combination of </w:t>
      </w:r>
      <w:r w:rsidRPr="00340360">
        <w:rPr>
          <w:rFonts w:eastAsia="Calibri"/>
          <w:u w:val="single"/>
        </w:rPr>
        <w:t>global social risks, increased</w:t>
      </w:r>
      <w:r w:rsidRPr="00570B22">
        <w:rPr>
          <w:rFonts w:eastAsia="Calibri"/>
          <w:sz w:val="16"/>
        </w:rPr>
        <w:t xml:space="preserve"> international </w:t>
      </w:r>
      <w:r w:rsidRPr="00340360">
        <w:rPr>
          <w:rFonts w:eastAsia="Calibri"/>
          <w:highlight w:val="cyan"/>
          <w:u w:val="single"/>
        </w:rPr>
        <w:t>tensions</w:t>
      </w:r>
      <w:r w:rsidRPr="00570B22">
        <w:rPr>
          <w:rFonts w:eastAsia="Calibri"/>
          <w:sz w:val="16"/>
        </w:rPr>
        <w:t xml:space="preserve"> due to rising protectionism and the Covid-19 pandemic, has </w:t>
      </w:r>
      <w:r w:rsidRPr="00340360">
        <w:rPr>
          <w:rFonts w:eastAsia="Calibri"/>
          <w:highlight w:val="cyan"/>
          <w:u w:val="single"/>
        </w:rPr>
        <w:t>raised</w:t>
      </w:r>
      <w:r w:rsidRPr="00570B22">
        <w:rPr>
          <w:rFonts w:eastAsia="Calibri"/>
          <w:sz w:val="16"/>
          <w:highlight w:val="cyan"/>
        </w:rPr>
        <w:t xml:space="preserve"> </w:t>
      </w:r>
      <w:r w:rsidRPr="00570B22">
        <w:rPr>
          <w:rFonts w:eastAsia="Calibri"/>
          <w:sz w:val="16"/>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570B22">
        <w:rPr>
          <w:rFonts w:eastAsia="Calibri"/>
          <w:sz w:val="16"/>
        </w:rPr>
        <w:t xml:space="preserve">, </w:t>
      </w:r>
      <w:r w:rsidRPr="00340360">
        <w:rPr>
          <w:rFonts w:eastAsia="Calibri"/>
          <w:highlight w:val="cyan"/>
          <w:u w:val="single"/>
        </w:rPr>
        <w:t>which</w:t>
      </w:r>
      <w:r w:rsidRPr="00570B22">
        <w:rPr>
          <w:rFonts w:eastAsia="Calibri"/>
          <w:sz w:val="16"/>
          <w:highlight w:val="cyan"/>
        </w:rPr>
        <w:t xml:space="preserve"> </w:t>
      </w:r>
      <w:r w:rsidRPr="00570B22">
        <w:rPr>
          <w:rFonts w:eastAsia="Calibri"/>
          <w:sz w:val="16"/>
        </w:rPr>
        <w:t xml:space="preserve">eventually </w:t>
      </w:r>
      <w:r w:rsidRPr="00340360">
        <w:rPr>
          <w:rFonts w:eastAsia="Calibri"/>
          <w:highlight w:val="cyan"/>
          <w:u w:val="single"/>
        </w:rPr>
        <w:t>led to World War II</w:t>
      </w:r>
      <w:r w:rsidRPr="00340360">
        <w:rPr>
          <w:rFonts w:eastAsia="Calibri"/>
          <w:u w:val="single"/>
        </w:rPr>
        <w:t>.</w:t>
      </w:r>
      <w:r w:rsidRPr="00570B22">
        <w:rPr>
          <w:rFonts w:eastAsia="Calibri"/>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570B22">
        <w:rPr>
          <w:rFonts w:eastAsia="Calibri"/>
          <w:sz w:val="16"/>
        </w:rPr>
        <w:t>, and unconventional monetary policy measures, including possible '</w:t>
      </w:r>
      <w:proofErr w:type="spellStart"/>
      <w:r w:rsidRPr="00570B22">
        <w:rPr>
          <w:rFonts w:eastAsia="Calibri"/>
          <w:sz w:val="16"/>
        </w:rPr>
        <w:t>modernisation</w:t>
      </w:r>
      <w:proofErr w:type="spellEnd"/>
      <w:r w:rsidRPr="00570B22">
        <w:rPr>
          <w:rFonts w:eastAsia="Calibri"/>
          <w:sz w:val="16"/>
        </w:rPr>
        <w:t xml:space="preserve">' of the main central banks' legal mandates and their impact on debt cycles and inequality, </w:t>
      </w:r>
      <w:r w:rsidRPr="00340360">
        <w:rPr>
          <w:rFonts w:eastAsia="Calibri"/>
          <w:u w:val="single"/>
        </w:rPr>
        <w:t>have</w:t>
      </w:r>
      <w:r w:rsidRPr="00570B22">
        <w:rPr>
          <w:rFonts w:eastAsia="Calibri"/>
          <w:sz w:val="16"/>
        </w:rPr>
        <w:t xml:space="preserve"> all </w:t>
      </w:r>
      <w:r w:rsidRPr="00340360">
        <w:rPr>
          <w:rFonts w:eastAsia="Calibri"/>
          <w:u w:val="single"/>
        </w:rPr>
        <w:t>been cited as causes for concern</w:t>
      </w:r>
      <w:r w:rsidRPr="00570B22">
        <w:rPr>
          <w:rFonts w:eastAsia="Calibri"/>
          <w:sz w:val="16"/>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570B22">
        <w:rPr>
          <w:rFonts w:eastAsia="Calibri"/>
          <w:sz w:val="16"/>
        </w:rPr>
        <w:t xml:space="preserve">, once more, </w:t>
      </w:r>
      <w:r w:rsidRPr="00340360">
        <w:rPr>
          <w:rFonts w:eastAsia="Calibri"/>
          <w:highlight w:val="cyan"/>
          <w:u w:val="single"/>
        </w:rPr>
        <w:t>come to the fore</w:t>
      </w:r>
      <w:r w:rsidRPr="00570B22">
        <w:rPr>
          <w:rFonts w:eastAsia="Calibri"/>
          <w:sz w:val="16"/>
          <w:highlight w:val="cyan"/>
        </w:rPr>
        <w:t xml:space="preserve"> </w:t>
      </w:r>
      <w:r w:rsidRPr="00570B22">
        <w:rPr>
          <w:rFonts w:eastAsia="Calibri"/>
          <w:sz w:val="16"/>
        </w:rPr>
        <w:t xml:space="preserve">– this time </w:t>
      </w:r>
      <w:proofErr w:type="gramStart"/>
      <w:r w:rsidRPr="00570B22">
        <w:rPr>
          <w:rFonts w:eastAsia="Calibri"/>
          <w:sz w:val="16"/>
        </w:rPr>
        <w:t>as a result of</w:t>
      </w:r>
      <w:proofErr w:type="gramEnd"/>
      <w:r w:rsidRPr="00570B22">
        <w:rPr>
          <w:rFonts w:eastAsia="Calibri"/>
          <w:sz w:val="16"/>
        </w:rPr>
        <w:t xml:space="preserve">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942D0A3" w14:textId="77777777" w:rsidR="008E2404" w:rsidRPr="002F663B" w:rsidRDefault="008E2404" w:rsidP="008E2404">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armed conflict, AND a </w:t>
      </w:r>
      <w:r w:rsidRPr="008E2404">
        <w:rPr>
          <w:rFonts w:eastAsiaTheme="majorEastAsia" w:cs="Arial"/>
          <w:b/>
          <w:iCs/>
          <w:sz w:val="26"/>
          <w:u w:val="single"/>
        </w:rPr>
        <w:t>race-to-the bottom</w:t>
      </w:r>
      <w:r>
        <w:rPr>
          <w:rFonts w:eastAsiaTheme="majorEastAsia" w:cs="Arial"/>
          <w:b/>
          <w:iCs/>
          <w:sz w:val="26"/>
        </w:rPr>
        <w:t xml:space="preserve"> the “labor paradox”  </w:t>
      </w:r>
    </w:p>
    <w:p w14:paraId="334ABA95" w14:textId="77777777" w:rsidR="008E2404" w:rsidRPr="00570B22" w:rsidRDefault="008E2404" w:rsidP="008E2404">
      <w:pPr>
        <w:rPr>
          <w:sz w:val="16"/>
        </w:rPr>
      </w:pPr>
      <w:r w:rsidRPr="00570B22">
        <w:rPr>
          <w:sz w:val="16"/>
        </w:rPr>
        <w:t xml:space="preserve">Matthias </w:t>
      </w:r>
      <w:r w:rsidRPr="00570B22">
        <w:rPr>
          <w:b/>
          <w:bCs/>
          <w:sz w:val="16"/>
        </w:rPr>
        <w:t>Schmelzer et al. 22</w:t>
      </w:r>
      <w:r w:rsidRPr="00570B22">
        <w:rPr>
          <w:sz w:val="16"/>
        </w:rPr>
        <w:t xml:space="preserve">.  Permanent Fellow at the DFG-Research Group "Post-Growth Societies" at the University of Jena and works at the </w:t>
      </w:r>
      <w:proofErr w:type="spellStart"/>
      <w:r w:rsidRPr="00570B22">
        <w:rPr>
          <w:sz w:val="16"/>
        </w:rPr>
        <w:t>Konzeptwerk</w:t>
      </w:r>
      <w:proofErr w:type="spellEnd"/>
      <w:r w:rsidRPr="00570B22">
        <w:rPr>
          <w:sz w:val="16"/>
        </w:rPr>
        <w:t xml:space="preserve"> Neue </w:t>
      </w:r>
      <w:proofErr w:type="spellStart"/>
      <w:r w:rsidRPr="00570B22">
        <w:rPr>
          <w:sz w:val="16"/>
        </w:rPr>
        <w:t>Ökonomie</w:t>
      </w:r>
      <w:proofErr w:type="spellEnd"/>
      <w:r w:rsidRPr="00570B22">
        <w:rPr>
          <w:sz w:val="16"/>
        </w:rPr>
        <w:t xml:space="preserv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570B22">
        <w:rPr>
          <w:i/>
          <w:iCs/>
          <w:sz w:val="16"/>
        </w:rPr>
        <w:t>The Future Is Degrowth: A Guide to a World beyond Capitalism</w:t>
      </w:r>
      <w:r w:rsidRPr="00570B22">
        <w:rPr>
          <w:sz w:val="16"/>
        </w:rPr>
        <w:t xml:space="preserve">, Verso, 2022, pp. 14–229 </w:t>
      </w:r>
    </w:p>
    <w:p w14:paraId="54E4B6E7" w14:textId="77777777" w:rsidR="008E2404" w:rsidRPr="00570B22" w:rsidRDefault="008E2404" w:rsidP="008E2404">
      <w:pPr>
        <w:rPr>
          <w:sz w:val="16"/>
        </w:rPr>
      </w:pPr>
      <w:r w:rsidRPr="00570B22">
        <w:rPr>
          <w:sz w:val="16"/>
        </w:rPr>
        <w:t xml:space="preserve">The combination and interplay of interstitial strategies, implementing </w:t>
      </w:r>
      <w:proofErr w:type="spellStart"/>
      <w:r w:rsidRPr="00570B22">
        <w:rPr>
          <w:sz w:val="16"/>
        </w:rPr>
        <w:t>nonreformist</w:t>
      </w:r>
      <w:proofErr w:type="spellEnd"/>
      <w:r w:rsidRPr="00570B22">
        <w:rPr>
          <w:sz w:val="16"/>
        </w:rPr>
        <w:t xml:space="preserve"> reforms, and building counter-hegemony is our humble proposal as to how we might best conceptualize the transformation </w:t>
      </w:r>
      <w:proofErr w:type="gramStart"/>
      <w:r w:rsidRPr="00570B22">
        <w:rPr>
          <w:sz w:val="16"/>
        </w:rPr>
        <w:t>to</w:t>
      </w:r>
      <w:proofErr w:type="gramEnd"/>
      <w:r w:rsidRPr="00570B22">
        <w:rPr>
          <w:sz w:val="16"/>
        </w:rPr>
        <w:t xml:space="preserve">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570B22">
        <w:rPr>
          <w:sz w:val="16"/>
          <w:highlight w:val="cyan"/>
        </w:rPr>
        <w:t xml:space="preserve"> </w:t>
      </w:r>
      <w:r w:rsidRPr="002F663B">
        <w:rPr>
          <w:highlight w:val="cyan"/>
          <w:u w:val="single"/>
        </w:rPr>
        <w:t>are</w:t>
      </w:r>
      <w:r w:rsidRPr="00570B22">
        <w:rPr>
          <w:sz w:val="16"/>
          <w:highlight w:val="cyan"/>
        </w:rPr>
        <w:t xml:space="preserve"> </w:t>
      </w:r>
      <w:r w:rsidRPr="002F663B">
        <w:rPr>
          <w:b/>
          <w:iCs/>
          <w:highlight w:val="cyan"/>
          <w:u w:val="single"/>
          <w:bdr w:val="single" w:sz="8" w:space="0" w:color="auto"/>
        </w:rPr>
        <w:t>enormous</w:t>
      </w:r>
      <w:r w:rsidRPr="00570B22">
        <w:rPr>
          <w:sz w:val="16"/>
        </w:rPr>
        <w:t xml:space="preserve">, especially </w:t>
      </w:r>
      <w:r w:rsidRPr="002F663B">
        <w:rPr>
          <w:u w:val="single"/>
        </w:rPr>
        <w:t>in view of</w:t>
      </w:r>
      <w:r w:rsidRPr="00570B22">
        <w:rPr>
          <w:sz w:val="16"/>
        </w:rPr>
        <w:t xml:space="preserve"> the </w:t>
      </w:r>
      <w:r w:rsidRPr="002F663B">
        <w:rPr>
          <w:u w:val="single"/>
        </w:rPr>
        <w:t>increasingly</w:t>
      </w:r>
      <w:r w:rsidRPr="00570B22">
        <w:rPr>
          <w:sz w:val="16"/>
        </w:rPr>
        <w:t xml:space="preserve"> </w:t>
      </w:r>
      <w:r w:rsidRPr="002F663B">
        <w:rPr>
          <w:b/>
          <w:iCs/>
          <w:u w:val="single"/>
          <w:bdr w:val="single" w:sz="8" w:space="0" w:color="auto"/>
        </w:rPr>
        <w:t>acute</w:t>
      </w:r>
      <w:r w:rsidRPr="00570B22">
        <w:rPr>
          <w:sz w:val="16"/>
        </w:rPr>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570B22">
        <w:rPr>
          <w:sz w:val="16"/>
        </w:rPr>
        <w:t xml:space="preserve"> </w:t>
      </w:r>
      <w:r w:rsidRPr="002F663B">
        <w:rPr>
          <w:b/>
          <w:iCs/>
          <w:u w:val="single"/>
          <w:bdr w:val="single" w:sz="8" w:space="0" w:color="auto"/>
        </w:rPr>
        <w:t>false solutions</w:t>
      </w:r>
      <w:r w:rsidRPr="00570B22">
        <w:rPr>
          <w:sz w:val="16"/>
        </w:rPr>
        <w:t xml:space="preserve"> </w:t>
      </w:r>
      <w:r w:rsidRPr="002F663B">
        <w:rPr>
          <w:u w:val="single"/>
        </w:rPr>
        <w:t>to the problems of</w:t>
      </w:r>
      <w:r w:rsidRPr="00570B22">
        <w:rPr>
          <w:sz w:val="16"/>
        </w:rPr>
        <w:t xml:space="preserve"> the </w:t>
      </w:r>
      <w:r w:rsidRPr="002F663B">
        <w:rPr>
          <w:u w:val="single"/>
        </w:rPr>
        <w:t>growth</w:t>
      </w:r>
      <w:r w:rsidRPr="00570B22">
        <w:rPr>
          <w:sz w:val="16"/>
        </w:rPr>
        <w:t xml:space="preserve"> society. </w:t>
      </w:r>
      <w:r w:rsidRPr="002F663B">
        <w:rPr>
          <w:u w:val="single"/>
        </w:rPr>
        <w:t>Not only is this transformation</w:t>
      </w:r>
      <w:r w:rsidRPr="00570B22">
        <w:rPr>
          <w:sz w:val="16"/>
        </w:rPr>
        <w:t xml:space="preserve"> </w:t>
      </w:r>
      <w:r w:rsidRPr="002F663B">
        <w:rPr>
          <w:b/>
          <w:iCs/>
          <w:u w:val="single"/>
          <w:bdr w:val="single" w:sz="8" w:space="0" w:color="auto"/>
        </w:rPr>
        <w:t>diametrically opposed</w:t>
      </w:r>
      <w:r w:rsidRPr="00570B22">
        <w:rPr>
          <w:sz w:val="16"/>
        </w:rPr>
        <w:t xml:space="preserve"> </w:t>
      </w:r>
      <w:r w:rsidRPr="002F663B">
        <w:rPr>
          <w:u w:val="single"/>
        </w:rPr>
        <w:t>to the interests of</w:t>
      </w:r>
      <w:r w:rsidRPr="00570B22">
        <w:rPr>
          <w:sz w:val="16"/>
        </w:rPr>
        <w:t xml:space="preserve"> </w:t>
      </w:r>
      <w:r w:rsidRPr="002F663B">
        <w:rPr>
          <w:b/>
          <w:iCs/>
          <w:u w:val="single"/>
          <w:bdr w:val="single" w:sz="8" w:space="0" w:color="auto"/>
        </w:rPr>
        <w:t>capitalist enterprises</w:t>
      </w:r>
      <w:r w:rsidRPr="00570B22">
        <w:rPr>
          <w:sz w:val="16"/>
        </w:rPr>
        <w:t xml:space="preserve"> </w:t>
      </w:r>
      <w:r w:rsidRPr="002F663B">
        <w:rPr>
          <w:u w:val="single"/>
        </w:rPr>
        <w:t>and the</w:t>
      </w:r>
      <w:r w:rsidRPr="00570B22">
        <w:rPr>
          <w:sz w:val="16"/>
        </w:rPr>
        <w:t xml:space="preserve"> </w:t>
      </w:r>
      <w:r w:rsidRPr="002F663B">
        <w:rPr>
          <w:b/>
          <w:iCs/>
          <w:u w:val="single"/>
          <w:bdr w:val="single" w:sz="8" w:space="0" w:color="auto"/>
        </w:rPr>
        <w:t>richest groups</w:t>
      </w:r>
      <w:r w:rsidRPr="00570B22">
        <w:rPr>
          <w:sz w:val="16"/>
        </w:rPr>
        <w:t xml:space="preserve"> and individuals, </w:t>
      </w:r>
      <w:r w:rsidRPr="002F663B">
        <w:rPr>
          <w:u w:val="single"/>
        </w:rPr>
        <w:t>as well as to</w:t>
      </w:r>
      <w:r w:rsidRPr="00570B22">
        <w:rPr>
          <w:sz w:val="16"/>
        </w:rPr>
        <w:t xml:space="preserve"> </w:t>
      </w:r>
      <w:r w:rsidRPr="002F663B">
        <w:rPr>
          <w:b/>
          <w:iCs/>
          <w:u w:val="single"/>
          <w:bdr w:val="single" w:sz="8" w:space="0" w:color="auto"/>
        </w:rPr>
        <w:t>fossil capital</w:t>
      </w:r>
      <w:r w:rsidRPr="00570B22">
        <w:rPr>
          <w:sz w:val="16"/>
        </w:rPr>
        <w:t xml:space="preserve"> </w:t>
      </w:r>
      <w:r w:rsidRPr="002F663B">
        <w:rPr>
          <w:u w:val="single"/>
        </w:rPr>
        <w:t>and</w:t>
      </w:r>
      <w:r w:rsidRPr="00570B22">
        <w:rPr>
          <w:sz w:val="16"/>
        </w:rPr>
        <w:t xml:space="preserve"> the </w:t>
      </w:r>
      <w:r w:rsidRPr="002F663B">
        <w:rPr>
          <w:b/>
          <w:iCs/>
          <w:u w:val="single"/>
          <w:bdr w:val="single" w:sz="8" w:space="0" w:color="auto"/>
        </w:rPr>
        <w:t>fascist movements</w:t>
      </w:r>
      <w:r w:rsidRPr="00570B22">
        <w:rPr>
          <w:sz w:val="16"/>
        </w:rPr>
        <w:t xml:space="preserve"> defending it – since it aims to drastically limit or abolish the possibilities for exploitation and accumulation; </w:t>
      </w:r>
      <w:r w:rsidRPr="002F663B">
        <w:rPr>
          <w:highlight w:val="cyan"/>
          <w:u w:val="single"/>
        </w:rPr>
        <w:t>it</w:t>
      </w:r>
      <w:r w:rsidRPr="00570B22">
        <w:rPr>
          <w:sz w:val="16"/>
        </w:rPr>
        <w:t xml:space="preserve"> </w:t>
      </w:r>
      <w:r w:rsidRPr="002F663B">
        <w:rPr>
          <w:b/>
          <w:iCs/>
          <w:u w:val="single"/>
          <w:bdr w:val="single" w:sz="8" w:space="0" w:color="auto"/>
        </w:rPr>
        <w:t>also</w:t>
      </w:r>
      <w:r w:rsidRPr="00570B22">
        <w:rPr>
          <w:sz w:val="16"/>
        </w:rPr>
        <w:t xml:space="preserve"> </w:t>
      </w:r>
      <w:r w:rsidRPr="002F663B">
        <w:rPr>
          <w:highlight w:val="cyan"/>
          <w:u w:val="single"/>
        </w:rPr>
        <w:t>contradicts</w:t>
      </w:r>
      <w:r w:rsidRPr="00570B22">
        <w:rPr>
          <w:sz w:val="16"/>
        </w:rPr>
        <w:t xml:space="preserve"> the interests of </w:t>
      </w:r>
      <w:r w:rsidRPr="002F663B">
        <w:rPr>
          <w:b/>
          <w:iCs/>
          <w:highlight w:val="cyan"/>
          <w:u w:val="single"/>
          <w:bdr w:val="single" w:sz="8" w:space="0" w:color="auto"/>
        </w:rPr>
        <w:t>national governments</w:t>
      </w:r>
      <w:r w:rsidRPr="002F663B">
        <w:rPr>
          <w:u w:val="single"/>
        </w:rPr>
        <w:t>, which are</w:t>
      </w:r>
      <w:r w:rsidRPr="00570B22">
        <w:rPr>
          <w:sz w:val="16"/>
        </w:rPr>
        <w:t xml:space="preserve"> </w:t>
      </w:r>
      <w:r w:rsidRPr="002F663B">
        <w:rPr>
          <w:b/>
          <w:iCs/>
          <w:u w:val="single"/>
          <w:bdr w:val="single" w:sz="8" w:space="0" w:color="auto"/>
        </w:rPr>
        <w:t>fundamentally</w:t>
      </w:r>
      <w:r w:rsidRPr="00570B22">
        <w:rPr>
          <w:sz w:val="16"/>
        </w:rPr>
        <w:t xml:space="preserve"> geared to </w:t>
      </w:r>
      <w:r w:rsidRPr="002F663B">
        <w:rPr>
          <w:u w:val="single"/>
        </w:rPr>
        <w:t>and</w:t>
      </w:r>
      <w:r w:rsidRPr="00570B22">
        <w:rPr>
          <w:sz w:val="16"/>
        </w:rPr>
        <w:t xml:space="preserve"> </w:t>
      </w:r>
      <w:r w:rsidRPr="002F663B">
        <w:rPr>
          <w:b/>
          <w:iCs/>
          <w:highlight w:val="cyan"/>
          <w:u w:val="single"/>
          <w:bdr w:val="single" w:sz="8" w:space="0" w:color="auto"/>
        </w:rPr>
        <w:t>existentially dependent</w:t>
      </w:r>
      <w:r w:rsidRPr="00570B22">
        <w:rPr>
          <w:sz w:val="16"/>
          <w:highlight w:val="cyan"/>
        </w:rPr>
        <w:t xml:space="preserve"> </w:t>
      </w:r>
      <w:r w:rsidRPr="002F663B">
        <w:rPr>
          <w:highlight w:val="cyan"/>
          <w:u w:val="single"/>
        </w:rPr>
        <w:t>on</w:t>
      </w:r>
      <w:r w:rsidRPr="00570B22">
        <w:rPr>
          <w:sz w:val="16"/>
        </w:rPr>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570B22">
        <w:rPr>
          <w:sz w:val="16"/>
        </w:rPr>
        <w:t xml:space="preserve">. And, finally, </w:t>
      </w:r>
      <w:r w:rsidRPr="002F663B">
        <w:rPr>
          <w:u w:val="single"/>
        </w:rPr>
        <w:t xml:space="preserve">not only is the </w:t>
      </w:r>
      <w:r w:rsidRPr="002F663B">
        <w:rPr>
          <w:b/>
          <w:iCs/>
          <w:u w:val="single"/>
          <w:bdr w:val="single" w:sz="8" w:space="0" w:color="auto"/>
        </w:rPr>
        <w:t>monopoly</w:t>
      </w:r>
      <w:r w:rsidRPr="00570B22">
        <w:rPr>
          <w:sz w:val="16"/>
        </w:rPr>
        <w:t xml:space="preserve"> </w:t>
      </w:r>
      <w:r w:rsidRPr="002F663B">
        <w:rPr>
          <w:u w:val="single"/>
        </w:rPr>
        <w:t>over</w:t>
      </w:r>
      <w:r w:rsidRPr="00570B22">
        <w:rPr>
          <w:sz w:val="16"/>
        </w:rPr>
        <w:t xml:space="preserve"> the </w:t>
      </w:r>
      <w:r w:rsidRPr="002F663B">
        <w:rPr>
          <w:b/>
          <w:iCs/>
          <w:u w:val="single"/>
          <w:bdr w:val="single" w:sz="8" w:space="0" w:color="auto"/>
        </w:rPr>
        <w:t>legitimate</w:t>
      </w:r>
      <w:r w:rsidRPr="00570B22">
        <w:rPr>
          <w:sz w:val="16"/>
        </w:rPr>
        <w:t xml:space="preserve"> use of </w:t>
      </w:r>
      <w:r w:rsidRPr="002F663B">
        <w:rPr>
          <w:b/>
          <w:iCs/>
          <w:u w:val="single"/>
          <w:bdr w:val="single" w:sz="8" w:space="0" w:color="auto"/>
        </w:rPr>
        <w:t>force</w:t>
      </w:r>
      <w:r w:rsidRPr="00570B22">
        <w:rPr>
          <w:sz w:val="16"/>
        </w:rPr>
        <w:t xml:space="preserve"> – </w:t>
      </w:r>
      <w:r w:rsidRPr="002F663B">
        <w:rPr>
          <w:u w:val="single"/>
        </w:rPr>
        <w:t>held by</w:t>
      </w:r>
      <w:r w:rsidRPr="00570B22">
        <w:rPr>
          <w:sz w:val="16"/>
        </w:rPr>
        <w:t xml:space="preserve"> </w:t>
      </w:r>
      <w:r w:rsidRPr="002F663B">
        <w:rPr>
          <w:b/>
          <w:iCs/>
          <w:u w:val="single"/>
          <w:bdr w:val="single" w:sz="8" w:space="0" w:color="auto"/>
        </w:rPr>
        <w:t>growth-oriented states</w:t>
      </w:r>
      <w:r w:rsidRPr="00570B22">
        <w:rPr>
          <w:sz w:val="16"/>
        </w:rPr>
        <w:t xml:space="preserve"> – </w:t>
      </w:r>
      <w:r w:rsidRPr="002F663B">
        <w:rPr>
          <w:u w:val="single"/>
        </w:rPr>
        <w:t>an</w:t>
      </w:r>
      <w:r w:rsidRPr="00570B22">
        <w:rPr>
          <w:sz w:val="16"/>
        </w:rPr>
        <w:t xml:space="preserve"> </w:t>
      </w:r>
      <w:r w:rsidRPr="002F663B">
        <w:rPr>
          <w:b/>
          <w:iCs/>
          <w:u w:val="single"/>
          <w:bdr w:val="single" w:sz="8" w:space="0" w:color="auto"/>
        </w:rPr>
        <w:t>enormous challenge</w:t>
      </w:r>
      <w:r w:rsidRPr="00570B22">
        <w:rPr>
          <w:sz w:val="16"/>
        </w:rPr>
        <w:t xml:space="preserve">; </w:t>
      </w:r>
      <w:r w:rsidRPr="002F663B">
        <w:rPr>
          <w:u w:val="single"/>
        </w:rPr>
        <w:t>potential</w:t>
      </w:r>
      <w:r w:rsidRPr="00570B22">
        <w:rPr>
          <w:sz w:val="16"/>
        </w:rPr>
        <w:t xml:space="preserve"> </w:t>
      </w:r>
      <w:r w:rsidRPr="002F663B">
        <w:rPr>
          <w:b/>
          <w:iCs/>
          <w:highlight w:val="cyan"/>
          <w:u w:val="single"/>
          <w:bdr w:val="single" w:sz="8" w:space="0" w:color="auto"/>
        </w:rPr>
        <w:t>upheavals in geopolitical relations</w:t>
      </w:r>
      <w:r w:rsidRPr="00570B22">
        <w:rPr>
          <w:sz w:val="16"/>
        </w:rPr>
        <w:t xml:space="preserve"> </w:t>
      </w:r>
      <w:r w:rsidRPr="002F663B">
        <w:rPr>
          <w:u w:val="single"/>
        </w:rPr>
        <w:t xml:space="preserve">also </w:t>
      </w:r>
      <w:r w:rsidRPr="002F663B">
        <w:rPr>
          <w:highlight w:val="cyan"/>
          <w:u w:val="single"/>
        </w:rPr>
        <w:t>present a</w:t>
      </w:r>
      <w:r w:rsidRPr="00570B22">
        <w:rPr>
          <w:sz w:val="16"/>
        </w:rPr>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570B22">
        <w:rPr>
          <w:sz w:val="16"/>
        </w:rPr>
        <w:t xml:space="preserve">. </w:t>
      </w:r>
      <w:r w:rsidRPr="002F663B">
        <w:rPr>
          <w:highlight w:val="cyan"/>
          <w:u w:val="single"/>
        </w:rPr>
        <w:t>If degrowth were implemented in a</w:t>
      </w:r>
      <w:r w:rsidRPr="00570B22">
        <w:rPr>
          <w:sz w:val="16"/>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570B22">
        <w:rPr>
          <w:sz w:val="16"/>
          <w:highlight w:val="cyan"/>
        </w:rPr>
        <w:t xml:space="preserve"> </w:t>
      </w:r>
      <w:r w:rsidRPr="002F663B">
        <w:rPr>
          <w:b/>
          <w:iCs/>
          <w:highlight w:val="cyan"/>
          <w:u w:val="single"/>
          <w:bdr w:val="single" w:sz="8" w:space="0" w:color="auto"/>
        </w:rPr>
        <w:t>capital flight, capital strikes, geopolitical tensions, and</w:t>
      </w:r>
      <w:r w:rsidRPr="00570B22">
        <w:rPr>
          <w:sz w:val="16"/>
        </w:rPr>
        <w:t xml:space="preserve"> possibly even </w:t>
      </w:r>
      <w:r w:rsidRPr="002F663B">
        <w:rPr>
          <w:b/>
          <w:iCs/>
          <w:highlight w:val="cyan"/>
          <w:u w:val="single"/>
          <w:bdr w:val="single" w:sz="8" w:space="0" w:color="auto"/>
        </w:rPr>
        <w:t>armed conflict</w:t>
      </w:r>
      <w:r w:rsidRPr="002F663B">
        <w:rPr>
          <w:highlight w:val="cyan"/>
          <w:u w:val="single"/>
        </w:rPr>
        <w:t>s</w:t>
      </w:r>
      <w:r w:rsidRPr="00570B22">
        <w:rPr>
          <w:sz w:val="16"/>
        </w:rPr>
        <w:t>.52</w:t>
      </w:r>
    </w:p>
    <w:p w14:paraId="65498E69" w14:textId="77777777" w:rsidR="008E2404" w:rsidRPr="00570B22" w:rsidRDefault="008E2404" w:rsidP="008E2404">
      <w:pPr>
        <w:rPr>
          <w:sz w:val="16"/>
        </w:rPr>
      </w:pPr>
      <w:r w:rsidRPr="002F663B">
        <w:rPr>
          <w:b/>
          <w:iCs/>
          <w:u w:val="single"/>
          <w:bdr w:val="single" w:sz="8" w:space="0" w:color="auto"/>
        </w:rPr>
        <w:t>Ignoring these challenges and hurdles</w:t>
      </w:r>
      <w:r w:rsidRPr="00570B22">
        <w:rPr>
          <w:sz w:val="16"/>
        </w:rPr>
        <w:t xml:space="preserve">, </w:t>
      </w:r>
      <w:r w:rsidRPr="002F663B">
        <w:rPr>
          <w:b/>
          <w:iCs/>
          <w:u w:val="single"/>
          <w:bdr w:val="single" w:sz="8" w:space="0" w:color="auto"/>
        </w:rPr>
        <w:t>fleeing</w:t>
      </w:r>
      <w:r w:rsidRPr="00570B22">
        <w:rPr>
          <w:sz w:val="16"/>
        </w:rPr>
        <w:t xml:space="preserve"> </w:t>
      </w:r>
      <w:r w:rsidRPr="002F663B">
        <w:rPr>
          <w:u w:val="single"/>
        </w:rPr>
        <w:t>from</w:t>
      </w:r>
      <w:r w:rsidRPr="00570B22">
        <w:rPr>
          <w:sz w:val="16"/>
        </w:rPr>
        <w:t xml:space="preserve"> </w:t>
      </w:r>
      <w:r w:rsidRPr="002F663B">
        <w:rPr>
          <w:b/>
          <w:iCs/>
          <w:u w:val="single"/>
          <w:bdr w:val="single" w:sz="8" w:space="0" w:color="auto"/>
        </w:rPr>
        <w:t>reality</w:t>
      </w:r>
      <w:r w:rsidRPr="00570B22">
        <w:rPr>
          <w:sz w:val="16"/>
        </w:rPr>
        <w:t xml:space="preserve">, </w:t>
      </w:r>
      <w:r w:rsidRPr="002F663B">
        <w:rPr>
          <w:u w:val="single"/>
        </w:rPr>
        <w:t>is</w:t>
      </w:r>
      <w:r w:rsidRPr="00570B22">
        <w:rPr>
          <w:sz w:val="16"/>
        </w:rPr>
        <w:t xml:space="preserve"> </w:t>
      </w:r>
      <w:r w:rsidRPr="002F663B">
        <w:rPr>
          <w:b/>
          <w:iCs/>
          <w:u w:val="single"/>
          <w:bdr w:val="single" w:sz="8" w:space="0" w:color="auto"/>
        </w:rPr>
        <w:t>clearly not an option</w:t>
      </w:r>
      <w:r w:rsidRPr="00570B22">
        <w:rPr>
          <w:sz w:val="16"/>
        </w:rPr>
        <w:t xml:space="preserve">. It’s no use sticking our heads in the sand. </w:t>
      </w:r>
      <w:r w:rsidRPr="002F663B">
        <w:rPr>
          <w:u w:val="single"/>
        </w:rPr>
        <w:t>Nor can we fall into the</w:t>
      </w:r>
      <w:r w:rsidRPr="00570B22">
        <w:rPr>
          <w:sz w:val="16"/>
        </w:rPr>
        <w:t xml:space="preserve"> </w:t>
      </w:r>
      <w:r w:rsidRPr="002F663B">
        <w:rPr>
          <w:b/>
          <w:iCs/>
          <w:u w:val="single"/>
          <w:bdr w:val="single" w:sz="8" w:space="0" w:color="auto"/>
        </w:rPr>
        <w:t>naïve idea</w:t>
      </w:r>
      <w:r w:rsidRPr="00570B22">
        <w:rPr>
          <w:sz w:val="16"/>
        </w:rPr>
        <w:t xml:space="preserve"> </w:t>
      </w:r>
      <w:r w:rsidRPr="002F663B">
        <w:rPr>
          <w:u w:val="single"/>
        </w:rPr>
        <w:t xml:space="preserve">that we just </w:t>
      </w:r>
      <w:proofErr w:type="gramStart"/>
      <w:r w:rsidRPr="002F663B">
        <w:rPr>
          <w:u w:val="single"/>
        </w:rPr>
        <w:t>have to</w:t>
      </w:r>
      <w:proofErr w:type="gramEnd"/>
      <w:r w:rsidRPr="002F663B">
        <w:rPr>
          <w:u w:val="single"/>
        </w:rPr>
        <w:t xml:space="preserve"> </w:t>
      </w:r>
      <w:r w:rsidRPr="002F663B">
        <w:rPr>
          <w:b/>
          <w:iCs/>
          <w:u w:val="single"/>
          <w:bdr w:val="single" w:sz="8" w:space="0" w:color="auto"/>
        </w:rPr>
        <w:t>talk to everyone nicely to get them on board</w:t>
      </w:r>
      <w:r w:rsidRPr="00570B22">
        <w:rPr>
          <w:sz w:val="16"/>
        </w:rPr>
        <w:t xml:space="preserve">: we need intentional, large-scale organization and mobilization to achieve the changes we need. The alternative is intensifying global environmental and social crises and the increasingly brutal </w:t>
      </w:r>
      <w:proofErr w:type="spellStart"/>
      <w:r w:rsidRPr="00570B22">
        <w:rPr>
          <w:sz w:val="16"/>
        </w:rPr>
        <w:t>defence</w:t>
      </w:r>
      <w:proofErr w:type="spellEnd"/>
      <w:r w:rsidRPr="00570B22">
        <w:rPr>
          <w:sz w:val="16"/>
        </w:rPr>
        <w:t xml:space="preserve"> of the imperial mode of living – in short, a world of eco-apartheid.</w:t>
      </w:r>
    </w:p>
    <w:p w14:paraId="51E951D2" w14:textId="77777777" w:rsidR="008E2404" w:rsidRPr="00570B22" w:rsidRDefault="008E2404" w:rsidP="008E2404">
      <w:pPr>
        <w:rPr>
          <w:sz w:val="16"/>
        </w:rPr>
      </w:pPr>
      <w:r w:rsidRPr="00570B22">
        <w:rPr>
          <w:sz w:val="16"/>
        </w:rPr>
        <w:t xml:space="preserve">Yet, what these proposals do not, and in many ways cannot, </w:t>
      </w:r>
      <w:proofErr w:type="gramStart"/>
      <w:r w:rsidRPr="00570B22">
        <w:rPr>
          <w:sz w:val="16"/>
        </w:rPr>
        <w:t>take into account</w:t>
      </w:r>
      <w:proofErr w:type="gramEnd"/>
      <w:r w:rsidRPr="00570B22">
        <w:rPr>
          <w:sz w:val="16"/>
        </w:rPr>
        <w:t xml:space="preserve">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570B22">
        <w:rPr>
          <w:sz w:val="16"/>
        </w:rPr>
        <w:t xml:space="preserve"> such as these </w:t>
      </w:r>
      <w:r w:rsidRPr="002F663B">
        <w:rPr>
          <w:b/>
          <w:iCs/>
          <w:u w:val="single"/>
          <w:bdr w:val="single" w:sz="8" w:space="0" w:color="auto"/>
        </w:rPr>
        <w:t>can</w:t>
      </w:r>
      <w:r w:rsidRPr="00570B22">
        <w:rPr>
          <w:sz w:val="16"/>
        </w:rPr>
        <w:t xml:space="preserve"> </w:t>
      </w:r>
      <w:r w:rsidRPr="002F663B">
        <w:rPr>
          <w:u w:val="single"/>
        </w:rPr>
        <w:t>drastically affect our political projects</w:t>
      </w:r>
      <w:r w:rsidRPr="00570B22">
        <w:rPr>
          <w:sz w:val="16"/>
        </w:rPr>
        <w:t xml:space="preserve"> and the horizons of what is possible by either expanding or curtailing them.</w:t>
      </w:r>
    </w:p>
    <w:p w14:paraId="7EF4D2E8" w14:textId="77777777" w:rsidR="008E2404" w:rsidRPr="00570B22" w:rsidRDefault="008E2404" w:rsidP="008E2404">
      <w:pPr>
        <w:rPr>
          <w:sz w:val="16"/>
        </w:rPr>
      </w:pPr>
      <w:r w:rsidRPr="00570B22">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570B22">
        <w:rPr>
          <w:sz w:val="16"/>
        </w:rPr>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570B22">
        <w:rPr>
          <w:sz w:val="16"/>
        </w:rPr>
        <w:t xml:space="preserve"> what is meant by </w:t>
      </w:r>
      <w:r w:rsidRPr="002F663B">
        <w:rPr>
          <w:b/>
          <w:iCs/>
          <w:highlight w:val="cyan"/>
          <w:u w:val="single"/>
          <w:bdr w:val="single" w:sz="8" w:space="0" w:color="auto"/>
        </w:rPr>
        <w:t>degrowth</w:t>
      </w:r>
      <w:r w:rsidRPr="00570B22">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570B22">
        <w:rPr>
          <w:sz w:val="16"/>
          <w:highlight w:val="cyan"/>
        </w:rPr>
        <w:t xml:space="preserve"> </w:t>
      </w:r>
      <w:r w:rsidRPr="002F663B">
        <w:rPr>
          <w:b/>
          <w:iCs/>
          <w:highlight w:val="cyan"/>
          <w:u w:val="single"/>
          <w:bdr w:val="single" w:sz="8" w:space="0" w:color="auto"/>
        </w:rPr>
        <w:t>design</w:t>
      </w:r>
      <w:r w:rsidRPr="00570B22">
        <w:rPr>
          <w:sz w:val="16"/>
          <w:highlight w:val="cyan"/>
        </w:rPr>
        <w:t xml:space="preserve"> </w:t>
      </w:r>
      <w:r w:rsidRPr="002F663B">
        <w:rPr>
          <w:highlight w:val="cyan"/>
          <w:u w:val="single"/>
        </w:rPr>
        <w:t>is</w:t>
      </w:r>
      <w:r w:rsidRPr="00570B22">
        <w:rPr>
          <w:sz w:val="16"/>
          <w:highlight w:val="cyan"/>
        </w:rPr>
        <w:t xml:space="preserve"> </w:t>
      </w:r>
      <w:r w:rsidRPr="002F663B">
        <w:rPr>
          <w:b/>
          <w:iCs/>
          <w:highlight w:val="cyan"/>
          <w:u w:val="single"/>
          <w:bdr w:val="single" w:sz="8" w:space="0" w:color="auto"/>
        </w:rPr>
        <w:t>unlikely</w:t>
      </w:r>
      <w:r w:rsidRPr="002F663B">
        <w:rPr>
          <w:u w:val="single"/>
        </w:rPr>
        <w:t>; and yet, by relying on</w:t>
      </w:r>
      <w:r w:rsidRPr="00570B22">
        <w:rPr>
          <w:sz w:val="16"/>
        </w:rPr>
        <w:t xml:space="preserve"> a </w:t>
      </w:r>
      <w:r w:rsidRPr="002F663B">
        <w:rPr>
          <w:b/>
          <w:iCs/>
          <w:u w:val="single"/>
          <w:bdr w:val="single" w:sz="8" w:space="0" w:color="auto"/>
        </w:rPr>
        <w:t>crisis alone</w:t>
      </w:r>
      <w:r w:rsidRPr="002F663B">
        <w:rPr>
          <w:u w:val="single"/>
        </w:rPr>
        <w:t>, it</w:t>
      </w:r>
      <w:r w:rsidRPr="00570B22">
        <w:rPr>
          <w:sz w:val="16"/>
        </w:rPr>
        <w:t xml:space="preserve"> </w:t>
      </w:r>
      <w:r w:rsidRPr="002F663B">
        <w:rPr>
          <w:b/>
          <w:iCs/>
          <w:u w:val="single"/>
          <w:bdr w:val="single" w:sz="8" w:space="0" w:color="auto"/>
        </w:rPr>
        <w:t>won’t happen</w:t>
      </w:r>
      <w:r w:rsidRPr="00570B22">
        <w:rPr>
          <w:sz w:val="16"/>
        </w:rPr>
        <w:t>.</w:t>
      </w:r>
    </w:p>
    <w:p w14:paraId="114C0485" w14:textId="77777777" w:rsidR="008E2404" w:rsidRPr="00570B22" w:rsidRDefault="008E2404" w:rsidP="008E2404">
      <w:pPr>
        <w:rPr>
          <w:sz w:val="16"/>
          <w:szCs w:val="16"/>
        </w:rPr>
      </w:pPr>
      <w:r w:rsidRPr="00570B22">
        <w:rPr>
          <w:sz w:val="16"/>
          <w:szCs w:val="16"/>
        </w:rPr>
        <w:t xml:space="preserve">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w:t>
      </w:r>
      <w:proofErr w:type="spellStart"/>
      <w:r w:rsidRPr="00570B22">
        <w:rPr>
          <w:sz w:val="16"/>
          <w:szCs w:val="16"/>
        </w:rPr>
        <w:t>ruptural</w:t>
      </w:r>
      <w:proofErr w:type="spellEnd"/>
      <w:r w:rsidRPr="00570B22">
        <w:rPr>
          <w:sz w:val="16"/>
          <w:szCs w:val="16"/>
        </w:rPr>
        <w:t xml:space="preserve"> – which we discussed in terms of </w:t>
      </w:r>
      <w:proofErr w:type="spellStart"/>
      <w:r w:rsidRPr="00570B22">
        <w:rPr>
          <w:sz w:val="16"/>
          <w:szCs w:val="16"/>
        </w:rPr>
        <w:t>nowtopias</w:t>
      </w:r>
      <w:proofErr w:type="spellEnd"/>
      <w:r w:rsidRPr="00570B22">
        <w:rPr>
          <w:sz w:val="16"/>
          <w:szCs w:val="16"/>
        </w:rPr>
        <w:t>, non-reformist reforms, and counterhegemony. Crisis, and its contradictory role in transformation, can also be conceptualized through this lens.</w:t>
      </w:r>
    </w:p>
    <w:p w14:paraId="2C562E12" w14:textId="77777777" w:rsidR="008E2404" w:rsidRPr="00570B22" w:rsidRDefault="008E2404" w:rsidP="008E2404">
      <w:pPr>
        <w:rPr>
          <w:sz w:val="16"/>
          <w:szCs w:val="16"/>
        </w:rPr>
      </w:pPr>
      <w:r w:rsidRPr="00570B22">
        <w:rPr>
          <w:sz w:val="16"/>
          <w:szCs w:val="16"/>
        </w:rPr>
        <w:t xml:space="preserve">To begin with, interstitial strategies have a very important place in responding to crisis – and highlight the need to build up resilient communities. For example, when Hurricane Maria hit Puerto Rico in 2017, it resulted in billions in </w:t>
      </w:r>
      <w:proofErr w:type="gramStart"/>
      <w:r w:rsidRPr="00570B22">
        <w:rPr>
          <w:sz w:val="16"/>
          <w:szCs w:val="16"/>
        </w:rPr>
        <w:t>damages</w:t>
      </w:r>
      <w:proofErr w:type="gramEnd"/>
      <w:r w:rsidRPr="00570B22">
        <w:rPr>
          <w:sz w:val="16"/>
          <w:szCs w:val="16"/>
        </w:rPr>
        <w:t xml:space="preserve"> and the destruction of roughly 80 per cent of its agriculture. It was during this dark and frightening moment, when little aid was available, that </w:t>
      </w:r>
      <w:proofErr w:type="gramStart"/>
      <w:r w:rsidRPr="00570B22">
        <w:rPr>
          <w:sz w:val="16"/>
          <w:szCs w:val="16"/>
        </w:rPr>
        <w:t>democratically-run</w:t>
      </w:r>
      <w:proofErr w:type="gramEnd"/>
      <w:r w:rsidRPr="00570B22">
        <w:rPr>
          <w:sz w:val="16"/>
          <w:szCs w:val="16"/>
        </w:rPr>
        <w:t xml:space="preserve"> community </w:t>
      </w:r>
      <w:proofErr w:type="spellStart"/>
      <w:r w:rsidRPr="00570B22">
        <w:rPr>
          <w:sz w:val="16"/>
          <w:szCs w:val="16"/>
        </w:rPr>
        <w:t>centres</w:t>
      </w:r>
      <w:proofErr w:type="spellEnd"/>
      <w:r w:rsidRPr="00570B22">
        <w:rPr>
          <w:sz w:val="16"/>
          <w:szCs w:val="16"/>
        </w:rPr>
        <w:t xml:space="preserve">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w:t>
      </w:r>
      <w:proofErr w:type="spellStart"/>
      <w:r w:rsidRPr="00570B22">
        <w:rPr>
          <w:sz w:val="16"/>
          <w:szCs w:val="16"/>
        </w:rPr>
        <w:t>analysed</w:t>
      </w:r>
      <w:proofErr w:type="spellEnd"/>
      <w:r w:rsidRPr="00570B22">
        <w:rPr>
          <w:sz w:val="16"/>
          <w:szCs w:val="16"/>
        </w:rPr>
        <w:t xml:space="preserve"> as proto-communist principles.55 It is in these tumultuous moments that </w:t>
      </w:r>
      <w:proofErr w:type="spellStart"/>
      <w:r w:rsidRPr="00570B22">
        <w:rPr>
          <w:sz w:val="16"/>
          <w:szCs w:val="16"/>
        </w:rPr>
        <w:t>nowtopias</w:t>
      </w:r>
      <w:proofErr w:type="spellEnd"/>
      <w:r w:rsidRPr="00570B22">
        <w:rPr>
          <w:sz w:val="16"/>
          <w:szCs w:val="16"/>
        </w:rPr>
        <w:t xml:space="preserve">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w:t>
      </w:r>
      <w:proofErr w:type="spellStart"/>
      <w:r w:rsidRPr="00570B22">
        <w:rPr>
          <w:sz w:val="16"/>
          <w:szCs w:val="16"/>
        </w:rPr>
        <w:t>centres</w:t>
      </w:r>
      <w:proofErr w:type="spellEnd"/>
      <w:r w:rsidRPr="00570B22">
        <w:rPr>
          <w:sz w:val="16"/>
          <w:szCs w:val="16"/>
        </w:rPr>
        <w:t xml:space="preserve">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01323485" w14:textId="77777777" w:rsidR="008E2404" w:rsidRPr="00570B22" w:rsidRDefault="008E2404" w:rsidP="008E2404">
      <w:pPr>
        <w:rPr>
          <w:sz w:val="16"/>
          <w:szCs w:val="16"/>
        </w:rPr>
      </w:pPr>
      <w:r w:rsidRPr="00570B22">
        <w:rPr>
          <w:sz w:val="16"/>
          <w:szCs w:val="16"/>
        </w:rPr>
        <w:t xml:space="preserve">Second, crises can also be an opportunity to roll out or expand </w:t>
      </w:r>
      <w:proofErr w:type="spellStart"/>
      <w:proofErr w:type="gramStart"/>
      <w:r w:rsidRPr="00570B22">
        <w:rPr>
          <w:sz w:val="16"/>
          <w:szCs w:val="16"/>
        </w:rPr>
        <w:t>nonreformist</w:t>
      </w:r>
      <w:proofErr w:type="spellEnd"/>
      <w:proofErr w:type="gramEnd"/>
      <w:r w:rsidRPr="00570B22">
        <w:rPr>
          <w:sz w:val="16"/>
          <w:szCs w:val="16"/>
        </w:rPr>
        <w:t xml:space="preserve"> reforms. Naomi Klein famously showed how elites used shocks – such as the fall of the USSR or Augusto Pinochet’s </w:t>
      </w:r>
      <w:proofErr w:type="spellStart"/>
      <w:r w:rsidRPr="00570B22">
        <w:rPr>
          <w:sz w:val="16"/>
          <w:szCs w:val="16"/>
        </w:rPr>
        <w:t>Washingtonbacked</w:t>
      </w:r>
      <w:proofErr w:type="spellEnd"/>
      <w:r w:rsidRPr="00570B22">
        <w:rPr>
          <w:sz w:val="16"/>
          <w:szCs w:val="16"/>
        </w:rPr>
        <w:t xml:space="preserve">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E158CD5" w14:textId="77777777" w:rsidR="008E2404" w:rsidRPr="00570B22" w:rsidRDefault="008E2404" w:rsidP="008E2404">
      <w:pPr>
        <w:rPr>
          <w:sz w:val="16"/>
          <w:szCs w:val="16"/>
        </w:rPr>
      </w:pPr>
      <w:r w:rsidRPr="00570B22">
        <w:rPr>
          <w:sz w:val="16"/>
          <w:szCs w:val="16"/>
        </w:rPr>
        <w:t xml:space="preserve">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w:t>
      </w:r>
      <w:proofErr w:type="spellStart"/>
      <w:r w:rsidRPr="00570B22">
        <w:rPr>
          <w:sz w:val="16"/>
          <w:szCs w:val="16"/>
        </w:rPr>
        <w:t>boomand</w:t>
      </w:r>
      <w:proofErr w:type="spellEnd"/>
      <w:r w:rsidRPr="00570B22">
        <w:rPr>
          <w:sz w:val="16"/>
          <w:szCs w:val="16"/>
        </w:rPr>
        <w:t xml:space="preserve">-bust cycle. Yet, </w:t>
      </w:r>
      <w:proofErr w:type="spellStart"/>
      <w:r w:rsidRPr="00570B22">
        <w:rPr>
          <w:sz w:val="16"/>
          <w:szCs w:val="16"/>
        </w:rPr>
        <w:t>nonreformist</w:t>
      </w:r>
      <w:proofErr w:type="spellEnd"/>
      <w:r w:rsidRPr="00570B22">
        <w:rPr>
          <w:sz w:val="16"/>
          <w:szCs w:val="16"/>
        </w:rPr>
        <w:t xml:space="preserve">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1BC8C244" w14:textId="77777777" w:rsidR="008E2404" w:rsidRPr="00570B22" w:rsidRDefault="008E2404" w:rsidP="008E2404">
      <w:pPr>
        <w:rPr>
          <w:sz w:val="16"/>
          <w:szCs w:val="16"/>
        </w:rPr>
      </w:pPr>
      <w:r w:rsidRPr="00570B22">
        <w:rPr>
          <w:sz w:val="16"/>
          <w:szCs w:val="16"/>
        </w:rPr>
        <w:t xml:space="preserve">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w:t>
      </w:r>
      <w:proofErr w:type="spellStart"/>
      <w:r w:rsidRPr="00570B22">
        <w:rPr>
          <w:sz w:val="16"/>
          <w:szCs w:val="16"/>
        </w:rPr>
        <w:t>acquistions</w:t>
      </w:r>
      <w:proofErr w:type="spellEnd"/>
      <w:r w:rsidRPr="00570B22">
        <w:rPr>
          <w:sz w:val="16"/>
          <w:szCs w:val="16"/>
        </w:rPr>
        <w:t xml:space="preserve">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7FD16585" w14:textId="77777777" w:rsidR="008E2404" w:rsidRPr="00570B22" w:rsidRDefault="008E2404" w:rsidP="008E2404">
      <w:pPr>
        <w:rPr>
          <w:sz w:val="16"/>
          <w:szCs w:val="16"/>
        </w:rPr>
      </w:pPr>
      <w:r w:rsidRPr="00570B22">
        <w:rPr>
          <w:sz w:val="16"/>
          <w:szCs w:val="16"/>
        </w:rPr>
        <w:t xml:space="preserve">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w:t>
      </w:r>
      <w:proofErr w:type="gramStart"/>
      <w:r w:rsidRPr="00570B22">
        <w:rPr>
          <w:sz w:val="16"/>
          <w:szCs w:val="16"/>
        </w:rPr>
        <w:t>key ways</w:t>
      </w:r>
      <w:proofErr w:type="gramEnd"/>
      <w:r w:rsidRPr="00570B22">
        <w:rPr>
          <w:sz w:val="16"/>
          <w:szCs w:val="16"/>
        </w:rPr>
        <w:t xml:space="preserve">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w:t>
      </w:r>
      <w:proofErr w:type="spellStart"/>
      <w:r w:rsidRPr="00570B22">
        <w:rPr>
          <w:sz w:val="16"/>
          <w:szCs w:val="16"/>
        </w:rPr>
        <w:t>nowtopian</w:t>
      </w:r>
      <w:proofErr w:type="spellEnd"/>
      <w:r w:rsidRPr="00570B22">
        <w:rPr>
          <w:sz w:val="16"/>
          <w:szCs w:val="16"/>
        </w:rPr>
        <w:t xml:space="preserve"> experiments. What is imperative, however, is that these networks embed international solidarity in their </w:t>
      </w:r>
      <w:proofErr w:type="gramStart"/>
      <w:r w:rsidRPr="00570B22">
        <w:rPr>
          <w:sz w:val="16"/>
          <w:szCs w:val="16"/>
        </w:rPr>
        <w:t>organizing</w:t>
      </w:r>
      <w:proofErr w:type="gramEnd"/>
      <w:r w:rsidRPr="00570B22">
        <w:rPr>
          <w:sz w:val="16"/>
          <w:szCs w:val="16"/>
        </w:rPr>
        <w:t>, as moments of crisis are precisely also moments when the losses of the rich tend to be socialized and shifted on to the poorest.</w:t>
      </w:r>
    </w:p>
    <w:p w14:paraId="1F308FB6" w14:textId="77777777" w:rsidR="008E2404" w:rsidRPr="00570B22" w:rsidRDefault="008E2404" w:rsidP="008E2404">
      <w:pPr>
        <w:rPr>
          <w:sz w:val="16"/>
        </w:rPr>
      </w:pPr>
      <w:r w:rsidRPr="00570B22">
        <w:rPr>
          <w:sz w:val="16"/>
        </w:rPr>
        <w:t xml:space="preserve">Yet </w:t>
      </w:r>
      <w:r w:rsidRPr="002F663B">
        <w:rPr>
          <w:u w:val="single"/>
        </w:rPr>
        <w:t>crises are</w:t>
      </w:r>
      <w:r w:rsidRPr="00570B22">
        <w:rPr>
          <w:sz w:val="16"/>
        </w:rPr>
        <w:t xml:space="preserve"> also </w:t>
      </w:r>
      <w:r w:rsidRPr="002F663B">
        <w:rPr>
          <w:u w:val="single"/>
        </w:rPr>
        <w:t>charged with extreme risk. They can and often do strengthen the right and</w:t>
      </w:r>
      <w:r w:rsidRPr="00570B22">
        <w:rPr>
          <w:sz w:val="16"/>
        </w:rPr>
        <w:t xml:space="preserve"> tend to </w:t>
      </w:r>
      <w:r w:rsidRPr="002F663B">
        <w:rPr>
          <w:u w:val="single"/>
        </w:rPr>
        <w:t>reinforce the growth paradigm, capitalist hegemony and the logic of law and order that supports it</w:t>
      </w:r>
      <w:r w:rsidRPr="00570B22">
        <w:rPr>
          <w:sz w:val="16"/>
        </w:rPr>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570B22">
        <w:rPr>
          <w:sz w:val="16"/>
          <w:highlight w:val="cyan"/>
        </w:rPr>
        <w:t xml:space="preserve"> </w:t>
      </w:r>
      <w:r w:rsidRPr="002F663B">
        <w:rPr>
          <w:highlight w:val="cyan"/>
          <w:u w:val="single"/>
        </w:rPr>
        <w:t>with the rise of the</w:t>
      </w:r>
      <w:r w:rsidRPr="00570B22">
        <w:rPr>
          <w:sz w:val="16"/>
          <w:highlight w:val="cyan"/>
        </w:rPr>
        <w:t xml:space="preserve"> </w:t>
      </w:r>
      <w:r w:rsidRPr="002F663B">
        <w:rPr>
          <w:b/>
          <w:iCs/>
          <w:highlight w:val="cyan"/>
          <w:u w:val="single"/>
          <w:bdr w:val="single" w:sz="8" w:space="0" w:color="auto"/>
        </w:rPr>
        <w:t>New Right</w:t>
      </w:r>
      <w:r w:rsidRPr="00570B22">
        <w:rPr>
          <w:sz w:val="16"/>
        </w:rPr>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570B22">
        <w:rPr>
          <w:sz w:val="16"/>
        </w:rPr>
        <w:t xml:space="preserve"> and migrant crises </w:t>
      </w:r>
      <w:r w:rsidRPr="002F663B">
        <w:rPr>
          <w:highlight w:val="cyan"/>
          <w:u w:val="single"/>
        </w:rPr>
        <w:t>to</w:t>
      </w:r>
      <w:r w:rsidRPr="00570B22">
        <w:rPr>
          <w:sz w:val="16"/>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570B22">
        <w:rPr>
          <w:sz w:val="16"/>
        </w:rPr>
        <w:t xml:space="preserve"> </w:t>
      </w:r>
      <w:r w:rsidRPr="002F663B">
        <w:rPr>
          <w:u w:val="single"/>
        </w:rPr>
        <w:t>of maintaining a</w:t>
      </w:r>
      <w:r w:rsidRPr="00570B22">
        <w:rPr>
          <w:sz w:val="16"/>
        </w:rPr>
        <w:t xml:space="preserve"> </w:t>
      </w:r>
      <w:r w:rsidRPr="002F663B">
        <w:rPr>
          <w:b/>
          <w:iCs/>
          <w:u w:val="single"/>
          <w:bdr w:val="single" w:sz="8" w:space="0" w:color="auto"/>
        </w:rPr>
        <w:t>hierarchical status quo by any means</w:t>
      </w:r>
      <w:r w:rsidRPr="00570B22">
        <w:rPr>
          <w:sz w:val="16"/>
        </w:rPr>
        <w:t xml:space="preserve"> necessary. This aggressive </w:t>
      </w:r>
      <w:proofErr w:type="spellStart"/>
      <w:r w:rsidRPr="00570B22">
        <w:rPr>
          <w:sz w:val="16"/>
        </w:rPr>
        <w:t>defence</w:t>
      </w:r>
      <w:proofErr w:type="spellEnd"/>
      <w:r w:rsidRPr="00570B22">
        <w:rPr>
          <w:sz w:val="16"/>
        </w:rPr>
        <w:t xml:space="preserve"> of the fossil fuel–dependent imperial mode of living has so far hardly been </w:t>
      </w:r>
      <w:proofErr w:type="gramStart"/>
      <w:r w:rsidRPr="00570B22">
        <w:rPr>
          <w:sz w:val="16"/>
        </w:rPr>
        <w:t>taken into account</w:t>
      </w:r>
      <w:proofErr w:type="gramEnd"/>
      <w:r w:rsidRPr="00570B22">
        <w:rPr>
          <w:sz w:val="16"/>
        </w:rPr>
        <w:t xml:space="preserve"> in the strategic discussion on degrowth and in the ecological left more broadly, even though this has a considerable influence on the windows of opportunity for communication and the implementation of degrowth.64</w:t>
      </w:r>
    </w:p>
    <w:p w14:paraId="2505FE47" w14:textId="77777777" w:rsidR="008E2404" w:rsidRPr="00570B22" w:rsidRDefault="008E2404" w:rsidP="008E2404">
      <w:pPr>
        <w:rPr>
          <w:sz w:val="16"/>
        </w:rPr>
      </w:pPr>
      <w:r w:rsidRPr="002F663B">
        <w:rPr>
          <w:highlight w:val="cyan"/>
          <w:u w:val="single"/>
        </w:rPr>
        <w:t>In times of</w:t>
      </w:r>
      <w:r w:rsidRPr="00570B22">
        <w:rPr>
          <w:sz w:val="16"/>
          <w:highlight w:val="cyan"/>
        </w:rPr>
        <w:t xml:space="preserve"> </w:t>
      </w:r>
      <w:r w:rsidRPr="002F663B">
        <w:rPr>
          <w:b/>
          <w:iCs/>
          <w:highlight w:val="cyan"/>
          <w:u w:val="single"/>
          <w:bdr w:val="single" w:sz="8" w:space="0" w:color="auto"/>
        </w:rPr>
        <w:t>crisis</w:t>
      </w:r>
      <w:r w:rsidRPr="002F663B">
        <w:rPr>
          <w:highlight w:val="cyan"/>
          <w:u w:val="single"/>
        </w:rPr>
        <w:t>, the</w:t>
      </w:r>
      <w:r w:rsidRPr="00570B22">
        <w:rPr>
          <w:sz w:val="16"/>
          <w:highlight w:val="cyan"/>
        </w:rPr>
        <w:t xml:space="preserve"> </w:t>
      </w:r>
      <w:r w:rsidRPr="002F663B">
        <w:rPr>
          <w:b/>
          <w:iCs/>
          <w:highlight w:val="cyan"/>
          <w:u w:val="single"/>
          <w:bdr w:val="single" w:sz="8" w:space="0" w:color="auto"/>
        </w:rPr>
        <w:t>voter bloc of the nationalist right</w:t>
      </w:r>
      <w:r w:rsidRPr="00570B22">
        <w:rPr>
          <w:sz w:val="16"/>
          <w:highlight w:val="cyan"/>
        </w:rPr>
        <w:t xml:space="preserve"> </w:t>
      </w:r>
      <w:r w:rsidRPr="002F663B">
        <w:rPr>
          <w:highlight w:val="cyan"/>
          <w:u w:val="single"/>
        </w:rPr>
        <w:t>can</w:t>
      </w:r>
      <w:r w:rsidRPr="00570B22">
        <w:rPr>
          <w:sz w:val="16"/>
          <w:highlight w:val="cyan"/>
        </w:rPr>
        <w:t xml:space="preserve"> </w:t>
      </w:r>
      <w:r w:rsidRPr="002F663B">
        <w:rPr>
          <w:b/>
          <w:iCs/>
          <w:highlight w:val="cyan"/>
          <w:u w:val="single"/>
          <w:bdr w:val="single" w:sz="8" w:space="0" w:color="auto"/>
        </w:rPr>
        <w:t>expand rapidly</w:t>
      </w:r>
      <w:r w:rsidRPr="002F663B">
        <w:rPr>
          <w:u w:val="single"/>
        </w:rPr>
        <w:t>, when</w:t>
      </w:r>
      <w:r w:rsidRPr="00570B22">
        <w:rPr>
          <w:sz w:val="16"/>
        </w:rPr>
        <w:t xml:space="preserve"> many </w:t>
      </w:r>
      <w:r w:rsidRPr="002F663B">
        <w:rPr>
          <w:u w:val="single"/>
        </w:rPr>
        <w:t>people</w:t>
      </w:r>
      <w:r w:rsidRPr="00570B22">
        <w:rPr>
          <w:sz w:val="16"/>
        </w:rPr>
        <w:t xml:space="preserve"> </w:t>
      </w:r>
      <w:proofErr w:type="spellStart"/>
      <w:r w:rsidRPr="002F663B">
        <w:rPr>
          <w:b/>
          <w:iCs/>
          <w:u w:val="single"/>
          <w:bdr w:val="single" w:sz="8" w:space="0" w:color="auto"/>
        </w:rPr>
        <w:t>favour</w:t>
      </w:r>
      <w:proofErr w:type="spellEnd"/>
      <w:r w:rsidRPr="002F663B">
        <w:rPr>
          <w:b/>
          <w:iCs/>
          <w:u w:val="single"/>
          <w:bdr w:val="single" w:sz="8" w:space="0" w:color="auto"/>
        </w:rPr>
        <w:t xml:space="preserve"> stability</w:t>
      </w:r>
      <w:r w:rsidRPr="00570B22">
        <w:rPr>
          <w:sz w:val="16"/>
        </w:rPr>
        <w:t xml:space="preserve"> and order </w:t>
      </w:r>
      <w:r w:rsidRPr="002F663B">
        <w:rPr>
          <w:b/>
          <w:iCs/>
          <w:u w:val="single"/>
          <w:bdr w:val="single" w:sz="8" w:space="0" w:color="auto"/>
        </w:rPr>
        <w:t>over transition</w:t>
      </w:r>
      <w:r w:rsidRPr="00570B22">
        <w:rPr>
          <w:sz w:val="16"/>
        </w:rPr>
        <w:t xml:space="preserve"> </w:t>
      </w:r>
      <w:r w:rsidRPr="002F663B">
        <w:rPr>
          <w:u w:val="single"/>
        </w:rPr>
        <w:t>and</w:t>
      </w:r>
      <w:r w:rsidRPr="00570B22">
        <w:rPr>
          <w:sz w:val="16"/>
        </w:rPr>
        <w:t xml:space="preserve"> the </w:t>
      </w:r>
      <w:r w:rsidRPr="002F663B">
        <w:rPr>
          <w:b/>
          <w:iCs/>
          <w:u w:val="single"/>
          <w:bdr w:val="single" w:sz="8" w:space="0" w:color="auto"/>
        </w:rPr>
        <w:t>insecurity</w:t>
      </w:r>
      <w:r w:rsidRPr="00570B22">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w:t>
      </w:r>
      <w:proofErr w:type="spellStart"/>
      <w:r w:rsidRPr="00570B22">
        <w:rPr>
          <w:sz w:val="16"/>
        </w:rPr>
        <w:t>queerfeminist</w:t>
      </w:r>
      <w:proofErr w:type="spellEnd"/>
      <w:r w:rsidRPr="00570B22">
        <w:rPr>
          <w:sz w:val="16"/>
        </w:rPr>
        <w:t>, and inclusive, and stands for global ecological justice – is one of our greatest tools in preventing a fascist resurgence today.</w:t>
      </w:r>
    </w:p>
    <w:p w14:paraId="71F8B65E" w14:textId="77777777" w:rsidR="008E2404" w:rsidRPr="00570B22" w:rsidRDefault="008E2404" w:rsidP="008E2404">
      <w:pPr>
        <w:rPr>
          <w:sz w:val="16"/>
        </w:rPr>
      </w:pPr>
    </w:p>
    <w:p w14:paraId="2199DF77" w14:textId="77777777" w:rsidR="008E2404" w:rsidRDefault="008E2404" w:rsidP="008E2404">
      <w:pPr>
        <w:pStyle w:val="Heading4"/>
      </w:pPr>
      <w:r>
        <w:t>The plan solves:</w:t>
      </w:r>
    </w:p>
    <w:p w14:paraId="5C15D714" w14:textId="77777777" w:rsidR="008E2404" w:rsidRPr="00570B22" w:rsidRDefault="008E2404" w:rsidP="008E2404">
      <w:pPr>
        <w:rPr>
          <w:sz w:val="16"/>
        </w:rPr>
      </w:pPr>
    </w:p>
    <w:p w14:paraId="6042A4EE" w14:textId="6587B0E3" w:rsidR="008E2404" w:rsidRDefault="008E2404" w:rsidP="008E2404">
      <w:pPr>
        <w:pStyle w:val="Heading4"/>
      </w:pPr>
      <w:r>
        <w:t xml:space="preserve">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77BE1CF1" w14:textId="77777777" w:rsidR="008E2404" w:rsidRPr="004D5661" w:rsidRDefault="008E2404" w:rsidP="008E2404">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3694BA0" w14:textId="77777777" w:rsidR="008E2404" w:rsidRPr="00570B22" w:rsidRDefault="008E2404" w:rsidP="008E2404">
      <w:pPr>
        <w:rPr>
          <w:sz w:val="16"/>
        </w:rPr>
      </w:pPr>
      <w:r w:rsidRPr="00570B22">
        <w:rPr>
          <w:sz w:val="16"/>
        </w:rPr>
        <w:t>The Old and the New Systems</w:t>
      </w:r>
    </w:p>
    <w:p w14:paraId="09871F8E" w14:textId="77777777" w:rsidR="008E2404" w:rsidRPr="00570B22" w:rsidRDefault="008E2404" w:rsidP="008E2404">
      <w:pPr>
        <w:rPr>
          <w:sz w:val="16"/>
        </w:rPr>
      </w:pPr>
      <w:r w:rsidRPr="00D34DFA">
        <w:rPr>
          <w:rStyle w:val="StyleUnderline"/>
        </w:rPr>
        <w:t xml:space="preserve">The </w:t>
      </w:r>
      <w:r w:rsidRPr="00D34DFA">
        <w:rPr>
          <w:rStyle w:val="Emphasis"/>
        </w:rPr>
        <w:t>new</w:t>
      </w:r>
      <w:r w:rsidRPr="00570B22">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w:t>
      </w:r>
      <w:proofErr w:type="gramStart"/>
      <w:r w:rsidRPr="00D34DFA">
        <w:rPr>
          <w:rStyle w:val="StyleUnderline"/>
        </w:rPr>
        <w:t>build on</w:t>
      </w:r>
      <w:proofErr w:type="gramEnd"/>
      <w:r w:rsidRPr="00D34DFA">
        <w:rPr>
          <w:rStyle w:val="StyleUnderline"/>
        </w:rPr>
        <w:t xml:space="preserve"> an existing system than to create something from </w:t>
      </w:r>
      <w:r w:rsidRPr="00D34DFA">
        <w:rPr>
          <w:rStyle w:val="Emphasis"/>
        </w:rPr>
        <w:t>scratch</w:t>
      </w:r>
      <w:r w:rsidRPr="00570B22">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570B22">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570B22">
        <w:rPr>
          <w:sz w:val="16"/>
        </w:rPr>
        <w:t>.</w:t>
      </w:r>
    </w:p>
    <w:p w14:paraId="1FD249AE" w14:textId="77777777" w:rsidR="008E2404" w:rsidRPr="00570B22" w:rsidRDefault="008E2404" w:rsidP="008E2404">
      <w:pPr>
        <w:rPr>
          <w:sz w:val="16"/>
        </w:rPr>
      </w:pPr>
      <w:r w:rsidRPr="00570B22">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570B22">
        <w:rPr>
          <w:sz w:val="16"/>
        </w:rPr>
        <w:t xml:space="preserve">, and </w:t>
      </w:r>
      <w:r w:rsidRPr="00D34DFA">
        <w:rPr>
          <w:rStyle w:val="StyleUnderline"/>
        </w:rPr>
        <w:t>providing only one</w:t>
      </w:r>
      <w:r w:rsidRPr="00570B22">
        <w:rPr>
          <w:sz w:val="16"/>
        </w:rPr>
        <w:t xml:space="preserve"> type of </w:t>
      </w:r>
      <w:r w:rsidRPr="00D34DFA">
        <w:rPr>
          <w:rStyle w:val="StyleUnderline"/>
        </w:rPr>
        <w:t xml:space="preserve">incentive would make unions </w:t>
      </w:r>
      <w:r w:rsidRPr="00D34DFA">
        <w:rPr>
          <w:rStyle w:val="Emphasis"/>
        </w:rPr>
        <w:t>too vulnerable</w:t>
      </w:r>
      <w:r w:rsidRPr="00570B22">
        <w:rPr>
          <w:sz w:val="16"/>
        </w:rPr>
        <w:t xml:space="preserve"> to changes in that system. Even countries with a true Ghent system provide additional ways for unions to recruit members.</w:t>
      </w:r>
    </w:p>
    <w:p w14:paraId="61614970" w14:textId="77777777" w:rsidR="008E2404" w:rsidRPr="00570B22" w:rsidRDefault="008E2404" w:rsidP="008E2404">
      <w:pPr>
        <w:rPr>
          <w:sz w:val="16"/>
        </w:rPr>
      </w:pPr>
      <w:r w:rsidRPr="00D34DFA">
        <w:rPr>
          <w:rStyle w:val="StyleUnderline"/>
        </w:rPr>
        <w:t xml:space="preserve">In the modernized US system, </w:t>
      </w:r>
      <w:r w:rsidRPr="00D34DFA">
        <w:rPr>
          <w:rStyle w:val="StyleUnderline"/>
          <w:highlight w:val="cyan"/>
        </w:rPr>
        <w:t>unions would</w:t>
      </w:r>
      <w:r w:rsidRPr="00570B22">
        <w:rPr>
          <w:sz w:val="16"/>
        </w:rPr>
        <w:t xml:space="preserve"> continue to </w:t>
      </w:r>
      <w:r w:rsidRPr="00D34DFA">
        <w:rPr>
          <w:rStyle w:val="StyleUnderline"/>
        </w:rPr>
        <w:t>recruit members in some</w:t>
      </w:r>
      <w:r w:rsidRPr="00570B22">
        <w:rPr>
          <w:sz w:val="16"/>
        </w:rPr>
        <w:t xml:space="preserve"> of the </w:t>
      </w:r>
      <w:r w:rsidRPr="00D34DFA">
        <w:rPr>
          <w:rStyle w:val="StyleUnderline"/>
        </w:rPr>
        <w:t xml:space="preserve">ways they currently </w:t>
      </w:r>
      <w:proofErr w:type="gramStart"/>
      <w:r w:rsidRPr="00D34DFA">
        <w:rPr>
          <w:rStyle w:val="StyleUnderline"/>
        </w:rPr>
        <w:t>do</w:t>
      </w:r>
      <w:r w:rsidRPr="00570B22">
        <w:rPr>
          <w:sz w:val="16"/>
        </w:rPr>
        <w:t>—from encouraging</w:t>
      </w:r>
      <w:proofErr w:type="gramEnd"/>
      <w:r w:rsidRPr="00570B22">
        <w:rPr>
          <w:sz w:val="16"/>
        </w:rPr>
        <w:t xml:space="preserve"> solidarity and workplace improvements to </w:t>
      </w:r>
      <w:proofErr w:type="gramStart"/>
      <w:r w:rsidRPr="00570B22">
        <w:rPr>
          <w:sz w:val="16"/>
        </w:rPr>
        <w:t>offering</w:t>
      </w:r>
      <w:proofErr w:type="gramEnd"/>
      <w:r w:rsidRPr="00570B22">
        <w:rPr>
          <w:sz w:val="16"/>
        </w:rPr>
        <w:t xml:space="preserve">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570B22">
        <w:rPr>
          <w:sz w:val="16"/>
        </w:rPr>
        <w:t xml:space="preserve"> all </w:t>
      </w:r>
      <w:r w:rsidRPr="00D34DFA">
        <w:rPr>
          <w:rStyle w:val="StyleUnderline"/>
          <w:highlight w:val="cyan"/>
        </w:rPr>
        <w:t>workers covered</w:t>
      </w:r>
      <w:r w:rsidRPr="00D34DFA">
        <w:rPr>
          <w:rStyle w:val="StyleUnderline"/>
        </w:rPr>
        <w:t xml:space="preserve"> by</w:t>
      </w:r>
      <w:r w:rsidRPr="00570B22">
        <w:rPr>
          <w:sz w:val="16"/>
        </w:rPr>
        <w:t xml:space="preserve"> an </w:t>
      </w:r>
      <w:r w:rsidRPr="00D34DFA">
        <w:rPr>
          <w:rStyle w:val="StyleUnderline"/>
        </w:rPr>
        <w:t>enterprise-level collective bargaining agreement</w:t>
      </w:r>
      <w:r w:rsidRPr="00570B22">
        <w:rPr>
          <w:sz w:val="16"/>
        </w:rPr>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570B22">
        <w:rPr>
          <w:sz w:val="16"/>
        </w:rPr>
        <w:t xml:space="preserve">, such as </w:t>
      </w:r>
      <w:r w:rsidRPr="00D34DFA">
        <w:rPr>
          <w:rStyle w:val="StyleUnderline"/>
          <w:highlight w:val="cyan"/>
        </w:rPr>
        <w:t>through</w:t>
      </w:r>
      <w:r w:rsidRPr="00570B22">
        <w:rPr>
          <w:sz w:val="16"/>
        </w:rPr>
        <w:t xml:space="preserve"> a much </w:t>
      </w:r>
      <w:r w:rsidRPr="00D34DFA">
        <w:rPr>
          <w:rStyle w:val="StyleUnderline"/>
        </w:rPr>
        <w:t xml:space="preserve">more prominent </w:t>
      </w:r>
      <w:r w:rsidRPr="00D34DFA">
        <w:rPr>
          <w:rStyle w:val="StyleUnderline"/>
          <w:highlight w:val="cyan"/>
        </w:rPr>
        <w:t>role in</w:t>
      </w:r>
      <w:r w:rsidRPr="00570B22">
        <w:rPr>
          <w:sz w:val="16"/>
        </w:rPr>
        <w:t xml:space="preserve"> the </w:t>
      </w:r>
      <w:r w:rsidRPr="00D34DFA">
        <w:rPr>
          <w:rStyle w:val="Emphasis"/>
          <w:highlight w:val="cyan"/>
        </w:rPr>
        <w:t>workforce training</w:t>
      </w:r>
      <w:r w:rsidRPr="00570B22">
        <w:rPr>
          <w:sz w:val="16"/>
        </w:rPr>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570B22">
        <w:rPr>
          <w:sz w:val="16"/>
        </w:rPr>
        <w:t xml:space="preserve"> would provide </w:t>
      </w:r>
      <w:proofErr w:type="gramStart"/>
      <w:r w:rsidRPr="00570B22">
        <w:rPr>
          <w:sz w:val="16"/>
        </w:rPr>
        <w:t>unions</w:t>
      </w:r>
      <w:proofErr w:type="gramEnd"/>
      <w:r w:rsidRPr="00570B22">
        <w:rPr>
          <w:sz w:val="16"/>
        </w:rPr>
        <w:t xml:space="preserve"> greater access to workers and provide workers with additional reasons to join.</w:t>
      </w:r>
    </w:p>
    <w:p w14:paraId="6C4B347D" w14:textId="77777777" w:rsidR="008E2404" w:rsidRPr="00570B22" w:rsidRDefault="008E2404" w:rsidP="008E2404">
      <w:pPr>
        <w:rPr>
          <w:sz w:val="16"/>
        </w:rPr>
      </w:pPr>
      <w:r w:rsidRPr="00570B22">
        <w:rPr>
          <w:sz w:val="16"/>
        </w:rPr>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570B22">
        <w:rPr>
          <w:sz w:val="16"/>
        </w:rPr>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570B22">
        <w:rPr>
          <w:sz w:val="16"/>
        </w:rPr>
        <w:t xml:space="preserve"> thus </w:t>
      </w:r>
      <w:r w:rsidRPr="00D34DFA">
        <w:rPr>
          <w:rStyle w:val="StyleUnderline"/>
          <w:highlight w:val="cyan"/>
        </w:rPr>
        <w:t>creates</w:t>
      </w:r>
      <w:r w:rsidRPr="00570B22">
        <w:rPr>
          <w:sz w:val="16"/>
        </w:rPr>
        <w:t xml:space="preserve"> additional </w:t>
      </w:r>
      <w:r w:rsidRPr="00D34DFA">
        <w:rPr>
          <w:rStyle w:val="StyleUnderline"/>
        </w:rPr>
        <w:t xml:space="preserve">opportunities for </w:t>
      </w:r>
      <w:r w:rsidRPr="00D34DFA">
        <w:rPr>
          <w:rStyle w:val="Emphasis"/>
          <w:highlight w:val="cyan"/>
        </w:rPr>
        <w:t>free riding</w:t>
      </w:r>
      <w:r w:rsidRPr="00570B22">
        <w:rPr>
          <w:sz w:val="16"/>
        </w:rPr>
        <w:t xml:space="preserve">. The opportunity for </w:t>
      </w:r>
      <w:r w:rsidRPr="00D34DFA">
        <w:rPr>
          <w:rStyle w:val="Emphasis"/>
        </w:rPr>
        <w:t>free riding</w:t>
      </w:r>
      <w:r w:rsidRPr="00570B22">
        <w:rPr>
          <w:sz w:val="16"/>
        </w:rPr>
        <w:t xml:space="preserve"> often </w:t>
      </w:r>
      <w:r w:rsidRPr="00D34DFA">
        <w:rPr>
          <w:rStyle w:val="StyleUnderline"/>
        </w:rPr>
        <w:t xml:space="preserve">weakens unions, </w:t>
      </w:r>
      <w:r w:rsidRPr="00D34DFA">
        <w:rPr>
          <w:rStyle w:val="StyleUnderline"/>
          <w:highlight w:val="cyan"/>
        </w:rPr>
        <w:t>but these</w:t>
      </w:r>
      <w:r w:rsidRPr="00570B22">
        <w:rPr>
          <w:sz w:val="16"/>
        </w:rPr>
        <w:t xml:space="preserve"> kinds of </w:t>
      </w:r>
      <w:r w:rsidRPr="00D34DFA">
        <w:rPr>
          <w:rStyle w:val="StyleUnderline"/>
          <w:highlight w:val="cyan"/>
        </w:rPr>
        <w:t>policies</w:t>
      </w:r>
      <w:r w:rsidRPr="00D34DFA">
        <w:rPr>
          <w:rStyle w:val="StyleUnderline"/>
        </w:rPr>
        <w:t xml:space="preserve"> have proven powerful</w:t>
      </w:r>
      <w:r w:rsidRPr="00570B22">
        <w:rPr>
          <w:sz w:val="16"/>
        </w:rPr>
        <w:t xml:space="preserve"> enough </w:t>
      </w:r>
      <w:r w:rsidRPr="00D34DFA">
        <w:rPr>
          <w:rStyle w:val="StyleUnderline"/>
        </w:rPr>
        <w:t xml:space="preserve">to </w:t>
      </w:r>
      <w:r w:rsidRPr="00D34DFA">
        <w:rPr>
          <w:rStyle w:val="StyleUnderline"/>
          <w:highlight w:val="cyan"/>
        </w:rPr>
        <w:t>maintain high</w:t>
      </w:r>
      <w:r w:rsidRPr="00570B22">
        <w:rPr>
          <w:sz w:val="16"/>
        </w:rPr>
        <w:t xml:space="preserve"> and stable </w:t>
      </w:r>
      <w:r w:rsidRPr="00D34DFA">
        <w:rPr>
          <w:rStyle w:val="StyleUnderline"/>
        </w:rPr>
        <w:t xml:space="preserve">union </w:t>
      </w:r>
      <w:r w:rsidRPr="00D34DFA">
        <w:rPr>
          <w:rStyle w:val="StyleUnderline"/>
          <w:highlight w:val="cyan"/>
        </w:rPr>
        <w:t>density even in</w:t>
      </w:r>
      <w:r w:rsidRPr="00570B22">
        <w:rPr>
          <w:sz w:val="16"/>
        </w:rPr>
        <w:t xml:space="preserve"> the </w:t>
      </w:r>
      <w:r w:rsidRPr="00D34DFA">
        <w:rPr>
          <w:rStyle w:val="StyleUnderline"/>
          <w:highlight w:val="cyan"/>
        </w:rPr>
        <w:t>face of</w:t>
      </w:r>
      <w:r w:rsidRPr="00570B22">
        <w:rPr>
          <w:sz w:val="16"/>
        </w:rPr>
        <w:t xml:space="preserve"> the </w:t>
      </w:r>
      <w:r w:rsidRPr="00D34DFA">
        <w:rPr>
          <w:rStyle w:val="StyleUnderline"/>
          <w:highlight w:val="cyan"/>
        </w:rPr>
        <w:t>collective action</w:t>
      </w:r>
      <w:r w:rsidRPr="00D34DFA">
        <w:rPr>
          <w:rStyle w:val="StyleUnderline"/>
        </w:rPr>
        <w:t xml:space="preserve"> problem</w:t>
      </w:r>
      <w:r w:rsidRPr="00570B22">
        <w:rPr>
          <w:sz w:val="16"/>
        </w:rPr>
        <w:t xml:space="preserve">. In the new system, unions would still have to work to organize and recruit dues-paying members but would have help in doing so. </w:t>
      </w:r>
      <w:r w:rsidRPr="00D34DFA">
        <w:rPr>
          <w:rStyle w:val="StyleUnderline"/>
        </w:rPr>
        <w:t>Requiring unions to</w:t>
      </w:r>
      <w:r w:rsidRPr="00570B22">
        <w:rPr>
          <w:sz w:val="16"/>
        </w:rPr>
        <w:t xml:space="preserve"> continue to </w:t>
      </w:r>
      <w:r w:rsidRPr="00D34DFA">
        <w:rPr>
          <w:rStyle w:val="StyleUnderline"/>
        </w:rPr>
        <w:t>actively recruit</w:t>
      </w:r>
      <w:r w:rsidRPr="00570B22">
        <w:rPr>
          <w:sz w:val="16"/>
        </w:rPr>
        <w:t xml:space="preserve"> members is important because </w:t>
      </w:r>
      <w:r w:rsidRPr="00D34DFA">
        <w:rPr>
          <w:rStyle w:val="StyleUnderline"/>
        </w:rPr>
        <w:t>it helps ensure unions maintain</w:t>
      </w:r>
      <w:r w:rsidRPr="00570B22">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570B22">
        <w:rPr>
          <w:sz w:val="16"/>
        </w:rPr>
        <w:t xml:space="preserve">, which are essential to exercising power. All told, </w:t>
      </w:r>
      <w:r w:rsidRPr="00D34DFA">
        <w:rPr>
          <w:rStyle w:val="StyleUnderline"/>
        </w:rPr>
        <w:t>traditional methods</w:t>
      </w:r>
      <w:r w:rsidRPr="00570B22">
        <w:rPr>
          <w:sz w:val="16"/>
        </w:rPr>
        <w:t xml:space="preserve"> of organizing workers and funding unions, </w:t>
      </w:r>
      <w:r w:rsidRPr="00D34DFA">
        <w:rPr>
          <w:rStyle w:val="StyleUnderline"/>
        </w:rPr>
        <w:t xml:space="preserve">combined with </w:t>
      </w:r>
      <w:r w:rsidRPr="00D34DFA">
        <w:rPr>
          <w:rStyle w:val="StyleUnderline"/>
          <w:highlight w:val="cyan"/>
        </w:rPr>
        <w:t>newer platforms</w:t>
      </w:r>
      <w:r w:rsidRPr="00570B22">
        <w:rPr>
          <w:sz w:val="16"/>
        </w:rPr>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570B22">
        <w:rPr>
          <w:sz w:val="16"/>
        </w:rPr>
        <w:t>.</w:t>
      </w:r>
    </w:p>
    <w:p w14:paraId="1C298158" w14:textId="77777777" w:rsidR="008E2404" w:rsidRPr="00570B22" w:rsidRDefault="008E2404" w:rsidP="008E2404">
      <w:pPr>
        <w:rPr>
          <w:sz w:val="16"/>
        </w:rPr>
      </w:pPr>
      <w:r w:rsidRPr="00570B22">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570B22">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w:t>
      </w:r>
      <w:proofErr w:type="gramStart"/>
      <w:r w:rsidRPr="00D34DFA">
        <w:rPr>
          <w:rStyle w:val="StyleUnderline"/>
        </w:rPr>
        <w:t>employers</w:t>
      </w:r>
      <w:proofErr w:type="gramEnd"/>
      <w:r w:rsidRPr="00D34DFA">
        <w:rPr>
          <w:rStyle w:val="StyleUnderline"/>
        </w:rPr>
        <w:t xml:space="preserve"> to</w:t>
      </w:r>
      <w:r w:rsidRPr="00570B22">
        <w:rPr>
          <w:sz w:val="16"/>
        </w:rPr>
        <w:t xml:space="preserve"> the </w:t>
      </w:r>
      <w:r w:rsidRPr="00D34DFA">
        <w:rPr>
          <w:rStyle w:val="StyleUnderline"/>
        </w:rPr>
        <w:t>bargaining table</w:t>
      </w:r>
      <w:r w:rsidRPr="00570B22">
        <w:rPr>
          <w:sz w:val="16"/>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t>
      </w:r>
      <w:proofErr w:type="gramStart"/>
      <w:r w:rsidRPr="00570B22">
        <w:rPr>
          <w:sz w:val="16"/>
        </w:rPr>
        <w:t>with</w:t>
      </w:r>
      <w:proofErr w:type="gramEnd"/>
      <w:r w:rsidRPr="00570B22">
        <w:rPr>
          <w:sz w:val="16"/>
        </w:rPr>
        <w:t xml:space="preserve">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570B22">
        <w:rPr>
          <w:sz w:val="16"/>
        </w:rPr>
        <w:t xml:space="preserve"> continue to </w:t>
      </w:r>
      <w:r w:rsidRPr="00D34DFA">
        <w:rPr>
          <w:rStyle w:val="StyleUnderline"/>
        </w:rPr>
        <w:t>do today</w:t>
      </w:r>
      <w:r w:rsidRPr="00570B22">
        <w:rPr>
          <w:sz w:val="16"/>
        </w:rPr>
        <w:t>.</w:t>
      </w:r>
    </w:p>
    <w:p w14:paraId="7F53D007" w14:textId="77777777" w:rsidR="008E2404" w:rsidRPr="00570B22" w:rsidRDefault="008E2404" w:rsidP="008E2404">
      <w:pPr>
        <w:rPr>
          <w:sz w:val="16"/>
        </w:rPr>
      </w:pPr>
      <w:r w:rsidRPr="00570B22">
        <w:rPr>
          <w:sz w:val="16"/>
        </w:rPr>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570B22">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4D608C30" w14:textId="77777777" w:rsidR="008E2404" w:rsidRPr="00570B22" w:rsidRDefault="008E2404" w:rsidP="008E2404">
      <w:pPr>
        <w:rPr>
          <w:sz w:val="16"/>
        </w:rPr>
      </w:pPr>
      <w:r w:rsidRPr="00570B22">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570B22">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570B22">
        <w:rPr>
          <w:sz w:val="16"/>
        </w:rPr>
        <w:t xml:space="preserve"> a </w:t>
      </w:r>
      <w:r w:rsidRPr="00D34DFA">
        <w:rPr>
          <w:rStyle w:val="StyleUnderline"/>
        </w:rPr>
        <w:t>collective bargaining</w:t>
      </w:r>
      <w:r w:rsidRPr="00570B22">
        <w:rPr>
          <w:sz w:val="16"/>
        </w:rPr>
        <w:t xml:space="preserve"> agreement </w:t>
      </w:r>
      <w:r w:rsidRPr="00D34DFA">
        <w:rPr>
          <w:rStyle w:val="StyleUnderline"/>
        </w:rPr>
        <w:t xml:space="preserve">were covered by a </w:t>
      </w:r>
      <w:r w:rsidRPr="00D34DFA">
        <w:rPr>
          <w:rStyle w:val="Emphasis"/>
        </w:rPr>
        <w:t>multi-employer agreement</w:t>
      </w:r>
      <w:r w:rsidRPr="00570B22">
        <w:rPr>
          <w:sz w:val="16"/>
        </w:rPr>
        <w:t>.</w:t>
      </w:r>
    </w:p>
    <w:p w14:paraId="0BEED9CB" w14:textId="77777777" w:rsidR="008E2404" w:rsidRPr="00570B22" w:rsidRDefault="008E2404" w:rsidP="008E2404">
      <w:pPr>
        <w:rPr>
          <w:sz w:val="16"/>
        </w:rPr>
      </w:pPr>
      <w:r w:rsidRPr="00570B22">
        <w:rPr>
          <w:sz w:val="16"/>
        </w:rPr>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w:t>
      </w:r>
      <w:proofErr w:type="gramStart"/>
      <w:r w:rsidRPr="00570B22">
        <w:rPr>
          <w:sz w:val="16"/>
        </w:rPr>
        <w:t>actually cover</w:t>
      </w:r>
      <w:proofErr w:type="gramEnd"/>
      <w:r w:rsidRPr="00570B22">
        <w:rPr>
          <w:sz w:val="16"/>
        </w:rPr>
        <w:t xml:space="preserve"> most of the workers in a relevant labor market and truly take wages out of competition, but in </w:t>
      </w:r>
      <w:proofErr w:type="gramStart"/>
      <w:r w:rsidRPr="00570B22">
        <w:rPr>
          <w:sz w:val="16"/>
        </w:rPr>
        <w:t>a number of</w:t>
      </w:r>
      <w:proofErr w:type="gramEnd"/>
      <w:r w:rsidRPr="00570B22">
        <w:rPr>
          <w:sz w:val="16"/>
        </w:rPr>
        <w:t xml:space="preserve"> cases it covered a significant percentage and approached this goal. This history will be explored more in subsequent chapters, as it shows how the current system makes broader-based bargaining difficult to achieve and maintain </w:t>
      </w:r>
      <w:proofErr w:type="gramStart"/>
      <w:r w:rsidRPr="00570B22">
        <w:rPr>
          <w:sz w:val="16"/>
        </w:rPr>
        <w:t>and also</w:t>
      </w:r>
      <w:proofErr w:type="gramEnd"/>
      <w:r w:rsidRPr="00570B22">
        <w:rPr>
          <w:sz w:val="16"/>
        </w:rPr>
        <w:t xml:space="preserve"> highlights why the new system would be much better. The point to recognize now is that many unions have experience with broader-based bargaining, so they would likely be able to perform bargaining roles encouraged by the new system. Indeed, higher-level bargaining exists in </w:t>
      </w:r>
      <w:proofErr w:type="gramStart"/>
      <w:r w:rsidRPr="00570B22">
        <w:rPr>
          <w:sz w:val="16"/>
        </w:rPr>
        <w:t>a number of</w:t>
      </w:r>
      <w:proofErr w:type="gramEnd"/>
      <w:r w:rsidRPr="00570B22">
        <w:rPr>
          <w:sz w:val="16"/>
        </w:rPr>
        <w:t xml:space="preserve"> sectors today, such as hotels in some cities and in sports and entertainment, to name a few </w:t>
      </w:r>
      <w:proofErr w:type="gramStart"/>
      <w:r w:rsidRPr="00570B22">
        <w:rPr>
          <w:sz w:val="16"/>
        </w:rPr>
        <w:t>examples—</w:t>
      </w:r>
      <w:proofErr w:type="gramEnd"/>
      <w:r w:rsidRPr="00570B22">
        <w:rPr>
          <w:sz w:val="16"/>
        </w:rPr>
        <w:t>though it is nowhere near as common today as it once was.</w:t>
      </w:r>
    </w:p>
    <w:p w14:paraId="6525F7BE" w14:textId="77777777" w:rsidR="008E2404" w:rsidRPr="00570B22" w:rsidRDefault="008E2404" w:rsidP="008E2404">
      <w:pPr>
        <w:rPr>
          <w:sz w:val="16"/>
        </w:rPr>
      </w:pPr>
      <w:r w:rsidRPr="00570B22">
        <w:rPr>
          <w:sz w:val="16"/>
        </w:rPr>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proofErr w:type="gramStart"/>
      <w:r w:rsidRPr="00D34DFA">
        <w:rPr>
          <w:rStyle w:val="Emphasis"/>
          <w:highlight w:val="cyan"/>
        </w:rPr>
        <w:t>all</w:t>
      </w:r>
      <w:r w:rsidRPr="00D34DFA">
        <w:rPr>
          <w:rStyle w:val="StyleUnderline"/>
          <w:highlight w:val="cyan"/>
        </w:rPr>
        <w:t xml:space="preserve"> of</w:t>
      </w:r>
      <w:proofErr w:type="gramEnd"/>
      <w:r w:rsidRPr="00D34DFA">
        <w:rPr>
          <w:rStyle w:val="StyleUnderline"/>
          <w:highlight w:val="cyan"/>
        </w:rPr>
        <w:t xml:space="preserve"> these </w:t>
      </w:r>
      <w:r w:rsidRPr="00D34DFA">
        <w:rPr>
          <w:rStyle w:val="Emphasis"/>
          <w:highlight w:val="cyan"/>
        </w:rPr>
        <w:t>core elements</w:t>
      </w:r>
      <w:r w:rsidRPr="00570B22">
        <w:rPr>
          <w:sz w:val="16"/>
        </w:rPr>
        <w:t xml:space="preserve">. For example, </w:t>
      </w:r>
      <w:r w:rsidRPr="00D34DFA">
        <w:rPr>
          <w:rStyle w:val="StyleUnderline"/>
          <w:highlight w:val="cyan"/>
        </w:rPr>
        <w:t xml:space="preserve">workers </w:t>
      </w:r>
      <w:r w:rsidRPr="00D34DFA">
        <w:rPr>
          <w:rStyle w:val="Emphasis"/>
          <w:highlight w:val="cyan"/>
        </w:rPr>
        <w:t>cannot</w:t>
      </w:r>
      <w:r w:rsidRPr="00570B22">
        <w:rPr>
          <w:sz w:val="16"/>
        </w:rPr>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570B22">
        <w:rPr>
          <w:sz w:val="16"/>
        </w:rPr>
        <w:t xml:space="preserve"> envisioned </w:t>
      </w:r>
      <w:r w:rsidRPr="00D34DFA">
        <w:rPr>
          <w:rStyle w:val="StyleUnderline"/>
        </w:rPr>
        <w:t>new</w:t>
      </w:r>
      <w:r w:rsidRPr="00570B22">
        <w:rPr>
          <w:sz w:val="16"/>
        </w:rPr>
        <w:t xml:space="preserve"> labor </w:t>
      </w:r>
      <w:r w:rsidRPr="00D34DFA">
        <w:rPr>
          <w:rStyle w:val="StyleUnderline"/>
        </w:rPr>
        <w:t>system have long been on</w:t>
      </w:r>
      <w:r w:rsidRPr="00570B22">
        <w:rPr>
          <w:sz w:val="16"/>
        </w:rPr>
        <w:t xml:space="preserve"> the </w:t>
      </w:r>
      <w:r w:rsidRPr="00D34DFA">
        <w:rPr>
          <w:rStyle w:val="StyleUnderline"/>
        </w:rPr>
        <w:t>labor reform agenda and are</w:t>
      </w:r>
      <w:r w:rsidRPr="00570B22">
        <w:rPr>
          <w:sz w:val="16"/>
        </w:rPr>
        <w:t xml:space="preserve"> </w:t>
      </w:r>
      <w:proofErr w:type="gramStart"/>
      <w:r w:rsidRPr="00570B22">
        <w:rPr>
          <w:sz w:val="16"/>
        </w:rPr>
        <w:t xml:space="preserve">fairly </w:t>
      </w:r>
      <w:r w:rsidRPr="00D34DFA">
        <w:rPr>
          <w:rStyle w:val="StyleUnderline"/>
        </w:rPr>
        <w:t>well</w:t>
      </w:r>
      <w:proofErr w:type="gramEnd"/>
      <w:r w:rsidRPr="00D34DFA">
        <w:rPr>
          <w:rStyle w:val="StyleUnderline"/>
        </w:rPr>
        <w:t xml:space="preserve"> understood</w:t>
      </w:r>
      <w:r w:rsidRPr="00570B22">
        <w:rPr>
          <w:sz w:val="16"/>
        </w:rPr>
        <w:t xml:space="preserve">. In contrast, </w:t>
      </w:r>
      <w:r w:rsidRPr="00D34DFA">
        <w:rPr>
          <w:rStyle w:val="StyleUnderline"/>
        </w:rPr>
        <w:t>contract extension, workers’ boards, and an American version of the Ghent system are less well known</w:t>
      </w:r>
      <w:r w:rsidRPr="00570B22">
        <w:rPr>
          <w:sz w:val="16"/>
        </w:rPr>
        <w:t xml:space="preserve"> and deserve additional discussion.</w:t>
      </w:r>
    </w:p>
    <w:p w14:paraId="7C9E1A4C" w14:textId="77777777" w:rsidR="008E2404" w:rsidRPr="00570B22" w:rsidRDefault="008E2404" w:rsidP="008E2404">
      <w:pPr>
        <w:rPr>
          <w:sz w:val="16"/>
        </w:rPr>
      </w:pPr>
      <w:r w:rsidRPr="00570B22">
        <w:rPr>
          <w:sz w:val="16"/>
        </w:rPr>
        <w:t>Broad-Based Bargaining</w:t>
      </w:r>
    </w:p>
    <w:p w14:paraId="5863D37D" w14:textId="77777777" w:rsidR="008E2404" w:rsidRPr="00570B22" w:rsidRDefault="008E2404" w:rsidP="008E2404">
      <w:pPr>
        <w:rPr>
          <w:sz w:val="16"/>
        </w:rPr>
      </w:pPr>
      <w:r w:rsidRPr="00570B22">
        <w:rPr>
          <w:sz w:val="16"/>
        </w:rPr>
        <w:t xml:space="preserve">Most countries in which sectoral bargaining covers a significant percentage of workers have what are known as </w:t>
      </w:r>
      <w:r w:rsidRPr="00D34DFA">
        <w:rPr>
          <w:rStyle w:val="StyleUnderline"/>
          <w:highlight w:val="cyan"/>
        </w:rPr>
        <w:t>extension laws</w:t>
      </w:r>
      <w:r w:rsidRPr="00570B22">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570B22">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570B22">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570B22">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570B22">
        <w:rPr>
          <w:sz w:val="16"/>
        </w:rPr>
        <w:t xml:space="preserve"> these </w:t>
      </w:r>
      <w:r w:rsidRPr="00D34DFA">
        <w:rPr>
          <w:rStyle w:val="StyleUnderline"/>
        </w:rPr>
        <w:t xml:space="preserve">industry-wide or regional </w:t>
      </w:r>
      <w:r w:rsidRPr="00D34DFA">
        <w:rPr>
          <w:rStyle w:val="StyleUnderline"/>
          <w:highlight w:val="cyan"/>
        </w:rPr>
        <w:t>standards</w:t>
      </w:r>
      <w:r w:rsidRPr="00570B22">
        <w:rPr>
          <w:sz w:val="16"/>
        </w:rPr>
        <w:t xml:space="preserve">. In the United States, the </w:t>
      </w:r>
      <w:r w:rsidRPr="00D34DFA">
        <w:rPr>
          <w:rStyle w:val="StyleUnderline"/>
        </w:rPr>
        <w:t>most promising versions of this</w:t>
      </w:r>
      <w:r w:rsidRPr="00570B22">
        <w:rPr>
          <w:sz w:val="16"/>
        </w:rPr>
        <w:t xml:space="preserve"> concept </w:t>
      </w:r>
      <w:r w:rsidRPr="00D34DFA">
        <w:rPr>
          <w:rStyle w:val="StyleUnderline"/>
        </w:rPr>
        <w:t>are based on</w:t>
      </w:r>
      <w:r w:rsidRPr="00570B22">
        <w:rPr>
          <w:sz w:val="16"/>
        </w:rPr>
        <w:t xml:space="preserve"> prevailing </w:t>
      </w:r>
      <w:r w:rsidRPr="00D34DFA">
        <w:rPr>
          <w:rStyle w:val="StyleUnderline"/>
        </w:rPr>
        <w:t>wage laws</w:t>
      </w:r>
      <w:r w:rsidRPr="00570B22">
        <w:rPr>
          <w:sz w:val="16"/>
        </w:rPr>
        <w:t xml:space="preserve"> that are already </w:t>
      </w:r>
      <w:r w:rsidRPr="00D34DFA">
        <w:rPr>
          <w:rStyle w:val="StyleUnderline"/>
        </w:rPr>
        <w:t>used for government contracts and</w:t>
      </w:r>
      <w:r w:rsidRPr="00570B22">
        <w:rPr>
          <w:sz w:val="16"/>
        </w:rPr>
        <w:t xml:space="preserve"> the </w:t>
      </w:r>
      <w:r w:rsidRPr="00D34DFA">
        <w:rPr>
          <w:rStyle w:val="StyleUnderline"/>
        </w:rPr>
        <w:t>Baigent-Ready model</w:t>
      </w:r>
      <w:r w:rsidRPr="00570B22">
        <w:rPr>
          <w:sz w:val="16"/>
        </w:rPr>
        <w:t xml:space="preserve"> being considered </w:t>
      </w:r>
      <w:r w:rsidRPr="00D34DFA">
        <w:rPr>
          <w:rStyle w:val="StyleUnderline"/>
        </w:rPr>
        <w:t>in Canada</w:t>
      </w:r>
      <w:r w:rsidRPr="00570B22">
        <w:rPr>
          <w:sz w:val="16"/>
        </w:rPr>
        <w:t xml:space="preserve"> that seeks to extend master contracts.</w:t>
      </w:r>
    </w:p>
    <w:p w14:paraId="08B5423F" w14:textId="77777777" w:rsidR="008E2404" w:rsidRPr="00570B22" w:rsidRDefault="008E2404" w:rsidP="008E2404">
      <w:pPr>
        <w:rPr>
          <w:sz w:val="16"/>
        </w:rPr>
      </w:pPr>
      <w:r w:rsidRPr="00570B22">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570B22">
        <w:rPr>
          <w:sz w:val="16"/>
        </w:rPr>
        <w:t xml:space="preserve">, at minimum, </w:t>
      </w:r>
      <w:r w:rsidRPr="00D34DFA">
        <w:rPr>
          <w:rStyle w:val="StyleUnderline"/>
        </w:rPr>
        <w:t>match existing compensation</w:t>
      </w:r>
      <w:r w:rsidRPr="00570B22">
        <w:rPr>
          <w:sz w:val="16"/>
        </w:rPr>
        <w:t xml:space="preserve"> levels </w:t>
      </w:r>
      <w:r w:rsidRPr="00D34DFA">
        <w:rPr>
          <w:rStyle w:val="StyleUnderline"/>
        </w:rPr>
        <w:t>in</w:t>
      </w:r>
      <w:r w:rsidRPr="00570B22">
        <w:rPr>
          <w:sz w:val="16"/>
        </w:rPr>
        <w:t xml:space="preserve"> the </w:t>
      </w:r>
      <w:r w:rsidRPr="00D34DFA">
        <w:rPr>
          <w:rStyle w:val="StyleUnderline"/>
        </w:rPr>
        <w:t>industry</w:t>
      </w:r>
      <w:r w:rsidRPr="00570B22">
        <w:rPr>
          <w:sz w:val="16"/>
        </w:rPr>
        <w:t xml:space="preserve"> and region. Prevailing wage laws are </w:t>
      </w:r>
      <w:proofErr w:type="gramStart"/>
      <w:r w:rsidRPr="00570B22">
        <w:rPr>
          <w:sz w:val="16"/>
        </w:rPr>
        <w:t>most commonly applied</w:t>
      </w:r>
      <w:proofErr w:type="gramEnd"/>
      <w:r w:rsidRPr="00570B22">
        <w:rPr>
          <w:sz w:val="16"/>
        </w:rPr>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570B22">
        <w:rPr>
          <w:sz w:val="16"/>
        </w:rPr>
        <w:t xml:space="preserve"> that </w:t>
      </w:r>
      <w:r w:rsidRPr="00D34DFA">
        <w:rPr>
          <w:rStyle w:val="StyleUnderline"/>
        </w:rPr>
        <w:t>government spending does not drive down market wages</w:t>
      </w:r>
      <w:r w:rsidRPr="00570B22">
        <w:rPr>
          <w:sz w:val="16"/>
        </w:rPr>
        <w:t>, and they lead to high-quality work and good value for taxpayers.18</w:t>
      </w:r>
    </w:p>
    <w:p w14:paraId="2CBB2A94" w14:textId="77777777" w:rsidR="008E2404" w:rsidRPr="00570B22" w:rsidRDefault="008E2404" w:rsidP="008E2404">
      <w:pPr>
        <w:rPr>
          <w:sz w:val="16"/>
        </w:rPr>
      </w:pPr>
      <w:r w:rsidRPr="00570B22">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570B22">
        <w:rPr>
          <w:sz w:val="16"/>
        </w:rPr>
        <w:t>.</w:t>
      </w:r>
    </w:p>
    <w:p w14:paraId="235D3261" w14:textId="77777777" w:rsidR="008E2404" w:rsidRPr="00570B22" w:rsidRDefault="008E2404" w:rsidP="008E2404">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570B22">
        <w:rPr>
          <w:sz w:val="16"/>
        </w:rPr>
        <w:t xml:space="preserve"> that </w:t>
      </w:r>
      <w:r w:rsidRPr="00D34DFA">
        <w:rPr>
          <w:rStyle w:val="StyleUnderline"/>
          <w:highlight w:val="cyan"/>
        </w:rPr>
        <w:t>all government spending</w:t>
      </w:r>
      <w:r w:rsidRPr="00570B22">
        <w:rPr>
          <w:sz w:val="16"/>
        </w:rPr>
        <w:t>—no matter how it is structured, whether it is a contract, grants, loans, or tax break—</w:t>
      </w:r>
      <w:r w:rsidRPr="00D34DFA">
        <w:rPr>
          <w:rStyle w:val="StyleUnderline"/>
          <w:highlight w:val="cyan"/>
        </w:rPr>
        <w:t>has</w:t>
      </w:r>
      <w:r w:rsidRPr="00570B22">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570B22">
        <w:rPr>
          <w:sz w:val="16"/>
        </w:rPr>
        <w:t xml:space="preserve">, prevailing </w:t>
      </w:r>
      <w:r w:rsidRPr="00D34DFA">
        <w:rPr>
          <w:rStyle w:val="StyleUnderline"/>
        </w:rPr>
        <w:t>wage laws</w:t>
      </w:r>
      <w:r w:rsidRPr="00570B22">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570B22">
        <w:rPr>
          <w:sz w:val="16"/>
        </w:rPr>
        <w:t xml:space="preserve"> government </w:t>
      </w:r>
      <w:r w:rsidRPr="00D34DFA">
        <w:rPr>
          <w:rStyle w:val="StyleUnderline"/>
        </w:rPr>
        <w:t>spending</w:t>
      </w:r>
      <w:r w:rsidRPr="00570B22">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570B22">
        <w:rPr>
          <w:sz w:val="16"/>
        </w:rPr>
        <w:t xml:space="preserve"> to do this </w:t>
      </w:r>
      <w:r w:rsidRPr="00D34DFA">
        <w:rPr>
          <w:rStyle w:val="StyleUnderline"/>
        </w:rPr>
        <w:t>would be to set</w:t>
      </w:r>
      <w:r w:rsidRPr="00570B22">
        <w:rPr>
          <w:sz w:val="16"/>
        </w:rPr>
        <w:t xml:space="preserve"> the </w:t>
      </w:r>
      <w:r w:rsidRPr="00D34DFA">
        <w:rPr>
          <w:rStyle w:val="StyleUnderline"/>
        </w:rPr>
        <w:t>percentage of workers covered by</w:t>
      </w:r>
      <w:r w:rsidRPr="00570B22">
        <w:rPr>
          <w:sz w:val="16"/>
        </w:rPr>
        <w:t xml:space="preserve"> a </w:t>
      </w:r>
      <w:r w:rsidRPr="00D34DFA">
        <w:rPr>
          <w:rStyle w:val="StyleUnderline"/>
        </w:rPr>
        <w:t>contract necessary to be determined prevailing could</w:t>
      </w:r>
      <w:r w:rsidRPr="00570B22">
        <w:rPr>
          <w:sz w:val="16"/>
        </w:rPr>
        <w:t xml:space="preserve"> also </w:t>
      </w:r>
      <w:r w:rsidRPr="00D34DFA">
        <w:rPr>
          <w:rStyle w:val="StyleUnderline"/>
        </w:rPr>
        <w:t>be set at more easily attainable levels</w:t>
      </w:r>
      <w:r w:rsidRPr="00570B22">
        <w:rPr>
          <w:sz w:val="16"/>
        </w:rPr>
        <w:t xml:space="preserve">, such as 20 or 30 percent. Alternatively, once </w:t>
      </w:r>
      <w:proofErr w:type="gramStart"/>
      <w:r w:rsidRPr="00570B22">
        <w:rPr>
          <w:sz w:val="16"/>
        </w:rPr>
        <w:t>a sufficient number of</w:t>
      </w:r>
      <w:proofErr w:type="gramEnd"/>
      <w:r w:rsidRPr="00570B22">
        <w:rPr>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9627912" w14:textId="77777777" w:rsidR="008E2404" w:rsidRPr="00570B22" w:rsidRDefault="008E2404" w:rsidP="008E2404">
      <w:pPr>
        <w:rPr>
          <w:sz w:val="16"/>
        </w:rPr>
      </w:pPr>
      <w:r w:rsidRPr="00570B22">
        <w:rPr>
          <w:sz w:val="16"/>
        </w:rPr>
        <w:t xml:space="preserve">Prevailing </w:t>
      </w:r>
      <w:r w:rsidRPr="00D34DFA">
        <w:rPr>
          <w:rStyle w:val="StyleUnderline"/>
        </w:rPr>
        <w:t>wage</w:t>
      </w:r>
      <w:r w:rsidRPr="00570B22">
        <w:rPr>
          <w:sz w:val="16"/>
        </w:rPr>
        <w:t xml:space="preserve">-style </w:t>
      </w:r>
      <w:r w:rsidRPr="00D34DFA">
        <w:rPr>
          <w:rStyle w:val="StyleUnderline"/>
        </w:rPr>
        <w:t>extension would be</w:t>
      </w:r>
      <w:r w:rsidRPr="00570B22">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570B22">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570B22">
        <w:rPr>
          <w:sz w:val="16"/>
        </w:rPr>
        <w:t xml:space="preserve"> some </w:t>
      </w:r>
      <w:r w:rsidRPr="00D34DFA">
        <w:rPr>
          <w:rStyle w:val="Emphasis"/>
          <w:highlight w:val="cyan"/>
        </w:rPr>
        <w:t>stability</w:t>
      </w:r>
      <w:r w:rsidRPr="00D34DFA">
        <w:rPr>
          <w:rStyle w:val="StyleUnderline"/>
        </w:rPr>
        <w:t xml:space="preserve"> knowing</w:t>
      </w:r>
      <w:r w:rsidRPr="00570B22">
        <w:rPr>
          <w:sz w:val="16"/>
        </w:rPr>
        <w:t xml:space="preserve"> that </w:t>
      </w:r>
      <w:r w:rsidRPr="00D34DFA">
        <w:rPr>
          <w:rStyle w:val="StyleUnderline"/>
        </w:rPr>
        <w:t xml:space="preserve">their bargaining would not be constantly </w:t>
      </w:r>
      <w:r w:rsidRPr="00D34DFA">
        <w:rPr>
          <w:rStyle w:val="Emphasis"/>
        </w:rPr>
        <w:t>under threat</w:t>
      </w:r>
      <w:r w:rsidRPr="00570B22">
        <w:rPr>
          <w:sz w:val="16"/>
        </w:rPr>
        <w:t xml:space="preserve"> from low-road employers. </w:t>
      </w:r>
      <w:r w:rsidRPr="00D34DFA">
        <w:rPr>
          <w:rStyle w:val="StyleUnderline"/>
        </w:rPr>
        <w:t>Unions</w:t>
      </w:r>
      <w:r w:rsidRPr="00570B22">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570B22">
        <w:rPr>
          <w:sz w:val="16"/>
        </w:rPr>
        <w:t>. Furthermore, employers in these sectors would have an incentive to bargain, as they would want to have some input on the standards.</w:t>
      </w:r>
    </w:p>
    <w:p w14:paraId="61CB8C77" w14:textId="77777777" w:rsidR="008E2404" w:rsidRPr="00570B22" w:rsidRDefault="008E2404" w:rsidP="008E2404">
      <w:pPr>
        <w:rPr>
          <w:sz w:val="16"/>
        </w:rPr>
      </w:pPr>
      <w:r w:rsidRPr="00570B22">
        <w:rPr>
          <w:sz w:val="16"/>
        </w:rPr>
        <w:t xml:space="preserve">Still, </w:t>
      </w:r>
      <w:r w:rsidRPr="00D34DFA">
        <w:rPr>
          <w:rStyle w:val="StyleUnderline"/>
        </w:rPr>
        <w:t xml:space="preserve">many </w:t>
      </w:r>
      <w:r w:rsidRPr="00D34DFA">
        <w:rPr>
          <w:rStyle w:val="StyleUnderline"/>
          <w:highlight w:val="cyan"/>
        </w:rPr>
        <w:t>industries</w:t>
      </w:r>
      <w:r w:rsidRPr="00570B22">
        <w:rPr>
          <w:sz w:val="16"/>
        </w:rPr>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570B22">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570B22">
        <w:rPr>
          <w:sz w:val="16"/>
        </w:rPr>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570B22">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570B22">
        <w:rPr>
          <w:sz w:val="16"/>
        </w:rPr>
        <w:t>.</w:t>
      </w:r>
    </w:p>
    <w:p w14:paraId="58D8A4C5" w14:textId="77777777" w:rsidR="008E2404" w:rsidRPr="00570B22" w:rsidRDefault="008E2404" w:rsidP="008E2404">
      <w:pPr>
        <w:rPr>
          <w:sz w:val="16"/>
        </w:rPr>
      </w:pPr>
      <w:r w:rsidRPr="00570B22">
        <w:rPr>
          <w:sz w:val="16"/>
        </w:rPr>
        <w:t xml:space="preserve">Canadian unions and policy makers have increasingly recognized the importance of promoting broad-based bargaining and have been considering a range of alternatives to achieve this goal. The Canadian labor system is quite </w:t>
      </w:r>
      <w:proofErr w:type="gramStart"/>
      <w:r w:rsidRPr="00570B22">
        <w:rPr>
          <w:sz w:val="16"/>
        </w:rPr>
        <w:t>similar to</w:t>
      </w:r>
      <w:proofErr w:type="gramEnd"/>
      <w:r w:rsidRPr="00570B22">
        <w:rPr>
          <w:sz w:val="16"/>
        </w:rPr>
        <w:t xml:space="preserve"> the US system, and one of its most notable sectoral bargaining proposals is the Baigent-Ready model, named after two commissioners on a labor reform panel.23</w:t>
      </w:r>
    </w:p>
    <w:p w14:paraId="0A35F6DB" w14:textId="77777777" w:rsidR="008E2404" w:rsidRPr="00570B22" w:rsidRDefault="008E2404" w:rsidP="008E2404">
      <w:pPr>
        <w:rPr>
          <w:sz w:val="16"/>
        </w:rPr>
      </w:pPr>
      <w:r w:rsidRPr="00570B22">
        <w:rPr>
          <w:sz w:val="16"/>
        </w:rPr>
        <w:t xml:space="preserve">Under the Baigent-Ready model, </w:t>
      </w:r>
      <w:r w:rsidRPr="00D34DFA">
        <w:rPr>
          <w:rStyle w:val="StyleUnderline"/>
        </w:rPr>
        <w:t>once a union contract covers two</w:t>
      </w:r>
      <w:r w:rsidRPr="00570B22">
        <w:rPr>
          <w:sz w:val="16"/>
        </w:rPr>
        <w:t xml:space="preserve"> different </w:t>
      </w:r>
      <w:r w:rsidRPr="00D34DFA">
        <w:rPr>
          <w:rStyle w:val="StyleUnderline"/>
        </w:rPr>
        <w:t>workplaces</w:t>
      </w:r>
      <w:r w:rsidRPr="00570B22">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570B22">
        <w:rPr>
          <w:sz w:val="16"/>
        </w:rPr>
        <w:t xml:space="preserve"> by the union contract. This means that </w:t>
      </w:r>
      <w:r w:rsidRPr="00D34DFA">
        <w:rPr>
          <w:rStyle w:val="StyleUnderline"/>
        </w:rPr>
        <w:t>if a union bargains a contract with company X</w:t>
      </w:r>
      <w:r w:rsidRPr="00570B22">
        <w:rPr>
          <w:sz w:val="16"/>
        </w:rPr>
        <w:t xml:space="preserve"> at one worksite </w:t>
      </w:r>
      <w:r w:rsidRPr="00D34DFA">
        <w:rPr>
          <w:rStyle w:val="StyleUnderline"/>
        </w:rPr>
        <w:t>and bargains a similar contract with company Y at another worksite</w:t>
      </w:r>
      <w:r w:rsidRPr="00570B22">
        <w:rPr>
          <w:sz w:val="16"/>
        </w:rPr>
        <w:t xml:space="preserve"> in the same industry and region,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570B22">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570B22">
        <w:rPr>
          <w:sz w:val="16"/>
        </w:rPr>
        <w:t>.</w:t>
      </w:r>
    </w:p>
    <w:p w14:paraId="534BE881" w14:textId="77777777" w:rsidR="008E2404" w:rsidRPr="00570B22" w:rsidRDefault="008E2404" w:rsidP="008E2404">
      <w:pPr>
        <w:rPr>
          <w:sz w:val="16"/>
        </w:rPr>
      </w:pPr>
      <w:r w:rsidRPr="00570B22">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570B22">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570B22">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570B22">
        <w:rPr>
          <w:sz w:val="16"/>
        </w:rPr>
        <w:t xml:space="preserve"> the </w:t>
      </w:r>
      <w:r w:rsidRPr="00D34DFA">
        <w:rPr>
          <w:rStyle w:val="StyleUnderline"/>
        </w:rPr>
        <w:t xml:space="preserve">master contract—they would only need to organize </w:t>
      </w:r>
      <w:r w:rsidRPr="00D34DFA">
        <w:rPr>
          <w:rStyle w:val="Emphasis"/>
        </w:rPr>
        <w:t>workers</w:t>
      </w:r>
      <w:r w:rsidRPr="00570B22">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570B22">
        <w:rPr>
          <w:sz w:val="16"/>
        </w:rPr>
        <w:t>, thus making master contracts much easier to extend to other worksites.</w:t>
      </w:r>
    </w:p>
    <w:p w14:paraId="22237881" w14:textId="77777777" w:rsidR="008E2404" w:rsidRPr="00570B22" w:rsidRDefault="008E2404" w:rsidP="008E2404">
      <w:pPr>
        <w:rPr>
          <w:sz w:val="16"/>
        </w:rPr>
      </w:pPr>
      <w:r w:rsidRPr="00D34DFA">
        <w:rPr>
          <w:rStyle w:val="StyleUnderline"/>
        </w:rPr>
        <w:t>This</w:t>
      </w:r>
      <w:r w:rsidRPr="00570B22">
        <w:rPr>
          <w:sz w:val="16"/>
        </w:rPr>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570B22">
        <w:rPr>
          <w:sz w:val="16"/>
        </w:rPr>
        <w:t xml:space="preserve">, particularly in industries with relatively low union density and </w:t>
      </w:r>
      <w:proofErr w:type="gramStart"/>
      <w:r w:rsidRPr="00570B22">
        <w:rPr>
          <w:sz w:val="16"/>
        </w:rPr>
        <w:t>a number of</w:t>
      </w:r>
      <w:proofErr w:type="gramEnd"/>
      <w:r w:rsidRPr="00570B22">
        <w:rPr>
          <w:sz w:val="16"/>
        </w:rPr>
        <w:t xml:space="preserve"> small employers or firms. In the early stages, </w:t>
      </w:r>
      <w:r w:rsidRPr="00D34DFA">
        <w:rPr>
          <w:rStyle w:val="StyleUnderline"/>
        </w:rPr>
        <w:t>when relatively few employers are covered by</w:t>
      </w:r>
      <w:r w:rsidRPr="00570B22">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570B22">
        <w:rPr>
          <w:sz w:val="16"/>
        </w:rPr>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570B22">
        <w:rPr>
          <w:sz w:val="16"/>
        </w:rPr>
        <w:t xml:space="preserve"> in a sector </w:t>
      </w:r>
      <w:r w:rsidRPr="00D34DFA">
        <w:rPr>
          <w:rStyle w:val="StyleUnderline"/>
        </w:rPr>
        <w:t>in a manner that is</w:t>
      </w:r>
      <w:r w:rsidRPr="00570B22">
        <w:rPr>
          <w:sz w:val="16"/>
        </w:rPr>
        <w:t xml:space="preserve"> quite </w:t>
      </w:r>
      <w:r w:rsidRPr="00D34DFA">
        <w:rPr>
          <w:rStyle w:val="Emphasis"/>
          <w:highlight w:val="cyan"/>
        </w:rPr>
        <w:t>compatible</w:t>
      </w:r>
      <w:r w:rsidRPr="00D34DFA">
        <w:rPr>
          <w:rStyle w:val="StyleUnderline"/>
          <w:highlight w:val="cyan"/>
        </w:rPr>
        <w:t xml:space="preserve"> with</w:t>
      </w:r>
      <w:r w:rsidRPr="00570B22">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570B22">
        <w:rPr>
          <w:sz w:val="16"/>
        </w:rPr>
        <w:t xml:space="preserve">. Unions would still need to organize worksite by worksite, but </w:t>
      </w:r>
      <w:r w:rsidRPr="00D34DFA">
        <w:rPr>
          <w:rStyle w:val="StyleUnderline"/>
        </w:rPr>
        <w:t>the process would be much easier. Workers would be more optimistic</w:t>
      </w:r>
      <w:r w:rsidRPr="00570B22">
        <w:rPr>
          <w:sz w:val="16"/>
        </w:rPr>
        <w:t xml:space="preserve"> and less fearful because, once organized, they would immediately be covered by a union contract, and </w:t>
      </w:r>
      <w:r w:rsidRPr="00D34DFA">
        <w:rPr>
          <w:rStyle w:val="StyleUnderline"/>
        </w:rPr>
        <w:t>employers would not be able to deploy</w:t>
      </w:r>
      <w:r w:rsidRPr="00570B22">
        <w:rPr>
          <w:sz w:val="16"/>
        </w:rPr>
        <w:t xml:space="preserve"> the </w:t>
      </w:r>
      <w:r w:rsidRPr="00D34DFA">
        <w:rPr>
          <w:rStyle w:val="StyleUnderline"/>
        </w:rPr>
        <w:t xml:space="preserve">common tactic of fighting to </w:t>
      </w:r>
      <w:r w:rsidRPr="00D34DFA">
        <w:rPr>
          <w:rStyle w:val="Emphasis"/>
        </w:rPr>
        <w:t>avoid signing</w:t>
      </w:r>
      <w:r w:rsidRPr="00570B22">
        <w:rPr>
          <w:sz w:val="16"/>
        </w:rPr>
        <w:t>.26 Thus, the Baigent-Ready model would be a helpful tool to promote multi-employer bargaining in industries where a little push is necessary to get the process moving, as well as helping to strengthen unions.</w:t>
      </w:r>
    </w:p>
    <w:p w14:paraId="45D2A5F5" w14:textId="77777777" w:rsidR="008E2404" w:rsidRPr="00570B22" w:rsidRDefault="008E2404" w:rsidP="008E2404">
      <w:pPr>
        <w:rPr>
          <w:sz w:val="16"/>
        </w:rPr>
      </w:pPr>
      <w:r w:rsidRPr="00D34DFA">
        <w:rPr>
          <w:rStyle w:val="StyleUnderline"/>
        </w:rPr>
        <w:t>There will still be regions</w:t>
      </w:r>
      <w:r w:rsidRPr="00570B22">
        <w:rPr>
          <w:sz w:val="16"/>
        </w:rPr>
        <w:t xml:space="preserve"> and sectors </w:t>
      </w:r>
      <w:r w:rsidRPr="00D34DFA">
        <w:rPr>
          <w:rStyle w:val="StyleUnderline"/>
        </w:rPr>
        <w:t>in which</w:t>
      </w:r>
      <w:r w:rsidRPr="00570B22">
        <w:rPr>
          <w:sz w:val="16"/>
        </w:rPr>
        <w:t xml:space="preserve"> traditional or even </w:t>
      </w:r>
      <w:r w:rsidRPr="00D34DFA">
        <w:rPr>
          <w:rStyle w:val="StyleUnderline"/>
        </w:rPr>
        <w:t>Baigent-Ready</w:t>
      </w:r>
      <w:r w:rsidRPr="00570B22">
        <w:rPr>
          <w:sz w:val="16"/>
        </w:rPr>
        <w:t xml:space="preserve">-style collective bargaining </w:t>
      </w:r>
      <w:r w:rsidRPr="00D34DFA">
        <w:rPr>
          <w:rStyle w:val="StyleUnderline"/>
        </w:rPr>
        <w:t>may not</w:t>
      </w:r>
      <w:r w:rsidRPr="00570B22">
        <w:rPr>
          <w:sz w:val="16"/>
        </w:rPr>
        <w:t xml:space="preserve"> be able to </w:t>
      </w:r>
      <w:r w:rsidRPr="00D34DFA">
        <w:rPr>
          <w:rStyle w:val="StyleUnderline"/>
        </w:rPr>
        <w:t>gain a strong foothold</w:t>
      </w:r>
      <w:r w:rsidRPr="00570B22">
        <w:rPr>
          <w:sz w:val="16"/>
        </w:rPr>
        <w:t xml:space="preserve">. Examples include heavily </w:t>
      </w:r>
      <w:r w:rsidRPr="00D34DFA">
        <w:rPr>
          <w:rStyle w:val="StyleUnderline"/>
        </w:rPr>
        <w:t>fragmented industries</w:t>
      </w:r>
      <w:r w:rsidRPr="00570B22">
        <w:rPr>
          <w:sz w:val="16"/>
        </w:rPr>
        <w:t xml:space="preserve"> with very low union density, </w:t>
      </w:r>
      <w:r w:rsidRPr="00D34DFA">
        <w:rPr>
          <w:rStyle w:val="StyleUnderline"/>
        </w:rPr>
        <w:t>such as domestic work</w:t>
      </w:r>
      <w:r w:rsidRPr="00570B22">
        <w:rPr>
          <w:sz w:val="16"/>
        </w:rPr>
        <w:t xml:space="preserve">, the </w:t>
      </w:r>
      <w:r w:rsidRPr="00D34DFA">
        <w:rPr>
          <w:rStyle w:val="Emphasis"/>
        </w:rPr>
        <w:t>gig economy</w:t>
      </w:r>
      <w:r w:rsidRPr="00570B22">
        <w:rPr>
          <w:sz w:val="16"/>
        </w:rPr>
        <w:t xml:space="preserve">, and </w:t>
      </w:r>
      <w:proofErr w:type="gramStart"/>
      <w:r w:rsidRPr="00570B22">
        <w:rPr>
          <w:sz w:val="16"/>
        </w:rPr>
        <w:t>fast food</w:t>
      </w:r>
      <w:proofErr w:type="gramEnd"/>
      <w:r w:rsidRPr="00570B22">
        <w:rPr>
          <w:sz w:val="16"/>
        </w:rPr>
        <w:t xml:space="preserve"> franchises. </w:t>
      </w:r>
      <w:r w:rsidRPr="00D34DFA">
        <w:rPr>
          <w:rStyle w:val="StyleUnderline"/>
          <w:highlight w:val="cyan"/>
        </w:rPr>
        <w:t>Policy makers</w:t>
      </w:r>
      <w:r w:rsidRPr="00570B22">
        <w:rPr>
          <w:sz w:val="16"/>
        </w:rPr>
        <w:t xml:space="preserve"> also </w:t>
      </w:r>
      <w:r w:rsidRPr="00D34DFA">
        <w:rPr>
          <w:rStyle w:val="StyleUnderline"/>
          <w:highlight w:val="cyan"/>
        </w:rPr>
        <w:t>need to ensure</w:t>
      </w:r>
      <w:r w:rsidRPr="00570B22">
        <w:rPr>
          <w:sz w:val="16"/>
        </w:rPr>
        <w:t xml:space="preserve"> that </w:t>
      </w:r>
      <w:r w:rsidRPr="00D34DFA">
        <w:rPr>
          <w:rStyle w:val="StyleUnderline"/>
          <w:highlight w:val="cyan"/>
        </w:rPr>
        <w:t>workers</w:t>
      </w:r>
      <w:r w:rsidRPr="00570B22">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570B22">
        <w:rPr>
          <w:sz w:val="16"/>
        </w:rPr>
        <w:t>—</w:t>
      </w:r>
      <w:proofErr w:type="gramEnd"/>
      <w:r w:rsidRPr="00570B22">
        <w:rPr>
          <w:sz w:val="16"/>
        </w:rPr>
        <w:t xml:space="preserve">which bring together representatives of employers, workers, and the public to set minimum </w:t>
      </w:r>
      <w:proofErr w:type="gramStart"/>
      <w:r w:rsidRPr="00570B22">
        <w:rPr>
          <w:sz w:val="16"/>
        </w:rPr>
        <w:t>standards—</w:t>
      </w:r>
      <w:proofErr w:type="gramEnd"/>
      <w:r w:rsidRPr="00D34DFA">
        <w:rPr>
          <w:rStyle w:val="StyleUnderline"/>
          <w:highlight w:val="cyan"/>
        </w:rPr>
        <w:t>are</w:t>
      </w:r>
      <w:r w:rsidRPr="00570B22">
        <w:rPr>
          <w:sz w:val="16"/>
        </w:rPr>
        <w:t xml:space="preserve"> particularly </w:t>
      </w:r>
      <w:r w:rsidRPr="00D34DFA">
        <w:rPr>
          <w:rStyle w:val="StyleUnderline"/>
          <w:highlight w:val="cyan"/>
        </w:rPr>
        <w:t>helpful</w:t>
      </w:r>
      <w:r w:rsidRPr="00D34DFA">
        <w:rPr>
          <w:rStyle w:val="StyleUnderline"/>
        </w:rPr>
        <w:t xml:space="preserve"> in these</w:t>
      </w:r>
      <w:r w:rsidRPr="00570B22">
        <w:rPr>
          <w:sz w:val="16"/>
        </w:rPr>
        <w:t xml:space="preserve"> types of </w:t>
      </w:r>
      <w:r w:rsidRPr="00D34DFA">
        <w:rPr>
          <w:rStyle w:val="StyleUnderline"/>
        </w:rPr>
        <w:t>cases</w:t>
      </w:r>
      <w:r w:rsidRPr="00570B22">
        <w:rPr>
          <w:sz w:val="16"/>
        </w:rPr>
        <w:t xml:space="preserve">. In sectors where there is little or no traditional collective bargaining, </w:t>
      </w:r>
      <w:r w:rsidRPr="00D34DFA">
        <w:rPr>
          <w:rStyle w:val="StyleUnderline"/>
        </w:rPr>
        <w:t>these</w:t>
      </w:r>
      <w:r w:rsidRPr="00570B22">
        <w:rPr>
          <w:sz w:val="16"/>
        </w:rPr>
        <w:t xml:space="preserve"> tripartite boards </w:t>
      </w:r>
      <w:r w:rsidRPr="00D34DFA">
        <w:rPr>
          <w:rStyle w:val="StyleUnderline"/>
        </w:rPr>
        <w:t>can</w:t>
      </w:r>
      <w:r w:rsidRPr="00570B22">
        <w:rPr>
          <w:sz w:val="16"/>
        </w:rPr>
        <w:t xml:space="preserve"> significantly </w:t>
      </w:r>
      <w:r w:rsidRPr="00D34DFA">
        <w:rPr>
          <w:rStyle w:val="Emphasis"/>
        </w:rPr>
        <w:t>raise</w:t>
      </w:r>
      <w:r w:rsidRPr="00D34DFA">
        <w:rPr>
          <w:rStyle w:val="StyleUnderline"/>
        </w:rPr>
        <w:t xml:space="preserve"> standards and</w:t>
      </w:r>
      <w:r w:rsidRPr="00570B22">
        <w:rPr>
          <w:sz w:val="16"/>
        </w:rPr>
        <w:t xml:space="preserve"> help </w:t>
      </w:r>
      <w:r w:rsidRPr="00D34DFA">
        <w:rPr>
          <w:rStyle w:val="StyleUnderline"/>
        </w:rPr>
        <w:t>create</w:t>
      </w:r>
      <w:r w:rsidRPr="00570B22">
        <w:rPr>
          <w:sz w:val="16"/>
        </w:rPr>
        <w:t xml:space="preserve"> </w:t>
      </w:r>
      <w:proofErr w:type="gramStart"/>
      <w:r w:rsidRPr="00570B22">
        <w:rPr>
          <w:sz w:val="16"/>
        </w:rPr>
        <w:t xml:space="preserve">the </w:t>
      </w:r>
      <w:r w:rsidRPr="00D34DFA">
        <w:rPr>
          <w:rStyle w:val="StyleUnderline"/>
        </w:rPr>
        <w:t>conditions</w:t>
      </w:r>
      <w:proofErr w:type="gramEnd"/>
      <w:r w:rsidRPr="00D34DFA">
        <w:rPr>
          <w:rStyle w:val="StyleUnderline"/>
        </w:rPr>
        <w:t xml:space="preserve"> that lead to more independent bargaining</w:t>
      </w:r>
      <w:r w:rsidRPr="00570B22">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D359194" w14:textId="77777777" w:rsidR="008E2404" w:rsidRPr="00570B22" w:rsidRDefault="008E2404" w:rsidP="008E2404">
      <w:pPr>
        <w:rPr>
          <w:sz w:val="16"/>
        </w:rPr>
      </w:pPr>
      <w:r w:rsidRPr="00570B22">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570B22">
        <w:rPr>
          <w:sz w:val="16"/>
        </w:rPr>
        <w:t xml:space="preserve"> the </w:t>
      </w:r>
      <w:r w:rsidRPr="00D34DFA">
        <w:rPr>
          <w:rStyle w:val="StyleUnderline"/>
        </w:rPr>
        <w:t xml:space="preserve">ability to </w:t>
      </w:r>
      <w:r w:rsidRPr="00D34DFA">
        <w:rPr>
          <w:rStyle w:val="StyleUnderline"/>
          <w:highlight w:val="cyan"/>
        </w:rPr>
        <w:t>set minimum wages and benefits</w:t>
      </w:r>
      <w:r w:rsidRPr="00570B22">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570B22">
        <w:rPr>
          <w:sz w:val="16"/>
        </w:rPr>
        <w:t xml:space="preserve">, regardless of whether employees or independent contractors and </w:t>
      </w:r>
      <w:proofErr w:type="gramStart"/>
      <w:r w:rsidRPr="00570B22">
        <w:rPr>
          <w:sz w:val="16"/>
        </w:rPr>
        <w:t>whether or not</w:t>
      </w:r>
      <w:proofErr w:type="gramEnd"/>
      <w:r w:rsidRPr="00570B22">
        <w:rPr>
          <w:sz w:val="16"/>
        </w:rPr>
        <w:t xml:space="preserve"> unionized. </w:t>
      </w:r>
      <w:r w:rsidRPr="00D34DFA">
        <w:rPr>
          <w:rStyle w:val="StyleUnderline"/>
        </w:rPr>
        <w:t>The</w:t>
      </w:r>
      <w:r w:rsidRPr="00570B22">
        <w:rPr>
          <w:sz w:val="16"/>
        </w:rPr>
        <w:t xml:space="preserve"> workers’ </w:t>
      </w:r>
      <w:r w:rsidRPr="00D34DFA">
        <w:rPr>
          <w:rStyle w:val="StyleUnderline"/>
        </w:rPr>
        <w:t>board process would</w:t>
      </w:r>
      <w:r w:rsidRPr="00570B22">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570B22">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570B22">
        <w:rPr>
          <w:sz w:val="16"/>
        </w:rPr>
        <w:t xml:space="preserve"> essential workers’ board elements </w:t>
      </w:r>
      <w:r w:rsidRPr="00D34DFA">
        <w:rPr>
          <w:rStyle w:val="StyleUnderline"/>
        </w:rPr>
        <w:t>would</w:t>
      </w:r>
      <w:r w:rsidRPr="00570B22">
        <w:rPr>
          <w:sz w:val="16"/>
        </w:rPr>
        <w:t xml:space="preserve"> help </w:t>
      </w:r>
      <w:r w:rsidRPr="00D34DFA">
        <w:rPr>
          <w:rStyle w:val="StyleUnderline"/>
        </w:rPr>
        <w:t>build union strength and</w:t>
      </w:r>
      <w:r w:rsidRPr="00570B22">
        <w:rPr>
          <w:sz w:val="16"/>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570B22">
        <w:rPr>
          <w:sz w:val="16"/>
        </w:rPr>
        <w:t>, especially because workers and employers would create a history of negotiating.30</w:t>
      </w:r>
    </w:p>
    <w:p w14:paraId="4B1EB1FB" w14:textId="77777777" w:rsidR="008E2404" w:rsidRPr="00570B22" w:rsidRDefault="008E2404" w:rsidP="008E2404">
      <w:pPr>
        <w:rPr>
          <w:sz w:val="16"/>
        </w:rPr>
      </w:pPr>
      <w:bookmarkStart w:id="0" w:name="_Hlk202275043"/>
      <w:r w:rsidRPr="00570B22">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739ED481" w14:textId="77777777" w:rsidR="008E2404" w:rsidRPr="00570B22" w:rsidRDefault="008E2404" w:rsidP="008E2404">
      <w:pPr>
        <w:rPr>
          <w:sz w:val="16"/>
        </w:rPr>
      </w:pPr>
      <w:r w:rsidRPr="00570B22">
        <w:rPr>
          <w:sz w:val="16"/>
        </w:rPr>
        <w:t xml:space="preserve">Perhaps the most notable example in recent years of </w:t>
      </w:r>
      <w:proofErr w:type="gramStart"/>
      <w:r w:rsidRPr="00570B22">
        <w:rPr>
          <w:sz w:val="16"/>
        </w:rPr>
        <w:t>a wage</w:t>
      </w:r>
      <w:proofErr w:type="gramEnd"/>
      <w:r w:rsidRPr="00570B22">
        <w:rPr>
          <w:sz w:val="16"/>
        </w:rPr>
        <w:t xml:space="preserv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w:t>
      </w:r>
      <w:proofErr w:type="gramStart"/>
      <w:r w:rsidRPr="00570B22">
        <w:rPr>
          <w:sz w:val="16"/>
        </w:rPr>
        <w:t>the majority of</w:t>
      </w:r>
      <w:proofErr w:type="gramEnd"/>
      <w:r w:rsidRPr="00570B22">
        <w:rPr>
          <w:sz w:val="16"/>
        </w:rPr>
        <w:t xml:space="preserve"> workers at a particular store location </w:t>
      </w:r>
      <w:proofErr w:type="gramStart"/>
      <w:r w:rsidRPr="00570B22">
        <w:rPr>
          <w:sz w:val="16"/>
        </w:rPr>
        <w:t>organized</w:t>
      </w:r>
      <w:proofErr w:type="gramEnd"/>
      <w:r w:rsidRPr="00570B22">
        <w:rPr>
          <w:sz w:val="16"/>
        </w:rPr>
        <w:t>,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2F4B4F67" w14:textId="77777777" w:rsidR="008E2404" w:rsidRPr="00570B22" w:rsidRDefault="008E2404" w:rsidP="008E2404">
      <w:pPr>
        <w:rPr>
          <w:sz w:val="16"/>
        </w:rPr>
      </w:pPr>
      <w:r w:rsidRPr="00570B22">
        <w:rPr>
          <w:sz w:val="16"/>
        </w:rPr>
        <w:t xml:space="preserve">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w:t>
      </w:r>
      <w:proofErr w:type="gramStart"/>
      <w:r w:rsidRPr="00570B22">
        <w:rPr>
          <w:sz w:val="16"/>
        </w:rPr>
        <w:t>fast food</w:t>
      </w:r>
      <w:proofErr w:type="gramEnd"/>
      <w:r w:rsidRPr="00570B22">
        <w:rPr>
          <w:sz w:val="16"/>
        </w:rPr>
        <w:t xml:space="preserve"> industry.</w:t>
      </w:r>
    </w:p>
    <w:p w14:paraId="7731E3AD" w14:textId="77777777" w:rsidR="008E2404" w:rsidRPr="00570B22" w:rsidRDefault="008E2404" w:rsidP="008E2404">
      <w:pPr>
        <w:rPr>
          <w:sz w:val="16"/>
        </w:rPr>
      </w:pPr>
      <w:r w:rsidRPr="00570B22">
        <w:rPr>
          <w:sz w:val="16"/>
        </w:rPr>
        <w:t xml:space="preserve">The board conducted investigations into working conditions in the industry and heard testimony from workers, employers, and the public over a period of several months. The board recommended a $15 hourly minimum wage for </w:t>
      </w:r>
      <w:proofErr w:type="gramStart"/>
      <w:r w:rsidRPr="00570B22">
        <w:rPr>
          <w:sz w:val="16"/>
        </w:rPr>
        <w:t>the industry—</w:t>
      </w:r>
      <w:proofErr w:type="gramEnd"/>
      <w:r w:rsidRPr="00570B22">
        <w:rPr>
          <w:sz w:val="16"/>
        </w:rPr>
        <w:t xml:space="preserve"> which would be achieved more quickly in downstate New York than in the more rural upstate areas—raising wages for thousands of </w:t>
      </w:r>
      <w:proofErr w:type="gramStart"/>
      <w:r w:rsidRPr="00570B22">
        <w:rPr>
          <w:sz w:val="16"/>
        </w:rPr>
        <w:t>fast food</w:t>
      </w:r>
      <w:proofErr w:type="gramEnd"/>
      <w:r w:rsidRPr="00570B22">
        <w:rPr>
          <w:sz w:val="16"/>
        </w:rPr>
        <w:t xml:space="preserve"> workers and setting a precedent that would ultimately be adopted statewide</w:t>
      </w:r>
      <w:proofErr w:type="gramStart"/>
      <w:r w:rsidRPr="00570B22">
        <w:rPr>
          <w:sz w:val="16"/>
        </w:rPr>
        <w:t>.34</w:t>
      </w:r>
      <w:proofErr w:type="gramEnd"/>
      <w:r w:rsidRPr="00570B22">
        <w:rPr>
          <w:sz w:val="16"/>
        </w:rPr>
        <w:t xml:space="preserve"> The states of California and New Jersey also have similar wage board laws. </w:t>
      </w:r>
    </w:p>
    <w:p w14:paraId="4FF86C11" w14:textId="77777777" w:rsidR="008E2404" w:rsidRPr="00570B22" w:rsidRDefault="008E2404" w:rsidP="008E2404">
      <w:pPr>
        <w:rPr>
          <w:sz w:val="16"/>
        </w:rPr>
      </w:pPr>
      <w:r w:rsidRPr="00570B22">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0856AAB6" w14:textId="77777777" w:rsidR="008E2404" w:rsidRPr="00570B22" w:rsidRDefault="008E2404" w:rsidP="008E2404">
      <w:pPr>
        <w:rPr>
          <w:sz w:val="16"/>
        </w:rPr>
      </w:pPr>
      <w:r w:rsidRPr="00570B22">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FDFB61F" w14:textId="77777777" w:rsidR="008E2404" w:rsidRPr="00570B22" w:rsidRDefault="008E2404" w:rsidP="008E2404">
      <w:pPr>
        <w:rPr>
          <w:sz w:val="16"/>
        </w:rPr>
      </w:pPr>
      <w:r w:rsidRPr="00570B22">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w:t>
      </w:r>
      <w:proofErr w:type="gramStart"/>
      <w:r w:rsidRPr="00570B22">
        <w:rPr>
          <w:sz w:val="16"/>
        </w:rPr>
        <w:t>employer</w:t>
      </w:r>
      <w:proofErr w:type="gramEnd"/>
      <w:r w:rsidRPr="00570B22">
        <w:rPr>
          <w:sz w:val="16"/>
        </w:rPr>
        <w:t xml:space="preserve"> bargaining, affirming, and helping spread the contracts agreed upon through collective bargaining.</w:t>
      </w:r>
    </w:p>
    <w:p w14:paraId="445AB155" w14:textId="77777777" w:rsidR="008E2404" w:rsidRPr="00570B22" w:rsidRDefault="008E2404" w:rsidP="008E2404">
      <w:pPr>
        <w:rPr>
          <w:sz w:val="16"/>
        </w:rPr>
      </w:pPr>
      <w:r w:rsidRPr="00570B22">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651DD46" w14:textId="77777777" w:rsidR="008E2404" w:rsidRPr="00570B22" w:rsidRDefault="008E2404" w:rsidP="008E2404">
      <w:pPr>
        <w:rPr>
          <w:sz w:val="16"/>
        </w:rPr>
      </w:pPr>
      <w:r w:rsidRPr="00570B22">
        <w:rPr>
          <w:sz w:val="16"/>
        </w:rPr>
        <w:t>Incentives for Membership</w:t>
      </w:r>
    </w:p>
    <w:p w14:paraId="6DA2A6A3" w14:textId="77777777" w:rsidR="008E2404" w:rsidRPr="00570B22" w:rsidRDefault="008E2404" w:rsidP="008E2404">
      <w:pPr>
        <w:rPr>
          <w:sz w:val="16"/>
        </w:rPr>
      </w:pPr>
      <w:r w:rsidRPr="00570B22">
        <w:rPr>
          <w:sz w:val="16"/>
        </w:rPr>
        <w:t xml:space="preserve">The </w:t>
      </w:r>
      <w:r w:rsidRPr="00D34DFA">
        <w:rPr>
          <w:rStyle w:val="StyleUnderline"/>
        </w:rPr>
        <w:t>portable benefits fund is</w:t>
      </w:r>
      <w:r w:rsidRPr="00570B22">
        <w:rPr>
          <w:sz w:val="16"/>
        </w:rPr>
        <w:t xml:space="preserve"> an </w:t>
      </w:r>
      <w:r w:rsidRPr="00D34DFA">
        <w:rPr>
          <w:rStyle w:val="StyleUnderline"/>
        </w:rPr>
        <w:t>example of how</w:t>
      </w:r>
      <w:r w:rsidRPr="00570B22">
        <w:rPr>
          <w:sz w:val="16"/>
        </w:rPr>
        <w:t xml:space="preserve"> a </w:t>
      </w:r>
      <w:r w:rsidRPr="00D34DFA">
        <w:rPr>
          <w:rStyle w:val="StyleUnderline"/>
        </w:rPr>
        <w:t>Ghent</w:t>
      </w:r>
      <w:r w:rsidRPr="00570B22">
        <w:rPr>
          <w:sz w:val="16"/>
        </w:rPr>
        <w:t xml:space="preserve">-like </w:t>
      </w:r>
      <w:r w:rsidRPr="00D34DFA">
        <w:rPr>
          <w:rStyle w:val="StyleUnderline"/>
        </w:rPr>
        <w:t>system could be created</w:t>
      </w:r>
      <w:r w:rsidRPr="00570B22">
        <w:rPr>
          <w:sz w:val="16"/>
        </w:rPr>
        <w:t xml:space="preserve"> in the United States. The </w:t>
      </w:r>
      <w:r w:rsidRPr="00D34DFA">
        <w:rPr>
          <w:rStyle w:val="StyleUnderline"/>
        </w:rPr>
        <w:t>Ghent</w:t>
      </w:r>
      <w:r w:rsidRPr="00570B22">
        <w:rPr>
          <w:sz w:val="16"/>
        </w:rPr>
        <w:t xml:space="preserve"> system—named for the city in Belgium where it originated—</w:t>
      </w:r>
      <w:r w:rsidRPr="00D34DFA">
        <w:rPr>
          <w:rStyle w:val="StyleUnderline"/>
        </w:rPr>
        <w:t>relies on</w:t>
      </w:r>
      <w:r w:rsidRPr="00570B22">
        <w:rPr>
          <w:sz w:val="16"/>
        </w:rPr>
        <w:t xml:space="preserve"> labor </w:t>
      </w:r>
      <w:r w:rsidRPr="00D34DFA">
        <w:rPr>
          <w:rStyle w:val="Emphasis"/>
        </w:rPr>
        <w:t>unions</w:t>
      </w:r>
      <w:r w:rsidRPr="00D34DFA">
        <w:rPr>
          <w:rStyle w:val="StyleUnderline"/>
        </w:rPr>
        <w:t xml:space="preserve"> to administer unemployment benefits</w:t>
      </w:r>
      <w:r w:rsidRPr="00570B22">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3DF9DC0" w14:textId="77777777" w:rsidR="008E2404" w:rsidRPr="00570B22" w:rsidRDefault="008E2404" w:rsidP="008E2404">
      <w:pPr>
        <w:rPr>
          <w:sz w:val="16"/>
        </w:rPr>
      </w:pPr>
      <w:r w:rsidRPr="00570B22">
        <w:rPr>
          <w:sz w:val="16"/>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w:t>
      </w:r>
      <w:proofErr w:type="gramStart"/>
      <w:r w:rsidRPr="00570B22">
        <w:rPr>
          <w:sz w:val="16"/>
        </w:rPr>
        <w:t>has to</w:t>
      </w:r>
      <w:proofErr w:type="gramEnd"/>
      <w:r w:rsidRPr="00570B22">
        <w:rPr>
          <w:sz w:val="16"/>
        </w:rPr>
        <w:t xml:space="preserve"> keep that money separate from other union finances. Workers do not have to be union members </w:t>
      </w:r>
      <w:proofErr w:type="gramStart"/>
      <w:r w:rsidRPr="00570B22">
        <w:rPr>
          <w:sz w:val="16"/>
        </w:rPr>
        <w:t>in order to</w:t>
      </w:r>
      <w:proofErr w:type="gramEnd"/>
      <w:r w:rsidRPr="00570B22">
        <w:rPr>
          <w:sz w:val="16"/>
        </w:rPr>
        <w:t xml:space="preserve">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570B22">
        <w:rPr>
          <w:sz w:val="16"/>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570B22">
        <w:rPr>
          <w:sz w:val="16"/>
        </w:rPr>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570B22">
        <w:rPr>
          <w:sz w:val="16"/>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570B22">
        <w:rPr>
          <w:sz w:val="16"/>
        </w:rPr>
        <w:t>.</w:t>
      </w:r>
    </w:p>
    <w:p w14:paraId="04B37CD6" w14:textId="77777777" w:rsidR="008E2404" w:rsidRPr="00570B22" w:rsidRDefault="008E2404" w:rsidP="008E2404">
      <w:pPr>
        <w:rPr>
          <w:sz w:val="16"/>
        </w:rPr>
      </w:pPr>
      <w:r w:rsidRPr="00570B22">
        <w:rPr>
          <w:sz w:val="16"/>
        </w:rPr>
        <w:t xml:space="preserve">The </w:t>
      </w:r>
      <w:r w:rsidRPr="00D34DFA">
        <w:rPr>
          <w:rStyle w:val="StyleUnderline"/>
        </w:rPr>
        <w:t>benefits of</w:t>
      </w:r>
      <w:r w:rsidRPr="00570B22">
        <w:rPr>
          <w:sz w:val="16"/>
        </w:rPr>
        <w:t xml:space="preserve"> the </w:t>
      </w:r>
      <w:r w:rsidRPr="00D34DFA">
        <w:rPr>
          <w:rStyle w:val="StyleUnderline"/>
        </w:rPr>
        <w:t>Ghent</w:t>
      </w:r>
      <w:r w:rsidRPr="00570B22">
        <w:rPr>
          <w:sz w:val="16"/>
        </w:rPr>
        <w:t xml:space="preserve"> system can </w:t>
      </w:r>
      <w:r w:rsidRPr="00D34DFA">
        <w:rPr>
          <w:rStyle w:val="StyleUnderline"/>
        </w:rPr>
        <w:t>extend to the public</w:t>
      </w:r>
      <w:r w:rsidRPr="00570B22">
        <w:rPr>
          <w:sz w:val="16"/>
        </w:rPr>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570B22">
        <w:rPr>
          <w:sz w:val="16"/>
        </w:rPr>
        <w:t xml:space="preserve"> </w:t>
      </w:r>
      <w:proofErr w:type="gramStart"/>
      <w:r w:rsidRPr="00570B22">
        <w:rPr>
          <w:sz w:val="16"/>
        </w:rPr>
        <w:t xml:space="preserve">actually </w:t>
      </w:r>
      <w:r w:rsidRPr="00D34DFA">
        <w:rPr>
          <w:rStyle w:val="Emphasis"/>
          <w:highlight w:val="cyan"/>
        </w:rPr>
        <w:t>higher</w:t>
      </w:r>
      <w:proofErr w:type="gramEnd"/>
      <w:r w:rsidRPr="00D34DFA">
        <w:rPr>
          <w:rStyle w:val="StyleUnderline"/>
        </w:rPr>
        <w:t xml:space="preserve"> than in</w:t>
      </w:r>
      <w:r w:rsidRPr="00570B22">
        <w:rPr>
          <w:sz w:val="16"/>
        </w:rPr>
        <w:t xml:space="preserve"> other European countries or </w:t>
      </w:r>
      <w:r w:rsidRPr="00D34DFA">
        <w:rPr>
          <w:rStyle w:val="StyleUnderline"/>
        </w:rPr>
        <w:t xml:space="preserve">the </w:t>
      </w:r>
      <w:r w:rsidRPr="00D34DFA">
        <w:rPr>
          <w:rStyle w:val="Emphasis"/>
        </w:rPr>
        <w:t>U</w:t>
      </w:r>
      <w:r w:rsidRPr="00570B22">
        <w:rPr>
          <w:sz w:val="16"/>
        </w:rPr>
        <w:t xml:space="preserve">nited </w:t>
      </w:r>
      <w:r w:rsidRPr="00D34DFA">
        <w:rPr>
          <w:rStyle w:val="Emphasis"/>
        </w:rPr>
        <w:t>S</w:t>
      </w:r>
      <w:r w:rsidRPr="00570B22">
        <w:rPr>
          <w:sz w:val="16"/>
        </w:rPr>
        <w:t xml:space="preserve">tates. For instance, one study found that </w:t>
      </w:r>
      <w:r w:rsidRPr="00D34DFA">
        <w:rPr>
          <w:rStyle w:val="StyleUnderline"/>
        </w:rPr>
        <w:t>in</w:t>
      </w:r>
      <w:r w:rsidRPr="00570B22">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570B22">
        <w:rPr>
          <w:sz w:val="16"/>
        </w:rPr>
        <w:t xml:space="preserve"> people </w:t>
      </w:r>
      <w:r w:rsidRPr="00D34DFA">
        <w:rPr>
          <w:rStyle w:val="StyleUnderline"/>
        </w:rPr>
        <w:t>received</w:t>
      </w:r>
      <w:r w:rsidRPr="00570B22">
        <w:rPr>
          <w:sz w:val="16"/>
        </w:rPr>
        <w:t xml:space="preserve"> unemployment </w:t>
      </w:r>
      <w:r w:rsidRPr="00D34DFA">
        <w:rPr>
          <w:rStyle w:val="StyleUnderline"/>
        </w:rPr>
        <w:t>insurance</w:t>
      </w:r>
      <w:r w:rsidRPr="00570B22">
        <w:rPr>
          <w:sz w:val="16"/>
        </w:rPr>
        <w:t xml:space="preserve"> in 2005, </w:t>
      </w:r>
      <w:r w:rsidRPr="00D34DFA">
        <w:rPr>
          <w:rStyle w:val="StyleUnderline"/>
        </w:rPr>
        <w:t>compared with</w:t>
      </w:r>
      <w:r w:rsidRPr="00570B22">
        <w:rPr>
          <w:sz w:val="16"/>
        </w:rPr>
        <w:t xml:space="preserve"> only 47 percent and </w:t>
      </w:r>
      <w:r w:rsidRPr="00D34DFA">
        <w:rPr>
          <w:rStyle w:val="Emphasis"/>
        </w:rPr>
        <w:t>20 percent</w:t>
      </w:r>
      <w:r w:rsidRPr="00570B22">
        <w:rPr>
          <w:sz w:val="16"/>
        </w:rPr>
        <w:t xml:space="preserve"> of unemployed people </w:t>
      </w:r>
      <w:r w:rsidRPr="00D34DFA">
        <w:rPr>
          <w:rStyle w:val="StyleUnderline"/>
        </w:rPr>
        <w:t>in</w:t>
      </w:r>
      <w:r w:rsidRPr="00570B22">
        <w:rPr>
          <w:sz w:val="16"/>
        </w:rPr>
        <w:t xml:space="preserve"> Germany and </w:t>
      </w:r>
      <w:r w:rsidRPr="00D34DFA">
        <w:rPr>
          <w:rStyle w:val="StyleUnderline"/>
        </w:rPr>
        <w:t>the UK</w:t>
      </w:r>
      <w:r w:rsidRPr="00570B22">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74C8C60D" w14:textId="77777777" w:rsidR="008E2404" w:rsidRPr="00570B22" w:rsidRDefault="008E2404" w:rsidP="008E2404">
      <w:pPr>
        <w:rPr>
          <w:sz w:val="16"/>
        </w:rPr>
      </w:pPr>
      <w:r w:rsidRPr="00D34DFA">
        <w:rPr>
          <w:rStyle w:val="StyleUnderline"/>
        </w:rPr>
        <w:t xml:space="preserve">In the </w:t>
      </w:r>
      <w:r w:rsidRPr="00D34DFA">
        <w:rPr>
          <w:rStyle w:val="Emphasis"/>
        </w:rPr>
        <w:t>U</w:t>
      </w:r>
      <w:r w:rsidRPr="00570B22">
        <w:rPr>
          <w:sz w:val="16"/>
        </w:rPr>
        <w:t xml:space="preserve">nited </w:t>
      </w:r>
      <w:r w:rsidRPr="00D34DFA">
        <w:rPr>
          <w:rStyle w:val="Emphasis"/>
        </w:rPr>
        <w:t>S</w:t>
      </w:r>
      <w:r w:rsidRPr="00570B22">
        <w:rPr>
          <w:sz w:val="16"/>
        </w:rPr>
        <w:t xml:space="preserve">tates, </w:t>
      </w:r>
      <w:r w:rsidRPr="00D34DFA">
        <w:rPr>
          <w:rStyle w:val="StyleUnderline"/>
        </w:rPr>
        <w:t xml:space="preserve">there is clear </w:t>
      </w:r>
      <w:r w:rsidRPr="00D34DFA">
        <w:rPr>
          <w:rStyle w:val="Emphasis"/>
        </w:rPr>
        <w:t>ev</w:t>
      </w:r>
      <w:r w:rsidRPr="00570B22">
        <w:rPr>
          <w:sz w:val="16"/>
        </w:rPr>
        <w:t xml:space="preserve">idence that </w:t>
      </w:r>
      <w:r w:rsidRPr="00D34DFA">
        <w:rPr>
          <w:rStyle w:val="StyleUnderline"/>
        </w:rPr>
        <w:t xml:space="preserve">public </w:t>
      </w:r>
      <w:r w:rsidRPr="00D34DFA">
        <w:rPr>
          <w:rStyle w:val="StyleUnderline"/>
          <w:highlight w:val="cyan"/>
        </w:rPr>
        <w:t>programs</w:t>
      </w:r>
      <w:r w:rsidRPr="00570B22">
        <w:rPr>
          <w:sz w:val="16"/>
        </w:rPr>
        <w:t xml:space="preserve"> designed </w:t>
      </w:r>
      <w:r w:rsidRPr="00D34DFA">
        <w:rPr>
          <w:rStyle w:val="StyleUnderline"/>
          <w:highlight w:val="cyan"/>
        </w:rPr>
        <w:t>to help workers</w:t>
      </w:r>
      <w:r w:rsidRPr="00570B22">
        <w:rPr>
          <w:sz w:val="16"/>
        </w:rPr>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570B22">
        <w:rPr>
          <w:sz w:val="16"/>
        </w:rPr>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570B22">
        <w:rPr>
          <w:sz w:val="16"/>
        </w:rPr>
        <w:t xml:space="preserve"> likely </w:t>
      </w:r>
      <w:r w:rsidRPr="00D34DFA">
        <w:rPr>
          <w:rStyle w:val="Emphasis"/>
          <w:highlight w:val="cyan"/>
        </w:rPr>
        <w:t>improve outcomes</w:t>
      </w:r>
      <w:r w:rsidRPr="00570B22">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570B22">
        <w:rPr>
          <w:sz w:val="16"/>
        </w:rPr>
        <w:t xml:space="preserve"> They argue that </w:t>
      </w:r>
      <w:r w:rsidRPr="00D34DFA">
        <w:rPr>
          <w:rStyle w:val="StyleUnderline"/>
        </w:rPr>
        <w:t>unions reduce</w:t>
      </w:r>
      <w:r w:rsidRPr="00570B22">
        <w:rPr>
          <w:sz w:val="16"/>
        </w:rPr>
        <w:t xml:space="preserve"> the </w:t>
      </w:r>
      <w:r w:rsidRPr="00D34DFA">
        <w:rPr>
          <w:rStyle w:val="StyleUnderline"/>
        </w:rPr>
        <w:t>“costs” of applying for benefits by providing information about how and where to apply for benefits</w:t>
      </w:r>
      <w:r w:rsidRPr="00570B22">
        <w:rPr>
          <w:sz w:val="16"/>
        </w:rPr>
        <w:t>, helping collect evidence in case of disputed claims, and providing representation in hearings over disputes.44</w:t>
      </w:r>
    </w:p>
    <w:p w14:paraId="5562D649" w14:textId="77777777" w:rsidR="008E2404" w:rsidRPr="00570B22" w:rsidRDefault="008E2404" w:rsidP="008E2404">
      <w:pPr>
        <w:rPr>
          <w:sz w:val="16"/>
        </w:rPr>
      </w:pPr>
      <w:r w:rsidRPr="00570B22">
        <w:rPr>
          <w:sz w:val="16"/>
        </w:rPr>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570B22">
        <w:rPr>
          <w:sz w:val="16"/>
        </w:rPr>
        <w:t xml:space="preserve"> the </w:t>
      </w:r>
      <w:r w:rsidRPr="00D34DFA">
        <w:rPr>
          <w:rStyle w:val="StyleUnderline"/>
          <w:highlight w:val="cyan"/>
        </w:rPr>
        <w:t>Ghent</w:t>
      </w:r>
      <w:r w:rsidRPr="00570B22">
        <w:rPr>
          <w:sz w:val="16"/>
        </w:rPr>
        <w:t xml:space="preserve"> system—unions delivering or helping people access governmental benefits—</w:t>
      </w:r>
      <w:r w:rsidRPr="00D34DFA">
        <w:rPr>
          <w:rStyle w:val="StyleUnderline"/>
          <w:highlight w:val="cyan"/>
        </w:rPr>
        <w:t>already exists</w:t>
      </w:r>
      <w:r w:rsidRPr="00570B22">
        <w:rPr>
          <w:sz w:val="16"/>
        </w:rPr>
        <w:t xml:space="preserve"> in </w:t>
      </w:r>
      <w:proofErr w:type="gramStart"/>
      <w:r w:rsidRPr="00570B22">
        <w:rPr>
          <w:sz w:val="16"/>
        </w:rPr>
        <w:t>a number of</w:t>
      </w:r>
      <w:proofErr w:type="gramEnd"/>
      <w:r w:rsidRPr="00570B22">
        <w:rPr>
          <w:sz w:val="16"/>
        </w:rPr>
        <w:t xml:space="preserve"> forms </w:t>
      </w:r>
      <w:r w:rsidRPr="00D34DFA">
        <w:rPr>
          <w:rStyle w:val="StyleUnderline"/>
        </w:rPr>
        <w:t xml:space="preserve">in the </w:t>
      </w:r>
      <w:r w:rsidRPr="00D34DFA">
        <w:rPr>
          <w:rStyle w:val="Emphasis"/>
        </w:rPr>
        <w:t>U</w:t>
      </w:r>
      <w:r w:rsidRPr="00570B22">
        <w:rPr>
          <w:sz w:val="16"/>
        </w:rPr>
        <w:t xml:space="preserve">nited </w:t>
      </w:r>
      <w:r w:rsidRPr="00D34DFA">
        <w:rPr>
          <w:rStyle w:val="Emphasis"/>
        </w:rPr>
        <w:t>S</w:t>
      </w:r>
      <w:r w:rsidRPr="00570B22">
        <w:rPr>
          <w:sz w:val="16"/>
        </w:rPr>
        <w:t xml:space="preserve">tates. </w:t>
      </w:r>
      <w:r w:rsidRPr="00D34DFA">
        <w:rPr>
          <w:rStyle w:val="StyleUnderline"/>
        </w:rPr>
        <w:t>In the</w:t>
      </w:r>
      <w:r w:rsidRPr="00570B22">
        <w:rPr>
          <w:sz w:val="16"/>
        </w:rPr>
        <w:t xml:space="preserve"> new </w:t>
      </w:r>
      <w:r w:rsidRPr="00D34DFA">
        <w:rPr>
          <w:rStyle w:val="StyleUnderline"/>
        </w:rPr>
        <w:t xml:space="preserve">system, </w:t>
      </w:r>
      <w:r w:rsidRPr="00D34DFA">
        <w:rPr>
          <w:rStyle w:val="StyleUnderline"/>
          <w:highlight w:val="cyan"/>
        </w:rPr>
        <w:t>these</w:t>
      </w:r>
      <w:r w:rsidRPr="00570B22">
        <w:rPr>
          <w:sz w:val="16"/>
        </w:rPr>
        <w:t xml:space="preserve"> models </w:t>
      </w:r>
      <w:r w:rsidRPr="00D34DFA">
        <w:rPr>
          <w:rStyle w:val="StyleUnderline"/>
          <w:highlight w:val="cyan"/>
        </w:rPr>
        <w:t xml:space="preserve">would be </w:t>
      </w:r>
      <w:proofErr w:type="gramStart"/>
      <w:r w:rsidRPr="00D34DFA">
        <w:rPr>
          <w:rStyle w:val="Emphasis"/>
          <w:highlight w:val="cyan"/>
        </w:rPr>
        <w:t>expanded</w:t>
      </w:r>
      <w:r w:rsidRPr="00570B22">
        <w:rPr>
          <w:sz w:val="16"/>
        </w:rPr>
        <w:t xml:space="preserve"> on</w:t>
      </w:r>
      <w:proofErr w:type="gramEnd"/>
      <w:r w:rsidRPr="00570B22">
        <w:rPr>
          <w:sz w:val="16"/>
        </w:rPr>
        <w:t xml:space="preserve"> </w:t>
      </w:r>
      <w:r w:rsidRPr="00D34DFA">
        <w:rPr>
          <w:rStyle w:val="StyleUnderline"/>
        </w:rPr>
        <w:t>so</w:t>
      </w:r>
      <w:r w:rsidRPr="00570B22">
        <w:rPr>
          <w:sz w:val="16"/>
        </w:rPr>
        <w:t xml:space="preserve"> that </w:t>
      </w:r>
      <w:r w:rsidRPr="00D34DFA">
        <w:rPr>
          <w:rStyle w:val="StyleUnderline"/>
        </w:rPr>
        <w:t>unions would play a key role in helping provide</w:t>
      </w:r>
      <w:r w:rsidRPr="00570B22">
        <w:rPr>
          <w:sz w:val="16"/>
        </w:rPr>
        <w:t xml:space="preserve"> a range of </w:t>
      </w:r>
      <w:r w:rsidRPr="00D34DFA">
        <w:rPr>
          <w:rStyle w:val="StyleUnderline"/>
        </w:rPr>
        <w:t>public services</w:t>
      </w:r>
      <w:r w:rsidRPr="00570B22">
        <w:rPr>
          <w:sz w:val="16"/>
        </w:rPr>
        <w:t xml:space="preserve"> that workers need, </w:t>
      </w:r>
      <w:r w:rsidRPr="00D34DFA">
        <w:rPr>
          <w:rStyle w:val="StyleUnderline"/>
        </w:rPr>
        <w:t>including program navigation, workforce training, and enforcement of workplace laws</w:t>
      </w:r>
      <w:r w:rsidRPr="00570B22">
        <w:rPr>
          <w:sz w:val="16"/>
        </w:rPr>
        <w:t>.</w:t>
      </w:r>
    </w:p>
    <w:p w14:paraId="4BC38835" w14:textId="77777777" w:rsidR="008E2404" w:rsidRPr="00570B22" w:rsidRDefault="008E2404" w:rsidP="008E2404">
      <w:pPr>
        <w:rPr>
          <w:sz w:val="16"/>
        </w:rPr>
      </w:pPr>
      <w:r w:rsidRPr="00570B22">
        <w:rPr>
          <w:sz w:val="16"/>
        </w:rPr>
        <w:t xml:space="preserve">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w:t>
      </w:r>
      <w:proofErr w:type="gramStart"/>
      <w:r w:rsidRPr="00570B22">
        <w:rPr>
          <w:sz w:val="16"/>
        </w:rPr>
        <w:t>insurance—</w:t>
      </w:r>
      <w:proofErr w:type="gramEnd"/>
      <w:r w:rsidRPr="00570B22">
        <w:rPr>
          <w:sz w:val="16"/>
        </w:rPr>
        <w:t>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274D435B" w14:textId="77777777" w:rsidR="008E2404" w:rsidRPr="00570B22" w:rsidRDefault="008E2404" w:rsidP="008E2404">
      <w:pPr>
        <w:rPr>
          <w:sz w:val="16"/>
        </w:rPr>
      </w:pPr>
      <w:r w:rsidRPr="00570B22">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5A1DB553" w14:textId="77777777" w:rsidR="008E2404" w:rsidRPr="00570B22" w:rsidRDefault="008E2404" w:rsidP="008E2404">
      <w:pPr>
        <w:rPr>
          <w:sz w:val="16"/>
        </w:rPr>
      </w:pPr>
      <w:r w:rsidRPr="00570B22">
        <w:rPr>
          <w:sz w:val="16"/>
        </w:rPr>
        <w:t xml:space="preserve">In addition to helping workers navigate public benefits, </w:t>
      </w:r>
      <w:r w:rsidRPr="00D34DFA">
        <w:rPr>
          <w:rStyle w:val="StyleUnderline"/>
        </w:rPr>
        <w:t>another Ghent-like model uses unions and worker organizations to</w:t>
      </w:r>
      <w:r w:rsidRPr="00570B22">
        <w:rPr>
          <w:sz w:val="16"/>
        </w:rPr>
        <w:t xml:space="preserve"> help </w:t>
      </w:r>
      <w:r w:rsidRPr="00D34DFA">
        <w:rPr>
          <w:rStyle w:val="StyleUnderline"/>
        </w:rPr>
        <w:t xml:space="preserve">enforce </w:t>
      </w:r>
      <w:r w:rsidRPr="00D34DFA">
        <w:rPr>
          <w:rStyle w:val="Emphasis"/>
        </w:rPr>
        <w:t>workplace standards</w:t>
      </w:r>
      <w:r w:rsidRPr="00570B22">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570B22">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570B22">
        <w:rPr>
          <w:sz w:val="16"/>
        </w:rPr>
        <w:t xml:space="preserve">—and other violations of workplace standards </w:t>
      </w:r>
      <w:r w:rsidRPr="00D34DFA">
        <w:rPr>
          <w:rStyle w:val="StyleUnderline"/>
          <w:highlight w:val="cyan"/>
        </w:rPr>
        <w:t xml:space="preserve">are </w:t>
      </w:r>
      <w:r w:rsidRPr="00D34DFA">
        <w:rPr>
          <w:rStyle w:val="Emphasis"/>
          <w:highlight w:val="cyan"/>
        </w:rPr>
        <w:t>pervasive</w:t>
      </w:r>
      <w:r w:rsidRPr="00570B22">
        <w:rPr>
          <w:sz w:val="16"/>
        </w:rPr>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570B22">
        <w:rPr>
          <w:sz w:val="16"/>
        </w:rPr>
        <w:t xml:space="preserve"> more than </w:t>
      </w:r>
      <w:r w:rsidRPr="00D34DFA">
        <w:rPr>
          <w:rStyle w:val="Emphasis"/>
          <w:highlight w:val="cyan"/>
        </w:rPr>
        <w:t>$50 billion</w:t>
      </w:r>
      <w:r w:rsidRPr="00D34DFA">
        <w:rPr>
          <w:rStyle w:val="StyleUnderline"/>
        </w:rPr>
        <w:t xml:space="preserve"> to wage theft in 2016</w:t>
      </w:r>
      <w:r w:rsidRPr="00570B22">
        <w:rPr>
          <w:sz w:val="16"/>
        </w:rPr>
        <w:t>.49</w:t>
      </w:r>
    </w:p>
    <w:p w14:paraId="40C224FE" w14:textId="77777777" w:rsidR="008E2404" w:rsidRPr="00570B22" w:rsidRDefault="008E2404" w:rsidP="008E2404">
      <w:pPr>
        <w:rPr>
          <w:sz w:val="16"/>
        </w:rPr>
      </w:pPr>
      <w:r w:rsidRPr="00570B22">
        <w:rPr>
          <w:sz w:val="16"/>
        </w:rPr>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570B22">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w:t>
      </w:r>
      <w:proofErr w:type="gramStart"/>
      <w:r w:rsidRPr="00570B22">
        <w:rPr>
          <w:sz w:val="16"/>
        </w:rPr>
        <w:t>privy to—as</w:t>
      </w:r>
      <w:proofErr w:type="gramEnd"/>
      <w:r w:rsidRPr="00570B22">
        <w:rPr>
          <w:sz w:val="16"/>
        </w:rPr>
        <w:t xml:space="preserve"> vulnerable workers are often afraid to talk to government officials. As a result, </w:t>
      </w:r>
      <w:r w:rsidRPr="00D34DFA">
        <w:rPr>
          <w:rStyle w:val="StyleUnderline"/>
        </w:rPr>
        <w:t>these groups</w:t>
      </w:r>
      <w:r w:rsidRPr="00570B22">
        <w:rPr>
          <w:sz w:val="16"/>
        </w:rPr>
        <w:t xml:space="preserve"> can </w:t>
      </w:r>
      <w:r w:rsidRPr="00D34DFA">
        <w:rPr>
          <w:rStyle w:val="StyleUnderline"/>
        </w:rPr>
        <w:t>serve as key intermediaries to bring workers and government together</w:t>
      </w:r>
      <w:r w:rsidRPr="00570B22">
        <w:rPr>
          <w:sz w:val="16"/>
        </w:rPr>
        <w:t>, both by informing workers of their rights and by helping workers take action to receive their earned pay and benefits.</w:t>
      </w:r>
    </w:p>
    <w:p w14:paraId="7311F711" w14:textId="77777777" w:rsidR="008E2404" w:rsidRPr="00570B22" w:rsidRDefault="008E2404" w:rsidP="008E2404">
      <w:pPr>
        <w:rPr>
          <w:sz w:val="16"/>
        </w:rPr>
      </w:pPr>
      <w:r w:rsidRPr="00570B22">
        <w:rPr>
          <w:sz w:val="16"/>
        </w:rPr>
        <w:t xml:space="preserve">Co-enforcement works for the public and unions. </w:t>
      </w:r>
      <w:r w:rsidRPr="00D34DFA">
        <w:rPr>
          <w:rStyle w:val="StyleUnderline"/>
        </w:rPr>
        <w:t>Co-enforcement initiatives</w:t>
      </w:r>
      <w:r w:rsidRPr="00570B22">
        <w:rPr>
          <w:sz w:val="16"/>
        </w:rPr>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570B22">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570B22">
        <w:rPr>
          <w:sz w:val="16"/>
        </w:rPr>
        <w:t xml:space="preserve"> also </w:t>
      </w:r>
      <w:r w:rsidRPr="00D34DFA">
        <w:rPr>
          <w:rStyle w:val="StyleUnderline"/>
          <w:highlight w:val="cyan"/>
        </w:rPr>
        <w:t>found</w:t>
      </w:r>
      <w:r w:rsidRPr="00570B22">
        <w:rPr>
          <w:sz w:val="16"/>
        </w:rPr>
        <w:t xml:space="preserve"> that </w:t>
      </w:r>
      <w:r w:rsidRPr="00D34DFA">
        <w:rPr>
          <w:rStyle w:val="StyleUnderline"/>
        </w:rPr>
        <w:t>unions increase compliance with Fair Labor Standards Act overtime regulations</w:t>
      </w:r>
      <w:r w:rsidRPr="00570B22">
        <w:rPr>
          <w:sz w:val="16"/>
        </w:rPr>
        <w:t>.51 For unions and worker organizations, the co-enforcement model can help increase access to workers, provide additional funding for some activities, and help them deliver real benefits to workers.52</w:t>
      </w:r>
    </w:p>
    <w:p w14:paraId="13403C5E" w14:textId="77777777" w:rsidR="008E2404" w:rsidRPr="00570B22" w:rsidRDefault="008E2404" w:rsidP="008E2404">
      <w:pPr>
        <w:rPr>
          <w:sz w:val="16"/>
        </w:rPr>
      </w:pPr>
      <w:r w:rsidRPr="00570B22">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225898EC" w14:textId="77777777" w:rsidR="008E2404" w:rsidRPr="00570B22" w:rsidRDefault="008E2404" w:rsidP="008E2404">
      <w:pPr>
        <w:rPr>
          <w:sz w:val="16"/>
        </w:rPr>
      </w:pPr>
      <w:r w:rsidRPr="00D34DFA">
        <w:rPr>
          <w:rStyle w:val="StyleUnderline"/>
        </w:rPr>
        <w:t>Another way to adapt</w:t>
      </w:r>
      <w:r w:rsidRPr="00570B22">
        <w:rPr>
          <w:sz w:val="16"/>
        </w:rPr>
        <w:t xml:space="preserve"> the </w:t>
      </w:r>
      <w:r w:rsidRPr="00D34DFA">
        <w:rPr>
          <w:rStyle w:val="StyleUnderline"/>
        </w:rPr>
        <w:t>Ghent-like concept would be to bring unions more formally into</w:t>
      </w:r>
      <w:r w:rsidRPr="00570B22">
        <w:rPr>
          <w:sz w:val="16"/>
        </w:rPr>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570B22">
        <w:rPr>
          <w:sz w:val="16"/>
        </w:rPr>
        <w:t xml:space="preserve"> workforce training </w:t>
      </w:r>
      <w:r w:rsidRPr="00D34DFA">
        <w:rPr>
          <w:rStyle w:val="StyleUnderline"/>
        </w:rPr>
        <w:t>system</w:t>
      </w:r>
      <w:r w:rsidRPr="00570B22">
        <w:rPr>
          <w:sz w:val="16"/>
        </w:rPr>
        <w:t xml:space="preserve"> in the United States </w:t>
      </w:r>
      <w:r w:rsidRPr="00D34DFA">
        <w:rPr>
          <w:rStyle w:val="StyleUnderline"/>
          <w:highlight w:val="cyan"/>
        </w:rPr>
        <w:t xml:space="preserve">is </w:t>
      </w:r>
      <w:r w:rsidRPr="00D34DFA">
        <w:rPr>
          <w:rStyle w:val="Emphasis"/>
          <w:highlight w:val="cyan"/>
        </w:rPr>
        <w:t>uneven</w:t>
      </w:r>
      <w:r w:rsidRPr="00570B22">
        <w:rPr>
          <w:sz w:val="16"/>
        </w:rPr>
        <w:t xml:space="preserve">, and outside of joint </w:t>
      </w:r>
      <w:proofErr w:type="spellStart"/>
      <w:r w:rsidRPr="00570B22">
        <w:rPr>
          <w:sz w:val="16"/>
        </w:rPr>
        <w:t>labormanagement</w:t>
      </w:r>
      <w:proofErr w:type="spellEnd"/>
      <w:r w:rsidRPr="00570B22">
        <w:rPr>
          <w:sz w:val="16"/>
        </w:rPr>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570B22">
        <w:rPr>
          <w:sz w:val="16"/>
        </w:rPr>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570B22">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3BEF671B" w14:textId="77777777" w:rsidR="008E2404" w:rsidRPr="00570B22" w:rsidRDefault="008E2404" w:rsidP="008E2404">
      <w:pPr>
        <w:rPr>
          <w:sz w:val="16"/>
        </w:rPr>
      </w:pPr>
      <w:r w:rsidRPr="00D34DFA">
        <w:rPr>
          <w:rStyle w:val="StyleUnderline"/>
          <w:highlight w:val="cyan"/>
        </w:rPr>
        <w:t xml:space="preserve">Involving </w:t>
      </w:r>
      <w:r w:rsidRPr="00D34DFA">
        <w:rPr>
          <w:rStyle w:val="Emphasis"/>
          <w:highlight w:val="cyan"/>
        </w:rPr>
        <w:t>worker organizations</w:t>
      </w:r>
      <w:r w:rsidRPr="00570B22">
        <w:rPr>
          <w:sz w:val="16"/>
        </w:rPr>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570B22">
        <w:rPr>
          <w:sz w:val="16"/>
        </w:rPr>
        <w:t xml:space="preserve">.61 Unions already play a role in workforce training. They directly negotiate with employers to create </w:t>
      </w:r>
      <w:proofErr w:type="spellStart"/>
      <w:proofErr w:type="gramStart"/>
      <w:r w:rsidRPr="00570B22">
        <w:rPr>
          <w:sz w:val="16"/>
        </w:rPr>
        <w:t>labormanagement</w:t>
      </w:r>
      <w:proofErr w:type="spellEnd"/>
      <w:proofErr w:type="gramEnd"/>
      <w:r w:rsidRPr="00570B22">
        <w:rPr>
          <w:sz w:val="16"/>
        </w:rPr>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570B22">
        <w:rPr>
          <w:sz w:val="16"/>
        </w:rPr>
        <w:t xml:space="preserve"> the </w:t>
      </w:r>
      <w:r w:rsidRPr="00D34DFA">
        <w:rPr>
          <w:rStyle w:val="StyleUnderline"/>
        </w:rPr>
        <w:t>workforce system to emphasize quality and ensure</w:t>
      </w:r>
      <w:r w:rsidRPr="00570B22">
        <w:rPr>
          <w:sz w:val="16"/>
        </w:rPr>
        <w:t xml:space="preserve"> that </w:t>
      </w:r>
      <w:r w:rsidRPr="00D34DFA">
        <w:rPr>
          <w:rStyle w:val="StyleUnderline"/>
        </w:rPr>
        <w:t>unions</w:t>
      </w:r>
      <w:r w:rsidRPr="00570B22">
        <w:rPr>
          <w:sz w:val="16"/>
        </w:rPr>
        <w:t xml:space="preserve"> and employers </w:t>
      </w:r>
      <w:r w:rsidRPr="00D34DFA">
        <w:rPr>
          <w:rStyle w:val="StyleUnderline"/>
        </w:rPr>
        <w:t>have equal power</w:t>
      </w:r>
      <w:r w:rsidRPr="00570B22">
        <w:rPr>
          <w:sz w:val="16"/>
        </w:rPr>
        <w:t>—as well as promoting joint labor-management programs—</w:t>
      </w:r>
      <w:r w:rsidRPr="00D34DFA">
        <w:rPr>
          <w:rStyle w:val="StyleUnderline"/>
        </w:rPr>
        <w:t xml:space="preserve">would help </w:t>
      </w:r>
      <w:r w:rsidRPr="00D34DFA">
        <w:rPr>
          <w:rStyle w:val="Emphasis"/>
          <w:highlight w:val="cyan"/>
        </w:rPr>
        <w:t>ensure</w:t>
      </w:r>
      <w:r w:rsidRPr="00570B22">
        <w:rPr>
          <w:sz w:val="16"/>
        </w:rPr>
        <w:t xml:space="preserve"> that </w:t>
      </w:r>
      <w:r w:rsidRPr="00D34DFA">
        <w:rPr>
          <w:rStyle w:val="StyleUnderline"/>
          <w:highlight w:val="cyan"/>
        </w:rPr>
        <w:t xml:space="preserve">training leads to </w:t>
      </w:r>
      <w:r w:rsidRPr="00D34DFA">
        <w:rPr>
          <w:rStyle w:val="Emphasis"/>
          <w:highlight w:val="cyan"/>
        </w:rPr>
        <w:t>good jobs</w:t>
      </w:r>
      <w:r w:rsidRPr="00570B22">
        <w:rPr>
          <w:sz w:val="16"/>
        </w:rPr>
        <w:t>.</w:t>
      </w:r>
    </w:p>
    <w:p w14:paraId="6A535AB0" w14:textId="77777777" w:rsidR="008E2404" w:rsidRPr="00570B22" w:rsidRDefault="008E2404" w:rsidP="008E2404">
      <w:pPr>
        <w:rPr>
          <w:sz w:val="16"/>
        </w:rPr>
      </w:pPr>
      <w:r w:rsidRPr="00D34DFA">
        <w:rPr>
          <w:rStyle w:val="Emphasis"/>
          <w:highlight w:val="cyan"/>
        </w:rPr>
        <w:t>Research</w:t>
      </w:r>
      <w:r w:rsidRPr="00D34DFA">
        <w:rPr>
          <w:rStyle w:val="StyleUnderline"/>
          <w:highlight w:val="cyan"/>
        </w:rPr>
        <w:t xml:space="preserve"> shows</w:t>
      </w:r>
      <w:r w:rsidRPr="00570B22">
        <w:rPr>
          <w:sz w:val="16"/>
        </w:rPr>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570B22">
        <w:rPr>
          <w:sz w:val="16"/>
        </w:rPr>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570B22">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570B22">
        <w:rPr>
          <w:sz w:val="16"/>
        </w:rPr>
        <w:t>Unionsponsored</w:t>
      </w:r>
      <w:proofErr w:type="spellEnd"/>
      <w:r w:rsidRPr="00570B22">
        <w:rPr>
          <w:sz w:val="16"/>
        </w:rPr>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570B22">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570B22">
        <w:rPr>
          <w:sz w:val="16"/>
        </w:rPr>
        <w:t>.67</w:t>
      </w:r>
    </w:p>
    <w:p w14:paraId="1ACAF0A6" w14:textId="77777777" w:rsidR="008E2404" w:rsidRPr="00570B22" w:rsidRDefault="008E2404" w:rsidP="008E2404">
      <w:pPr>
        <w:rPr>
          <w:sz w:val="16"/>
        </w:rPr>
      </w:pPr>
      <w:r w:rsidRPr="00570B22">
        <w:rPr>
          <w:sz w:val="16"/>
        </w:rPr>
        <w:t xml:space="preserve">Many states and the federal government have experience supporting training where unions play a key role.68 A particularly strong version of using training to provide incentives for union membership is to ensure that the training necessary to </w:t>
      </w:r>
      <w:proofErr w:type="gramStart"/>
      <w:r w:rsidRPr="00570B22">
        <w:rPr>
          <w:sz w:val="16"/>
        </w:rPr>
        <w:t>enter into</w:t>
      </w:r>
      <w:proofErr w:type="gramEnd"/>
      <w:r w:rsidRPr="00570B22">
        <w:rPr>
          <w:sz w:val="16"/>
        </w:rPr>
        <w:t xml:space="preserve"> an occupation is provided by </w:t>
      </w:r>
      <w:proofErr w:type="spellStart"/>
      <w:r w:rsidRPr="00570B22">
        <w:rPr>
          <w:sz w:val="16"/>
        </w:rPr>
        <w:t>unionmanagement</w:t>
      </w:r>
      <w:proofErr w:type="spellEnd"/>
      <w:r w:rsidRPr="00570B22">
        <w:rPr>
          <w:sz w:val="16"/>
        </w:rPr>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570B22">
        <w:rPr>
          <w:sz w:val="16"/>
        </w:rPr>
        <w:t xml:space="preserve"> required training model since there are hundreds of thousands of non-degree credentialing programs in the United States, and over one-quarter of workers are estimated to have certification or a license.70</w:t>
      </w:r>
    </w:p>
    <w:p w14:paraId="767EDA8E" w14:textId="77777777" w:rsidR="008E2404" w:rsidRPr="00570B22" w:rsidRDefault="008E2404" w:rsidP="008E2404">
      <w:pPr>
        <w:rPr>
          <w:sz w:val="16"/>
        </w:rPr>
      </w:pPr>
      <w:r w:rsidRPr="00570B22">
        <w:rPr>
          <w:sz w:val="16"/>
        </w:rPr>
        <w:t xml:space="preserve">Another way </w:t>
      </w:r>
      <w:r w:rsidRPr="00D34DFA">
        <w:rPr>
          <w:rStyle w:val="StyleUnderline"/>
        </w:rPr>
        <w:t>to increase</w:t>
      </w:r>
      <w:r w:rsidRPr="00570B22">
        <w:rPr>
          <w:sz w:val="16"/>
        </w:rPr>
        <w:t xml:space="preserve"> the </w:t>
      </w:r>
      <w:r w:rsidRPr="00D34DFA">
        <w:rPr>
          <w:rStyle w:val="StyleUnderline"/>
        </w:rPr>
        <w:t>ability of unions to use training as</w:t>
      </w:r>
      <w:r w:rsidRPr="00570B22">
        <w:rPr>
          <w:sz w:val="16"/>
        </w:rPr>
        <w:t xml:space="preserve"> a </w:t>
      </w:r>
      <w:r w:rsidRPr="00D34DFA">
        <w:rPr>
          <w:rStyle w:val="StyleUnderline"/>
        </w:rPr>
        <w:t>recruitment tool</w:t>
      </w:r>
      <w:r w:rsidRPr="00570B22">
        <w:rPr>
          <w:sz w:val="16"/>
        </w:rPr>
        <w:t xml:space="preserve"> is to </w:t>
      </w:r>
      <w:r w:rsidRPr="00D34DFA">
        <w:rPr>
          <w:rStyle w:val="StyleUnderline"/>
        </w:rPr>
        <w:t>provide</w:t>
      </w:r>
      <w:r w:rsidRPr="00570B22">
        <w:rPr>
          <w:sz w:val="16"/>
        </w:rPr>
        <w:t xml:space="preserve"> a </w:t>
      </w:r>
      <w:r w:rsidRPr="00D34DFA">
        <w:rPr>
          <w:rStyle w:val="StyleUnderline"/>
        </w:rPr>
        <w:t xml:space="preserve">dedicated funding stream for </w:t>
      </w:r>
      <w:r w:rsidRPr="00D34DFA">
        <w:rPr>
          <w:rStyle w:val="Emphasis"/>
        </w:rPr>
        <w:t>joint labor-management programs</w:t>
      </w:r>
      <w:r w:rsidRPr="00570B22">
        <w:rPr>
          <w:sz w:val="16"/>
        </w:rPr>
        <w:t xml:space="preserve">.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w:t>
      </w:r>
      <w:proofErr w:type="gramStart"/>
      <w:r w:rsidRPr="00570B22">
        <w:rPr>
          <w:sz w:val="16"/>
        </w:rPr>
        <w:t>participating</w:t>
      </w:r>
      <w:proofErr w:type="gramEnd"/>
      <w:r w:rsidRPr="00570B22">
        <w:rPr>
          <w:sz w:val="16"/>
        </w:rPr>
        <w:t xml:space="preserve"> Las Vegas Strip properties, and nonunion entrants usually obtain funding from other federal, state, or nonprofit sources</w:t>
      </w:r>
      <w:proofErr w:type="gramStart"/>
      <w:r w:rsidRPr="00570B22">
        <w:rPr>
          <w:sz w:val="16"/>
        </w:rPr>
        <w:t>.74</w:t>
      </w:r>
      <w:proofErr w:type="gramEnd"/>
      <w:r w:rsidRPr="00570B22">
        <w:rPr>
          <w:sz w:val="16"/>
        </w:rPr>
        <w:t xml:space="preserve"> State funding helps the programs reach additional workers. By working with the industry’s hiring hall to ensure that graduates are first in line for new job openings, the academy creates a clear path between training and existing jobs.75</w:t>
      </w:r>
    </w:p>
    <w:p w14:paraId="7B937A02" w14:textId="77777777" w:rsidR="008E2404" w:rsidRPr="00570B22" w:rsidRDefault="008E2404" w:rsidP="008E2404">
      <w:pPr>
        <w:rPr>
          <w:sz w:val="16"/>
        </w:rPr>
      </w:pPr>
      <w:r w:rsidRPr="00570B22">
        <w:rPr>
          <w:sz w:val="16"/>
        </w:rPr>
        <w:t xml:space="preserve">The </w:t>
      </w:r>
      <w:r w:rsidRPr="00D34DFA">
        <w:rPr>
          <w:rStyle w:val="StyleUnderline"/>
        </w:rPr>
        <w:t>academy’s unique structure gives</w:t>
      </w:r>
      <w:r w:rsidRPr="00570B22">
        <w:rPr>
          <w:sz w:val="16"/>
        </w:rPr>
        <w:t xml:space="preserve"> the </w:t>
      </w:r>
      <w:r w:rsidRPr="00D34DFA">
        <w:rPr>
          <w:rStyle w:val="StyleUnderline"/>
        </w:rPr>
        <w:t>unions</w:t>
      </w:r>
      <w:r w:rsidRPr="00570B22">
        <w:rPr>
          <w:sz w:val="16"/>
        </w:rPr>
        <w:t xml:space="preserve"> a </w:t>
      </w:r>
      <w:r w:rsidRPr="00D34DFA">
        <w:rPr>
          <w:rStyle w:val="StyleUnderline"/>
        </w:rPr>
        <w:t>role in structuring and regulating occupations</w:t>
      </w:r>
      <w:r w:rsidRPr="00570B22">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570B22">
        <w:rPr>
          <w:sz w:val="16"/>
        </w:rPr>
        <w:t xml:space="preserve"> to similar joint labor-management training programs </w:t>
      </w:r>
      <w:r w:rsidRPr="00D34DFA">
        <w:rPr>
          <w:rStyle w:val="StyleUnderline"/>
        </w:rPr>
        <w:t>could</w:t>
      </w:r>
      <w:r w:rsidRPr="00570B22">
        <w:rPr>
          <w:sz w:val="16"/>
        </w:rPr>
        <w:t xml:space="preserve"> help </w:t>
      </w:r>
      <w:r w:rsidRPr="00D34DFA">
        <w:rPr>
          <w:rStyle w:val="Emphasis"/>
        </w:rPr>
        <w:t>increase capacity</w:t>
      </w:r>
      <w:r w:rsidRPr="00570B22">
        <w:rPr>
          <w:sz w:val="16"/>
        </w:rPr>
        <w:t>.</w:t>
      </w:r>
    </w:p>
    <w:p w14:paraId="63BCABD1" w14:textId="77777777" w:rsidR="008E2404" w:rsidRPr="00570B22" w:rsidRDefault="008E2404" w:rsidP="008E2404">
      <w:pPr>
        <w:rPr>
          <w:sz w:val="16"/>
        </w:rPr>
      </w:pPr>
      <w:r w:rsidRPr="00570B22">
        <w:rPr>
          <w:sz w:val="16"/>
        </w:rPr>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w:t>
      </w:r>
      <w:proofErr w:type="gramStart"/>
      <w:r w:rsidRPr="00570B22">
        <w:rPr>
          <w:sz w:val="16"/>
        </w:rPr>
        <w:t>an equal number</w:t>
      </w:r>
      <w:proofErr w:type="gramEnd"/>
      <w:r w:rsidRPr="00570B22">
        <w:rPr>
          <w:sz w:val="16"/>
        </w:rPr>
        <w:t xml:space="preserve">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58184BF6" w14:textId="77777777" w:rsidR="008E2404" w:rsidRPr="00570B22" w:rsidRDefault="008E2404" w:rsidP="008E2404">
      <w:pPr>
        <w:rPr>
          <w:sz w:val="16"/>
        </w:rPr>
      </w:pPr>
      <w:r w:rsidRPr="00570B22">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570B22">
        <w:rPr>
          <w:sz w:val="16"/>
        </w:rPr>
        <w:t xml:space="preserve"> the </w:t>
      </w:r>
      <w:r w:rsidRPr="00D34DFA">
        <w:rPr>
          <w:rStyle w:val="StyleUnderline"/>
        </w:rPr>
        <w:t>navigation and delivery of</w:t>
      </w:r>
      <w:r w:rsidRPr="00570B22">
        <w:rPr>
          <w:sz w:val="16"/>
        </w:rPr>
        <w:t xml:space="preserve"> the full range of </w:t>
      </w:r>
      <w:r w:rsidRPr="00D34DFA">
        <w:rPr>
          <w:rStyle w:val="StyleUnderline"/>
        </w:rPr>
        <w:t>governmental benefits</w:t>
      </w:r>
      <w:r w:rsidRPr="00570B22">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570B22">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570B22">
        <w:rPr>
          <w:sz w:val="16"/>
        </w:rPr>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570B22">
        <w:rPr>
          <w:sz w:val="16"/>
        </w:rPr>
        <w:t>.</w:t>
      </w:r>
    </w:p>
    <w:p w14:paraId="77BAAA61" w14:textId="4F0D8A1F" w:rsidR="008E2404" w:rsidRDefault="008E2404" w:rsidP="008E2404">
      <w:pPr>
        <w:pStyle w:val="Heading4"/>
      </w:pPr>
      <w:r>
        <w:t xml:space="preserve">Long-term growth only happens under a model of </w:t>
      </w:r>
      <w:r w:rsidRPr="008E2404">
        <w:rPr>
          <w:u w:val="single"/>
        </w:rPr>
        <w:t>sectoral bargaining</w:t>
      </w:r>
      <w:r>
        <w:t xml:space="preserve">. </w:t>
      </w:r>
    </w:p>
    <w:p w14:paraId="4F274EBD" w14:textId="77777777" w:rsidR="008E2404" w:rsidRPr="00D34DFA" w:rsidRDefault="008E2404" w:rsidP="008E2404">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2047A1C" w14:textId="77777777" w:rsidR="008E2404" w:rsidRPr="00570B22" w:rsidRDefault="008E2404" w:rsidP="008E2404">
      <w:pPr>
        <w:rPr>
          <w:sz w:val="16"/>
        </w:rPr>
      </w:pPr>
      <w:r w:rsidRPr="00570B22">
        <w:rPr>
          <w:sz w:val="16"/>
        </w:rPr>
        <w:t>Broad-Based Bargaining</w:t>
      </w:r>
    </w:p>
    <w:p w14:paraId="70CD48A7" w14:textId="77777777" w:rsidR="008E2404" w:rsidRPr="00570B22" w:rsidRDefault="008E2404" w:rsidP="008E2404">
      <w:pPr>
        <w:rPr>
          <w:sz w:val="16"/>
        </w:rPr>
      </w:pPr>
      <w:r w:rsidRPr="00570B22">
        <w:rPr>
          <w:sz w:val="16"/>
        </w:rPr>
        <w:t xml:space="preserve">Most countries in which sectoral bargaining covers a significant percentage of workers have what are known as </w:t>
      </w:r>
      <w:r w:rsidRPr="00D34DFA">
        <w:rPr>
          <w:rStyle w:val="StyleUnderline"/>
          <w:highlight w:val="cyan"/>
        </w:rPr>
        <w:t>extension laws</w:t>
      </w:r>
      <w:r w:rsidRPr="00570B22">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570B22">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570B22">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570B22">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570B22">
        <w:rPr>
          <w:sz w:val="16"/>
        </w:rPr>
        <w:t xml:space="preserve"> these </w:t>
      </w:r>
      <w:r w:rsidRPr="00D34DFA">
        <w:rPr>
          <w:rStyle w:val="StyleUnderline"/>
        </w:rPr>
        <w:t xml:space="preserve">industry-wide or regional </w:t>
      </w:r>
      <w:r w:rsidRPr="00D34DFA">
        <w:rPr>
          <w:rStyle w:val="StyleUnderline"/>
          <w:highlight w:val="cyan"/>
        </w:rPr>
        <w:t>standards</w:t>
      </w:r>
      <w:r w:rsidRPr="00570B22">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570B22">
        <w:rPr>
          <w:sz w:val="16"/>
        </w:rPr>
        <w:t xml:space="preserve"> concept </w:t>
      </w:r>
      <w:r w:rsidRPr="005355FA">
        <w:rPr>
          <w:rStyle w:val="StyleUnderline"/>
          <w:highlight w:val="cyan"/>
        </w:rPr>
        <w:t>are based on</w:t>
      </w:r>
      <w:r w:rsidRPr="00570B22">
        <w:rPr>
          <w:sz w:val="16"/>
        </w:rPr>
        <w:t xml:space="preserve"> prevailing </w:t>
      </w:r>
      <w:r w:rsidRPr="005355FA">
        <w:rPr>
          <w:rStyle w:val="StyleUnderline"/>
          <w:highlight w:val="cyan"/>
        </w:rPr>
        <w:t>wage laws</w:t>
      </w:r>
      <w:r w:rsidRPr="00570B22">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570B22">
        <w:rPr>
          <w:sz w:val="16"/>
        </w:rPr>
        <w:t xml:space="preserve"> the </w:t>
      </w:r>
      <w:r w:rsidRPr="00D34DFA">
        <w:rPr>
          <w:rStyle w:val="StyleUnderline"/>
        </w:rPr>
        <w:t>Baigent-Ready model</w:t>
      </w:r>
      <w:r w:rsidRPr="00570B22">
        <w:rPr>
          <w:sz w:val="16"/>
        </w:rPr>
        <w:t xml:space="preserve"> being considered </w:t>
      </w:r>
      <w:r w:rsidRPr="00D34DFA">
        <w:rPr>
          <w:rStyle w:val="StyleUnderline"/>
        </w:rPr>
        <w:t>in Canada</w:t>
      </w:r>
      <w:r w:rsidRPr="00570B22">
        <w:rPr>
          <w:sz w:val="16"/>
        </w:rPr>
        <w:t xml:space="preserve"> that seeks to extend master contracts.</w:t>
      </w:r>
    </w:p>
    <w:p w14:paraId="0E692F9F" w14:textId="77777777" w:rsidR="008E2404" w:rsidRPr="00570B22" w:rsidRDefault="008E2404" w:rsidP="008E2404">
      <w:pPr>
        <w:rPr>
          <w:sz w:val="16"/>
        </w:rPr>
      </w:pPr>
      <w:r w:rsidRPr="00570B22">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570B22">
        <w:rPr>
          <w:sz w:val="16"/>
        </w:rPr>
        <w:t xml:space="preserve">, at minimum, </w:t>
      </w:r>
      <w:r w:rsidRPr="00D34DFA">
        <w:rPr>
          <w:rStyle w:val="StyleUnderline"/>
        </w:rPr>
        <w:t>match existing compensation</w:t>
      </w:r>
      <w:r w:rsidRPr="00570B22">
        <w:rPr>
          <w:sz w:val="16"/>
        </w:rPr>
        <w:t xml:space="preserve"> levels </w:t>
      </w:r>
      <w:r w:rsidRPr="00D34DFA">
        <w:rPr>
          <w:rStyle w:val="StyleUnderline"/>
        </w:rPr>
        <w:t>in</w:t>
      </w:r>
      <w:r w:rsidRPr="00570B22">
        <w:rPr>
          <w:sz w:val="16"/>
        </w:rPr>
        <w:t xml:space="preserve"> the </w:t>
      </w:r>
      <w:r w:rsidRPr="00D34DFA">
        <w:rPr>
          <w:rStyle w:val="StyleUnderline"/>
        </w:rPr>
        <w:t>industry</w:t>
      </w:r>
      <w:r w:rsidRPr="00570B22">
        <w:rPr>
          <w:sz w:val="16"/>
        </w:rPr>
        <w:t xml:space="preserve"> and region. Prevailing wage laws are </w:t>
      </w:r>
      <w:proofErr w:type="gramStart"/>
      <w:r w:rsidRPr="00570B22">
        <w:rPr>
          <w:sz w:val="16"/>
        </w:rPr>
        <w:t>most commonly applied</w:t>
      </w:r>
      <w:proofErr w:type="gramEnd"/>
      <w:r w:rsidRPr="00570B22">
        <w:rPr>
          <w:sz w:val="16"/>
        </w:rPr>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570B22">
        <w:rPr>
          <w:sz w:val="16"/>
        </w:rPr>
        <w:t xml:space="preserve"> that </w:t>
      </w:r>
      <w:r w:rsidRPr="00D34DFA">
        <w:rPr>
          <w:rStyle w:val="StyleUnderline"/>
        </w:rPr>
        <w:t>government spending does not drive down market wages</w:t>
      </w:r>
      <w:r w:rsidRPr="00570B22">
        <w:rPr>
          <w:sz w:val="16"/>
        </w:rPr>
        <w:t>, and they lead to high-quality work and good value for taxpayers.18</w:t>
      </w:r>
    </w:p>
    <w:p w14:paraId="7454B176" w14:textId="77777777" w:rsidR="008E2404" w:rsidRPr="00570B22" w:rsidRDefault="008E2404" w:rsidP="008E2404">
      <w:pPr>
        <w:rPr>
          <w:sz w:val="16"/>
        </w:rPr>
      </w:pPr>
      <w:r w:rsidRPr="00570B22">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570B22">
        <w:rPr>
          <w:sz w:val="16"/>
        </w:rPr>
        <w:t>.</w:t>
      </w:r>
    </w:p>
    <w:p w14:paraId="7028FFBD" w14:textId="77777777" w:rsidR="008E2404" w:rsidRPr="00570B22" w:rsidRDefault="008E2404" w:rsidP="008E2404">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570B22">
        <w:rPr>
          <w:sz w:val="16"/>
        </w:rPr>
        <w:t xml:space="preserve"> that </w:t>
      </w:r>
      <w:r w:rsidRPr="00D34DFA">
        <w:rPr>
          <w:rStyle w:val="StyleUnderline"/>
          <w:highlight w:val="cyan"/>
        </w:rPr>
        <w:t>all government spending</w:t>
      </w:r>
      <w:r w:rsidRPr="00570B22">
        <w:rPr>
          <w:sz w:val="16"/>
        </w:rPr>
        <w:t>—no matter how it is structured, whether it is a contract, grants, loans, or tax break—</w:t>
      </w:r>
      <w:r w:rsidRPr="00D34DFA">
        <w:rPr>
          <w:rStyle w:val="StyleUnderline"/>
          <w:highlight w:val="cyan"/>
        </w:rPr>
        <w:t>has</w:t>
      </w:r>
      <w:r w:rsidRPr="00570B22">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570B22">
        <w:rPr>
          <w:sz w:val="16"/>
        </w:rPr>
        <w:t xml:space="preserve">, prevailing </w:t>
      </w:r>
      <w:r w:rsidRPr="005355FA">
        <w:rPr>
          <w:rStyle w:val="StyleUnderline"/>
          <w:highlight w:val="cyan"/>
        </w:rPr>
        <w:t>wage laws</w:t>
      </w:r>
      <w:r w:rsidRPr="00570B22">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570B22">
        <w:rPr>
          <w:sz w:val="16"/>
        </w:rPr>
        <w:t xml:space="preserve"> government </w:t>
      </w:r>
      <w:r w:rsidRPr="00D34DFA">
        <w:rPr>
          <w:rStyle w:val="StyleUnderline"/>
        </w:rPr>
        <w:t>spending</w:t>
      </w:r>
      <w:r w:rsidRPr="00570B22">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570B22">
        <w:rPr>
          <w:sz w:val="16"/>
        </w:rPr>
        <w:t xml:space="preserve"> to do this </w:t>
      </w:r>
      <w:r w:rsidRPr="00D34DFA">
        <w:rPr>
          <w:rStyle w:val="StyleUnderline"/>
        </w:rPr>
        <w:t>would be to set</w:t>
      </w:r>
      <w:r w:rsidRPr="00570B22">
        <w:rPr>
          <w:sz w:val="16"/>
        </w:rPr>
        <w:t xml:space="preserve"> the </w:t>
      </w:r>
      <w:r w:rsidRPr="00D34DFA">
        <w:rPr>
          <w:rStyle w:val="StyleUnderline"/>
        </w:rPr>
        <w:t>percentage of workers covered by</w:t>
      </w:r>
      <w:r w:rsidRPr="00570B22">
        <w:rPr>
          <w:sz w:val="16"/>
        </w:rPr>
        <w:t xml:space="preserve"> a </w:t>
      </w:r>
      <w:r w:rsidRPr="00D34DFA">
        <w:rPr>
          <w:rStyle w:val="StyleUnderline"/>
        </w:rPr>
        <w:t>contract necessary to be determined prevailing could</w:t>
      </w:r>
      <w:r w:rsidRPr="00570B22">
        <w:rPr>
          <w:sz w:val="16"/>
        </w:rPr>
        <w:t xml:space="preserve"> also </w:t>
      </w:r>
      <w:r w:rsidRPr="00D34DFA">
        <w:rPr>
          <w:rStyle w:val="StyleUnderline"/>
        </w:rPr>
        <w:t>be set at more easily attainable levels</w:t>
      </w:r>
      <w:r w:rsidRPr="00570B22">
        <w:rPr>
          <w:sz w:val="16"/>
        </w:rPr>
        <w:t xml:space="preserve">, such as 20 or 30 percent. Alternatively, once </w:t>
      </w:r>
      <w:proofErr w:type="gramStart"/>
      <w:r w:rsidRPr="00570B22">
        <w:rPr>
          <w:sz w:val="16"/>
        </w:rPr>
        <w:t>a sufficient number of</w:t>
      </w:r>
      <w:proofErr w:type="gramEnd"/>
      <w:r w:rsidRPr="00570B22">
        <w:rPr>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FE7E9DF" w14:textId="77777777" w:rsidR="008E2404" w:rsidRPr="00570B22" w:rsidRDefault="008E2404" w:rsidP="008E2404">
      <w:pPr>
        <w:rPr>
          <w:sz w:val="16"/>
        </w:rPr>
      </w:pPr>
      <w:r w:rsidRPr="00570B22">
        <w:rPr>
          <w:sz w:val="16"/>
        </w:rPr>
        <w:t xml:space="preserve">Prevailing </w:t>
      </w:r>
      <w:r w:rsidRPr="00D34DFA">
        <w:rPr>
          <w:rStyle w:val="StyleUnderline"/>
        </w:rPr>
        <w:t>wage</w:t>
      </w:r>
      <w:r w:rsidRPr="00570B22">
        <w:rPr>
          <w:sz w:val="16"/>
        </w:rPr>
        <w:t xml:space="preserve">-style </w:t>
      </w:r>
      <w:r w:rsidRPr="00D34DFA">
        <w:rPr>
          <w:rStyle w:val="StyleUnderline"/>
        </w:rPr>
        <w:t>extension would be</w:t>
      </w:r>
      <w:r w:rsidRPr="00570B22">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570B22">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570B22">
        <w:rPr>
          <w:sz w:val="16"/>
        </w:rPr>
        <w:t xml:space="preserve"> some </w:t>
      </w:r>
      <w:r w:rsidRPr="005355FA">
        <w:rPr>
          <w:rStyle w:val="Emphasis"/>
          <w:highlight w:val="cyan"/>
        </w:rPr>
        <w:t>stability</w:t>
      </w:r>
      <w:r w:rsidRPr="005355FA">
        <w:rPr>
          <w:rStyle w:val="StyleUnderline"/>
          <w:highlight w:val="cyan"/>
        </w:rPr>
        <w:t xml:space="preserve"> knowing</w:t>
      </w:r>
      <w:r w:rsidRPr="00570B22">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570B22">
        <w:rPr>
          <w:sz w:val="16"/>
        </w:rPr>
        <w:t xml:space="preserve"> from low-road employers. </w:t>
      </w:r>
      <w:r w:rsidRPr="00D34DFA">
        <w:rPr>
          <w:rStyle w:val="StyleUnderline"/>
        </w:rPr>
        <w:t>Unions</w:t>
      </w:r>
      <w:r w:rsidRPr="00570B22">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570B22">
        <w:rPr>
          <w:sz w:val="16"/>
        </w:rPr>
        <w:t>. Furthermore, employers in these sectors would have an incentive to bargain, as they would want to have some input on the standards.</w:t>
      </w:r>
    </w:p>
    <w:p w14:paraId="2F0405BA" w14:textId="77777777" w:rsidR="008E2404" w:rsidRPr="00570B22" w:rsidRDefault="008E2404" w:rsidP="008E2404">
      <w:pPr>
        <w:rPr>
          <w:sz w:val="16"/>
        </w:rPr>
      </w:pPr>
      <w:r w:rsidRPr="00570B22">
        <w:rPr>
          <w:sz w:val="16"/>
        </w:rPr>
        <w:t xml:space="preserve">Still, </w:t>
      </w:r>
      <w:r w:rsidRPr="00D34DFA">
        <w:rPr>
          <w:rStyle w:val="StyleUnderline"/>
        </w:rPr>
        <w:t xml:space="preserve">many </w:t>
      </w:r>
      <w:r w:rsidRPr="00D34DFA">
        <w:rPr>
          <w:rStyle w:val="StyleUnderline"/>
          <w:highlight w:val="cyan"/>
        </w:rPr>
        <w:t>industries</w:t>
      </w:r>
      <w:r w:rsidRPr="00570B22">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570B22">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570B22">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70B22">
        <w:rPr>
          <w:sz w:val="16"/>
        </w:rPr>
        <w:t xml:space="preserve"> master-</w:t>
      </w:r>
      <w:r w:rsidRPr="00D34DFA">
        <w:rPr>
          <w:rStyle w:val="Emphasis"/>
          <w:highlight w:val="cyan"/>
        </w:rPr>
        <w:t>contract extension</w:t>
      </w:r>
      <w:r w:rsidRPr="00570B22">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570B22">
        <w:rPr>
          <w:sz w:val="16"/>
        </w:rPr>
        <w:t>.</w:t>
      </w:r>
    </w:p>
    <w:p w14:paraId="485C71D5" w14:textId="77777777" w:rsidR="008E2404" w:rsidRPr="00570B22" w:rsidRDefault="008E2404" w:rsidP="008E2404">
      <w:pPr>
        <w:rPr>
          <w:sz w:val="16"/>
        </w:rPr>
      </w:pPr>
      <w:r w:rsidRPr="00570B22">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570B22">
        <w:rPr>
          <w:sz w:val="16"/>
        </w:rPr>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570B22">
        <w:rPr>
          <w:sz w:val="16"/>
        </w:rPr>
        <w:t>, and one of its most notable sectoral bargaining proposals is the Baigent-Ready model, named after two commissioners on a labor reform panel.23</w:t>
      </w:r>
    </w:p>
    <w:p w14:paraId="1D87DA3D" w14:textId="77777777" w:rsidR="008E2404" w:rsidRPr="00570B22" w:rsidRDefault="008E2404" w:rsidP="008E2404">
      <w:pPr>
        <w:rPr>
          <w:sz w:val="16"/>
        </w:rPr>
      </w:pPr>
      <w:r w:rsidRPr="00570B22">
        <w:rPr>
          <w:sz w:val="16"/>
        </w:rPr>
        <w:t xml:space="preserve">Under the Baigent-Ready model, </w:t>
      </w:r>
      <w:r w:rsidRPr="005355FA">
        <w:rPr>
          <w:rStyle w:val="StyleUnderline"/>
          <w:highlight w:val="cyan"/>
        </w:rPr>
        <w:t>once a union contract covers two</w:t>
      </w:r>
      <w:r w:rsidRPr="00570B22">
        <w:rPr>
          <w:sz w:val="16"/>
        </w:rPr>
        <w:t xml:space="preserve"> different </w:t>
      </w:r>
      <w:r w:rsidRPr="005355FA">
        <w:rPr>
          <w:rStyle w:val="StyleUnderline"/>
          <w:highlight w:val="cyan"/>
        </w:rPr>
        <w:t>workplaces</w:t>
      </w:r>
      <w:r w:rsidRPr="00570B22">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570B22">
        <w:rPr>
          <w:sz w:val="16"/>
        </w:rPr>
        <w:t xml:space="preserve"> by the union contract. This means that </w:t>
      </w:r>
      <w:r w:rsidRPr="00D34DFA">
        <w:rPr>
          <w:rStyle w:val="StyleUnderline"/>
        </w:rPr>
        <w:t>if a union bargains a contract with company X</w:t>
      </w:r>
      <w:r w:rsidRPr="00570B22">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570B22">
        <w:rPr>
          <w:sz w:val="16"/>
        </w:rPr>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570B22">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570B22">
        <w:rPr>
          <w:sz w:val="16"/>
        </w:rPr>
        <w:t>.</w:t>
      </w:r>
    </w:p>
    <w:p w14:paraId="7FCC122D" w14:textId="77777777" w:rsidR="008E2404" w:rsidRPr="00570B22" w:rsidRDefault="008E2404" w:rsidP="008E2404">
      <w:pPr>
        <w:rPr>
          <w:sz w:val="16"/>
        </w:rPr>
      </w:pPr>
      <w:r w:rsidRPr="00570B22">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70B22">
        <w:rPr>
          <w:sz w:val="16"/>
        </w:rPr>
        <w:t xml:space="preserve"> master </w:t>
      </w:r>
      <w:r w:rsidRPr="005355FA">
        <w:rPr>
          <w:rStyle w:val="Emphasis"/>
          <w:highlight w:val="cyan"/>
        </w:rPr>
        <w:t>contracts</w:t>
      </w:r>
      <w:r w:rsidRPr="00570B22">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570B22">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570B22">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570B22">
        <w:rPr>
          <w:sz w:val="16"/>
        </w:rPr>
        <w:t xml:space="preserve"> the </w:t>
      </w:r>
      <w:r w:rsidRPr="00D34DFA">
        <w:rPr>
          <w:rStyle w:val="StyleUnderline"/>
        </w:rPr>
        <w:t xml:space="preserve">master contract—they would only need to organize </w:t>
      </w:r>
      <w:r w:rsidRPr="00D34DFA">
        <w:rPr>
          <w:rStyle w:val="Emphasis"/>
        </w:rPr>
        <w:t>workers</w:t>
      </w:r>
      <w:r w:rsidRPr="00570B22">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570B22">
        <w:rPr>
          <w:sz w:val="16"/>
        </w:rPr>
        <w:t>, thus making master contracts much easier to extend to other worksites.</w:t>
      </w:r>
    </w:p>
    <w:p w14:paraId="52E23525" w14:textId="77777777" w:rsidR="008E2404" w:rsidRPr="00570B22" w:rsidRDefault="008E2404" w:rsidP="008E2404">
      <w:pPr>
        <w:rPr>
          <w:sz w:val="16"/>
        </w:rPr>
      </w:pPr>
      <w:r w:rsidRPr="00D34DFA">
        <w:rPr>
          <w:rStyle w:val="StyleUnderline"/>
        </w:rPr>
        <w:t>This</w:t>
      </w:r>
      <w:r w:rsidRPr="00570B22">
        <w:rPr>
          <w:sz w:val="16"/>
        </w:rPr>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570B22">
        <w:rPr>
          <w:sz w:val="16"/>
        </w:rPr>
        <w:t xml:space="preserve">, particularly in industries with relatively low union density and </w:t>
      </w:r>
      <w:proofErr w:type="gramStart"/>
      <w:r w:rsidRPr="00570B22">
        <w:rPr>
          <w:sz w:val="16"/>
        </w:rPr>
        <w:t>a number of</w:t>
      </w:r>
      <w:proofErr w:type="gramEnd"/>
      <w:r w:rsidRPr="00570B22">
        <w:rPr>
          <w:sz w:val="16"/>
        </w:rPr>
        <w:t xml:space="preserve"> small employers or firms. In the early stages, </w:t>
      </w:r>
      <w:r w:rsidRPr="00D34DFA">
        <w:rPr>
          <w:rStyle w:val="StyleUnderline"/>
        </w:rPr>
        <w:t>when relatively few employers are covered by</w:t>
      </w:r>
      <w:r w:rsidRPr="00570B22">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570B22">
        <w:rPr>
          <w:sz w:val="16"/>
        </w:rPr>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570B22">
        <w:rPr>
          <w:sz w:val="16"/>
        </w:rPr>
        <w:t xml:space="preserve"> in a sector </w:t>
      </w:r>
      <w:r w:rsidRPr="00D34DFA">
        <w:rPr>
          <w:rStyle w:val="StyleUnderline"/>
        </w:rPr>
        <w:t>in a manner that is</w:t>
      </w:r>
      <w:r w:rsidRPr="00570B22">
        <w:rPr>
          <w:sz w:val="16"/>
        </w:rPr>
        <w:t xml:space="preserve"> quite </w:t>
      </w:r>
      <w:r w:rsidRPr="00D34DFA">
        <w:rPr>
          <w:rStyle w:val="Emphasis"/>
          <w:highlight w:val="cyan"/>
        </w:rPr>
        <w:t>compatible</w:t>
      </w:r>
      <w:r w:rsidRPr="00D34DFA">
        <w:rPr>
          <w:rStyle w:val="StyleUnderline"/>
          <w:highlight w:val="cyan"/>
        </w:rPr>
        <w:t xml:space="preserve"> with</w:t>
      </w:r>
      <w:r w:rsidRPr="00570B22">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570B22">
        <w:rPr>
          <w:sz w:val="16"/>
        </w:rPr>
        <w:t xml:space="preserve">. Unions would still need to organize worksite by worksite, but </w:t>
      </w:r>
      <w:r w:rsidRPr="00D34DFA">
        <w:rPr>
          <w:rStyle w:val="StyleUnderline"/>
        </w:rPr>
        <w:t>the process would be much easier. Workers would be more optimistic</w:t>
      </w:r>
      <w:r w:rsidRPr="00570B22">
        <w:rPr>
          <w:sz w:val="16"/>
        </w:rPr>
        <w:t xml:space="preserve"> and less fearful because, once organized, they would immediately be covered by a union contract, and </w:t>
      </w:r>
      <w:r w:rsidRPr="00D34DFA">
        <w:rPr>
          <w:rStyle w:val="StyleUnderline"/>
        </w:rPr>
        <w:t>employers would not be able to deploy</w:t>
      </w:r>
      <w:r w:rsidRPr="00570B22">
        <w:rPr>
          <w:sz w:val="16"/>
        </w:rPr>
        <w:t xml:space="preserve"> the </w:t>
      </w:r>
      <w:r w:rsidRPr="00D34DFA">
        <w:rPr>
          <w:rStyle w:val="StyleUnderline"/>
        </w:rPr>
        <w:t xml:space="preserve">common tactic of fighting to </w:t>
      </w:r>
      <w:r w:rsidRPr="00D34DFA">
        <w:rPr>
          <w:rStyle w:val="Emphasis"/>
        </w:rPr>
        <w:t>avoid signing</w:t>
      </w:r>
      <w:r w:rsidRPr="00570B22">
        <w:rPr>
          <w:sz w:val="16"/>
        </w:rPr>
        <w:t>.26 Thus, the Baigent-Ready model would be a helpful tool to promote multi-employer bargaining in industries where a little push is necessary to get the process moving, as well as helping to strengthen unions.</w:t>
      </w:r>
    </w:p>
    <w:p w14:paraId="4B1D9C64" w14:textId="77777777" w:rsidR="008E2404" w:rsidRPr="00570B22" w:rsidRDefault="008E2404" w:rsidP="008E2404">
      <w:pPr>
        <w:rPr>
          <w:sz w:val="16"/>
        </w:rPr>
      </w:pPr>
      <w:r w:rsidRPr="00D34DFA">
        <w:rPr>
          <w:rStyle w:val="StyleUnderline"/>
        </w:rPr>
        <w:t>There will still be regions</w:t>
      </w:r>
      <w:r w:rsidRPr="00570B22">
        <w:rPr>
          <w:sz w:val="16"/>
        </w:rPr>
        <w:t xml:space="preserve"> and sectors </w:t>
      </w:r>
      <w:r w:rsidRPr="00D34DFA">
        <w:rPr>
          <w:rStyle w:val="StyleUnderline"/>
        </w:rPr>
        <w:t>in which</w:t>
      </w:r>
      <w:r w:rsidRPr="00570B22">
        <w:rPr>
          <w:sz w:val="16"/>
        </w:rPr>
        <w:t xml:space="preserve"> traditional or even </w:t>
      </w:r>
      <w:r w:rsidRPr="00D34DFA">
        <w:rPr>
          <w:rStyle w:val="StyleUnderline"/>
        </w:rPr>
        <w:t>Baigent-Ready</w:t>
      </w:r>
      <w:r w:rsidRPr="00570B22">
        <w:rPr>
          <w:sz w:val="16"/>
        </w:rPr>
        <w:t xml:space="preserve">-style collective bargaining </w:t>
      </w:r>
      <w:r w:rsidRPr="00D34DFA">
        <w:rPr>
          <w:rStyle w:val="StyleUnderline"/>
        </w:rPr>
        <w:t>may not</w:t>
      </w:r>
      <w:r w:rsidRPr="00570B22">
        <w:rPr>
          <w:sz w:val="16"/>
        </w:rPr>
        <w:t xml:space="preserve"> be able to </w:t>
      </w:r>
      <w:r w:rsidRPr="00D34DFA">
        <w:rPr>
          <w:rStyle w:val="StyleUnderline"/>
        </w:rPr>
        <w:t>gain a strong foothold</w:t>
      </w:r>
      <w:r w:rsidRPr="00570B22">
        <w:rPr>
          <w:sz w:val="16"/>
        </w:rPr>
        <w:t xml:space="preserve">. Examples include heavily </w:t>
      </w:r>
      <w:r w:rsidRPr="00D34DFA">
        <w:rPr>
          <w:rStyle w:val="StyleUnderline"/>
        </w:rPr>
        <w:t>fragmented industries</w:t>
      </w:r>
      <w:r w:rsidRPr="00570B22">
        <w:rPr>
          <w:sz w:val="16"/>
        </w:rPr>
        <w:t xml:space="preserve"> with very low union density, </w:t>
      </w:r>
      <w:r w:rsidRPr="00D34DFA">
        <w:rPr>
          <w:rStyle w:val="StyleUnderline"/>
        </w:rPr>
        <w:t>such as domestic work</w:t>
      </w:r>
      <w:r w:rsidRPr="00570B22">
        <w:rPr>
          <w:sz w:val="16"/>
        </w:rPr>
        <w:t xml:space="preserve">, the </w:t>
      </w:r>
      <w:r w:rsidRPr="00D34DFA">
        <w:rPr>
          <w:rStyle w:val="Emphasis"/>
        </w:rPr>
        <w:t>gig economy</w:t>
      </w:r>
      <w:r w:rsidRPr="00570B22">
        <w:rPr>
          <w:sz w:val="16"/>
        </w:rPr>
        <w:t xml:space="preserve">, and </w:t>
      </w:r>
      <w:proofErr w:type="gramStart"/>
      <w:r w:rsidRPr="00570B22">
        <w:rPr>
          <w:sz w:val="16"/>
        </w:rPr>
        <w:t>fast food</w:t>
      </w:r>
      <w:proofErr w:type="gramEnd"/>
      <w:r w:rsidRPr="00570B22">
        <w:rPr>
          <w:sz w:val="16"/>
        </w:rPr>
        <w:t xml:space="preserve"> franchises. </w:t>
      </w:r>
      <w:r w:rsidRPr="00D34DFA">
        <w:rPr>
          <w:rStyle w:val="StyleUnderline"/>
          <w:highlight w:val="cyan"/>
        </w:rPr>
        <w:t>Policy makers</w:t>
      </w:r>
      <w:r w:rsidRPr="00570B22">
        <w:rPr>
          <w:sz w:val="16"/>
        </w:rPr>
        <w:t xml:space="preserve"> also </w:t>
      </w:r>
      <w:r w:rsidRPr="00D34DFA">
        <w:rPr>
          <w:rStyle w:val="StyleUnderline"/>
          <w:highlight w:val="cyan"/>
        </w:rPr>
        <w:t>need to ensure</w:t>
      </w:r>
      <w:r w:rsidRPr="00570B22">
        <w:rPr>
          <w:sz w:val="16"/>
        </w:rPr>
        <w:t xml:space="preserve"> that </w:t>
      </w:r>
      <w:r w:rsidRPr="00D34DFA">
        <w:rPr>
          <w:rStyle w:val="StyleUnderline"/>
          <w:highlight w:val="cyan"/>
        </w:rPr>
        <w:t>workers</w:t>
      </w:r>
      <w:r w:rsidRPr="00570B22">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570B22">
        <w:rPr>
          <w:sz w:val="16"/>
        </w:rPr>
        <w:t>—</w:t>
      </w:r>
      <w:proofErr w:type="gramEnd"/>
      <w:r w:rsidRPr="00570B22">
        <w:rPr>
          <w:sz w:val="16"/>
        </w:rPr>
        <w:t xml:space="preserve">which bring together representatives of employers, workers, and the public to set minimum </w:t>
      </w:r>
      <w:proofErr w:type="gramStart"/>
      <w:r w:rsidRPr="00570B22">
        <w:rPr>
          <w:sz w:val="16"/>
        </w:rPr>
        <w:t>standards—</w:t>
      </w:r>
      <w:proofErr w:type="gramEnd"/>
      <w:r w:rsidRPr="00D34DFA">
        <w:rPr>
          <w:rStyle w:val="StyleUnderline"/>
          <w:highlight w:val="cyan"/>
        </w:rPr>
        <w:t>are</w:t>
      </w:r>
      <w:r w:rsidRPr="00570B22">
        <w:rPr>
          <w:sz w:val="16"/>
        </w:rPr>
        <w:t xml:space="preserve"> particularly </w:t>
      </w:r>
      <w:r w:rsidRPr="00D34DFA">
        <w:rPr>
          <w:rStyle w:val="StyleUnderline"/>
          <w:highlight w:val="cyan"/>
        </w:rPr>
        <w:t>helpful</w:t>
      </w:r>
      <w:r w:rsidRPr="00D34DFA">
        <w:rPr>
          <w:rStyle w:val="StyleUnderline"/>
        </w:rPr>
        <w:t xml:space="preserve"> in these</w:t>
      </w:r>
      <w:r w:rsidRPr="00570B22">
        <w:rPr>
          <w:sz w:val="16"/>
        </w:rPr>
        <w:t xml:space="preserve"> types of </w:t>
      </w:r>
      <w:r w:rsidRPr="00D34DFA">
        <w:rPr>
          <w:rStyle w:val="StyleUnderline"/>
        </w:rPr>
        <w:t>cases</w:t>
      </w:r>
      <w:r w:rsidRPr="00570B22">
        <w:rPr>
          <w:sz w:val="16"/>
        </w:rPr>
        <w:t xml:space="preserve">. In sectors where there is little or no traditional collective bargaining, </w:t>
      </w:r>
      <w:r w:rsidRPr="00D34DFA">
        <w:rPr>
          <w:rStyle w:val="StyleUnderline"/>
        </w:rPr>
        <w:t>these</w:t>
      </w:r>
      <w:r w:rsidRPr="00570B22">
        <w:rPr>
          <w:sz w:val="16"/>
        </w:rPr>
        <w:t xml:space="preserve"> tripartite boards </w:t>
      </w:r>
      <w:r w:rsidRPr="00D34DFA">
        <w:rPr>
          <w:rStyle w:val="StyleUnderline"/>
        </w:rPr>
        <w:t>can</w:t>
      </w:r>
      <w:r w:rsidRPr="00570B22">
        <w:rPr>
          <w:sz w:val="16"/>
        </w:rPr>
        <w:t xml:space="preserve"> significantly </w:t>
      </w:r>
      <w:r w:rsidRPr="00D34DFA">
        <w:rPr>
          <w:rStyle w:val="Emphasis"/>
        </w:rPr>
        <w:t>raise</w:t>
      </w:r>
      <w:r w:rsidRPr="00D34DFA">
        <w:rPr>
          <w:rStyle w:val="StyleUnderline"/>
        </w:rPr>
        <w:t xml:space="preserve"> standards and</w:t>
      </w:r>
      <w:r w:rsidRPr="00570B22">
        <w:rPr>
          <w:sz w:val="16"/>
        </w:rPr>
        <w:t xml:space="preserve"> help </w:t>
      </w:r>
      <w:r w:rsidRPr="00D34DFA">
        <w:rPr>
          <w:rStyle w:val="StyleUnderline"/>
        </w:rPr>
        <w:t>create</w:t>
      </w:r>
      <w:r w:rsidRPr="00570B22">
        <w:rPr>
          <w:sz w:val="16"/>
        </w:rPr>
        <w:t xml:space="preserve"> </w:t>
      </w:r>
      <w:proofErr w:type="gramStart"/>
      <w:r w:rsidRPr="00570B22">
        <w:rPr>
          <w:sz w:val="16"/>
        </w:rPr>
        <w:t xml:space="preserve">the </w:t>
      </w:r>
      <w:r w:rsidRPr="00D34DFA">
        <w:rPr>
          <w:rStyle w:val="StyleUnderline"/>
        </w:rPr>
        <w:t>conditions</w:t>
      </w:r>
      <w:proofErr w:type="gramEnd"/>
      <w:r w:rsidRPr="00D34DFA">
        <w:rPr>
          <w:rStyle w:val="StyleUnderline"/>
        </w:rPr>
        <w:t xml:space="preserve"> that lead to more independent bargaining</w:t>
      </w:r>
      <w:r w:rsidRPr="00570B22">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4A057AE6" w14:textId="77777777" w:rsidR="008E2404" w:rsidRPr="00570B22" w:rsidRDefault="008E2404" w:rsidP="008E2404">
      <w:pPr>
        <w:rPr>
          <w:sz w:val="16"/>
        </w:rPr>
      </w:pPr>
      <w:r w:rsidRPr="00570B22">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570B22">
        <w:rPr>
          <w:sz w:val="16"/>
        </w:rPr>
        <w:t xml:space="preserve"> the </w:t>
      </w:r>
      <w:r w:rsidRPr="00D34DFA">
        <w:rPr>
          <w:rStyle w:val="StyleUnderline"/>
        </w:rPr>
        <w:t xml:space="preserve">ability to </w:t>
      </w:r>
      <w:r w:rsidRPr="00D34DFA">
        <w:rPr>
          <w:rStyle w:val="StyleUnderline"/>
          <w:highlight w:val="cyan"/>
        </w:rPr>
        <w:t>set minimum wages and benefits</w:t>
      </w:r>
      <w:r w:rsidRPr="00570B22">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570B22">
        <w:rPr>
          <w:sz w:val="16"/>
        </w:rPr>
        <w:t xml:space="preserve">, regardless of whether employees or independent contractors and </w:t>
      </w:r>
      <w:proofErr w:type="gramStart"/>
      <w:r w:rsidRPr="00570B22">
        <w:rPr>
          <w:sz w:val="16"/>
        </w:rPr>
        <w:t>whether or not</w:t>
      </w:r>
      <w:proofErr w:type="gramEnd"/>
      <w:r w:rsidRPr="00570B22">
        <w:rPr>
          <w:sz w:val="16"/>
        </w:rPr>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570B22">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570B22">
        <w:rPr>
          <w:sz w:val="16"/>
        </w:rPr>
        <w:t xml:space="preserve"> and other worker organizations that represent them on the boards.29 These incentives </w:t>
      </w:r>
      <w:r w:rsidRPr="005355FA">
        <w:rPr>
          <w:rStyle w:val="StyleUnderline"/>
          <w:highlight w:val="cyan"/>
        </w:rPr>
        <w:t>would include involving unions in</w:t>
      </w:r>
      <w:r w:rsidRPr="00570B22">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570B22">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570B22">
        <w:rPr>
          <w:sz w:val="16"/>
        </w:rPr>
        <w:t xml:space="preserve"> essential workers’ board elements </w:t>
      </w:r>
      <w:r w:rsidRPr="005355FA">
        <w:rPr>
          <w:rStyle w:val="StyleUnderline"/>
          <w:highlight w:val="cyan"/>
        </w:rPr>
        <w:t>would</w:t>
      </w:r>
      <w:r w:rsidRPr="00570B22">
        <w:rPr>
          <w:sz w:val="16"/>
        </w:rPr>
        <w:t xml:space="preserve"> help </w:t>
      </w:r>
      <w:r w:rsidRPr="005355FA">
        <w:rPr>
          <w:rStyle w:val="StyleUnderline"/>
          <w:highlight w:val="cyan"/>
        </w:rPr>
        <w:t>build</w:t>
      </w:r>
      <w:r w:rsidRPr="00D34DFA">
        <w:rPr>
          <w:rStyle w:val="StyleUnderline"/>
        </w:rPr>
        <w:t xml:space="preserve"> union strength and</w:t>
      </w:r>
      <w:r w:rsidRPr="00570B22">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570B22">
        <w:rPr>
          <w:sz w:val="16"/>
        </w:rPr>
        <w:t>, especially because workers and employers would create a history of negotiating.30</w:t>
      </w:r>
    </w:p>
    <w:p w14:paraId="4F48A9D6" w14:textId="77777777" w:rsidR="008E2404" w:rsidRPr="00570B22" w:rsidRDefault="008E2404" w:rsidP="008E2404">
      <w:pPr>
        <w:rPr>
          <w:sz w:val="16"/>
        </w:rPr>
      </w:pPr>
    </w:p>
    <w:p w14:paraId="05FA54EE" w14:textId="08833785" w:rsidR="008E2404" w:rsidRPr="00FE34C0" w:rsidRDefault="008E2404" w:rsidP="008E2404">
      <w:pPr>
        <w:pStyle w:val="Heading4"/>
      </w:pPr>
      <w:r>
        <w:t xml:space="preserve">The effect is not just limited to wages. Organizing counters </w:t>
      </w:r>
      <w:r w:rsidRPr="00ED3C28">
        <w:rPr>
          <w:u w:val="single"/>
        </w:rPr>
        <w:t>political influence</w:t>
      </w:r>
      <w:r>
        <w:t xml:space="preserve"> of powerful interest groups and </w:t>
      </w:r>
      <w:proofErr w:type="gramStart"/>
      <w:r>
        <w:t>ensures</w:t>
      </w:r>
      <w:proofErr w:type="gramEnd"/>
      <w:r>
        <w:t xml:space="preserve"> political alignment with socially optimal outcomes. </w:t>
      </w:r>
    </w:p>
    <w:p w14:paraId="6F98E30F" w14:textId="77777777" w:rsidR="008E2404" w:rsidRPr="0010284A" w:rsidRDefault="008E2404" w:rsidP="008E2404">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574BA3EB" w14:textId="77777777" w:rsidR="008E2404" w:rsidRPr="00570B22" w:rsidRDefault="008E2404" w:rsidP="008E2404">
      <w:pPr>
        <w:rPr>
          <w:sz w:val="16"/>
        </w:rPr>
      </w:pPr>
      <w:r w:rsidRPr="00570B22">
        <w:rPr>
          <w:sz w:val="16"/>
        </w:rPr>
        <w:t>Democratic Role of Unions</w:t>
      </w:r>
    </w:p>
    <w:p w14:paraId="0BDC56C0" w14:textId="77777777" w:rsidR="008E2404" w:rsidRPr="00570B22" w:rsidRDefault="008E2404" w:rsidP="008E2404">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570B22">
        <w:rPr>
          <w:sz w:val="16"/>
        </w:rPr>
        <w:t xml:space="preserve"> to these </w:t>
      </w:r>
      <w:proofErr w:type="gramStart"/>
      <w:r w:rsidRPr="00570B22">
        <w:rPr>
          <w:sz w:val="16"/>
        </w:rPr>
        <w:t>achievements—</w:t>
      </w:r>
      <w:proofErr w:type="gramEnd"/>
      <w:r w:rsidRPr="00570B22">
        <w:rPr>
          <w:sz w:val="16"/>
        </w:rPr>
        <w:t xml:space="preserve">at least as important as their </w:t>
      </w:r>
      <w:proofErr w:type="gramStart"/>
      <w:r w:rsidRPr="00570B22">
        <w:rPr>
          <w:sz w:val="16"/>
        </w:rPr>
        <w:t>role</w:t>
      </w:r>
      <w:proofErr w:type="gramEnd"/>
      <w:r w:rsidRPr="00570B22">
        <w:rPr>
          <w:sz w:val="16"/>
        </w:rPr>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EF8B834" w14:textId="77777777" w:rsidR="008E2404" w:rsidRPr="00570B22" w:rsidRDefault="008E2404" w:rsidP="008E2404">
      <w:pPr>
        <w:rPr>
          <w:sz w:val="16"/>
        </w:rPr>
      </w:pPr>
      <w:r w:rsidRPr="00570B22">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570B22">
        <w:rPr>
          <w:sz w:val="16"/>
        </w:rPr>
        <w:t xml:space="preserve"> and the powerful than they do to ordinary citizens, </w:t>
      </w:r>
      <w:r w:rsidRPr="00D34DFA">
        <w:rPr>
          <w:rStyle w:val="StyleUnderline"/>
        </w:rPr>
        <w:t>and</w:t>
      </w:r>
      <w:r w:rsidRPr="00570B22">
        <w:rPr>
          <w:sz w:val="16"/>
        </w:rPr>
        <w:t xml:space="preserve"> most </w:t>
      </w:r>
      <w:r w:rsidRPr="00D34DFA">
        <w:rPr>
          <w:rStyle w:val="StyleUnderline"/>
        </w:rPr>
        <w:t>citizens have</w:t>
      </w:r>
      <w:r w:rsidRPr="00570B22">
        <w:rPr>
          <w:sz w:val="16"/>
        </w:rPr>
        <w:t xml:space="preserve"> basically </w:t>
      </w:r>
      <w:r w:rsidRPr="00D34DFA">
        <w:rPr>
          <w:rStyle w:val="Emphasis"/>
        </w:rPr>
        <w:t>no influence</w:t>
      </w:r>
      <w:r w:rsidRPr="00D34DFA">
        <w:rPr>
          <w:rStyle w:val="StyleUnderline"/>
        </w:rPr>
        <w:t xml:space="preserve"> on</w:t>
      </w:r>
      <w:r w:rsidRPr="00570B22">
        <w:rPr>
          <w:sz w:val="16"/>
        </w:rPr>
        <w:t xml:space="preserve"> what </w:t>
      </w:r>
      <w:r w:rsidRPr="00D34DFA">
        <w:rPr>
          <w:rStyle w:val="StyleUnderline"/>
        </w:rPr>
        <w:t>the government</w:t>
      </w:r>
      <w:r w:rsidRPr="00570B22">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570B22">
        <w:rPr>
          <w:sz w:val="16"/>
        </w:rPr>
        <w:t xml:space="preserve"> the </w:t>
      </w:r>
      <w:r w:rsidRPr="00D34DFA">
        <w:rPr>
          <w:rStyle w:val="StyleUnderline"/>
        </w:rPr>
        <w:t>political scientists</w:t>
      </w:r>
      <w:r w:rsidRPr="00570B22">
        <w:rPr>
          <w:sz w:val="16"/>
        </w:rPr>
        <w:t xml:space="preserve"> Martin Gilens and Benjamin Page </w:t>
      </w:r>
      <w:r w:rsidRPr="00D34DFA">
        <w:rPr>
          <w:rStyle w:val="Emphasis"/>
        </w:rPr>
        <w:t>explain</w:t>
      </w:r>
      <w:r w:rsidRPr="00D34DFA">
        <w:rPr>
          <w:rStyle w:val="StyleUnderline"/>
        </w:rPr>
        <w:t xml:space="preserve"> based on</w:t>
      </w:r>
      <w:r w:rsidRPr="00570B22">
        <w:rPr>
          <w:sz w:val="16"/>
        </w:rPr>
        <w:t xml:space="preserve"> their research on nearly </w:t>
      </w:r>
      <w:r w:rsidRPr="00D34DFA">
        <w:rPr>
          <w:rStyle w:val="Emphasis"/>
        </w:rPr>
        <w:t>two thousand</w:t>
      </w:r>
      <w:r w:rsidRPr="00D34DFA">
        <w:rPr>
          <w:rStyle w:val="StyleUnderline"/>
        </w:rPr>
        <w:t xml:space="preserve"> public policy issues</w:t>
      </w:r>
      <w:r w:rsidRPr="00570B22">
        <w:rPr>
          <w:sz w:val="16"/>
        </w:rPr>
        <w:t xml:space="preserve"> over recent decades, “economic </w:t>
      </w:r>
      <w:r w:rsidRPr="00D34DFA">
        <w:rPr>
          <w:rStyle w:val="StyleUnderline"/>
        </w:rPr>
        <w:t>elites</w:t>
      </w:r>
      <w:r w:rsidRPr="00570B22">
        <w:rPr>
          <w:sz w:val="16"/>
        </w:rPr>
        <w:t xml:space="preserve"> and organized groups representing business interests </w:t>
      </w:r>
      <w:r w:rsidRPr="00D34DFA">
        <w:rPr>
          <w:rStyle w:val="StyleUnderline"/>
        </w:rPr>
        <w:t xml:space="preserve">have </w:t>
      </w:r>
      <w:r w:rsidRPr="00D34DFA">
        <w:rPr>
          <w:rStyle w:val="Emphasis"/>
        </w:rPr>
        <w:t>substantial</w:t>
      </w:r>
      <w:r w:rsidRPr="00570B22">
        <w:rPr>
          <w:sz w:val="16"/>
        </w:rPr>
        <w:t xml:space="preserve"> independent </w:t>
      </w:r>
      <w:r w:rsidRPr="00D34DFA">
        <w:rPr>
          <w:rStyle w:val="StyleUnderline"/>
        </w:rPr>
        <w:t>impacts on</w:t>
      </w:r>
      <w:r w:rsidRPr="00570B22">
        <w:rPr>
          <w:sz w:val="16"/>
        </w:rPr>
        <w:t xml:space="preserve"> US government </w:t>
      </w:r>
      <w:r w:rsidRPr="00D34DFA">
        <w:rPr>
          <w:rStyle w:val="StyleUnderline"/>
        </w:rPr>
        <w:t>policy</w:t>
      </w:r>
      <w:r w:rsidRPr="00570B22">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6BF5C10" w14:textId="77777777" w:rsidR="008E2404" w:rsidRPr="00570B22" w:rsidRDefault="008E2404" w:rsidP="008E2404">
      <w:pPr>
        <w:rPr>
          <w:sz w:val="16"/>
        </w:rPr>
      </w:pPr>
      <w:r w:rsidRPr="00570B22">
        <w:rPr>
          <w:sz w:val="16"/>
        </w:rPr>
        <w:t xml:space="preserve">There are </w:t>
      </w:r>
      <w:proofErr w:type="gramStart"/>
      <w:r w:rsidRPr="00570B22">
        <w:rPr>
          <w:sz w:val="16"/>
        </w:rPr>
        <w:t>a number of</w:t>
      </w:r>
      <w:proofErr w:type="gramEnd"/>
      <w:r w:rsidRPr="00570B22">
        <w:rPr>
          <w:sz w:val="16"/>
        </w:rPr>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570B22">
        <w:rPr>
          <w:sz w:val="16"/>
        </w:rPr>
        <w:t xml:space="preserve"> to extreme levels, </w:t>
      </w:r>
      <w:r w:rsidRPr="00D34DFA">
        <w:rPr>
          <w:rStyle w:val="StyleUnderline"/>
          <w:highlight w:val="cyan"/>
        </w:rPr>
        <w:t>the wealthy</w:t>
      </w:r>
      <w:r w:rsidRPr="00570B22">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570B22">
        <w:rPr>
          <w:sz w:val="16"/>
        </w:rPr>
        <w:t xml:space="preserve">. In contrast, most </w:t>
      </w:r>
      <w:r w:rsidRPr="00D34DFA">
        <w:rPr>
          <w:rStyle w:val="StyleUnderline"/>
          <w:highlight w:val="cyan"/>
        </w:rPr>
        <w:t>people need</w:t>
      </w:r>
      <w:r w:rsidRPr="00570B22">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570B22">
        <w:rPr>
          <w:sz w:val="16"/>
        </w:rPr>
        <w:t xml:space="preserve"> much </w:t>
      </w:r>
      <w:r w:rsidRPr="00D34DFA">
        <w:rPr>
          <w:rStyle w:val="StyleUnderline"/>
          <w:highlight w:val="cyan"/>
        </w:rPr>
        <w:t>sway</w:t>
      </w:r>
      <w:r w:rsidRPr="00570B22">
        <w:rPr>
          <w:sz w:val="16"/>
        </w:rPr>
        <w:t>, but there are few groups representing ordinary citizens.</w:t>
      </w:r>
    </w:p>
    <w:p w14:paraId="363B9BFE" w14:textId="77777777" w:rsidR="008E2404" w:rsidRPr="00570B22" w:rsidRDefault="008E2404" w:rsidP="008E2404">
      <w:pPr>
        <w:rPr>
          <w:sz w:val="16"/>
        </w:rPr>
      </w:pPr>
      <w:r w:rsidRPr="00570B22">
        <w:rPr>
          <w:sz w:val="16"/>
        </w:rPr>
        <w:t xml:space="preserve">The money and standing of the wealthy </w:t>
      </w:r>
      <w:proofErr w:type="gramStart"/>
      <w:r w:rsidRPr="00570B22">
        <w:rPr>
          <w:sz w:val="16"/>
        </w:rPr>
        <w:t>commands</w:t>
      </w:r>
      <w:proofErr w:type="gramEnd"/>
      <w:r w:rsidRPr="00570B22">
        <w:rPr>
          <w:sz w:val="16"/>
        </w:rPr>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570B22">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570B22">
        <w:rPr>
          <w:sz w:val="16"/>
        </w:rPr>
        <w:t xml:space="preserve"> to everything elected officials are doing and communicate with them at important points in the policy process.</w:t>
      </w:r>
    </w:p>
    <w:p w14:paraId="27DC325F" w14:textId="77777777" w:rsidR="008E2404" w:rsidRPr="00570B22" w:rsidRDefault="008E2404" w:rsidP="008E2404">
      <w:pPr>
        <w:rPr>
          <w:sz w:val="16"/>
        </w:rPr>
      </w:pPr>
      <w:r w:rsidRPr="00570B22">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570B22">
        <w:rPr>
          <w:sz w:val="16"/>
        </w:rPr>
        <w:t xml:space="preserve"> for them </w:t>
      </w:r>
      <w:r w:rsidRPr="00D34DFA">
        <w:rPr>
          <w:rStyle w:val="StyleUnderline"/>
        </w:rPr>
        <w:t>to have</w:t>
      </w:r>
      <w:r w:rsidRPr="00570B22">
        <w:rPr>
          <w:sz w:val="16"/>
        </w:rPr>
        <w:t xml:space="preserve"> much </w:t>
      </w:r>
      <w:r w:rsidRPr="00D34DFA">
        <w:rPr>
          <w:rStyle w:val="Emphasis"/>
        </w:rPr>
        <w:t>political influence</w:t>
      </w:r>
      <w:r w:rsidRPr="00570B22">
        <w:rPr>
          <w:sz w:val="16"/>
        </w:rPr>
        <w:t xml:space="preserve">. Labor </w:t>
      </w:r>
      <w:r w:rsidRPr="00D34DFA">
        <w:rPr>
          <w:rStyle w:val="StyleUnderline"/>
          <w:highlight w:val="cyan"/>
        </w:rPr>
        <w:t>unions</w:t>
      </w:r>
      <w:r w:rsidRPr="00570B22">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570B22">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570B22">
        <w:rPr>
          <w:sz w:val="16"/>
        </w:rPr>
        <w:t xml:space="preserve"> about political issues and help them make connections between their lives and policy decisions—</w:t>
      </w:r>
      <w:r w:rsidRPr="00D34DFA">
        <w:rPr>
          <w:rStyle w:val="StyleUnderline"/>
          <w:highlight w:val="cyan"/>
        </w:rPr>
        <w:t>which is</w:t>
      </w:r>
      <w:r w:rsidRPr="00570B22">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570B22">
        <w:rPr>
          <w:sz w:val="16"/>
        </w:rPr>
        <w:t xml:space="preserve"> increasingly </w:t>
      </w:r>
      <w:r w:rsidRPr="00D34DFA">
        <w:rPr>
          <w:rStyle w:val="StyleUnderline"/>
          <w:highlight w:val="cyan"/>
        </w:rPr>
        <w:t>enables</w:t>
      </w:r>
      <w:r w:rsidRPr="00570B22">
        <w:rPr>
          <w:sz w:val="16"/>
        </w:rPr>
        <w:t xml:space="preserve"> the spread of </w:t>
      </w:r>
      <w:r w:rsidRPr="00D34DFA">
        <w:rPr>
          <w:rStyle w:val="Emphasis"/>
          <w:highlight w:val="cyan"/>
        </w:rPr>
        <w:t>fake news</w:t>
      </w:r>
      <w:r w:rsidRPr="00D34DFA">
        <w:rPr>
          <w:rStyle w:val="StyleUnderline"/>
        </w:rPr>
        <w:t>. Unions</w:t>
      </w:r>
      <w:r w:rsidRPr="00570B22">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570B22">
        <w:rPr>
          <w:sz w:val="16"/>
        </w:rPr>
        <w:t xml:space="preserve"> and making success more likely. Thus, unions reduce the costs of participating and increase the benefits of doing so.67</w:t>
      </w:r>
    </w:p>
    <w:p w14:paraId="45852AD9" w14:textId="77777777" w:rsidR="008E2404" w:rsidRPr="00570B22" w:rsidRDefault="008E2404" w:rsidP="008E2404">
      <w:pPr>
        <w:rPr>
          <w:sz w:val="16"/>
        </w:rPr>
      </w:pPr>
      <w:r w:rsidRPr="00570B22">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570B22">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570B22">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570B22">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570B22">
        <w:rPr>
          <w:sz w:val="16"/>
        </w:rPr>
        <w:t xml:space="preserve"> rates </w:t>
      </w:r>
      <w:r w:rsidRPr="00D34DFA">
        <w:rPr>
          <w:rStyle w:val="StyleUnderline"/>
          <w:highlight w:val="cyan"/>
        </w:rPr>
        <w:t>by</w:t>
      </w:r>
      <w:r w:rsidRPr="00570B22">
        <w:rPr>
          <w:sz w:val="16"/>
        </w:rPr>
        <w:t xml:space="preserve"> about </w:t>
      </w:r>
      <w:r w:rsidRPr="00D34DFA">
        <w:rPr>
          <w:rStyle w:val="StyleUnderline"/>
          <w:highlight w:val="cyan"/>
        </w:rPr>
        <w:t xml:space="preserve">a </w:t>
      </w:r>
      <w:r w:rsidRPr="00D34DFA">
        <w:rPr>
          <w:rStyle w:val="Emphasis"/>
          <w:highlight w:val="cyan"/>
        </w:rPr>
        <w:t>quarter of a percent</w:t>
      </w:r>
      <w:r w:rsidRPr="00570B22">
        <w:rPr>
          <w:sz w:val="16"/>
        </w:rPr>
        <w:t>.70</w:t>
      </w:r>
    </w:p>
    <w:p w14:paraId="20C9937C" w14:textId="77777777" w:rsidR="008E2404" w:rsidRPr="00570B22" w:rsidRDefault="008E2404" w:rsidP="008E2404">
      <w:pPr>
        <w:rPr>
          <w:sz w:val="16"/>
        </w:rPr>
      </w:pPr>
      <w:r w:rsidRPr="00570B22">
        <w:rPr>
          <w:sz w:val="16"/>
        </w:rPr>
        <w:t xml:space="preserve">In addition, </w:t>
      </w:r>
      <w:r w:rsidRPr="00D34DFA">
        <w:rPr>
          <w:rStyle w:val="StyleUnderline"/>
          <w:highlight w:val="cyan"/>
        </w:rPr>
        <w:t>unions</w:t>
      </w:r>
      <w:r w:rsidRPr="00570B22">
        <w:rPr>
          <w:sz w:val="16"/>
        </w:rPr>
        <w:t xml:space="preserve">, like other civil society organizations, </w:t>
      </w:r>
      <w:r w:rsidRPr="00D34DFA">
        <w:rPr>
          <w:rStyle w:val="StyleUnderline"/>
        </w:rPr>
        <w:t>can act as</w:t>
      </w:r>
      <w:r w:rsidRPr="00570B22">
        <w:rPr>
          <w:sz w:val="16"/>
        </w:rPr>
        <w:t xml:space="preserve"> mini </w:t>
      </w:r>
      <w:r w:rsidRPr="00D34DFA">
        <w:rPr>
          <w:rStyle w:val="Emphasis"/>
        </w:rPr>
        <w:t>schools of democracy</w:t>
      </w:r>
      <w:r w:rsidRPr="00570B22">
        <w:rPr>
          <w:sz w:val="16"/>
        </w:rPr>
        <w:t xml:space="preserve">. Internally, </w:t>
      </w:r>
      <w:r w:rsidRPr="00D34DFA">
        <w:rPr>
          <w:rStyle w:val="StyleUnderline"/>
        </w:rPr>
        <w:t>unions have</w:t>
      </w:r>
      <w:r w:rsidRPr="00570B22">
        <w:rPr>
          <w:sz w:val="16"/>
        </w:rPr>
        <w:t xml:space="preserve"> regular </w:t>
      </w:r>
      <w:r w:rsidRPr="00D34DFA">
        <w:rPr>
          <w:rStyle w:val="StyleUnderline"/>
        </w:rPr>
        <w:t>elections</w:t>
      </w:r>
      <w:r w:rsidRPr="00570B22">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570B22">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570B22">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570B22">
        <w:rPr>
          <w:sz w:val="16"/>
        </w:rPr>
        <w:t xml:space="preserve"> either passive followers of authoritarian leaders or </w:t>
      </w:r>
      <w:r w:rsidRPr="00D34DFA">
        <w:rPr>
          <w:rStyle w:val="StyleUnderline"/>
        </w:rPr>
        <w:t>active democratic citizens</w:t>
      </w:r>
      <w:r w:rsidRPr="00570B22">
        <w:rPr>
          <w:sz w:val="16"/>
        </w:rPr>
        <w:t>.72</w:t>
      </w:r>
    </w:p>
    <w:p w14:paraId="702BCEEA" w14:textId="77777777" w:rsidR="008E2404" w:rsidRPr="00570B22" w:rsidRDefault="008E2404" w:rsidP="008E2404">
      <w:pPr>
        <w:rPr>
          <w:sz w:val="16"/>
        </w:rPr>
      </w:pPr>
      <w:r w:rsidRPr="00D34DFA">
        <w:rPr>
          <w:rStyle w:val="StyleUnderline"/>
          <w:highlight w:val="cyan"/>
        </w:rPr>
        <w:t>Unions</w:t>
      </w:r>
      <w:r w:rsidRPr="00D34DFA">
        <w:rPr>
          <w:rStyle w:val="StyleUnderline"/>
        </w:rPr>
        <w:t xml:space="preserve"> can</w:t>
      </w:r>
      <w:r w:rsidRPr="00570B22">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570B22">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570B22">
        <w:rPr>
          <w:sz w:val="16"/>
        </w:rPr>
        <w:t xml:space="preserve"> more </w:t>
      </w:r>
      <w:r w:rsidRPr="00D34DFA">
        <w:rPr>
          <w:rStyle w:val="StyleUnderline"/>
        </w:rPr>
        <w:t>meaningful contributions</w:t>
      </w:r>
      <w:r w:rsidRPr="00570B22">
        <w:rPr>
          <w:sz w:val="16"/>
        </w:rPr>
        <w:t xml:space="preserve">. Money that is concentrated in the hands of a few wealthy people is not subject to collective action problems, but workers’ money is spread out among many individuals and must be coordinated </w:t>
      </w:r>
      <w:proofErr w:type="gramStart"/>
      <w:r w:rsidRPr="00570B22">
        <w:rPr>
          <w:sz w:val="16"/>
        </w:rPr>
        <w:t>in order for</w:t>
      </w:r>
      <w:proofErr w:type="gramEnd"/>
      <w:r w:rsidRPr="00570B22">
        <w:rPr>
          <w:sz w:val="16"/>
        </w:rPr>
        <w:t xml:space="preserve"> it </w:t>
      </w:r>
      <w:proofErr w:type="gramStart"/>
      <w:r w:rsidRPr="00570B22">
        <w:rPr>
          <w:sz w:val="16"/>
        </w:rPr>
        <w:t>be</w:t>
      </w:r>
      <w:proofErr w:type="gramEnd"/>
      <w:r w:rsidRPr="00570B22">
        <w:rPr>
          <w:sz w:val="16"/>
        </w:rPr>
        <w:t xml:space="preserve"> meaningful.</w:t>
      </w:r>
    </w:p>
    <w:p w14:paraId="5BADE32A" w14:textId="77777777" w:rsidR="008E2404" w:rsidRPr="00570B22" w:rsidRDefault="008E2404" w:rsidP="008E2404">
      <w:pPr>
        <w:rPr>
          <w:sz w:val="16"/>
        </w:rPr>
      </w:pPr>
      <w:r w:rsidRPr="00570B22">
        <w:rPr>
          <w:sz w:val="16"/>
        </w:rPr>
        <w:t xml:space="preserve">Just as importantly, </w:t>
      </w:r>
      <w:r w:rsidRPr="00D34DFA">
        <w:rPr>
          <w:rStyle w:val="StyleUnderline"/>
        </w:rPr>
        <w:t>unions</w:t>
      </w:r>
      <w:r w:rsidRPr="00570B22">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570B22">
        <w:rPr>
          <w:sz w:val="16"/>
        </w:rPr>
        <w:t xml:space="preserve">, advocating on behalf of members who often do not have the time or knowledge to closely follow every political detail. </w:t>
      </w:r>
      <w:r w:rsidRPr="00D34DFA">
        <w:rPr>
          <w:rStyle w:val="StyleUnderline"/>
        </w:rPr>
        <w:t>Unions</w:t>
      </w:r>
      <w:r w:rsidRPr="00570B22">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570B22">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570B22">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570B22">
        <w:rPr>
          <w:sz w:val="16"/>
        </w:rPr>
        <w:t>.</w:t>
      </w:r>
    </w:p>
    <w:p w14:paraId="38F09B59" w14:textId="77777777" w:rsidR="008E2404" w:rsidRPr="00570B22" w:rsidRDefault="008E2404" w:rsidP="008E2404">
      <w:pPr>
        <w:rPr>
          <w:sz w:val="16"/>
        </w:rPr>
      </w:pPr>
      <w:r w:rsidRPr="00570B22">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570B22">
        <w:rPr>
          <w:sz w:val="16"/>
        </w:rPr>
        <w:t xml:space="preserve"> a reasonable balance of power and </w:t>
      </w:r>
      <w:r w:rsidRPr="00D34DFA">
        <w:rPr>
          <w:rStyle w:val="StyleUnderline"/>
        </w:rPr>
        <w:t>that</w:t>
      </w:r>
      <w:r w:rsidRPr="00570B22">
        <w:rPr>
          <w:sz w:val="16"/>
        </w:rPr>
        <w:t xml:space="preserve"> all major </w:t>
      </w:r>
      <w:r w:rsidRPr="00D34DFA">
        <w:rPr>
          <w:rStyle w:val="StyleUnderline"/>
        </w:rPr>
        <w:t>political interests are</w:t>
      </w:r>
      <w:r w:rsidRPr="00570B22">
        <w:rPr>
          <w:sz w:val="16"/>
        </w:rPr>
        <w:t xml:space="preserve"> adequately </w:t>
      </w:r>
      <w:r w:rsidRPr="00D34DFA">
        <w:rPr>
          <w:rStyle w:val="Emphasis"/>
        </w:rPr>
        <w:t>represented</w:t>
      </w:r>
      <w:r w:rsidRPr="00570B22">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570B22">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570B22">
        <w:rPr>
          <w:sz w:val="16"/>
        </w:rPr>
        <w:t>.74</w:t>
      </w:r>
      <w:proofErr w:type="gramEnd"/>
    </w:p>
    <w:p w14:paraId="01847E0D" w14:textId="77777777" w:rsidR="008E2404" w:rsidRPr="00570B22" w:rsidRDefault="008E2404" w:rsidP="008E2404">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570B22">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570B22">
        <w:rPr>
          <w:sz w:val="16"/>
        </w:rPr>
        <w:t xml:space="preserve"> and the middle class </w:t>
      </w:r>
      <w:r w:rsidRPr="00D34DFA">
        <w:rPr>
          <w:rStyle w:val="StyleUnderline"/>
        </w:rPr>
        <w:t xml:space="preserve">have a </w:t>
      </w:r>
      <w:r w:rsidRPr="00D34DFA">
        <w:rPr>
          <w:rStyle w:val="Emphasis"/>
        </w:rPr>
        <w:t>strong political voice</w:t>
      </w:r>
      <w:r w:rsidRPr="00570B22">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570B22">
        <w:rPr>
          <w:sz w:val="16"/>
        </w:rPr>
        <w:t xml:space="preserve"> and business </w:t>
      </w:r>
      <w:r w:rsidRPr="00D34DFA">
        <w:rPr>
          <w:rStyle w:val="Emphasis"/>
          <w:highlight w:val="cyan"/>
        </w:rPr>
        <w:t>outweighed</w:t>
      </w:r>
      <w:r w:rsidRPr="00D34DFA">
        <w:rPr>
          <w:rStyle w:val="StyleUnderline"/>
        </w:rPr>
        <w:t xml:space="preserve"> those from</w:t>
      </w:r>
      <w:r w:rsidRPr="00570B22">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570B22">
        <w:rPr>
          <w:sz w:val="16"/>
        </w:rPr>
        <w:t xml:space="preserve"> in 2018, more than twice as much as roughly two decades ago.77 Spending on lobbying is even more uneven—with business lobbying more than sixty times higher than lobbying by labor. 78</w:t>
      </w:r>
    </w:p>
    <w:p w14:paraId="52E46E98" w14:textId="77777777" w:rsidR="008E2404" w:rsidRPr="00570B22" w:rsidRDefault="008E2404" w:rsidP="008E2404">
      <w:pPr>
        <w:rPr>
          <w:sz w:val="16"/>
        </w:rPr>
      </w:pPr>
      <w:r w:rsidRPr="00D34DFA">
        <w:rPr>
          <w:rStyle w:val="StyleUnderline"/>
        </w:rPr>
        <w:t>Labor is</w:t>
      </w:r>
      <w:r w:rsidRPr="00570B22">
        <w:rPr>
          <w:sz w:val="16"/>
        </w:rPr>
        <w:t xml:space="preserve"> just about </w:t>
      </w:r>
      <w:r w:rsidRPr="00D34DFA">
        <w:rPr>
          <w:rStyle w:val="StyleUnderline"/>
        </w:rPr>
        <w:t xml:space="preserve">the </w:t>
      </w:r>
      <w:r w:rsidRPr="00D34DFA">
        <w:rPr>
          <w:rStyle w:val="Emphasis"/>
        </w:rPr>
        <w:t>only</w:t>
      </w:r>
      <w:r w:rsidRPr="00570B22">
        <w:rPr>
          <w:sz w:val="16"/>
        </w:rPr>
        <w:t xml:space="preserve"> organized </w:t>
      </w:r>
      <w:r w:rsidRPr="00D34DFA">
        <w:rPr>
          <w:rStyle w:val="StyleUnderline"/>
        </w:rPr>
        <w:t xml:space="preserve">interest group that represents the </w:t>
      </w:r>
      <w:r w:rsidRPr="00D34DFA">
        <w:rPr>
          <w:rStyle w:val="Emphasis"/>
        </w:rPr>
        <w:t>public will</w:t>
      </w:r>
      <w:r w:rsidRPr="00570B22">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570B22">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570B22">
        <w:rPr>
          <w:sz w:val="16"/>
        </w:rPr>
        <w:t xml:space="preserve">, such as universities pushing for increased education spending or AARP to preserve Social Security and other retirement programs. Certainly not every issue that labor gets behind will be broadly in </w:t>
      </w:r>
      <w:proofErr w:type="gramStart"/>
      <w:r w:rsidRPr="00570B22">
        <w:rPr>
          <w:sz w:val="16"/>
        </w:rPr>
        <w:t>the public</w:t>
      </w:r>
      <w:proofErr w:type="gramEnd"/>
      <w:r w:rsidRPr="00570B22">
        <w:rPr>
          <w:sz w:val="16"/>
        </w:rPr>
        <w:t xml:space="preserve"> interest, but most are. As a result, </w:t>
      </w:r>
      <w:r w:rsidRPr="00D34DFA">
        <w:rPr>
          <w:rStyle w:val="StyleUnderline"/>
        </w:rPr>
        <w:t>labor unions</w:t>
      </w:r>
      <w:r w:rsidRPr="00570B22">
        <w:rPr>
          <w:sz w:val="16"/>
        </w:rPr>
        <w:t xml:space="preserve"> have proven to </w:t>
      </w:r>
      <w:r w:rsidRPr="00D34DFA">
        <w:rPr>
          <w:rStyle w:val="StyleUnderline"/>
        </w:rPr>
        <w:t>do</w:t>
      </w:r>
      <w:r w:rsidRPr="00570B22">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570B22">
        <w:rPr>
          <w:sz w:val="16"/>
        </w:rPr>
        <w:t xml:space="preserve"> the interests of </w:t>
      </w:r>
      <w:r w:rsidRPr="00D34DFA">
        <w:rPr>
          <w:rStyle w:val="StyleUnderline"/>
        </w:rPr>
        <w:t>workers</w:t>
      </w:r>
      <w:r w:rsidRPr="00570B22">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570B22">
        <w:rPr>
          <w:sz w:val="16"/>
        </w:rPr>
        <w:t xml:space="preserve"> much more likely to </w:t>
      </w:r>
      <w:r w:rsidRPr="00D34DFA">
        <w:rPr>
          <w:rStyle w:val="Emphasis"/>
        </w:rPr>
        <w:t>respond</w:t>
      </w:r>
      <w:r w:rsidRPr="00D34DFA">
        <w:rPr>
          <w:rStyle w:val="StyleUnderline"/>
        </w:rPr>
        <w:t xml:space="preserve"> to the</w:t>
      </w:r>
      <w:r w:rsidRPr="00570B22">
        <w:rPr>
          <w:sz w:val="16"/>
        </w:rPr>
        <w:t xml:space="preserve"> preferences of the poor and </w:t>
      </w:r>
      <w:r w:rsidRPr="00D34DFA">
        <w:rPr>
          <w:rStyle w:val="StyleUnderline"/>
        </w:rPr>
        <w:t>middle class</w:t>
      </w:r>
      <w:proofErr w:type="gramStart"/>
      <w:r w:rsidRPr="00570B22">
        <w:rPr>
          <w:sz w:val="16"/>
        </w:rPr>
        <w:t>.80</w:t>
      </w:r>
      <w:proofErr w:type="gramEnd"/>
    </w:p>
    <w:p w14:paraId="2073AE10" w14:textId="77777777" w:rsidR="008E2404" w:rsidRPr="00570B22" w:rsidRDefault="008E2404" w:rsidP="008E2404">
      <w:pPr>
        <w:rPr>
          <w:sz w:val="16"/>
        </w:rPr>
      </w:pPr>
      <w:r w:rsidRPr="00570B22">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570B22">
        <w:rPr>
          <w:sz w:val="16"/>
        </w:rPr>
        <w:t>. The rich have independent political power, and they are getting richer and more powerful. The middle class and poor need to be organized to have political influence, yet most interest groups now represent the wealthy.</w:t>
      </w:r>
    </w:p>
    <w:p w14:paraId="10E96FE3" w14:textId="77777777" w:rsidR="008E2404" w:rsidRPr="00570B22" w:rsidRDefault="008E2404" w:rsidP="008E2404">
      <w:pPr>
        <w:rPr>
          <w:sz w:val="16"/>
        </w:rPr>
      </w:pPr>
      <w:r w:rsidRPr="00570B22">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570B22">
        <w:rPr>
          <w:sz w:val="16"/>
        </w:rPr>
        <w:t xml:space="preserve"> are also essential to this more expansive definition of democracy in that they </w:t>
      </w:r>
      <w:r w:rsidRPr="00D34DFA">
        <w:rPr>
          <w:rStyle w:val="StyleUnderline"/>
        </w:rPr>
        <w:t>help</w:t>
      </w:r>
      <w:r w:rsidRPr="00570B22">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570B22">
        <w:rPr>
          <w:sz w:val="16"/>
        </w:rPr>
        <w:t xml:space="preserve"> the potential for </w:t>
      </w:r>
      <w:r w:rsidRPr="00D34DFA">
        <w:rPr>
          <w:rStyle w:val="StyleUnderline"/>
        </w:rPr>
        <w:t>employers</w:t>
      </w:r>
      <w:r w:rsidRPr="00570B22">
        <w:rPr>
          <w:sz w:val="16"/>
        </w:rPr>
        <w:t xml:space="preserve"> and the wealthy to dominate workers.81</w:t>
      </w:r>
    </w:p>
    <w:p w14:paraId="6676034C" w14:textId="77777777" w:rsidR="008E2404" w:rsidRPr="00570B22" w:rsidRDefault="008E2404" w:rsidP="008E2404">
      <w:pPr>
        <w:rPr>
          <w:sz w:val="16"/>
        </w:rPr>
      </w:pPr>
      <w:r w:rsidRPr="00570B22">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570B22">
        <w:rPr>
          <w:sz w:val="16"/>
        </w:rPr>
        <w:t xml:space="preserve"> that </w:t>
      </w:r>
      <w:r w:rsidRPr="00D34DFA">
        <w:rPr>
          <w:rStyle w:val="Emphasis"/>
        </w:rPr>
        <w:t>democracy works</w:t>
      </w:r>
      <w:r w:rsidRPr="00570B22">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570B22">
        <w:rPr>
          <w:sz w:val="16"/>
        </w:rPr>
        <w:t xml:space="preserve"> that has led the wealthy to capture significant control of government, as the political scientists Jacob Hacker and Paul Pierson explain in the book Winner-Take-All Politics. 83</w:t>
      </w:r>
    </w:p>
    <w:p w14:paraId="58695E6A" w14:textId="77777777" w:rsidR="008E2404" w:rsidRPr="00570B22" w:rsidRDefault="008E2404" w:rsidP="008E2404">
      <w:pPr>
        <w:rPr>
          <w:sz w:val="16"/>
        </w:rPr>
      </w:pPr>
      <w:r w:rsidRPr="00570B22">
        <w:rPr>
          <w:sz w:val="16"/>
        </w:rPr>
        <w:t xml:space="preserve">Beyond the contemporary United States, unions and democracy also tend to go together. Research finds that </w:t>
      </w:r>
      <w:r w:rsidRPr="00D34DFA">
        <w:rPr>
          <w:rStyle w:val="StyleUnderline"/>
          <w:highlight w:val="cyan"/>
        </w:rPr>
        <w:t>government is</w:t>
      </w:r>
      <w:r w:rsidRPr="00570B22">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570B22">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570B22">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570B22">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570B22">
        <w:rPr>
          <w:sz w:val="16"/>
        </w:rPr>
        <w:t>, while those that rank at the bottom tend to have weak or nonexistent labor movements.85</w:t>
      </w:r>
    </w:p>
    <w:p w14:paraId="5D57E03F" w14:textId="77777777" w:rsidR="008E2404" w:rsidRPr="00570B22" w:rsidRDefault="008E2404" w:rsidP="008E2404">
      <w:pPr>
        <w:rPr>
          <w:sz w:val="16"/>
        </w:rPr>
      </w:pPr>
      <w:r w:rsidRPr="00D34DFA">
        <w:rPr>
          <w:rStyle w:val="StyleUnderline"/>
          <w:highlight w:val="cyan"/>
        </w:rPr>
        <w:t>Unions</w:t>
      </w:r>
      <w:r w:rsidRPr="00570B22">
        <w:rPr>
          <w:sz w:val="16"/>
        </w:rPr>
        <w:t xml:space="preserve"> often </w:t>
      </w:r>
      <w:r w:rsidRPr="00D34DFA">
        <w:rPr>
          <w:rStyle w:val="Emphasis"/>
          <w:highlight w:val="cyan"/>
        </w:rPr>
        <w:t>stand up</w:t>
      </w:r>
      <w:r w:rsidRPr="00D34DFA">
        <w:rPr>
          <w:rStyle w:val="StyleUnderline"/>
          <w:highlight w:val="cyan"/>
        </w:rPr>
        <w:t xml:space="preserve"> to dictators</w:t>
      </w:r>
      <w:r w:rsidRPr="00570B22">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570B22">
        <w:rPr>
          <w:sz w:val="16"/>
        </w:rPr>
        <w:t xml:space="preserve"> seize power, from Hitler in the 1930s to Pinochet in the 1970s to Viktor Orbán today, one of the </w:t>
      </w:r>
      <w:r w:rsidRPr="00D34DFA">
        <w:rPr>
          <w:rStyle w:val="Emphasis"/>
        </w:rPr>
        <w:t>first</w:t>
      </w:r>
      <w:r w:rsidRPr="00570B22">
        <w:rPr>
          <w:sz w:val="16"/>
        </w:rPr>
        <w:t xml:space="preserve"> things they usually do is </w:t>
      </w:r>
      <w:r w:rsidRPr="00D34DFA">
        <w:rPr>
          <w:rStyle w:val="StyleUnderline"/>
        </w:rPr>
        <w:t xml:space="preserve">seek to </w:t>
      </w:r>
      <w:r w:rsidRPr="00D34DFA">
        <w:rPr>
          <w:rStyle w:val="Emphasis"/>
        </w:rPr>
        <w:t>weaken</w:t>
      </w:r>
      <w:r w:rsidRPr="00570B22">
        <w:rPr>
          <w:sz w:val="16"/>
        </w:rPr>
        <w:t xml:space="preserve"> or outlaw labor </w:t>
      </w:r>
      <w:r w:rsidRPr="00D34DFA">
        <w:rPr>
          <w:rStyle w:val="StyleUnderline"/>
        </w:rPr>
        <w:t xml:space="preserve">unions so their agenda faces </w:t>
      </w:r>
      <w:r w:rsidRPr="00D34DFA">
        <w:rPr>
          <w:rStyle w:val="Emphasis"/>
        </w:rPr>
        <w:t>less opposition</w:t>
      </w:r>
      <w:r w:rsidRPr="00570B22">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241293F" w14:textId="77777777" w:rsidR="008E2404" w:rsidRDefault="008E2404" w:rsidP="008E2404">
      <w:pPr>
        <w:pStyle w:val="Heading4"/>
      </w:pPr>
      <w:r>
        <w:t xml:space="preserve">Sectoral systems are </w:t>
      </w:r>
      <w:r w:rsidRPr="00E970CE">
        <w:rPr>
          <w:u w:val="single"/>
        </w:rPr>
        <w:t>good</w:t>
      </w:r>
      <w:r>
        <w:t xml:space="preserve">. Increasing bargaining units initiates a “paradigmatic shift”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18D7FF66" w14:textId="77777777" w:rsidR="008E2404" w:rsidRDefault="008E2404" w:rsidP="008E2404">
      <w:r>
        <w:t xml:space="preserve">Christine </w:t>
      </w:r>
      <w:r w:rsidRPr="00F67431">
        <w:rPr>
          <w:rStyle w:val="Style13ptBold"/>
        </w:rPr>
        <w:t>Blumauer 19</w:t>
      </w:r>
      <w:r>
        <w:t xml:space="preserve">. Manages the Clean Slate Labor Law Project at Harvard Law School’s Labor and </w:t>
      </w:r>
      <w:proofErr w:type="spellStart"/>
      <w:r>
        <w:t>Worklife</w:t>
      </w:r>
      <w:proofErr w:type="spellEnd"/>
      <w:r>
        <w:t xml:space="preserve"> Program. “Addressing Racial Exclusion Through Sectoral Bargaining.” July 23</w:t>
      </w:r>
      <w:r w:rsidRPr="00F67431">
        <w:rPr>
          <w:vertAlign w:val="superscript"/>
        </w:rPr>
        <w:t>rd</w:t>
      </w:r>
      <w:r>
        <w:t xml:space="preserve">, 2019. </w:t>
      </w:r>
      <w:proofErr w:type="spellStart"/>
      <w:r>
        <w:t>OnLabor</w:t>
      </w:r>
      <w:proofErr w:type="spellEnd"/>
      <w:r>
        <w:t>. https://onlabor.org/addressing-racial-exclusion-through-sectoral-bargaining/</w:t>
      </w:r>
    </w:p>
    <w:p w14:paraId="316DB7A9" w14:textId="77777777" w:rsidR="008E2404" w:rsidRPr="00570B22" w:rsidRDefault="008E2404" w:rsidP="008E2404">
      <w:pPr>
        <w:rPr>
          <w:sz w:val="14"/>
        </w:rPr>
      </w:pPr>
      <w:r w:rsidRPr="00570B22">
        <w:rPr>
          <w:sz w:val="14"/>
        </w:rPr>
        <w:t xml:space="preserve">As a political scientist by training, one question that the project </w:t>
      </w:r>
      <w:proofErr w:type="gramStart"/>
      <w:r w:rsidRPr="00570B22">
        <w:rPr>
          <w:sz w:val="14"/>
        </w:rPr>
        <w:t>addresses,</w:t>
      </w:r>
      <w:proofErr w:type="gramEnd"/>
      <w:r w:rsidRPr="00570B22">
        <w:rPr>
          <w:sz w:val="14"/>
        </w:rPr>
        <w:t xml:space="preserve">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570B22">
        <w:rPr>
          <w:sz w:val="14"/>
        </w:rPr>
        <w:t xml:space="preserve"> It stands out to me, because it </w:t>
      </w:r>
      <w:proofErr w:type="gramStart"/>
      <w:r w:rsidRPr="00570B22">
        <w:rPr>
          <w:sz w:val="14"/>
        </w:rPr>
        <w:t>likely is</w:t>
      </w:r>
      <w:proofErr w:type="gramEnd"/>
      <w:r w:rsidRPr="00570B22">
        <w:rPr>
          <w:sz w:val="14"/>
        </w:rPr>
        <w:t xml:space="preserve">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570B22">
        <w:rPr>
          <w:sz w:val="14"/>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592BA370" w14:textId="77777777" w:rsidR="008E2404" w:rsidRPr="00355D21" w:rsidRDefault="008E2404" w:rsidP="008E2404">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570B22">
        <w:rPr>
          <w:sz w:val="14"/>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7A29DFBE" w14:textId="77777777" w:rsidR="008E2404" w:rsidRPr="00570B22" w:rsidRDefault="008E2404" w:rsidP="008E2404">
      <w:pPr>
        <w:rPr>
          <w:sz w:val="14"/>
          <w:szCs w:val="16"/>
        </w:rPr>
      </w:pPr>
      <w:r w:rsidRPr="00570B22">
        <w:rPr>
          <w:sz w:val="14"/>
          <w:szCs w:val="16"/>
        </w:rPr>
        <w:t xml:space="preserve">Upscaling bargaining to combat inequality for all and people of </w:t>
      </w:r>
      <w:proofErr w:type="gramStart"/>
      <w:r w:rsidRPr="00570B22">
        <w:rPr>
          <w:sz w:val="14"/>
          <w:szCs w:val="16"/>
        </w:rPr>
        <w:t>color in particular</w:t>
      </w:r>
      <w:proofErr w:type="gramEnd"/>
      <w:r w:rsidRPr="00570B22">
        <w:rPr>
          <w:sz w:val="14"/>
          <w:szCs w:val="16"/>
        </w:rPr>
        <w:t>.</w:t>
      </w:r>
    </w:p>
    <w:p w14:paraId="337976FB" w14:textId="77777777" w:rsidR="008E2404" w:rsidRPr="00570B22" w:rsidRDefault="008E2404" w:rsidP="008E2404">
      <w:pPr>
        <w:rPr>
          <w:sz w:val="14"/>
        </w:rPr>
      </w:pPr>
      <w:r w:rsidRPr="00570B22">
        <w:rPr>
          <w:sz w:val="14"/>
        </w:rPr>
        <w:t xml:space="preserve">In his research on inequality and democratic accountability, Martin Gilens shows that </w:t>
      </w:r>
      <w:r w:rsidRPr="00E970CE">
        <w:rPr>
          <w:rStyle w:val="StyleUnderline"/>
        </w:rPr>
        <w:t>government is over-responsive to the rich</w:t>
      </w:r>
      <w:r w:rsidRPr="00570B22">
        <w:rPr>
          <w:sz w:val="14"/>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570B22">
        <w:rPr>
          <w:sz w:val="14"/>
        </w:rPr>
        <w:t>: while unemployment rates reached the historic low of 3.6% last April, the unemployment rate for black Americans was of 6.7% or 86% above the national average.</w:t>
      </w:r>
    </w:p>
    <w:p w14:paraId="55D657DE" w14:textId="77777777" w:rsidR="008E2404" w:rsidRPr="00E970CE" w:rsidRDefault="008E2404" w:rsidP="008E2404">
      <w:pPr>
        <w:rPr>
          <w:rStyle w:val="StyleUnderline"/>
        </w:rPr>
      </w:pPr>
      <w:r w:rsidRPr="00570B22">
        <w:rPr>
          <w:sz w:val="14"/>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Emphasis"/>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570B22">
        <w:rPr>
          <w:sz w:val="14"/>
        </w:rPr>
        <w:t xml:space="preserve">. David Madland, over at Center for American Progress argues </w:t>
      </w:r>
      <w:proofErr w:type="gramStart"/>
      <w:r w:rsidRPr="00570B22">
        <w:rPr>
          <w:sz w:val="14"/>
        </w:rPr>
        <w:t>that,</w:t>
      </w:r>
      <w:proofErr w:type="gramEnd"/>
      <w:r w:rsidRPr="00570B22">
        <w:rPr>
          <w:sz w:val="14"/>
        </w:rPr>
        <w:t xml:space="preserve">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570B22">
        <w:rPr>
          <w:sz w:val="14"/>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1AF5D3F1" w14:textId="77777777" w:rsidR="008E2404" w:rsidRPr="00570B22" w:rsidRDefault="008E2404" w:rsidP="008E2404">
      <w:pPr>
        <w:rPr>
          <w:sz w:val="14"/>
          <w:szCs w:val="16"/>
        </w:rPr>
      </w:pPr>
      <w:r w:rsidRPr="00570B22">
        <w:rPr>
          <w:sz w:val="14"/>
          <w:szCs w:val="16"/>
        </w:rPr>
        <w:t xml:space="preserve">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w:t>
      </w:r>
      <w:proofErr w:type="gramStart"/>
      <w:r w:rsidRPr="00570B22">
        <w:rPr>
          <w:sz w:val="14"/>
          <w:szCs w:val="16"/>
        </w:rPr>
        <w:t>–  driving</w:t>
      </w:r>
      <w:proofErr w:type="gramEnd"/>
      <w:r w:rsidRPr="00570B22">
        <w:rPr>
          <w:sz w:val="14"/>
          <w:szCs w:val="16"/>
        </w:rPr>
        <w:t xml:space="preserve"> systemic change ought to be intentional.</w:t>
      </w:r>
    </w:p>
    <w:p w14:paraId="63D0746E" w14:textId="77777777" w:rsidR="008E2404" w:rsidRPr="00570B22" w:rsidRDefault="008E2404" w:rsidP="008E2404">
      <w:pPr>
        <w:rPr>
          <w:sz w:val="14"/>
          <w:szCs w:val="16"/>
        </w:rPr>
      </w:pPr>
      <w:r w:rsidRPr="00570B22">
        <w:rPr>
          <w:sz w:val="14"/>
          <w:szCs w:val="16"/>
        </w:rPr>
        <w:t xml:space="preserve">Building bridges across </w:t>
      </w:r>
      <w:proofErr w:type="gramStart"/>
      <w:r w:rsidRPr="00570B22">
        <w:rPr>
          <w:sz w:val="14"/>
          <w:szCs w:val="16"/>
        </w:rPr>
        <w:t>race</w:t>
      </w:r>
      <w:proofErr w:type="gramEnd"/>
      <w:r w:rsidRPr="00570B22">
        <w:rPr>
          <w:sz w:val="14"/>
          <w:szCs w:val="16"/>
        </w:rPr>
        <w:t xml:space="preserve"> at the sectoral level.</w:t>
      </w:r>
    </w:p>
    <w:p w14:paraId="4F0F7C6C" w14:textId="77777777" w:rsidR="008E2404" w:rsidRPr="00570B22" w:rsidRDefault="008E2404" w:rsidP="008E2404">
      <w:pPr>
        <w:rPr>
          <w:sz w:val="14"/>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570B22">
        <w:rPr>
          <w:sz w:val="14"/>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w:t>
      </w:r>
      <w:proofErr w:type="gramStart"/>
      <w:r w:rsidRPr="00E970CE">
        <w:rPr>
          <w:rStyle w:val="StyleUnderline"/>
        </w:rPr>
        <w:t xml:space="preserve">in order </w:t>
      </w:r>
      <w:r w:rsidRPr="00337F70">
        <w:rPr>
          <w:rStyle w:val="Emphasis"/>
          <w:highlight w:val="cyan"/>
        </w:rPr>
        <w:t>to</w:t>
      </w:r>
      <w:proofErr w:type="gramEnd"/>
      <w:r w:rsidRPr="00337F70">
        <w:rPr>
          <w:rStyle w:val="Emphasis"/>
          <w:highlight w:val="cyan"/>
        </w:rPr>
        <w:t xml:space="preserve">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570B22">
        <w:rPr>
          <w:sz w:val="14"/>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20251A9F" w14:textId="77777777" w:rsidR="008E2404" w:rsidRPr="00E970CE" w:rsidRDefault="008E2404" w:rsidP="008E2404">
      <w:pPr>
        <w:rPr>
          <w:rStyle w:val="StyleUnderline"/>
        </w:rPr>
      </w:pPr>
      <w:r w:rsidRPr="00E970CE">
        <w:rPr>
          <w:rStyle w:val="StyleUnderline"/>
        </w:rPr>
        <w:t xml:space="preserve">It is </w:t>
      </w:r>
      <w:r w:rsidRPr="00337F70">
        <w:rPr>
          <w:rStyle w:val="Emphasis"/>
          <w:highlight w:val="cyan"/>
        </w:rPr>
        <w:t xml:space="preserve">at the </w:t>
      </w:r>
      <w:proofErr w:type="gramStart"/>
      <w:r w:rsidRPr="00337F70">
        <w:rPr>
          <w:rStyle w:val="Emphasis"/>
          <w:highlight w:val="cyan"/>
        </w:rPr>
        <w:t>sectoral-level</w:t>
      </w:r>
      <w:proofErr w:type="gramEnd"/>
      <w:r w:rsidRPr="00E970CE">
        <w:rPr>
          <w:rStyle w:val="StyleUnderline"/>
        </w:rPr>
        <w:t xml:space="preserve"> </w:t>
      </w:r>
      <w:r w:rsidRPr="00337F70">
        <w:rPr>
          <w:rStyle w:val="StyleUnderline"/>
          <w:highlight w:val="cyan"/>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rsidRPr="00570B22">
        <w:rPr>
          <w:sz w:val="14"/>
        </w:rP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4A7B0201" w14:textId="77777777" w:rsidR="008E2404" w:rsidRPr="00570B22" w:rsidRDefault="008E2404" w:rsidP="008E2404">
      <w:pPr>
        <w:rPr>
          <w:sz w:val="14"/>
          <w:szCs w:val="16"/>
        </w:rPr>
      </w:pPr>
      <w:r w:rsidRPr="00570B22">
        <w:rPr>
          <w:sz w:val="14"/>
          <w:szCs w:val="16"/>
        </w:rPr>
        <w:t xml:space="preserve">It is </w:t>
      </w:r>
      <w:proofErr w:type="gramStart"/>
      <w:r w:rsidRPr="00570B22">
        <w:rPr>
          <w:sz w:val="14"/>
          <w:szCs w:val="16"/>
        </w:rPr>
        <w:t>telling</w:t>
      </w:r>
      <w:proofErr w:type="gramEnd"/>
      <w:r w:rsidRPr="00570B22">
        <w:rPr>
          <w:sz w:val="14"/>
          <w:szCs w:val="16"/>
        </w:rPr>
        <w:t xml:space="preserve">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w:t>
      </w:r>
      <w:proofErr w:type="gramStart"/>
      <w:r w:rsidRPr="00570B22">
        <w:rPr>
          <w:sz w:val="14"/>
          <w:szCs w:val="16"/>
        </w:rPr>
        <w:t>reform</w:t>
      </w:r>
      <w:proofErr w:type="gramEnd"/>
      <w:r w:rsidRPr="00570B22">
        <w:rPr>
          <w:sz w:val="14"/>
          <w:szCs w:val="16"/>
        </w:rPr>
        <w:t xml:space="preserve"> and this appetite is fueled by democratic principles that put tackling racism front and center.</w:t>
      </w:r>
    </w:p>
    <w:p w14:paraId="6C08BBB3" w14:textId="77777777" w:rsidR="008E2404" w:rsidRPr="00E970CE" w:rsidRDefault="008E2404" w:rsidP="008E2404">
      <w:pPr>
        <w:rPr>
          <w:rStyle w:val="StyleUnderline"/>
        </w:rPr>
      </w:pPr>
      <w:r w:rsidRPr="00570B22">
        <w:rPr>
          <w:sz w:val="14"/>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2615ABFA" w14:textId="77777777" w:rsidR="008E2404" w:rsidRPr="00570B22" w:rsidRDefault="008E2404" w:rsidP="008E2404">
      <w:pPr>
        <w:rPr>
          <w:sz w:val="14"/>
        </w:rPr>
      </w:pPr>
    </w:p>
    <w:p w14:paraId="287369AB" w14:textId="77777777" w:rsidR="008E2404" w:rsidRPr="00D52257" w:rsidRDefault="008E2404" w:rsidP="008E2404">
      <w:pPr>
        <w:pStyle w:val="Heading4"/>
      </w:pPr>
      <w:proofErr w:type="gramStart"/>
      <w:r w:rsidRPr="00D52257">
        <w:t>But,</w:t>
      </w:r>
      <w:proofErr w:type="gramEnd"/>
      <w:r w:rsidRPr="00D52257">
        <w:t xml:space="preserve"> the </w:t>
      </w:r>
      <w:r w:rsidRPr="008E2404">
        <w:t>benefits</w:t>
      </w:r>
      <w:r w:rsidRPr="00D52257">
        <w:t xml:space="preserve"> of union power require a </w:t>
      </w:r>
      <w:r w:rsidRPr="00D52257">
        <w:rPr>
          <w:u w:val="single"/>
        </w:rPr>
        <w:t>comprehensive departure</w:t>
      </w:r>
      <w:r w:rsidRPr="00D52257">
        <w:t xml:space="preserve"> from employee-</w:t>
      </w:r>
      <w:proofErr w:type="gramStart"/>
      <w:r w:rsidRPr="00D52257">
        <w:t>employer</w:t>
      </w:r>
      <w:proofErr w:type="gramEnd"/>
      <w:r w:rsidRPr="00D52257">
        <w:t xml:space="preserve">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6EA98269" w14:textId="77777777" w:rsidR="008E2404" w:rsidRDefault="008E2404" w:rsidP="008E2404">
      <w:r>
        <w:t xml:space="preserve">Kate </w:t>
      </w:r>
      <w:r w:rsidRPr="007D1F55">
        <w:rPr>
          <w:rStyle w:val="Style13ptBold"/>
        </w:rPr>
        <w:t>Andrias 16</w:t>
      </w:r>
      <w:r>
        <w:t xml:space="preserve">. Patricia D. and R. Paul </w:t>
      </w:r>
      <w:proofErr w:type="gramStart"/>
      <w:r>
        <w:t>Yetter</w:t>
      </w:r>
      <w:proofErr w:type="gramEnd"/>
      <w:r>
        <w:t xml:space="preserve"> Professor of Law </w:t>
      </w:r>
      <w:r w:rsidRPr="00383F9B">
        <w:t>at Columbia Law Schoo</w:t>
      </w:r>
      <w:r>
        <w:t>l. “</w:t>
      </w:r>
      <w:r w:rsidRPr="007D1F55">
        <w:t>The New Labor Law</w:t>
      </w:r>
      <w:r>
        <w:t>.” October 2016. The Yale Law Journal. Vol 126, No. 1. https://www.yalelawjournal.org/article/the-new-labor-law</w:t>
      </w:r>
    </w:p>
    <w:p w14:paraId="77FCE64F" w14:textId="77777777" w:rsidR="008E2404" w:rsidRPr="00570B22" w:rsidRDefault="008E2404" w:rsidP="008E2404">
      <w:pPr>
        <w:rPr>
          <w:sz w:val="14"/>
          <w:szCs w:val="16"/>
        </w:rPr>
      </w:pPr>
      <w:r w:rsidRPr="00570B22">
        <w:rPr>
          <w:sz w:val="14"/>
          <w:szCs w:val="16"/>
        </w:rPr>
        <w:t>B. A Qualified Defense</w:t>
      </w:r>
    </w:p>
    <w:p w14:paraId="3C1C61C1" w14:textId="77777777" w:rsidR="008E2404" w:rsidRPr="00570B22" w:rsidRDefault="008E2404" w:rsidP="008E2404">
      <w:pPr>
        <w:rPr>
          <w:sz w:val="14"/>
          <w:szCs w:val="16"/>
        </w:rPr>
      </w:pPr>
      <w:r w:rsidRPr="00570B22">
        <w:rPr>
          <w:sz w:val="14"/>
          <w:szCs w:val="16"/>
        </w:rPr>
        <w:t>The foregoing critiques have merit. But they pose a challenge for the design and enactment of the new labor law, rather than a reason to resist its development.</w:t>
      </w:r>
    </w:p>
    <w:p w14:paraId="27DF0919" w14:textId="77777777" w:rsidR="008E2404" w:rsidRPr="00570B22" w:rsidRDefault="008E2404" w:rsidP="008E2404">
      <w:pPr>
        <w:rPr>
          <w:sz w:val="14"/>
          <w:szCs w:val="16"/>
        </w:rPr>
      </w:pPr>
      <w:r w:rsidRPr="00570B22">
        <w:rPr>
          <w:sz w:val="14"/>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326CD1B5" w14:textId="77777777" w:rsidR="008E2404" w:rsidRPr="00570B22" w:rsidRDefault="008E2404" w:rsidP="008E2404">
      <w:pPr>
        <w:rPr>
          <w:sz w:val="14"/>
          <w:szCs w:val="16"/>
        </w:rPr>
      </w:pPr>
      <w:r w:rsidRPr="00570B22">
        <w:rPr>
          <w:sz w:val="14"/>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13B5ED7D" w14:textId="77777777" w:rsidR="008E2404" w:rsidRPr="00CB5986" w:rsidRDefault="008E2404" w:rsidP="008E2404">
      <w:pPr>
        <w:rPr>
          <w:rStyle w:val="StyleUnderline"/>
        </w:rPr>
      </w:pPr>
      <w:r w:rsidRPr="00570B22">
        <w:rPr>
          <w:sz w:val="14"/>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proofErr w:type="gramStart"/>
      <w:r w:rsidRPr="00CB5986">
        <w:rPr>
          <w:rStyle w:val="StyleUnderline"/>
        </w:rPr>
        <w:t>.397</w:t>
      </w:r>
      <w:proofErr w:type="gramEnd"/>
      <w:r w:rsidRPr="00CB5986">
        <w:rPr>
          <w:rStyle w:val="StyleUnderline"/>
        </w:rPr>
        <w:t xml:space="preserve">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45649AFE" w14:textId="77777777" w:rsidR="008E2404" w:rsidRPr="00CB5986" w:rsidRDefault="008E2404" w:rsidP="008E2404">
      <w:pPr>
        <w:rPr>
          <w:rStyle w:val="StyleUnderline"/>
        </w:rPr>
      </w:pPr>
      <w:r w:rsidRPr="00570B22">
        <w:rPr>
          <w:sz w:val="14"/>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570B22">
        <w:rPr>
          <w:sz w:val="14"/>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570B22">
        <w:rPr>
          <w:sz w:val="14"/>
        </w:rPr>
        <w:t>Indeed, even leading scholars urging a governance approach recognize the necessity of facilitating worker voice in some shape or form.407</w:t>
      </w:r>
    </w:p>
    <w:p w14:paraId="3F9AE029" w14:textId="77777777" w:rsidR="008E2404" w:rsidRPr="00570B22" w:rsidRDefault="008E2404" w:rsidP="008E2404">
      <w:pPr>
        <w:rPr>
          <w:sz w:val="14"/>
          <w:szCs w:val="16"/>
        </w:rPr>
      </w:pPr>
      <w:r w:rsidRPr="00570B22">
        <w:rPr>
          <w:sz w:val="14"/>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33964F39" w14:textId="77777777" w:rsidR="008E2404" w:rsidRPr="00570B22" w:rsidRDefault="008E2404" w:rsidP="008E2404">
      <w:pPr>
        <w:rPr>
          <w:sz w:val="14"/>
          <w:szCs w:val="16"/>
        </w:rPr>
      </w:pPr>
      <w:r w:rsidRPr="00570B22">
        <w:rPr>
          <w:sz w:val="14"/>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286A1EBE" w14:textId="77777777" w:rsidR="008E2404" w:rsidRPr="008C0EC5" w:rsidRDefault="008E2404" w:rsidP="008E2404">
      <w:pPr>
        <w:rPr>
          <w:rStyle w:val="StyleUnderline"/>
        </w:rPr>
      </w:pPr>
      <w:r w:rsidRPr="00570B22">
        <w:rPr>
          <w:sz w:val="14"/>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proofErr w:type="gramStart"/>
      <w:r w:rsidRPr="00D52257">
        <w:rPr>
          <w:rStyle w:val="StyleUnderline"/>
          <w:highlight w:val="cyan"/>
        </w:rPr>
        <w:t>no</w:t>
      </w:r>
      <w:proofErr w:type="gramEnd"/>
      <w:r w:rsidRPr="00D52257">
        <w:rPr>
          <w:rStyle w:val="StyleUnderline"/>
          <w:highlight w:val="cyan"/>
        </w:rPr>
        <w:t xml:space="preserve"> </w:t>
      </w:r>
      <w:proofErr w:type="gramStart"/>
      <w:r w:rsidRPr="00D52257">
        <w:rPr>
          <w:rStyle w:val="StyleUnderline"/>
          <w:highlight w:val="cyan"/>
        </w:rPr>
        <w:t>longer</w:t>
      </w:r>
      <w:proofErr w:type="gramEnd"/>
      <w:r w:rsidRPr="00D52257">
        <w:rPr>
          <w:rStyle w:val="StyleUnderline"/>
          <w:highlight w:val="cyan"/>
        </w:rPr>
        <w:t xml:space="preserve">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 xml:space="preserve">employer-employee </w:t>
      </w:r>
      <w:proofErr w:type="gramStart"/>
      <w:r w:rsidRPr="00D52257">
        <w:rPr>
          <w:rStyle w:val="Emphasis"/>
          <w:highlight w:val="cyan"/>
        </w:rPr>
        <w:t>dyad</w:t>
      </w:r>
      <w:proofErr w:type="gramEnd"/>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w:t>
      </w:r>
      <w:proofErr w:type="gramStart"/>
      <w:r w:rsidRPr="008C0EC5">
        <w:rPr>
          <w:rStyle w:val="StyleUnderline"/>
        </w:rPr>
        <w:t>particular plant</w:t>
      </w:r>
      <w:proofErr w:type="gramEnd"/>
      <w:r w:rsidRPr="008C0EC5">
        <w:rPr>
          <w:rStyle w:val="StyleUnderline"/>
        </w:rPr>
        <w:t xml:space="preserve">.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0A2A1B1F" w14:textId="77777777" w:rsidR="008E2404" w:rsidRPr="008C0EC5" w:rsidRDefault="008E2404" w:rsidP="008E2404">
      <w:pPr>
        <w:rPr>
          <w:rStyle w:val="StyleUnderline"/>
        </w:rPr>
      </w:pPr>
      <w:r w:rsidRPr="00570B22">
        <w:rPr>
          <w:sz w:val="14"/>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w:t>
      </w:r>
      <w:proofErr w:type="spellStart"/>
      <w:r w:rsidRPr="008C0EC5">
        <w:rPr>
          <w:rStyle w:val="StyleUnderline"/>
        </w:rPr>
        <w:t>sectorally</w:t>
      </w:r>
      <w:proofErr w:type="spellEnd"/>
      <w:r w:rsidRPr="008C0EC5">
        <w:rPr>
          <w:rStyle w:val="StyleUnderline"/>
        </w:rPr>
        <w:t xml:space="preserve">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0C5F1B4E" w14:textId="77777777" w:rsidR="008E2404" w:rsidRPr="00570B22" w:rsidRDefault="008E2404" w:rsidP="008E2404">
      <w:pPr>
        <w:rPr>
          <w:sz w:val="14"/>
        </w:rPr>
      </w:pPr>
      <w:r w:rsidRPr="00570B22">
        <w:rPr>
          <w:sz w:val="14"/>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proofErr w:type="spellStart"/>
      <w:r w:rsidRPr="00D52257">
        <w:rPr>
          <w:rStyle w:val="Emphasis"/>
          <w:highlight w:val="cyan"/>
        </w:rPr>
        <w:t>sectorally</w:t>
      </w:r>
      <w:proofErr w:type="spellEnd"/>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570B22">
        <w:rPr>
          <w:sz w:val="14"/>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570B22">
        <w:rPr>
          <w:sz w:val="14"/>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570B22">
        <w:rPr>
          <w:sz w:val="14"/>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37A724CD" w14:textId="77777777" w:rsidR="008E2404" w:rsidRPr="00570B22" w:rsidRDefault="008E2404" w:rsidP="008E2404">
      <w:pPr>
        <w:rPr>
          <w:sz w:val="14"/>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570B22">
        <w:rPr>
          <w:sz w:val="14"/>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570B22">
        <w:rPr>
          <w:sz w:val="14"/>
        </w:rPr>
        <w:t>.422 In short, the extent of state intervention in unions is highly contingent, the product of multiple policy choices, and does not necessarily follow from giving unions more power to bargain at the social level.</w:t>
      </w:r>
    </w:p>
    <w:p w14:paraId="223B9F6C" w14:textId="77777777" w:rsidR="008E2404" w:rsidRPr="00570B22" w:rsidRDefault="008E2404" w:rsidP="008E2404">
      <w:pPr>
        <w:rPr>
          <w:sz w:val="14"/>
        </w:rPr>
      </w:pPr>
    </w:p>
    <w:p w14:paraId="09B04D21" w14:textId="7D7A3606" w:rsidR="008E2404" w:rsidRPr="009873B2" w:rsidRDefault="008E2404" w:rsidP="008E2404">
      <w:pPr>
        <w:pStyle w:val="Heading4"/>
      </w:pPr>
      <w:bookmarkStart w:id="1" w:name="_Hlk199004682"/>
      <w:r>
        <w:t xml:space="preserve">Imagining </w:t>
      </w:r>
      <w:r>
        <w:rPr>
          <w:u w:val="single"/>
        </w:rPr>
        <w:t>labor protections</w:t>
      </w:r>
      <w:r>
        <w:t xml:space="preserve"> is empowering and </w:t>
      </w:r>
      <w:r>
        <w:rPr>
          <w:u w:val="single"/>
        </w:rPr>
        <w:t>not</w:t>
      </w:r>
      <w:r>
        <w:t xml:space="preserve"> an endorsement of oppressive structures. It creates the conditions for </w:t>
      </w:r>
      <w:r w:rsidRPr="007C7821">
        <w:rPr>
          <w:u w:val="single"/>
        </w:rPr>
        <w:t>knowing</w:t>
      </w:r>
      <w:r>
        <w:t xml:space="preserve"> what </w:t>
      </w:r>
      <w:r w:rsidR="007C7821">
        <w:t xml:space="preserve">worlds are worth organizing for through </w:t>
      </w:r>
      <w:r w:rsidR="007C7821" w:rsidRPr="007C7821">
        <w:rPr>
          <w:u w:val="single"/>
        </w:rPr>
        <w:t>chains of equivalencies</w:t>
      </w:r>
      <w:r w:rsidR="007C7821">
        <w:t>.</w:t>
      </w:r>
    </w:p>
    <w:p w14:paraId="4B8B9360" w14:textId="77777777" w:rsidR="008E2404" w:rsidRPr="005425AB" w:rsidRDefault="008E2404" w:rsidP="008E2404">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44A1A00B" w14:textId="77777777" w:rsidR="008E2404" w:rsidRPr="008E2404" w:rsidRDefault="008E2404" w:rsidP="007C7821">
      <w:pPr>
        <w:spacing w:line="276" w:lineRule="auto"/>
        <w:rPr>
          <w:rStyle w:val="Emphasis"/>
          <w:sz w:val="26"/>
          <w:szCs w:val="26"/>
        </w:rPr>
      </w:pPr>
      <w:r w:rsidRPr="005425AB">
        <w:rPr>
          <w:rStyle w:val="StyleUnderline"/>
        </w:rPr>
        <w:t xml:space="preserve">In </w:t>
      </w:r>
      <w:proofErr w:type="spellStart"/>
      <w:r w:rsidRPr="008E2404">
        <w:rPr>
          <w:rStyle w:val="Emphasis"/>
          <w:highlight w:val="cyan"/>
        </w:rPr>
        <w:t>labour</w:t>
      </w:r>
      <w:proofErr w:type="spellEnd"/>
      <w:r w:rsidRPr="008E2404">
        <w:rPr>
          <w:rStyle w:val="Emphasis"/>
          <w:highlight w:val="cyan"/>
        </w:rPr>
        <w:t xml:space="preserve"> law</w:t>
      </w:r>
      <w:r w:rsidRPr="008E2404">
        <w:rPr>
          <w:rStyle w:val="StyleUnderline"/>
          <w:highlight w:val="cyan"/>
        </w:rPr>
        <w:t xml:space="preserve"> scholarship</w:t>
      </w:r>
      <w:r w:rsidRPr="008E2404">
        <w:rPr>
          <w:rStyle w:val="StyleUnderline"/>
        </w:rPr>
        <w:t xml:space="preserve">, there appears to be something of </w:t>
      </w:r>
      <w:proofErr w:type="gramStart"/>
      <w:r w:rsidRPr="008E2404">
        <w:rPr>
          <w:rStyle w:val="StyleUnderline"/>
        </w:rPr>
        <w:t>a fashion</w:t>
      </w:r>
      <w:proofErr w:type="gramEnd"/>
      <w:r w:rsidRPr="008E2404">
        <w:rPr>
          <w:rStyle w:val="StyleUnderline"/>
        </w:rPr>
        <w:t xml:space="preserve"> lately for </w:t>
      </w:r>
      <w:r w:rsidRPr="008E2404">
        <w:rPr>
          <w:rStyle w:val="StyleUnderline"/>
          <w:highlight w:val="cyan"/>
        </w:rPr>
        <w:t>utopian thinking</w:t>
      </w:r>
      <w:r w:rsidRPr="00570B22">
        <w:rPr>
          <w:sz w:val="14"/>
        </w:rPr>
        <w:t xml:space="preserve">. At Harvard Law School, the Clean Slate Project </w:t>
      </w:r>
      <w:r w:rsidRPr="005425AB">
        <w:rPr>
          <w:rStyle w:val="StyleUnderline"/>
          <w:highlight w:val="cyan"/>
        </w:rPr>
        <w:t xml:space="preserve">proposes </w:t>
      </w:r>
      <w:r w:rsidRPr="008E2404">
        <w:rPr>
          <w:rStyle w:val="StyleUnderline"/>
          <w:highlight w:val="cyan"/>
        </w:rPr>
        <w:t>a</w:t>
      </w:r>
      <w:r w:rsidRPr="008E2404">
        <w:rPr>
          <w:rStyle w:val="StyleUnderline"/>
        </w:rPr>
        <w:t xml:space="preserve"> ‘</w:t>
      </w:r>
      <w:r w:rsidRPr="008E2404">
        <w:rPr>
          <w:rStyle w:val="Emphasis"/>
          <w:highlight w:val="cyan"/>
        </w:rPr>
        <w:t>fundamental redesign’</w:t>
      </w:r>
      <w:r w:rsidRPr="00570B22">
        <w:rPr>
          <w:sz w:val="14"/>
        </w:rPr>
        <w:t xml:space="preserve"> of US </w:t>
      </w:r>
      <w:proofErr w:type="spellStart"/>
      <w:r w:rsidRPr="00570B22">
        <w:rPr>
          <w:sz w:val="14"/>
        </w:rPr>
        <w:t>labour</w:t>
      </w:r>
      <w:proofErr w:type="spellEnd"/>
      <w:r w:rsidRPr="00570B22">
        <w:rPr>
          <w:sz w:val="14"/>
        </w:rPr>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570B22">
        <w:rPr>
          <w:sz w:val="14"/>
        </w:rPr>
        <w:t xml:space="preserve"> that is </w:t>
      </w:r>
      <w:r w:rsidRPr="005425AB">
        <w:rPr>
          <w:rStyle w:val="StyleUnderline"/>
          <w:highlight w:val="cyan"/>
        </w:rPr>
        <w:t xml:space="preserve">capable of </w:t>
      </w:r>
      <w:r w:rsidRPr="005425AB">
        <w:rPr>
          <w:rStyle w:val="Emphasis"/>
          <w:highlight w:val="cyan"/>
        </w:rPr>
        <w:t>empowering</w:t>
      </w:r>
      <w:r w:rsidRPr="00570B22">
        <w:rPr>
          <w:sz w:val="14"/>
        </w:rPr>
        <w:t xml:space="preserve"> all </w:t>
      </w:r>
      <w:r w:rsidRPr="005425AB">
        <w:rPr>
          <w:rStyle w:val="StyleUnderline"/>
          <w:highlight w:val="cyan"/>
        </w:rPr>
        <w:t>workers</w:t>
      </w:r>
      <w:r w:rsidRPr="00570B22">
        <w:rPr>
          <w:sz w:val="14"/>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8E2404">
        <w:rPr>
          <w:rStyle w:val="Emphasis"/>
        </w:rPr>
        <w:t>sketching</w:t>
      </w:r>
      <w:r w:rsidRPr="008E2404">
        <w:rPr>
          <w:rStyle w:val="StyleUnderline"/>
          <w:highlight w:val="cyan"/>
        </w:rPr>
        <w:t xml:space="preserve"> ‘</w:t>
      </w:r>
      <w:r w:rsidRPr="008E2404">
        <w:rPr>
          <w:rStyle w:val="StyleUnderline"/>
        </w:rPr>
        <w:t>far-</w:t>
      </w:r>
      <w:r w:rsidRPr="008E2404">
        <w:rPr>
          <w:rStyle w:val="Emphasis"/>
        </w:rPr>
        <w:t xml:space="preserve">reaching sets of </w:t>
      </w:r>
      <w:r w:rsidRPr="008E2404">
        <w:rPr>
          <w:rStyle w:val="Emphasis"/>
          <w:highlight w:val="cyan"/>
        </w:rPr>
        <w:t>reforms’</w:t>
      </w:r>
      <w:r w:rsidRPr="008E2404">
        <w:rPr>
          <w:rStyle w:val="StyleUnderline"/>
          <w:highlight w:val="cyan"/>
        </w:rPr>
        <w:t xml:space="preserve"> that</w:t>
      </w:r>
      <w:r w:rsidRPr="008E2404">
        <w:rPr>
          <w:rStyle w:val="StyleUnderline"/>
        </w:rPr>
        <w:t xml:space="preserve"> would ‘</w:t>
      </w:r>
      <w:r w:rsidRPr="008E2404">
        <w:rPr>
          <w:rStyle w:val="Emphasis"/>
          <w:highlight w:val="cyan"/>
        </w:rPr>
        <w:t>extend democratic</w:t>
      </w:r>
      <w:r w:rsidRPr="008E2404">
        <w:rPr>
          <w:rStyle w:val="StyleUnderline"/>
        </w:rPr>
        <w:t xml:space="preserve"> norms and </w:t>
      </w:r>
      <w:r w:rsidRPr="008E2404">
        <w:rPr>
          <w:rStyle w:val="Emphasis"/>
          <w:highlight w:val="cyan"/>
        </w:rPr>
        <w:t>practices</w:t>
      </w:r>
      <w:r w:rsidRPr="008E2404">
        <w:rPr>
          <w:rStyle w:val="StyleUnderline"/>
        </w:rPr>
        <w:t xml:space="preserve"> deep into the spheres of production and distribution’</w:t>
      </w:r>
      <w:r w:rsidRPr="00570B22">
        <w:rPr>
          <w:sz w:val="14"/>
        </w:rPr>
        <w:t xml:space="preserve">.2 In the UK, the Institute of Employment Rights’ more programmatic Manifesto for </w:t>
      </w:r>
      <w:proofErr w:type="spellStart"/>
      <w:r w:rsidRPr="00570B22">
        <w:rPr>
          <w:sz w:val="14"/>
        </w:rPr>
        <w:t>Labour</w:t>
      </w:r>
      <w:proofErr w:type="spellEnd"/>
      <w:r w:rsidRPr="00570B22">
        <w:rPr>
          <w:sz w:val="14"/>
        </w:rPr>
        <w:t xml:space="preserve"> Law, endorsed by the UK </w:t>
      </w:r>
      <w:proofErr w:type="spellStart"/>
      <w:r w:rsidRPr="00570B22">
        <w:rPr>
          <w:sz w:val="14"/>
        </w:rPr>
        <w:t>Labour</w:t>
      </w:r>
      <w:proofErr w:type="spellEnd"/>
      <w:r w:rsidRPr="00570B22">
        <w:rPr>
          <w:sz w:val="14"/>
        </w:rPr>
        <w:t xml:space="preserve"> Party when it was briefly under the leftwing leadership of Jeremy Corbyn, proposes a set of </w:t>
      </w:r>
      <w:proofErr w:type="spellStart"/>
      <w:r w:rsidRPr="00570B22">
        <w:rPr>
          <w:sz w:val="14"/>
        </w:rPr>
        <w:t>labour</w:t>
      </w:r>
      <w:proofErr w:type="spellEnd"/>
      <w:r w:rsidRPr="00570B22">
        <w:rPr>
          <w:sz w:val="14"/>
        </w:rPr>
        <w:t xml:space="preserve"> laws and a corresponding system of work relations that can also be seen to have a utopian </w:t>
      </w:r>
      <w:proofErr w:type="spellStart"/>
      <w:r w:rsidRPr="00570B22">
        <w:rPr>
          <w:sz w:val="14"/>
        </w:rPr>
        <w:t>flavour</w:t>
      </w:r>
      <w:proofErr w:type="spellEnd"/>
      <w:r w:rsidRPr="00570B22">
        <w:rPr>
          <w:sz w:val="14"/>
        </w:rPr>
        <w:t xml:space="preserve"> to them, especially at a distance of a few years.3 </w:t>
      </w:r>
      <w:r w:rsidRPr="008E2404">
        <w:rPr>
          <w:rStyle w:val="StyleUnderline"/>
        </w:rPr>
        <w:t xml:space="preserve">There, too, </w:t>
      </w:r>
      <w:proofErr w:type="spellStart"/>
      <w:r w:rsidRPr="008E2404">
        <w:rPr>
          <w:rStyle w:val="Emphasis"/>
        </w:rPr>
        <w:t>labour</w:t>
      </w:r>
      <w:proofErr w:type="spellEnd"/>
      <w:r w:rsidRPr="008E2404">
        <w:rPr>
          <w:rStyle w:val="Emphasis"/>
        </w:rPr>
        <w:t xml:space="preserve"> </w:t>
      </w:r>
      <w:r w:rsidRPr="008E2404">
        <w:rPr>
          <w:rStyle w:val="Emphasis"/>
          <w:highlight w:val="cyan"/>
        </w:rPr>
        <w:t>law is</w:t>
      </w:r>
      <w:r w:rsidRPr="008E2404">
        <w:rPr>
          <w:rStyle w:val="StyleUnderline"/>
        </w:rPr>
        <w:t xml:space="preserve"> cast as potentially </w:t>
      </w:r>
      <w:r w:rsidRPr="008E2404">
        <w:rPr>
          <w:rStyle w:val="Emphasis"/>
          <w:highlight w:val="cyan"/>
        </w:rPr>
        <w:t>transformative</w:t>
      </w:r>
      <w:r w:rsidRPr="008E2404">
        <w:rPr>
          <w:rStyle w:val="StyleUnderline"/>
          <w:highlight w:val="cyan"/>
        </w:rPr>
        <w:t>, with</w:t>
      </w:r>
      <w:r w:rsidRPr="008E2404">
        <w:rPr>
          <w:rStyle w:val="StyleUnderline"/>
        </w:rPr>
        <w:t xml:space="preserve"> the </w:t>
      </w:r>
      <w:r w:rsidRPr="008E2404">
        <w:rPr>
          <w:rStyle w:val="Emphasis"/>
          <w:highlight w:val="cyan"/>
        </w:rPr>
        <w:t>potential to revolutionize</w:t>
      </w:r>
      <w:r w:rsidRPr="008E2404">
        <w:rPr>
          <w:rStyle w:val="StyleUnderline"/>
        </w:rPr>
        <w:t xml:space="preserve"> ‘the world of </w:t>
      </w:r>
      <w:r w:rsidRPr="008E2404">
        <w:rPr>
          <w:rStyle w:val="StyleUnderline"/>
          <w:highlight w:val="cyan"/>
        </w:rPr>
        <w:t>work</w:t>
      </w:r>
      <w:r w:rsidRPr="008E2404">
        <w:rPr>
          <w:rStyle w:val="StyleUnderline"/>
        </w:rPr>
        <w:t xml:space="preserve"> for </w:t>
      </w:r>
      <w:r w:rsidRPr="008E2404">
        <w:rPr>
          <w:rStyle w:val="Emphasis"/>
          <w:highlight w:val="cyan"/>
        </w:rPr>
        <w:t>millions of people</w:t>
      </w:r>
      <w:r w:rsidRPr="008E2404">
        <w:rPr>
          <w:rStyle w:val="StyleUnderline"/>
        </w:rPr>
        <w:t xml:space="preserve">, </w:t>
      </w:r>
      <w:r w:rsidRPr="008E2404">
        <w:rPr>
          <w:rStyle w:val="Emphasis"/>
          <w:highlight w:val="cyan"/>
        </w:rPr>
        <w:t>reduce inequality</w:t>
      </w:r>
      <w:r w:rsidRPr="008E2404">
        <w:rPr>
          <w:rStyle w:val="StyleUnderline"/>
        </w:rPr>
        <w:t xml:space="preserve">, </w:t>
      </w:r>
      <w:r w:rsidRPr="008E2404">
        <w:rPr>
          <w:rStyle w:val="Emphasis"/>
          <w:highlight w:val="cyan"/>
        </w:rPr>
        <w:t>and build a</w:t>
      </w:r>
      <w:r w:rsidRPr="008E2404">
        <w:rPr>
          <w:rStyle w:val="StyleUnderline"/>
        </w:rPr>
        <w:t xml:space="preserve"> strong, resilient, </w:t>
      </w:r>
      <w:r w:rsidRPr="008E2404">
        <w:rPr>
          <w:rStyle w:val="Emphasis"/>
          <w:highlight w:val="cyan"/>
        </w:rPr>
        <w:t>future-proofed economy’</w:t>
      </w:r>
      <w:r w:rsidRPr="008E2404">
        <w:rPr>
          <w:rStyle w:val="StyleUnderline"/>
        </w:rPr>
        <w:t xml:space="preserve">.4 Like Rogers and the Clean Slate team, the Manifesto authors aim </w:t>
      </w:r>
      <w:r w:rsidRPr="008E2404">
        <w:rPr>
          <w:rStyle w:val="Emphasis"/>
          <w:highlight w:val="cyan"/>
        </w:rPr>
        <w:t>not only to inform policy</w:t>
      </w:r>
      <w:r w:rsidRPr="008E2404">
        <w:rPr>
          <w:rStyle w:val="StyleUnderline"/>
        </w:rPr>
        <w:t xml:space="preserve"> </w:t>
      </w:r>
      <w:r w:rsidRPr="008E2404">
        <w:rPr>
          <w:rStyle w:val="Emphasis"/>
          <w:highlight w:val="cyan"/>
        </w:rPr>
        <w:t>debates</w:t>
      </w:r>
      <w:r w:rsidRPr="008E2404">
        <w:rPr>
          <w:rStyle w:val="StyleUnderline"/>
        </w:rPr>
        <w:t xml:space="preserve"> </w:t>
      </w:r>
      <w:r w:rsidRPr="008E2404">
        <w:rPr>
          <w:rStyle w:val="StyleUnderline"/>
          <w:highlight w:val="cyan"/>
        </w:rPr>
        <w:t>but</w:t>
      </w:r>
      <w:r w:rsidRPr="008E2404">
        <w:rPr>
          <w:rStyle w:val="StyleUnderline"/>
        </w:rPr>
        <w:t xml:space="preserve"> also to </w:t>
      </w:r>
      <w:r w:rsidRPr="008E2404">
        <w:rPr>
          <w:rStyle w:val="Emphasis"/>
          <w:highlight w:val="cyan"/>
        </w:rPr>
        <w:t>inspire</w:t>
      </w:r>
      <w:r w:rsidRPr="008E2404">
        <w:rPr>
          <w:rStyle w:val="StyleUnderline"/>
        </w:rPr>
        <w:t xml:space="preserve"> </w:t>
      </w:r>
      <w:r w:rsidRPr="008E2404">
        <w:rPr>
          <w:rStyle w:val="Emphasis"/>
          <w:highlight w:val="cyan"/>
        </w:rPr>
        <w:t>collective action and lobbying efforts, providing</w:t>
      </w:r>
      <w:r w:rsidRPr="008E2404">
        <w:rPr>
          <w:rStyle w:val="StyleUnderline"/>
        </w:rPr>
        <w:t xml:space="preserve"> </w:t>
      </w:r>
      <w:r w:rsidRPr="008E2404">
        <w:rPr>
          <w:rStyle w:val="StyleUnderline"/>
          <w:highlight w:val="cyan"/>
        </w:rPr>
        <w:t>readers</w:t>
      </w:r>
      <w:r w:rsidRPr="008E2404">
        <w:rPr>
          <w:rStyle w:val="StyleUnderline"/>
        </w:rPr>
        <w:t xml:space="preserve"> with </w:t>
      </w:r>
      <w:r w:rsidRPr="008E2404">
        <w:rPr>
          <w:rStyle w:val="Emphasis"/>
          <w:highlight w:val="cyan"/>
        </w:rPr>
        <w:t>a vision of</w:t>
      </w:r>
      <w:r w:rsidRPr="008E2404">
        <w:rPr>
          <w:rStyle w:val="StyleUnderline"/>
        </w:rPr>
        <w:t xml:space="preserve"> a </w:t>
      </w:r>
      <w:r w:rsidRPr="008E2404">
        <w:rPr>
          <w:rStyle w:val="Emphasis"/>
          <w:sz w:val="26"/>
          <w:szCs w:val="26"/>
          <w:highlight w:val="cyan"/>
        </w:rPr>
        <w:t>world that is worth fighting for.</w:t>
      </w:r>
    </w:p>
    <w:p w14:paraId="07859B7E" w14:textId="77777777" w:rsidR="008E2404" w:rsidRPr="00570B22" w:rsidRDefault="008E2404" w:rsidP="007C7821">
      <w:pPr>
        <w:spacing w:line="276" w:lineRule="auto"/>
        <w:rPr>
          <w:sz w:val="14"/>
        </w:rPr>
      </w:pPr>
      <w:r w:rsidRPr="00570B22">
        <w:rPr>
          <w:sz w:val="14"/>
        </w:rPr>
        <w:t xml:space="preserve">To the list, we can now add this impressive collection edited by Nicolas Bueno, Beryl </w:t>
      </w:r>
      <w:proofErr w:type="spellStart"/>
      <w:r w:rsidRPr="00570B22">
        <w:rPr>
          <w:sz w:val="14"/>
        </w:rPr>
        <w:t>ter</w:t>
      </w:r>
      <w:proofErr w:type="spellEnd"/>
      <w:r w:rsidRPr="00570B22">
        <w:rPr>
          <w:sz w:val="14"/>
        </w:rPr>
        <w:t xml:space="preserve"> Haar, and Nuna Zekić, in which </w:t>
      </w:r>
      <w:r w:rsidRPr="007C7821">
        <w:rPr>
          <w:rStyle w:val="Emphasis"/>
          <w:highlight w:val="cyan"/>
        </w:rPr>
        <w:t>utopian thinking</w:t>
      </w:r>
      <w:r w:rsidRPr="007C7821">
        <w:rPr>
          <w:rStyle w:val="StyleUnderline"/>
        </w:rPr>
        <w:t xml:space="preserve"> </w:t>
      </w:r>
      <w:r w:rsidRPr="007C7821">
        <w:rPr>
          <w:rStyle w:val="StyleUnderline"/>
          <w:highlight w:val="cyan"/>
        </w:rPr>
        <w:t>is</w:t>
      </w:r>
      <w:r w:rsidRPr="007C7821">
        <w:rPr>
          <w:rStyle w:val="StyleUnderline"/>
        </w:rPr>
        <w:t xml:space="preserve"> </w:t>
      </w:r>
      <w:r w:rsidRPr="007C7821">
        <w:rPr>
          <w:rStyle w:val="Emphasis"/>
          <w:highlight w:val="cyan"/>
        </w:rPr>
        <w:t>explicitly conceived of as method</w:t>
      </w:r>
      <w:r w:rsidRPr="007C7821">
        <w:rPr>
          <w:rStyle w:val="StyleUnderline"/>
        </w:rPr>
        <w:t xml:space="preserve">. The assembled authors are invited to </w:t>
      </w:r>
      <w:r w:rsidRPr="007C7821">
        <w:rPr>
          <w:rStyle w:val="Emphasis"/>
        </w:rPr>
        <w:t>imagine</w:t>
      </w:r>
      <w:r w:rsidRPr="007C7821">
        <w:rPr>
          <w:rStyle w:val="StyleUnderline"/>
        </w:rPr>
        <w:t xml:space="preserve"> </w:t>
      </w:r>
      <w:r w:rsidRPr="007C7821">
        <w:rPr>
          <w:rStyle w:val="Emphasis"/>
          <w:highlight w:val="cyan"/>
        </w:rPr>
        <w:t>utopias</w:t>
      </w:r>
      <w:r w:rsidRPr="007C7821">
        <w:rPr>
          <w:rStyle w:val="StyleUnderline"/>
        </w:rPr>
        <w:t xml:space="preserve"> that </w:t>
      </w:r>
      <w:r w:rsidRPr="007C7821">
        <w:rPr>
          <w:rStyle w:val="Emphasis"/>
          <w:highlight w:val="cyan"/>
        </w:rPr>
        <w:t>embody solutions</w:t>
      </w:r>
      <w:r w:rsidRPr="007C7821">
        <w:rPr>
          <w:rStyle w:val="StyleUnderline"/>
          <w:highlight w:val="cyan"/>
        </w:rPr>
        <w:t xml:space="preserve"> to</w:t>
      </w:r>
      <w:r w:rsidRPr="007C7821">
        <w:rPr>
          <w:rStyle w:val="StyleUnderline"/>
        </w:rPr>
        <w:t xml:space="preserve"> current </w:t>
      </w:r>
      <w:r w:rsidRPr="007C7821">
        <w:rPr>
          <w:rStyle w:val="Emphasis"/>
          <w:highlight w:val="cyan"/>
        </w:rPr>
        <w:t>socioeconomic</w:t>
      </w:r>
      <w:r w:rsidRPr="007C7821">
        <w:rPr>
          <w:rStyle w:val="StyleUnderline"/>
        </w:rPr>
        <w:t xml:space="preserve"> and environmental challenges and </w:t>
      </w:r>
      <w:r w:rsidRPr="007C7821">
        <w:rPr>
          <w:rStyle w:val="Emphasis"/>
          <w:highlight w:val="cyan"/>
        </w:rPr>
        <w:t>crises</w:t>
      </w:r>
      <w:r w:rsidRPr="007C7821">
        <w:rPr>
          <w:rStyle w:val="StyleUnderline"/>
        </w:rPr>
        <w:t xml:space="preserve">; </w:t>
      </w:r>
      <w:r w:rsidRPr="00570B22">
        <w:rPr>
          <w:sz w:val="14"/>
        </w:rPr>
        <w:t xml:space="preserve">utopias that offer readers ‘ideas about how a future world of work that is more human-centered and green may look like and what implications such a world holds for </w:t>
      </w:r>
      <w:proofErr w:type="spellStart"/>
      <w:r w:rsidRPr="00570B22">
        <w:rPr>
          <w:sz w:val="14"/>
        </w:rPr>
        <w:t>labour</w:t>
      </w:r>
      <w:proofErr w:type="spellEnd"/>
      <w:r w:rsidRPr="00570B22">
        <w:rPr>
          <w:sz w:val="14"/>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570B22">
        <w:rPr>
          <w:sz w:val="14"/>
        </w:rPr>
        <w:t>labour</w:t>
      </w:r>
      <w:proofErr w:type="spellEnd"/>
      <w:r w:rsidRPr="00570B22">
        <w:rPr>
          <w:sz w:val="14"/>
        </w:rPr>
        <w:t xml:space="preserve"> law in ‘post-work’ communities, where workers might enjoy not only the right to a basic income but a ‘fundamental right to laziness’.8</w:t>
      </w:r>
    </w:p>
    <w:p w14:paraId="2BAAEDEB" w14:textId="77777777" w:rsidR="008E2404" w:rsidRPr="007C7821" w:rsidRDefault="008E2404" w:rsidP="007C7821">
      <w:pPr>
        <w:spacing w:line="276" w:lineRule="auto"/>
        <w:rPr>
          <w:rStyle w:val="StyleUnderline"/>
        </w:rPr>
      </w:pPr>
      <w:r w:rsidRPr="007C7821">
        <w:rPr>
          <w:rStyle w:val="StyleUnderline"/>
          <w:highlight w:val="cyan"/>
        </w:rPr>
        <w:t>When we</w:t>
      </w:r>
      <w:r w:rsidRPr="007C7821">
        <w:rPr>
          <w:rStyle w:val="StyleUnderline"/>
        </w:rPr>
        <w:t xml:space="preserve"> </w:t>
      </w:r>
      <w:r w:rsidRPr="007C7821">
        <w:rPr>
          <w:rStyle w:val="StyleUnderline"/>
          <w:highlight w:val="cyan"/>
        </w:rPr>
        <w:t>consider</w:t>
      </w:r>
      <w:r w:rsidRPr="007C7821">
        <w:rPr>
          <w:rStyle w:val="StyleUnderline"/>
        </w:rPr>
        <w:t xml:space="preserve"> the freedom that </w:t>
      </w:r>
      <w:r w:rsidRPr="007C7821">
        <w:rPr>
          <w:rStyle w:val="Emphasis"/>
          <w:highlight w:val="cyan"/>
        </w:rPr>
        <w:t>utopian thinking</w:t>
      </w:r>
      <w:r w:rsidRPr="007C7821">
        <w:rPr>
          <w:rStyle w:val="StyleUnderline"/>
        </w:rPr>
        <w:t xml:space="preserve"> can offer scholars—</w:t>
      </w:r>
      <w:r w:rsidRPr="007C7821">
        <w:rPr>
          <w:rStyle w:val="StyleUnderline"/>
          <w:highlight w:val="cyan"/>
        </w:rPr>
        <w:t xml:space="preserve">to </w:t>
      </w:r>
      <w:r w:rsidRPr="007C7821">
        <w:rPr>
          <w:rStyle w:val="Emphasis"/>
          <w:highlight w:val="cyan"/>
        </w:rPr>
        <w:t>imagine</w:t>
      </w:r>
      <w:r w:rsidRPr="007C7821">
        <w:rPr>
          <w:rStyle w:val="StyleUnderline"/>
          <w:highlight w:val="cyan"/>
        </w:rPr>
        <w:t xml:space="preserve"> a </w:t>
      </w:r>
      <w:proofErr w:type="spellStart"/>
      <w:r w:rsidRPr="007C7821">
        <w:rPr>
          <w:rStyle w:val="StyleUnderline"/>
          <w:highlight w:val="cyan"/>
        </w:rPr>
        <w:t>labour</w:t>
      </w:r>
      <w:proofErr w:type="spellEnd"/>
      <w:r w:rsidRPr="007C7821">
        <w:rPr>
          <w:rStyle w:val="StyleUnderline"/>
          <w:highlight w:val="cyan"/>
        </w:rPr>
        <w:t xml:space="preserve"> law</w:t>
      </w:r>
      <w:r w:rsidRPr="007C7821">
        <w:rPr>
          <w:rStyle w:val="StyleUnderline"/>
        </w:rPr>
        <w:t xml:space="preserve"> and a corresponding economy and society that are radically different to what we have </w:t>
      </w:r>
      <w:proofErr w:type="gramStart"/>
      <w:r w:rsidRPr="007C7821">
        <w:rPr>
          <w:rStyle w:val="StyleUnderline"/>
        </w:rPr>
        <w:t>now—</w:t>
      </w:r>
      <w:proofErr w:type="gramEnd"/>
      <w:r w:rsidRPr="007C7821">
        <w:rPr>
          <w:rStyle w:val="StyleUnderline"/>
        </w:rPr>
        <w:t xml:space="preserve">its current popularity is perhaps unsurprising. In imagining utopias, </w:t>
      </w:r>
      <w:r w:rsidRPr="007C7821">
        <w:rPr>
          <w:rStyle w:val="Emphasis"/>
          <w:highlight w:val="cyan"/>
        </w:rPr>
        <w:t>scholars</w:t>
      </w:r>
      <w:r w:rsidRPr="007C7821">
        <w:rPr>
          <w:rStyle w:val="Emphasis"/>
        </w:rPr>
        <w:t xml:space="preserve"> </w:t>
      </w:r>
      <w:r w:rsidRPr="007C7821">
        <w:rPr>
          <w:rStyle w:val="Emphasis"/>
          <w:highlight w:val="cyan"/>
        </w:rPr>
        <w:t>can</w:t>
      </w:r>
      <w:r w:rsidRPr="007C7821">
        <w:rPr>
          <w:rStyle w:val="Emphasis"/>
        </w:rPr>
        <w:t xml:space="preserve"> </w:t>
      </w:r>
      <w:r w:rsidRPr="007C7821">
        <w:rPr>
          <w:rStyle w:val="Emphasis"/>
          <w:highlight w:val="cyan"/>
        </w:rPr>
        <w:t>untether</w:t>
      </w:r>
      <w:r w:rsidRPr="007C7821">
        <w:rPr>
          <w:rStyle w:val="StyleUnderline"/>
        </w:rPr>
        <w:t xml:space="preserve"> </w:t>
      </w:r>
      <w:r w:rsidRPr="007C7821">
        <w:rPr>
          <w:rStyle w:val="StyleUnderline"/>
          <w:highlight w:val="cyan"/>
        </w:rPr>
        <w:t xml:space="preserve">themselves </w:t>
      </w:r>
      <w:r w:rsidRPr="007C7821">
        <w:rPr>
          <w:rStyle w:val="Emphasis"/>
          <w:highlight w:val="cyan"/>
        </w:rPr>
        <w:t>from the</w:t>
      </w:r>
      <w:r w:rsidRPr="007C7821">
        <w:rPr>
          <w:rStyle w:val="Emphasis"/>
        </w:rPr>
        <w:t xml:space="preserve"> </w:t>
      </w:r>
      <w:r w:rsidRPr="007C7821">
        <w:rPr>
          <w:rStyle w:val="Emphasis"/>
          <w:highlight w:val="cyan"/>
        </w:rPr>
        <w:t>detail</w:t>
      </w:r>
      <w:r w:rsidRPr="007C7821">
        <w:rPr>
          <w:rStyle w:val="StyleUnderline"/>
        </w:rPr>
        <w:t xml:space="preserve"> </w:t>
      </w:r>
      <w:r w:rsidRPr="007C7821">
        <w:rPr>
          <w:rStyle w:val="StyleUnderline"/>
          <w:highlight w:val="cyan"/>
        </w:rPr>
        <w:t>and</w:t>
      </w:r>
      <w:r w:rsidRPr="007C7821">
        <w:rPr>
          <w:rStyle w:val="StyleUnderline"/>
        </w:rPr>
        <w:t xml:space="preserve"> even the </w:t>
      </w:r>
      <w:r w:rsidRPr="007C7821">
        <w:rPr>
          <w:rStyle w:val="Emphasis"/>
          <w:highlight w:val="cyan"/>
        </w:rPr>
        <w:t>broader structures</w:t>
      </w:r>
      <w:r w:rsidRPr="007C7821">
        <w:rPr>
          <w:rStyle w:val="StyleUnderline"/>
        </w:rPr>
        <w:t xml:space="preserve"> </w:t>
      </w:r>
      <w:r w:rsidRPr="007C7821">
        <w:rPr>
          <w:rStyle w:val="StyleUnderline"/>
          <w:highlight w:val="cyan"/>
        </w:rPr>
        <w:t>and principles</w:t>
      </w:r>
      <w:r w:rsidRPr="007C7821">
        <w:rPr>
          <w:rStyle w:val="StyleUnderline"/>
        </w:rPr>
        <w:t xml:space="preserve"> </w:t>
      </w:r>
      <w:r w:rsidRPr="007C7821">
        <w:rPr>
          <w:rStyle w:val="StyleUnderline"/>
          <w:highlight w:val="cyan"/>
        </w:rPr>
        <w:t>of</w:t>
      </w:r>
      <w:r w:rsidRPr="007C7821">
        <w:rPr>
          <w:rStyle w:val="StyleUnderline"/>
        </w:rPr>
        <w:t xml:space="preserve"> the </w:t>
      </w:r>
      <w:r w:rsidRPr="007C7821">
        <w:rPr>
          <w:rStyle w:val="StyleUnderline"/>
          <w:highlight w:val="cyan"/>
        </w:rPr>
        <w:t>current law and</w:t>
      </w:r>
      <w:r w:rsidRPr="007C7821">
        <w:rPr>
          <w:rStyle w:val="StyleUnderline"/>
        </w:rPr>
        <w:t xml:space="preserve"> simply </w:t>
      </w:r>
      <w:r w:rsidRPr="007C7821">
        <w:rPr>
          <w:rStyle w:val="Emphasis"/>
          <w:highlight w:val="cyan"/>
        </w:rPr>
        <w:t>sidestep</w:t>
      </w:r>
      <w:r w:rsidRPr="007C7821">
        <w:rPr>
          <w:rStyle w:val="StyleUnderline"/>
          <w:highlight w:val="cyan"/>
        </w:rPr>
        <w:t xml:space="preserve"> the</w:t>
      </w:r>
      <w:r w:rsidRPr="007C7821">
        <w:rPr>
          <w:rStyle w:val="StyleUnderline"/>
        </w:rPr>
        <w:t xml:space="preserve"> potentially </w:t>
      </w:r>
      <w:proofErr w:type="spellStart"/>
      <w:r w:rsidRPr="007C7821">
        <w:rPr>
          <w:rStyle w:val="StyleUnderline"/>
        </w:rPr>
        <w:t>paralysing</w:t>
      </w:r>
      <w:proofErr w:type="spellEnd"/>
      <w:r w:rsidRPr="007C7821">
        <w:rPr>
          <w:rStyle w:val="StyleUnderline"/>
        </w:rPr>
        <w:t xml:space="preserve"> </w:t>
      </w:r>
      <w:r w:rsidRPr="007C7821">
        <w:rPr>
          <w:rStyle w:val="Emphasis"/>
          <w:sz w:val="26"/>
          <w:szCs w:val="26"/>
          <w:highlight w:val="cyan"/>
        </w:rPr>
        <w:t>question of how to get there from here</w:t>
      </w:r>
      <w:r w:rsidRPr="007C7821">
        <w:rPr>
          <w:rStyle w:val="StyleUnderline"/>
        </w:rPr>
        <w:t>.</w:t>
      </w:r>
      <w:r w:rsidRPr="00570B22">
        <w:rPr>
          <w:sz w:val="14"/>
        </w:rPr>
        <w:t>9 The worse things are, and the more convinced scholars become that radical change is necessary, the more attractive utopian thinking is therefore likely to become.</w:t>
      </w:r>
      <w:r w:rsidRPr="007C7821">
        <w:rPr>
          <w:rStyle w:val="StyleUnderline"/>
        </w:rPr>
        <w:t xml:space="preserve"> </w:t>
      </w:r>
      <w:r w:rsidRPr="00570B22">
        <w:rPr>
          <w:sz w:val="14"/>
        </w:rPr>
        <w:t>Today, many of us seem to have reached precisely that conclusion.</w:t>
      </w:r>
      <w:r w:rsidRPr="007C7821">
        <w:rPr>
          <w:rStyle w:val="StyleUnderline"/>
        </w:rPr>
        <w:t xml:space="preserve"> The first </w:t>
      </w:r>
      <w:r w:rsidRPr="007C7821">
        <w:rPr>
          <w:rStyle w:val="Emphasis"/>
          <w:highlight w:val="cyan"/>
        </w:rPr>
        <w:t>decades</w:t>
      </w:r>
      <w:r w:rsidRPr="007C7821">
        <w:rPr>
          <w:rStyle w:val="StyleUnderline"/>
        </w:rPr>
        <w:t xml:space="preserve"> of </w:t>
      </w:r>
      <w:r w:rsidRPr="007C7821">
        <w:rPr>
          <w:rStyle w:val="StyleUnderline"/>
          <w:highlight w:val="cyan"/>
        </w:rPr>
        <w:t>this</w:t>
      </w:r>
      <w:r w:rsidRPr="007C7821">
        <w:rPr>
          <w:rStyle w:val="StyleUnderline"/>
        </w:rPr>
        <w:t xml:space="preserve"> new </w:t>
      </w:r>
      <w:r w:rsidRPr="007C7821">
        <w:rPr>
          <w:rStyle w:val="Emphasis"/>
          <w:highlight w:val="cyan"/>
        </w:rPr>
        <w:t>century</w:t>
      </w:r>
      <w:r w:rsidRPr="007C7821">
        <w:rPr>
          <w:rStyle w:val="StyleUnderline"/>
        </w:rPr>
        <w:t xml:space="preserve"> have </w:t>
      </w:r>
      <w:r w:rsidRPr="007C7821">
        <w:rPr>
          <w:rStyle w:val="StyleUnderline"/>
          <w:highlight w:val="cyan"/>
        </w:rPr>
        <w:t>witnessed</w:t>
      </w:r>
      <w:r w:rsidRPr="007C7821">
        <w:rPr>
          <w:rStyle w:val="StyleUnderline"/>
        </w:rPr>
        <w:t xml:space="preserve"> a global financial </w:t>
      </w:r>
      <w:r w:rsidRPr="007C7821">
        <w:rPr>
          <w:rStyle w:val="StyleUnderline"/>
          <w:highlight w:val="cyan"/>
        </w:rPr>
        <w:t>a</w:t>
      </w:r>
      <w:r w:rsidRPr="007C7821">
        <w:rPr>
          <w:rStyle w:val="StyleUnderline"/>
        </w:rPr>
        <w:t xml:space="preserve">nd economic </w:t>
      </w:r>
      <w:r w:rsidRPr="007C7821">
        <w:rPr>
          <w:rStyle w:val="Emphasis"/>
          <w:highlight w:val="cyan"/>
        </w:rPr>
        <w:t>crisis</w:t>
      </w:r>
      <w:r w:rsidRPr="007C7821">
        <w:rPr>
          <w:rStyle w:val="Emphasis"/>
        </w:rPr>
        <w:t>,</w:t>
      </w:r>
      <w:r w:rsidRPr="007C7821">
        <w:rPr>
          <w:rStyle w:val="StyleUnderline"/>
        </w:rPr>
        <w:t xml:space="preserve"> a global </w:t>
      </w:r>
      <w:r w:rsidRPr="007C7821">
        <w:rPr>
          <w:rStyle w:val="Emphasis"/>
          <w:highlight w:val="cyan"/>
        </w:rPr>
        <w:t>pandemic</w:t>
      </w:r>
      <w:r w:rsidRPr="007C7821">
        <w:rPr>
          <w:rStyle w:val="StyleUnderline"/>
        </w:rPr>
        <w:t xml:space="preserve">, steeply </w:t>
      </w:r>
      <w:r w:rsidRPr="007C7821">
        <w:rPr>
          <w:rStyle w:val="Emphasis"/>
          <w:highlight w:val="cyan"/>
        </w:rPr>
        <w:t>rising</w:t>
      </w:r>
      <w:r w:rsidRPr="007C7821">
        <w:rPr>
          <w:rStyle w:val="StyleUnderline"/>
        </w:rPr>
        <w:t xml:space="preserve"> </w:t>
      </w:r>
      <w:proofErr w:type="gramStart"/>
      <w:r w:rsidRPr="007C7821">
        <w:rPr>
          <w:rStyle w:val="StyleUnderline"/>
        </w:rPr>
        <w:t>sea-levels</w:t>
      </w:r>
      <w:proofErr w:type="gramEnd"/>
      <w:r w:rsidRPr="007C7821">
        <w:rPr>
          <w:rStyle w:val="StyleUnderline"/>
        </w:rPr>
        <w:t xml:space="preserve"> and air </w:t>
      </w:r>
      <w:r w:rsidRPr="007C7821">
        <w:rPr>
          <w:rStyle w:val="Emphasis"/>
          <w:highlight w:val="cyan"/>
        </w:rPr>
        <w:t>temperatures</w:t>
      </w:r>
      <w:r w:rsidRPr="007C7821">
        <w:rPr>
          <w:rStyle w:val="StyleUnderline"/>
        </w:rPr>
        <w:t xml:space="preserve">, rising economic </w:t>
      </w:r>
      <w:r w:rsidRPr="007C7821">
        <w:rPr>
          <w:rStyle w:val="Emphasis"/>
          <w:highlight w:val="cyan"/>
        </w:rPr>
        <w:t>inequalities</w:t>
      </w:r>
      <w:r w:rsidRPr="007C7821">
        <w:rPr>
          <w:rStyle w:val="StyleUnderline"/>
        </w:rPr>
        <w:t xml:space="preserve"> within and between nation-states, </w:t>
      </w:r>
      <w:r w:rsidRPr="007C7821">
        <w:rPr>
          <w:rStyle w:val="StyleUnderline"/>
          <w:highlight w:val="cyan"/>
        </w:rPr>
        <w:t>and the</w:t>
      </w:r>
      <w:r w:rsidRPr="007C7821">
        <w:rPr>
          <w:rStyle w:val="StyleUnderline"/>
        </w:rPr>
        <w:t xml:space="preserve"> </w:t>
      </w:r>
      <w:proofErr w:type="gramStart"/>
      <w:r w:rsidRPr="007C7821">
        <w:rPr>
          <w:rStyle w:val="StyleUnderline"/>
        </w:rPr>
        <w:t>sometimes violent</w:t>
      </w:r>
      <w:proofErr w:type="gramEnd"/>
      <w:r w:rsidRPr="007C7821">
        <w:rPr>
          <w:rStyle w:val="StyleUnderline"/>
        </w:rPr>
        <w:t xml:space="preserve"> </w:t>
      </w:r>
      <w:r w:rsidRPr="007C7821">
        <w:rPr>
          <w:rStyle w:val="StyleUnderline"/>
          <w:highlight w:val="cyan"/>
        </w:rPr>
        <w:t>suppression of</w:t>
      </w:r>
      <w:r w:rsidRPr="007C7821">
        <w:rPr>
          <w:rStyle w:val="StyleUnderline"/>
        </w:rPr>
        <w:t xml:space="preserve"> workers’ </w:t>
      </w:r>
      <w:r w:rsidRPr="007C7821">
        <w:rPr>
          <w:rStyle w:val="StyleUnderline"/>
          <w:highlight w:val="cyan"/>
        </w:rPr>
        <w:t>rights</w:t>
      </w:r>
      <w:r w:rsidRPr="007C7821">
        <w:rPr>
          <w:rStyle w:val="StyleUnderline"/>
        </w:rPr>
        <w:t xml:space="preserve"> and other civil rights and political freedoms. </w:t>
      </w:r>
      <w:r w:rsidRPr="00570B22">
        <w:rPr>
          <w:rStyle w:val="StyleUnderline"/>
          <w:sz w:val="14"/>
          <w:u w:val="none"/>
        </w:rPr>
        <w:t xml:space="preserve">In the face of such monumental challenges, piecemeal and incremental reforms become patently inadequate and the argument gains force that not only new rules but new </w:t>
      </w:r>
      <w:proofErr w:type="gramStart"/>
      <w:r w:rsidRPr="00570B22">
        <w:rPr>
          <w:rStyle w:val="StyleUnderline"/>
          <w:sz w:val="14"/>
          <w:u w:val="none"/>
        </w:rPr>
        <w:t>objectives—</w:t>
      </w:r>
      <w:proofErr w:type="gramEnd"/>
      <w:r w:rsidRPr="00570B22">
        <w:rPr>
          <w:rStyle w:val="StyleUnderline"/>
          <w:sz w:val="14"/>
          <w:u w:val="none"/>
        </w:rPr>
        <w:t xml:space="preserve">new values—are needed. </w:t>
      </w:r>
      <w:r w:rsidRPr="007C7821">
        <w:rPr>
          <w:rStyle w:val="Emphasis"/>
          <w:highlight w:val="cyan"/>
        </w:rPr>
        <w:t>Radical change</w:t>
      </w:r>
      <w:r w:rsidRPr="007C7821">
        <w:rPr>
          <w:rStyle w:val="StyleUnderline"/>
        </w:rPr>
        <w:t xml:space="preserve"> </w:t>
      </w:r>
      <w:r w:rsidRPr="007C7821">
        <w:rPr>
          <w:rStyle w:val="Emphasis"/>
          <w:highlight w:val="cyan"/>
        </w:rPr>
        <w:t>appears not only desirable</w:t>
      </w:r>
      <w:r w:rsidRPr="007C7821">
        <w:rPr>
          <w:rStyle w:val="StyleUnderline"/>
        </w:rPr>
        <w:t xml:space="preserve"> </w:t>
      </w:r>
      <w:r w:rsidRPr="007C7821">
        <w:rPr>
          <w:rStyle w:val="StyleUnderline"/>
          <w:highlight w:val="cyan"/>
        </w:rPr>
        <w:t>but</w:t>
      </w:r>
      <w:r w:rsidRPr="007C7821">
        <w:rPr>
          <w:rStyle w:val="StyleUnderline"/>
        </w:rPr>
        <w:t xml:space="preserve"> perhaps even </w:t>
      </w:r>
      <w:r w:rsidRPr="007C7821">
        <w:rPr>
          <w:rStyle w:val="Emphasis"/>
          <w:highlight w:val="cyan"/>
        </w:rPr>
        <w:t>possible</w:t>
      </w:r>
      <w:r w:rsidRPr="007C7821">
        <w:rPr>
          <w:rStyle w:val="StyleUnderline"/>
        </w:rPr>
        <w:t>.</w:t>
      </w:r>
    </w:p>
    <w:bookmarkEnd w:id="1"/>
    <w:p w14:paraId="679ECF97" w14:textId="3B44F2F6" w:rsidR="008E2404" w:rsidRDefault="00342C66" w:rsidP="00342C66">
      <w:pPr>
        <w:pStyle w:val="Heading1"/>
      </w:pPr>
      <w:r>
        <w:t>2AC</w:t>
      </w:r>
    </w:p>
    <w:p w14:paraId="5C0CB3B0" w14:textId="77777777" w:rsidR="00342C66" w:rsidRDefault="00342C66" w:rsidP="00342C66"/>
    <w:p w14:paraId="537C1CCC" w14:textId="756CB724" w:rsidR="00342C66" w:rsidRDefault="00342C66" w:rsidP="00342C66">
      <w:pPr>
        <w:pStyle w:val="Heading2"/>
      </w:pPr>
      <w:r>
        <w:t>Case</w:t>
      </w:r>
    </w:p>
    <w:p w14:paraId="6E565767" w14:textId="70ED1CF0" w:rsidR="00342C66" w:rsidRPr="009A7D75" w:rsidRDefault="00342C66" w:rsidP="00342C66">
      <w:pPr>
        <w:keepNext/>
        <w:keepLines/>
        <w:spacing w:before="40" w:after="0"/>
        <w:outlineLvl w:val="3"/>
        <w:rPr>
          <w:rFonts w:eastAsiaTheme="majorEastAsia" w:cs="Arial"/>
          <w:bCs/>
          <w:iCs/>
          <w:sz w:val="26"/>
        </w:rPr>
      </w:pPr>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xml:space="preserve">” war,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0163FCEA" w14:textId="77777777" w:rsidR="00342C66" w:rsidRPr="009A7D75" w:rsidRDefault="00342C66" w:rsidP="00342C66">
      <w:r w:rsidRPr="009A7D75">
        <w:t xml:space="preserve">Tim </w:t>
      </w:r>
      <w:r w:rsidRPr="009A7D75">
        <w:rPr>
          <w:b/>
          <w:bCs/>
          <w:sz w:val="26"/>
        </w:rPr>
        <w:t>Krieger &amp;</w:t>
      </w:r>
      <w:r w:rsidRPr="009A7D75">
        <w:t xml:space="preserve"> Daniel </w:t>
      </w:r>
      <w:proofErr w:type="spellStart"/>
      <w:r w:rsidRPr="009A7D75">
        <w:rPr>
          <w:b/>
          <w:bCs/>
          <w:sz w:val="26"/>
        </w:rPr>
        <w:t>Meierrieks</w:t>
      </w:r>
      <w:proofErr w:type="spellEnd"/>
      <w:r w:rsidRPr="009A7D75">
        <w:rPr>
          <w:b/>
          <w:bCs/>
          <w:sz w:val="26"/>
        </w:rPr>
        <w:t xml:space="preserve"> 24</w:t>
      </w:r>
      <w:r w:rsidRPr="009A7D75">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9A7D75">
        <w:t>Transnationalization</w:t>
      </w:r>
      <w:proofErr w:type="spellEnd"/>
      <w:r w:rsidRPr="009A7D75">
        <w:t xml:space="preserve"> at the WZB Berlin Social Science Center, PhD in economics from the University of Paderborn. </w:t>
      </w:r>
      <w:r w:rsidRPr="009A7D75">
        <w:rPr>
          <w:i/>
          <w:iCs/>
        </w:rPr>
        <w:t>Handbook of Research on Economic Freedom</w:t>
      </w:r>
      <w:r w:rsidRPr="009A7D75">
        <w:t>. Edward Elgar Publishing. 360-363.</w:t>
      </w:r>
    </w:p>
    <w:p w14:paraId="73EA3F19" w14:textId="77777777" w:rsidR="00342C66" w:rsidRPr="00F63507" w:rsidRDefault="00342C66" w:rsidP="00342C66">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proofErr w:type="gramStart"/>
      <w:r w:rsidRPr="009A7D75">
        <w:rPr>
          <w:b/>
          <w:iCs/>
          <w:highlight w:val="cyan"/>
          <w:u w:val="single"/>
          <w:bdr w:val="single" w:sz="8" w:space="0" w:color="auto"/>
        </w:rPr>
        <w:t>interdependencies</w:t>
      </w:r>
      <w:proofErr w:type="gramEnd"/>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7C8394B8" w14:textId="77777777" w:rsidR="00342C66" w:rsidRPr="00F63507" w:rsidRDefault="00342C66" w:rsidP="00342C66">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w:t>
      </w:r>
      <w:proofErr w:type="gramStart"/>
      <w:r w:rsidRPr="00F63507">
        <w:t>as a consequence of</w:t>
      </w:r>
      <w:proofErr w:type="gramEnd"/>
      <w:r w:rsidRPr="00F63507">
        <w:t xml:space="preserve">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w:t>
      </w:r>
      <w:proofErr w:type="gramStart"/>
      <w:r w:rsidRPr="00F63507">
        <w:t>prize</w:t>
      </w:r>
      <w:proofErr w:type="gramEnd"/>
      <w:r w:rsidRPr="00F63507">
        <w:t xml:space="preserve"> of conflict is </w:t>
      </w:r>
      <w:proofErr w:type="gramStart"/>
      <w:r w:rsidRPr="00F63507">
        <w:t>comparatively larger</w:t>
      </w:r>
      <w:proofErr w:type="gramEnd"/>
      <w:r w:rsidRPr="00F63507">
        <w:t>).</w:t>
      </w:r>
    </w:p>
    <w:p w14:paraId="5EED5F23" w14:textId="77777777" w:rsidR="00342C66" w:rsidRPr="00F63507" w:rsidRDefault="00342C66" w:rsidP="00342C66">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w:t>
      </w:r>
      <w:proofErr w:type="spellStart"/>
      <w:r w:rsidRPr="00F63507">
        <w:t>Vadlamannati</w:t>
      </w:r>
      <w:proofErr w:type="spellEnd"/>
      <w:r w:rsidRPr="00F63507">
        <w:t xml:space="preserve">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w:t>
      </w:r>
      <w:proofErr w:type="spellStart"/>
      <w:r w:rsidRPr="00F63507">
        <w:t>Helpman</w:t>
      </w:r>
      <w:proofErr w:type="spellEnd"/>
      <w:r w:rsidRPr="00F63507">
        <w:t xml:space="preserve"> 1993). For instance, Gartzke (2005, p. 32) di\</w:t>
      </w:r>
      <w:proofErr w:type="spellStart"/>
      <w:r w:rsidRPr="00F63507">
        <w:t>scusses</w:t>
      </w:r>
      <w:proofErr w:type="spellEnd"/>
      <w:r w:rsidRPr="00F63507">
        <w:t xml:space="preserve"> how economic freedom interacts with international factor mobility:</w:t>
      </w:r>
    </w:p>
    <w:p w14:paraId="5367AB23" w14:textId="77777777" w:rsidR="00342C66" w:rsidRPr="009A7D75" w:rsidRDefault="00342C66" w:rsidP="00342C66">
      <w:pPr>
        <w:ind w:left="720"/>
        <w:rPr>
          <w:sz w:val="16"/>
        </w:rPr>
      </w:pPr>
      <w:r w:rsidRPr="009A7D75">
        <w:rPr>
          <w:sz w:val="16"/>
        </w:rPr>
        <w:t xml:space="preserve">Economic freedom means you can take [your wealth] with you. When conditions get bad domestically, capital can leave the country, creating an economic, and thus political, drain on </w:t>
      </w:r>
      <w:proofErr w:type="gramStart"/>
      <w:r w:rsidRPr="009A7D75">
        <w:rPr>
          <w:sz w:val="16"/>
        </w:rPr>
        <w:t>the society</w:t>
      </w:r>
      <w:proofErr w:type="gramEnd"/>
      <w:r w:rsidRPr="009A7D75">
        <w:rPr>
          <w:sz w:val="16"/>
        </w:rPr>
        <w:t>. Obviously, governments do not want money to leave. To the degree that sovereigns are unable to stop the flight of capital, however, they must create conditions that favor the voluntary retention of money within their borders.</w:t>
      </w:r>
    </w:p>
    <w:p w14:paraId="4B1D4D5C" w14:textId="77777777" w:rsidR="00342C66" w:rsidRPr="00F63507" w:rsidRDefault="00342C66" w:rsidP="00342C66">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3E2D8EA0" w14:textId="77777777" w:rsidR="00342C66" w:rsidRPr="00F63507" w:rsidRDefault="00342C66" w:rsidP="00342C66">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w:t>
      </w:r>
      <w:proofErr w:type="spellStart"/>
      <w:r w:rsidRPr="00F63507">
        <w:t>Choutagunta</w:t>
      </w:r>
      <w:proofErr w:type="spellEnd"/>
      <w:r w:rsidRPr="00F63507">
        <w:t xml:space="preserve">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74C55F8C" w14:textId="77777777" w:rsidR="00342C66" w:rsidRPr="00F63507" w:rsidRDefault="00342C66" w:rsidP="00342C66">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w:t>
      </w:r>
      <w:proofErr w:type="gramStart"/>
      <w:r w:rsidRPr="00F63507">
        <w:t>large and</w:t>
      </w:r>
      <w:proofErr w:type="gramEnd"/>
      <w:r w:rsidRPr="00F63507">
        <w:t xml:space="preserve">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w:t>
      </w:r>
      <w:proofErr w:type="spellStart"/>
      <w:r w:rsidRPr="00F63507">
        <w:t>Platteau</w:t>
      </w:r>
      <w:proofErr w:type="spellEnd"/>
      <w:r w:rsidRPr="00F63507">
        <w:t xml:space="preserve">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52EF6C61" w14:textId="77777777" w:rsidR="00342C66" w:rsidRPr="00F63507" w:rsidRDefault="00342C66" w:rsidP="00342C66">
      <w:r w:rsidRPr="00F63507">
        <w:t xml:space="preserve">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w:t>
      </w:r>
      <w:proofErr w:type="gramStart"/>
      <w:r w:rsidRPr="00F63507">
        <w:t>more or less relevant</w:t>
      </w:r>
      <w:proofErr w:type="gramEnd"/>
      <w:r w:rsidRPr="00F63507">
        <w:t xml:space="preserve">; for instance, this may concern regional and institutional bonds (e.g., the European Union considers itself explicitly as a peace project; </w:t>
      </w:r>
      <w:proofErr w:type="spellStart"/>
      <w:r w:rsidRPr="00F63507">
        <w:t>Birchfeld</w:t>
      </w:r>
      <w:proofErr w:type="spellEnd"/>
      <w:r w:rsidRPr="00F63507">
        <w:t xml:space="preserve"> et al. 2017) or a shared ethnicity or religion (e.g., Woodwell 2004).</w:t>
      </w:r>
    </w:p>
    <w:p w14:paraId="461D9C15" w14:textId="77777777" w:rsidR="00342C66" w:rsidRPr="00F63507" w:rsidRDefault="00342C66" w:rsidP="00342C66">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w:t>
      </w:r>
      <w:proofErr w:type="gramStart"/>
      <w:r w:rsidRPr="00F63507">
        <w:t>interdependencies</w:t>
      </w:r>
      <w:proofErr w:type="gramEnd"/>
      <w:r w:rsidRPr="00F63507">
        <w:t xml:space="preserve">,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w:t>
      </w:r>
      <w:proofErr w:type="gramStart"/>
      <w:r w:rsidRPr="00F63507">
        <w:t>has to</w:t>
      </w:r>
      <w:proofErr w:type="gramEnd"/>
      <w:r w:rsidRPr="00F63507">
        <w:t xml:space="preserve">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78F9991B" w14:textId="77777777" w:rsidR="00342C66" w:rsidRPr="00F63507" w:rsidRDefault="00342C66" w:rsidP="00342C66">
      <w:r w:rsidRPr="00F63507">
        <w:t>EMPIRICAL EVIDENCE</w:t>
      </w:r>
    </w:p>
    <w:p w14:paraId="1A73ABF4" w14:textId="77777777" w:rsidR="00342C66" w:rsidRPr="00F63507" w:rsidRDefault="00342C66" w:rsidP="00342C66">
      <w:r w:rsidRPr="00F63507">
        <w:t xml:space="preserve">Having discussed various mechanisms through which economic freedom may influence violent conflict, in this section we discuss the empirical evidence that relates (higher levels of) economic freedom to (reduced) international conflict, i.e., conflict between states, as well as to </w:t>
      </w:r>
      <w:proofErr w:type="gramStart"/>
      <w:r w:rsidRPr="00F63507">
        <w:t>reduced</w:t>
      </w:r>
      <w:proofErr w:type="gramEnd"/>
      <w:r w:rsidRPr="00F63507">
        <w:t xml:space="preserve"> internal conflict in the form of civil war and terrorism.</w:t>
      </w:r>
    </w:p>
    <w:p w14:paraId="62986EF4" w14:textId="77777777" w:rsidR="00342C66" w:rsidRPr="00F63507" w:rsidRDefault="00342C66" w:rsidP="00342C66">
      <w:r w:rsidRPr="00F63507">
        <w:t>Economic Freedom and Interstate War</w:t>
      </w:r>
    </w:p>
    <w:p w14:paraId="0CE57324" w14:textId="77777777" w:rsidR="00342C66" w:rsidRPr="00F63507" w:rsidRDefault="00342C66" w:rsidP="00342C66">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97EE027" w14:textId="77777777" w:rsidR="00342C66" w:rsidRPr="004230F0" w:rsidRDefault="00342C66" w:rsidP="00342C66"/>
    <w:p w14:paraId="7AA48E72" w14:textId="69088FBB" w:rsidR="00342C66" w:rsidRPr="00346E3C" w:rsidRDefault="00342C66" w:rsidP="00342C66">
      <w:pPr>
        <w:keepNext/>
        <w:keepLines/>
        <w:spacing w:before="40" w:after="0"/>
        <w:outlineLvl w:val="3"/>
        <w:rPr>
          <w:rFonts w:eastAsiaTheme="majorEastAsia" w:cs="Arial"/>
          <w:b/>
          <w:iCs/>
          <w:sz w:val="26"/>
        </w:rPr>
      </w:pPr>
      <w:proofErr w:type="gramStart"/>
      <w:r>
        <w:rPr>
          <w:rFonts w:eastAsiaTheme="majorEastAsia" w:cs="Arial"/>
          <w:b/>
          <w:iCs/>
          <w:sz w:val="26"/>
        </w:rPr>
        <w:t>Profit is</w:t>
      </w:r>
      <w:proofErr w:type="gramEnd"/>
      <w:r>
        <w:rPr>
          <w:rFonts w:eastAsiaTheme="majorEastAsia" w:cs="Arial"/>
          <w:b/>
          <w:iCs/>
          <w:sz w:val="26"/>
        </w:rPr>
        <w:t xml:space="preserve"> stable.</w:t>
      </w:r>
    </w:p>
    <w:p w14:paraId="15F9B49C" w14:textId="77777777" w:rsidR="00342C66" w:rsidRPr="00346E3C" w:rsidRDefault="00342C66" w:rsidP="00342C66">
      <w:r w:rsidRPr="00346E3C">
        <w:t xml:space="preserve">Eric </w:t>
      </w:r>
      <w:r w:rsidRPr="00346E3C">
        <w:rPr>
          <w:b/>
          <w:bCs/>
          <w:sz w:val="26"/>
        </w:rPr>
        <w:t>Levitz 23</w:t>
      </w:r>
      <w:r w:rsidRPr="00346E3C">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27928EA1" w14:textId="77777777" w:rsidR="00342C66" w:rsidRPr="00F63507" w:rsidRDefault="00342C66" w:rsidP="00342C66">
      <w:r w:rsidRPr="00F63507">
        <w:t xml:space="preserve">For one thing, as the historian Tim Barker notes, </w:t>
      </w:r>
      <w:r w:rsidRPr="00346E3C">
        <w:rPr>
          <w:highlight w:val="cyan"/>
          <w:u w:val="single"/>
        </w:rPr>
        <w:t xml:space="preserve">the </w:t>
      </w:r>
      <w:r w:rsidRPr="00346E3C">
        <w:rPr>
          <w:b/>
          <w:iCs/>
          <w:highlight w:val="cyan"/>
          <w:u w:val="single"/>
          <w:bdr w:val="single" w:sz="8" w:space="0" w:color="auto"/>
        </w:rPr>
        <w:t>rate of profit</w:t>
      </w:r>
      <w:r w:rsidRPr="00F63507">
        <w:t xml:space="preserve"> in the U.S. economy </w:t>
      </w:r>
      <w:r w:rsidRPr="00346E3C">
        <w:rPr>
          <w:highlight w:val="cyan"/>
          <w:u w:val="single"/>
        </w:rPr>
        <w:t xml:space="preserve">has </w:t>
      </w:r>
      <w:r w:rsidRPr="00346E3C">
        <w:rPr>
          <w:b/>
          <w:iCs/>
          <w:highlight w:val="cyan"/>
          <w:u w:val="single"/>
          <w:bdr w:val="single" w:sz="8" w:space="0" w:color="auto"/>
        </w:rPr>
        <w:t>not</w:t>
      </w:r>
      <w:r w:rsidRPr="00F63507">
        <w:t xml:space="preserve"> actually </w:t>
      </w:r>
      <w:r w:rsidRPr="00346E3C">
        <w:rPr>
          <w:highlight w:val="cyan"/>
          <w:u w:val="single"/>
        </w:rPr>
        <w:t>fallen</w:t>
      </w:r>
      <w:r w:rsidRPr="00346E3C">
        <w:rPr>
          <w:u w:val="single"/>
        </w:rPr>
        <w:t xml:space="preserve"> much</w:t>
      </w:r>
      <w:r w:rsidRPr="00F63507">
        <w:t xml:space="preserve"> at all in recent decades. </w:t>
      </w:r>
      <w:proofErr w:type="gramStart"/>
      <w:r w:rsidRPr="00F63507">
        <w:t>To</w:t>
      </w:r>
      <w:proofErr w:type="gramEnd"/>
      <w:r w:rsidRPr="00F63507">
        <w:t xml:space="preserve"> the contrary, </w:t>
      </w:r>
      <w:r w:rsidRPr="00346E3C">
        <w:rPr>
          <w:highlight w:val="cyan"/>
          <w:u w:val="single"/>
        </w:rPr>
        <w:t>it</w:t>
      </w:r>
      <w:r w:rsidRPr="00346E3C">
        <w:rPr>
          <w:u w:val="single"/>
        </w:rPr>
        <w:t xml:space="preserve"> has </w:t>
      </w:r>
      <w:r w:rsidRPr="00346E3C">
        <w:rPr>
          <w:b/>
          <w:iCs/>
          <w:highlight w:val="cyan"/>
          <w:u w:val="single"/>
          <w:bdr w:val="single" w:sz="8" w:space="0" w:color="auto"/>
        </w:rPr>
        <w:t>oscillated</w:t>
      </w:r>
      <w:r w:rsidRPr="00346E3C">
        <w:rPr>
          <w:highlight w:val="cyan"/>
          <w:u w:val="single"/>
        </w:rPr>
        <w:t xml:space="preserve"> around</w:t>
      </w:r>
      <w:r w:rsidRPr="00F63507">
        <w:t xml:space="preserve"> roughly </w:t>
      </w:r>
      <w:r w:rsidRPr="00346E3C">
        <w:rPr>
          <w:highlight w:val="cyan"/>
          <w:u w:val="single"/>
        </w:rPr>
        <w:t xml:space="preserve">the </w:t>
      </w:r>
      <w:r w:rsidRPr="00346E3C">
        <w:rPr>
          <w:b/>
          <w:iCs/>
          <w:highlight w:val="cyan"/>
          <w:u w:val="single"/>
          <w:bdr w:val="single" w:sz="8" w:space="0" w:color="auto"/>
        </w:rPr>
        <w:t>same level</w:t>
      </w:r>
      <w:r w:rsidRPr="00346E3C">
        <w:rPr>
          <w:highlight w:val="cyan"/>
          <w:u w:val="single"/>
        </w:rPr>
        <w:t xml:space="preserve"> since the</w:t>
      </w:r>
      <w:r w:rsidRPr="00F63507">
        <w:t xml:space="preserve"> early 19</w:t>
      </w:r>
      <w:r w:rsidRPr="00346E3C">
        <w:rPr>
          <w:b/>
          <w:iCs/>
          <w:highlight w:val="cyan"/>
          <w:u w:val="single"/>
          <w:bdr w:val="single" w:sz="8" w:space="0" w:color="auto"/>
        </w:rPr>
        <w:t>70s</w:t>
      </w:r>
      <w:r w:rsidRPr="00F63507">
        <w:t>, while profit rates in the first decade of this century were comparable to those of the late 1950s.</w:t>
      </w:r>
    </w:p>
    <w:p w14:paraId="3C7674AE" w14:textId="77777777" w:rsidR="00342C66" w:rsidRPr="00F63507" w:rsidRDefault="00342C66" w:rsidP="00342C66">
      <w:r w:rsidRPr="00F63507">
        <w:fldChar w:fldCharType="begin"/>
      </w:r>
      <w:r w:rsidRPr="00F63507">
        <w:instrText xml:space="preserve"> INCLUDEPICTURE "https://pyxis.nymag.com/v1/imgs/b65/97f/ae9b1b8d01d9735b82c490177d1a41d324-secondary-1.w710.jpg" \* MERGEFORMATINET </w:instrText>
      </w:r>
      <w:r w:rsidRPr="00F63507">
        <w:fldChar w:fldCharType="separate"/>
      </w:r>
      <w:r w:rsidRPr="00F63507">
        <w:rPr>
          <w:noProof/>
        </w:rPr>
        <w:drawing>
          <wp:inline distT="0" distB="0" distL="0" distR="0" wp14:anchorId="487B0ED7" wp14:editId="33F52DCA">
            <wp:extent cx="6202496" cy="4132229"/>
            <wp:effectExtent l="0" t="0" r="0" b="0"/>
            <wp:docPr id="1685315791" name="Picture 1" descr="A graph of the company's company's sa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0551" name="Picture 1" descr="A graph of the company's company's sale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13428" cy="4139512"/>
                    </a:xfrm>
                    <a:prstGeom prst="rect">
                      <a:avLst/>
                    </a:prstGeom>
                    <a:noFill/>
                    <a:ln>
                      <a:noFill/>
                    </a:ln>
                  </pic:spPr>
                </pic:pic>
              </a:graphicData>
            </a:graphic>
          </wp:inline>
        </w:drawing>
      </w:r>
      <w:r w:rsidRPr="00F63507">
        <w:fldChar w:fldCharType="end"/>
      </w:r>
    </w:p>
    <w:p w14:paraId="276707E9" w14:textId="77777777" w:rsidR="00342C66" w:rsidRPr="00F63507" w:rsidRDefault="00342C66" w:rsidP="00342C66">
      <w:r w:rsidRPr="00F63507">
        <w:fldChar w:fldCharType="begin"/>
      </w:r>
      <w:r w:rsidRPr="00F63507">
        <w:instrText xml:space="preserve"> INCLUDEPICTURE "https://pyxis.nymag.com/v1/imgs/32c/60f/2fb2cf51c31e09c48ba403b246027f79e2-secondary-2.w710.jpg" \* MERGEFORMATINET </w:instrText>
      </w:r>
      <w:r w:rsidRPr="00F63507">
        <w:fldChar w:fldCharType="separate"/>
      </w:r>
      <w:r w:rsidRPr="00F63507">
        <w:rPr>
          <w:noProof/>
        </w:rPr>
        <w:drawing>
          <wp:inline distT="0" distB="0" distL="0" distR="0" wp14:anchorId="5FEA767F" wp14:editId="40D0D75B">
            <wp:extent cx="6213513" cy="4132126"/>
            <wp:effectExtent l="0" t="0" r="0" b="0"/>
            <wp:docPr id="1993058513" name="Picture 2" descr="A graph showing the number of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33112" name="Picture 2" descr="A graph showing the number of countries/region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8252" cy="4148578"/>
                    </a:xfrm>
                    <a:prstGeom prst="rect">
                      <a:avLst/>
                    </a:prstGeom>
                    <a:noFill/>
                    <a:ln>
                      <a:noFill/>
                    </a:ln>
                  </pic:spPr>
                </pic:pic>
              </a:graphicData>
            </a:graphic>
          </wp:inline>
        </w:drawing>
      </w:r>
      <w:r w:rsidRPr="00F63507">
        <w:fldChar w:fldCharType="end"/>
      </w:r>
    </w:p>
    <w:p w14:paraId="36A7412C" w14:textId="77777777" w:rsidR="00342C66" w:rsidRPr="00F63507" w:rsidRDefault="00342C66" w:rsidP="00342C66">
      <w:r w:rsidRPr="00F63507">
        <w:t xml:space="preserve">It is true that the rate of profit in </w:t>
      </w:r>
      <w:r w:rsidRPr="00346E3C">
        <w:rPr>
          <w:b/>
          <w:iCs/>
          <w:u w:val="single"/>
          <w:bdr w:val="single" w:sz="8" w:space="0" w:color="auto"/>
        </w:rPr>
        <w:t>manufacturing</w:t>
      </w:r>
      <w:r w:rsidRPr="00346E3C">
        <w:rPr>
          <w:u w:val="single"/>
        </w:rPr>
        <w:t xml:space="preserve"> has been on a downward</w:t>
      </w:r>
      <w:r w:rsidRPr="00F63507">
        <w:t xml:space="preserve"> long-term </w:t>
      </w:r>
      <w:r w:rsidRPr="00346E3C">
        <w:rPr>
          <w:u w:val="single"/>
        </w:rPr>
        <w:t>trend</w:t>
      </w:r>
      <w:r w:rsidRPr="00F63507">
        <w:t xml:space="preserve">. But </w:t>
      </w:r>
      <w:r w:rsidRPr="00346E3C">
        <w:rPr>
          <w:u w:val="single"/>
        </w:rPr>
        <w:t>given</w:t>
      </w:r>
      <w:r w:rsidRPr="00F63507">
        <w:t xml:space="preserve"> that </w:t>
      </w:r>
      <w:r w:rsidRPr="00346E3C">
        <w:rPr>
          <w:u w:val="single"/>
        </w:rPr>
        <w:t xml:space="preserve">manufacturing is responsible for only </w:t>
      </w:r>
      <w:r w:rsidRPr="00346E3C">
        <w:rPr>
          <w:b/>
          <w:iCs/>
          <w:u w:val="single"/>
          <w:bdr w:val="single" w:sz="8" w:space="0" w:color="auto"/>
        </w:rPr>
        <w:t>11 percent</w:t>
      </w:r>
      <w:r w:rsidRPr="00346E3C">
        <w:rPr>
          <w:u w:val="single"/>
        </w:rPr>
        <w:t xml:space="preserve"> of</w:t>
      </w:r>
      <w:r w:rsidRPr="00F63507">
        <w:t xml:space="preserve"> U.S. </w:t>
      </w:r>
      <w:r w:rsidRPr="00346E3C">
        <w:rPr>
          <w:u w:val="single"/>
        </w:rPr>
        <w:t>GDP, it’s not clear why that sector</w:t>
      </w:r>
      <w:r w:rsidRPr="00F63507">
        <w:t xml:space="preserve">’s peculiar trajectory </w:t>
      </w:r>
      <w:r w:rsidRPr="00346E3C">
        <w:rPr>
          <w:u w:val="single"/>
        </w:rPr>
        <w:t>is of</w:t>
      </w:r>
      <w:r w:rsidRPr="00F63507">
        <w:t xml:space="preserve"> such overriding </w:t>
      </w:r>
      <w:r w:rsidRPr="00346E3C">
        <w:rPr>
          <w:u w:val="single"/>
        </w:rPr>
        <w:t>importance</w:t>
      </w:r>
      <w:r w:rsidRPr="00F63507">
        <w:t>.</w:t>
      </w:r>
    </w:p>
    <w:p w14:paraId="497C126B" w14:textId="77777777" w:rsidR="00342C66" w:rsidRDefault="00342C66" w:rsidP="00342C66"/>
    <w:p w14:paraId="37DB801E" w14:textId="14CFAEF2" w:rsidR="00342C66" w:rsidRPr="00346E3C" w:rsidRDefault="00342C66" w:rsidP="00342C66">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Debt is </w:t>
      </w:r>
      <w:r w:rsidRPr="00346E3C">
        <w:rPr>
          <w:rFonts w:eastAsiaTheme="majorEastAsia" w:cstheme="majorBidi"/>
          <w:b/>
          <w:iCs/>
          <w:sz w:val="26"/>
          <w:u w:val="single"/>
        </w:rPr>
        <w:t>stable</w:t>
      </w:r>
      <w:r w:rsidRPr="00346E3C">
        <w:rPr>
          <w:rFonts w:eastAsiaTheme="majorEastAsia" w:cstheme="majorBidi"/>
          <w:b/>
          <w:iCs/>
          <w:sz w:val="26"/>
        </w:rPr>
        <w:t xml:space="preserve">. Prefer </w:t>
      </w:r>
      <w:r w:rsidRPr="00346E3C">
        <w:rPr>
          <w:rFonts w:eastAsiaTheme="majorEastAsia" w:cstheme="majorBidi"/>
          <w:b/>
          <w:iCs/>
          <w:sz w:val="26"/>
          <w:u w:val="single"/>
        </w:rPr>
        <w:t>net interest</w:t>
      </w:r>
      <w:r w:rsidRPr="00346E3C">
        <w:rPr>
          <w:rFonts w:eastAsiaTheme="majorEastAsia" w:cstheme="majorBidi"/>
          <w:b/>
          <w:iCs/>
          <w:sz w:val="26"/>
        </w:rPr>
        <w:t xml:space="preserve"> as a </w:t>
      </w:r>
      <w:r w:rsidRPr="00346E3C">
        <w:rPr>
          <w:rFonts w:eastAsiaTheme="majorEastAsia" w:cstheme="majorBidi"/>
          <w:b/>
          <w:iCs/>
          <w:sz w:val="26"/>
          <w:u w:val="single"/>
        </w:rPr>
        <w:t>share</w:t>
      </w:r>
      <w:r w:rsidRPr="00346E3C">
        <w:rPr>
          <w:rFonts w:eastAsiaTheme="majorEastAsia" w:cstheme="majorBidi"/>
          <w:b/>
          <w:iCs/>
          <w:sz w:val="26"/>
        </w:rPr>
        <w:t xml:space="preserve"> of GDP. </w:t>
      </w:r>
    </w:p>
    <w:p w14:paraId="7ACED24A" w14:textId="77777777" w:rsidR="00342C66" w:rsidRPr="00346E3C" w:rsidRDefault="00342C66" w:rsidP="00342C66">
      <w:r w:rsidRPr="00346E3C">
        <w:t xml:space="preserve">Will </w:t>
      </w:r>
      <w:r w:rsidRPr="00346E3C">
        <w:rPr>
          <w:b/>
          <w:bCs/>
          <w:sz w:val="26"/>
        </w:rPr>
        <w:t>Daniel 23</w:t>
      </w:r>
      <w:r w:rsidRPr="00346E3C">
        <w:t xml:space="preserve">. Reporter citing Janet Yellen, the Secretary of the Treasury. "Why </w:t>
      </w:r>
      <w:proofErr w:type="gramStart"/>
      <w:r w:rsidRPr="00346E3C">
        <w:t>Janet Yellen isn't</w:t>
      </w:r>
      <w:proofErr w:type="gramEnd"/>
      <w:r w:rsidRPr="00346E3C">
        <w:t xml:space="preserve"> worried about the $33 trillion national debt." Fortune. 9/18/2023. https://fortune.com/2023/09/18/janet-yellen-national-debt/</w:t>
      </w:r>
    </w:p>
    <w:p w14:paraId="6B666774" w14:textId="77777777" w:rsidR="00342C66" w:rsidRPr="00F63507" w:rsidRDefault="00342C66" w:rsidP="00342C66">
      <w:r w:rsidRPr="00346E3C">
        <w:rPr>
          <w:u w:val="single"/>
        </w:rPr>
        <w:t>The</w:t>
      </w:r>
      <w:r w:rsidRPr="00F63507">
        <w:t xml:space="preserve"> U.S. </w:t>
      </w:r>
      <w:r w:rsidRPr="00346E3C">
        <w:rPr>
          <w:b/>
          <w:iCs/>
          <w:u w:val="single"/>
          <w:bdr w:val="single" w:sz="8" w:space="0" w:color="auto"/>
        </w:rPr>
        <w:t>national debt</w:t>
      </w:r>
      <w:r w:rsidRPr="00346E3C">
        <w:rPr>
          <w:u w:val="single"/>
        </w:rPr>
        <w:t xml:space="preserve"> is nearing $33 trillion, but </w:t>
      </w:r>
      <w:r w:rsidRPr="00346E3C">
        <w:rPr>
          <w:b/>
          <w:iCs/>
          <w:u w:val="single"/>
          <w:bdr w:val="single" w:sz="8" w:space="0" w:color="auto"/>
        </w:rPr>
        <w:t xml:space="preserve">Janet </w:t>
      </w:r>
      <w:r w:rsidRPr="00346E3C">
        <w:rPr>
          <w:b/>
          <w:iCs/>
          <w:highlight w:val="cyan"/>
          <w:u w:val="single"/>
          <w:bdr w:val="single" w:sz="8" w:space="0" w:color="auto"/>
        </w:rPr>
        <w:t>Yellen</w:t>
      </w:r>
      <w:r w:rsidRPr="00346E3C">
        <w:rPr>
          <w:highlight w:val="cyan"/>
          <w:u w:val="single"/>
        </w:rPr>
        <w:t xml:space="preserve"> </w:t>
      </w:r>
      <w:r w:rsidRPr="00346E3C">
        <w:rPr>
          <w:u w:val="single"/>
        </w:rPr>
        <w:t>isn’t worried</w:t>
      </w:r>
      <w:r w:rsidRPr="00F63507">
        <w:t xml:space="preserve"> just yet. </w:t>
      </w:r>
      <w:r w:rsidRPr="00346E3C">
        <w:rPr>
          <w:u w:val="single"/>
        </w:rPr>
        <w:t xml:space="preserve">The </w:t>
      </w:r>
      <w:r w:rsidRPr="00346E3C">
        <w:rPr>
          <w:b/>
          <w:iCs/>
          <w:u w:val="single"/>
          <w:bdr w:val="single" w:sz="8" w:space="0" w:color="auto"/>
        </w:rPr>
        <w:t>Treasury Secretary</w:t>
      </w:r>
      <w:r w:rsidRPr="00346E3C">
        <w:rPr>
          <w:u w:val="single"/>
        </w:rPr>
        <w:t xml:space="preserve"> </w:t>
      </w:r>
      <w:r w:rsidRPr="00346E3C">
        <w:rPr>
          <w:highlight w:val="cyan"/>
          <w:u w:val="single"/>
        </w:rPr>
        <w:t>pointed to a</w:t>
      </w:r>
      <w:r w:rsidRPr="00346E3C">
        <w:rPr>
          <w:u w:val="single"/>
        </w:rPr>
        <w:t xml:space="preserve"> </w:t>
      </w:r>
      <w:r w:rsidRPr="00346E3C">
        <w:rPr>
          <w:b/>
          <w:iCs/>
          <w:u w:val="single"/>
          <w:bdr w:val="single" w:sz="8" w:space="0" w:color="auto"/>
        </w:rPr>
        <w:t xml:space="preserve">key </w:t>
      </w:r>
      <w:r w:rsidRPr="00346E3C">
        <w:rPr>
          <w:b/>
          <w:iCs/>
          <w:highlight w:val="cyan"/>
          <w:u w:val="single"/>
          <w:bdr w:val="single" w:sz="8" w:space="0" w:color="auto"/>
        </w:rPr>
        <w:t>statistic</w:t>
      </w:r>
      <w:r w:rsidRPr="00F63507">
        <w:t xml:space="preserve"> on Monday </w:t>
      </w:r>
      <w:r w:rsidRPr="00346E3C">
        <w:rPr>
          <w:highlight w:val="cyan"/>
          <w:u w:val="single"/>
        </w:rPr>
        <w:t>that</w:t>
      </w:r>
      <w:r w:rsidRPr="00F63507">
        <w:t xml:space="preserve">, she believes, </w:t>
      </w:r>
      <w:r w:rsidRPr="00346E3C">
        <w:rPr>
          <w:b/>
          <w:iCs/>
          <w:highlight w:val="cyan"/>
          <w:u w:val="single"/>
          <w:bdr w:val="single" w:sz="8" w:space="0" w:color="auto"/>
        </w:rPr>
        <w:t>illustrates</w:t>
      </w:r>
      <w:r w:rsidRPr="00346E3C">
        <w:rPr>
          <w:u w:val="single"/>
        </w:rPr>
        <w:t xml:space="preserve"> that the federal government’s growing </w:t>
      </w:r>
      <w:r w:rsidRPr="00346E3C">
        <w:rPr>
          <w:b/>
          <w:iCs/>
          <w:highlight w:val="cyan"/>
          <w:u w:val="single"/>
          <w:bdr w:val="single" w:sz="8" w:space="0" w:color="auto"/>
        </w:rPr>
        <w:t>debt</w:t>
      </w:r>
      <w:r w:rsidRPr="00346E3C">
        <w:rPr>
          <w:b/>
          <w:iCs/>
          <w:u w:val="single"/>
          <w:bdr w:val="single" w:sz="8" w:space="0" w:color="auto"/>
        </w:rPr>
        <w:t xml:space="preserve"> burden</w:t>
      </w:r>
      <w:r w:rsidRPr="00346E3C">
        <w:rPr>
          <w:u w:val="single"/>
        </w:rPr>
        <w:t xml:space="preserve"> </w:t>
      </w:r>
      <w:r w:rsidRPr="00346E3C">
        <w:rPr>
          <w:highlight w:val="cyan"/>
          <w:u w:val="single"/>
        </w:rPr>
        <w:t xml:space="preserve">remains under </w:t>
      </w:r>
      <w:r w:rsidRPr="00346E3C">
        <w:rPr>
          <w:b/>
          <w:iCs/>
          <w:highlight w:val="cyan"/>
          <w:u w:val="single"/>
          <w:bdr w:val="single" w:sz="8" w:space="0" w:color="auto"/>
        </w:rPr>
        <w:t>control</w:t>
      </w:r>
      <w:r w:rsidRPr="00F63507">
        <w:t>.</w:t>
      </w:r>
    </w:p>
    <w:p w14:paraId="529BAFAC" w14:textId="77777777" w:rsidR="00342C66" w:rsidRPr="00F63507" w:rsidRDefault="00342C66" w:rsidP="00342C66">
      <w:r w:rsidRPr="00F63507">
        <w:t>“</w:t>
      </w:r>
      <w:r w:rsidRPr="00346E3C">
        <w:rPr>
          <w:u w:val="single"/>
        </w:rPr>
        <w:t xml:space="preserve">The </w:t>
      </w:r>
      <w:r w:rsidRPr="00346E3C">
        <w:rPr>
          <w:b/>
          <w:iCs/>
          <w:highlight w:val="cyan"/>
          <w:u w:val="single"/>
          <w:bdr w:val="single" w:sz="8" w:space="0" w:color="auto"/>
        </w:rPr>
        <w:t>statistic</w:t>
      </w:r>
      <w:r w:rsidRPr="00F63507">
        <w:t xml:space="preserve"> or metric that </w:t>
      </w:r>
      <w:r w:rsidRPr="00346E3C">
        <w:rPr>
          <w:u w:val="single"/>
        </w:rPr>
        <w:t xml:space="preserve">I look at </w:t>
      </w:r>
      <w:r w:rsidRPr="00F63507">
        <w:t xml:space="preserve">most often to judge our fiscal course </w:t>
      </w:r>
      <w:r w:rsidRPr="00346E3C">
        <w:rPr>
          <w:highlight w:val="cyan"/>
          <w:u w:val="single"/>
        </w:rPr>
        <w:t xml:space="preserve">is </w:t>
      </w:r>
      <w:r w:rsidRPr="00346E3C">
        <w:rPr>
          <w:b/>
          <w:iCs/>
          <w:highlight w:val="cyan"/>
          <w:u w:val="single"/>
          <w:bdr w:val="single" w:sz="8" w:space="0" w:color="auto"/>
        </w:rPr>
        <w:t>net interest</w:t>
      </w:r>
      <w:r w:rsidRPr="00346E3C">
        <w:rPr>
          <w:highlight w:val="cyan"/>
          <w:u w:val="single"/>
        </w:rPr>
        <w:t xml:space="preserve"> as a </w:t>
      </w:r>
      <w:r w:rsidRPr="00346E3C">
        <w:rPr>
          <w:b/>
          <w:iCs/>
          <w:highlight w:val="cyan"/>
          <w:u w:val="single"/>
          <w:bdr w:val="single" w:sz="8" w:space="0" w:color="auto"/>
        </w:rPr>
        <w:t>share of GDP</w:t>
      </w:r>
      <w:r w:rsidRPr="00F63507">
        <w:t>,” she told CNBC Monday, referring to the net payments the federal government makes on its debt relative to U.S. gross domestic product. “</w:t>
      </w:r>
      <w:r w:rsidRPr="00346E3C">
        <w:rPr>
          <w:highlight w:val="cyan"/>
          <w:u w:val="single"/>
        </w:rPr>
        <w:t xml:space="preserve">And even with the </w:t>
      </w:r>
      <w:r w:rsidRPr="00346E3C">
        <w:rPr>
          <w:b/>
          <w:iCs/>
          <w:highlight w:val="cyan"/>
          <w:u w:val="single"/>
          <w:bdr w:val="single" w:sz="8" w:space="0" w:color="auto"/>
        </w:rPr>
        <w:t>rise</w:t>
      </w:r>
      <w:r w:rsidRPr="00346E3C">
        <w:rPr>
          <w:u w:val="single"/>
        </w:rPr>
        <w:t xml:space="preserve"> we have seen </w:t>
      </w:r>
      <w:r w:rsidRPr="00346E3C">
        <w:rPr>
          <w:highlight w:val="cyan"/>
          <w:u w:val="single"/>
        </w:rPr>
        <w:t>in</w:t>
      </w:r>
      <w:r w:rsidRPr="00346E3C">
        <w:rPr>
          <w:u w:val="single"/>
        </w:rPr>
        <w:t xml:space="preserve"> </w:t>
      </w:r>
      <w:r w:rsidRPr="00346E3C">
        <w:rPr>
          <w:b/>
          <w:iCs/>
          <w:u w:val="single"/>
          <w:bdr w:val="single" w:sz="8" w:space="0" w:color="auto"/>
        </w:rPr>
        <w:t xml:space="preserve">interest </w:t>
      </w:r>
      <w:r w:rsidRPr="00346E3C">
        <w:rPr>
          <w:b/>
          <w:iCs/>
          <w:highlight w:val="cyan"/>
          <w:u w:val="single"/>
          <w:bdr w:val="single" w:sz="8" w:space="0" w:color="auto"/>
        </w:rPr>
        <w:t>rates</w:t>
      </w:r>
      <w:r w:rsidRPr="00346E3C">
        <w:rPr>
          <w:highlight w:val="cyan"/>
          <w:u w:val="single"/>
        </w:rPr>
        <w:t xml:space="preserve"> that remains at a</w:t>
      </w:r>
      <w:r w:rsidRPr="00346E3C">
        <w:rPr>
          <w:u w:val="single"/>
        </w:rPr>
        <w:t xml:space="preserve"> </w:t>
      </w:r>
      <w:r w:rsidRPr="00346E3C">
        <w:rPr>
          <w:b/>
          <w:iCs/>
          <w:u w:val="single"/>
          <w:bdr w:val="single" w:sz="8" w:space="0" w:color="auto"/>
        </w:rPr>
        <w:t xml:space="preserve">very </w:t>
      </w:r>
      <w:r w:rsidRPr="00346E3C">
        <w:rPr>
          <w:b/>
          <w:iCs/>
          <w:highlight w:val="cyan"/>
          <w:u w:val="single"/>
          <w:bdr w:val="single" w:sz="8" w:space="0" w:color="auto"/>
        </w:rPr>
        <w:t>reasonable</w:t>
      </w:r>
      <w:r w:rsidRPr="00346E3C">
        <w:rPr>
          <w:highlight w:val="cyan"/>
          <w:u w:val="single"/>
        </w:rPr>
        <w:t xml:space="preserve"> level</w:t>
      </w:r>
      <w:r w:rsidRPr="00F63507">
        <w:t>.”</w:t>
      </w:r>
    </w:p>
    <w:p w14:paraId="39AF2DEE" w14:textId="77777777" w:rsidR="00342C66" w:rsidRPr="00346E3C" w:rsidRDefault="00342C66" w:rsidP="00342C66">
      <w:pPr>
        <w:rPr>
          <w:u w:val="single"/>
        </w:rPr>
      </w:pPr>
      <w:r w:rsidRPr="00F63507">
        <w:t xml:space="preserve">To Yellen’s point, </w:t>
      </w:r>
      <w:r w:rsidRPr="00346E3C">
        <w:rPr>
          <w:u w:val="single"/>
        </w:rPr>
        <w:t>the</w:t>
      </w:r>
      <w:r w:rsidRPr="00F63507">
        <w:t xml:space="preserve"> federal government’s interest </w:t>
      </w:r>
      <w:r w:rsidRPr="00346E3C">
        <w:rPr>
          <w:b/>
          <w:iCs/>
          <w:highlight w:val="cyan"/>
          <w:u w:val="single"/>
          <w:bdr w:val="single" w:sz="8" w:space="0" w:color="auto"/>
        </w:rPr>
        <w:t>payments</w:t>
      </w:r>
      <w:r w:rsidRPr="00346E3C">
        <w:rPr>
          <w:highlight w:val="cyan"/>
          <w:u w:val="single"/>
        </w:rPr>
        <w:t xml:space="preserve"> represented </w:t>
      </w:r>
      <w:r w:rsidRPr="00346E3C">
        <w:rPr>
          <w:b/>
          <w:iCs/>
          <w:highlight w:val="cyan"/>
          <w:u w:val="single"/>
          <w:bdr w:val="single" w:sz="8" w:space="0" w:color="auto"/>
        </w:rPr>
        <w:t>1.86%</w:t>
      </w:r>
      <w:r w:rsidRPr="00346E3C">
        <w:rPr>
          <w:highlight w:val="cyan"/>
          <w:u w:val="single"/>
        </w:rPr>
        <w:t xml:space="preserve"> of </w:t>
      </w:r>
      <w:r w:rsidRPr="00346E3C">
        <w:rPr>
          <w:b/>
          <w:iCs/>
          <w:highlight w:val="cyan"/>
          <w:u w:val="single"/>
          <w:bdr w:val="single" w:sz="8" w:space="0" w:color="auto"/>
        </w:rPr>
        <w:t>GDP</w:t>
      </w:r>
      <w:r w:rsidRPr="00F63507">
        <w:t xml:space="preserve"> in 2022, according to Federal Reserve data. </w:t>
      </w:r>
      <w:r w:rsidRPr="00346E3C">
        <w:rPr>
          <w:u w:val="single"/>
        </w:rPr>
        <w:t xml:space="preserve">That’s </w:t>
      </w:r>
      <w:r w:rsidRPr="00346E3C">
        <w:rPr>
          <w:highlight w:val="cyan"/>
          <w:u w:val="single"/>
        </w:rPr>
        <w:t>in line with the</w:t>
      </w:r>
      <w:r w:rsidRPr="00346E3C">
        <w:rPr>
          <w:u w:val="single"/>
        </w:rPr>
        <w:t xml:space="preserve"> </w:t>
      </w:r>
      <w:r w:rsidRPr="00346E3C">
        <w:rPr>
          <w:b/>
          <w:iCs/>
          <w:u w:val="single"/>
          <w:bdr w:val="single" w:sz="8" w:space="0" w:color="auto"/>
        </w:rPr>
        <w:t xml:space="preserve">historical </w:t>
      </w:r>
      <w:r w:rsidRPr="00346E3C">
        <w:rPr>
          <w:b/>
          <w:iCs/>
          <w:highlight w:val="cyan"/>
          <w:u w:val="single"/>
          <w:bdr w:val="single" w:sz="8" w:space="0" w:color="auto"/>
        </w:rPr>
        <w:t>average</w:t>
      </w:r>
      <w:r w:rsidRPr="00346E3C">
        <w:rPr>
          <w:highlight w:val="cyan"/>
          <w:u w:val="single"/>
        </w:rPr>
        <w:t xml:space="preserve"> since </w:t>
      </w:r>
      <w:r w:rsidRPr="00346E3C">
        <w:rPr>
          <w:b/>
          <w:iCs/>
          <w:highlight w:val="cyan"/>
          <w:u w:val="single"/>
          <w:bdr w:val="single" w:sz="8" w:space="0" w:color="auto"/>
        </w:rPr>
        <w:t>1960</w:t>
      </w:r>
      <w:r w:rsidRPr="00346E3C">
        <w:rPr>
          <w:u w:val="single"/>
        </w:rPr>
        <w:t xml:space="preserve"> of</w:t>
      </w:r>
      <w:r w:rsidRPr="00F63507">
        <w:t xml:space="preserve"> just </w:t>
      </w:r>
      <w:r w:rsidRPr="00346E3C">
        <w:rPr>
          <w:u w:val="single"/>
        </w:rPr>
        <w:t>under 2%.</w:t>
      </w:r>
    </w:p>
    <w:p w14:paraId="1081D224" w14:textId="77777777" w:rsidR="00342C66" w:rsidRPr="00F63507" w:rsidRDefault="00342C66" w:rsidP="00342C66">
      <w:r w:rsidRPr="00F63507">
        <w:t xml:space="preserve">Yellen said </w:t>
      </w:r>
      <w:r w:rsidRPr="00346E3C">
        <w:rPr>
          <w:u w:val="single"/>
        </w:rPr>
        <w:t xml:space="preserve">she is </w:t>
      </w:r>
      <w:r w:rsidRPr="00F63507">
        <w:t>still “</w:t>
      </w:r>
      <w:r w:rsidRPr="00346E3C">
        <w:rPr>
          <w:highlight w:val="cyan"/>
          <w:u w:val="single"/>
        </w:rPr>
        <w:t>not</w:t>
      </w:r>
      <w:r w:rsidRPr="00346E3C">
        <w:rPr>
          <w:u w:val="single"/>
        </w:rPr>
        <w:t xml:space="preserve"> really </w:t>
      </w:r>
      <w:r w:rsidRPr="00346E3C">
        <w:rPr>
          <w:b/>
          <w:iCs/>
          <w:highlight w:val="cyan"/>
          <w:u w:val="single"/>
          <w:bdr w:val="single" w:sz="8" w:space="0" w:color="auto"/>
        </w:rPr>
        <w:t>concerned</w:t>
      </w:r>
      <w:r w:rsidRPr="00346E3C">
        <w:rPr>
          <w:highlight w:val="cyan"/>
          <w:u w:val="single"/>
        </w:rPr>
        <w:t xml:space="preserve"> about</w:t>
      </w:r>
      <w:r w:rsidRPr="00346E3C">
        <w:rPr>
          <w:u w:val="single"/>
        </w:rPr>
        <w:t xml:space="preserve"> the </w:t>
      </w:r>
      <w:r w:rsidRPr="00346E3C">
        <w:rPr>
          <w:b/>
          <w:iCs/>
          <w:u w:val="single"/>
          <w:bdr w:val="single" w:sz="8" w:space="0" w:color="auto"/>
        </w:rPr>
        <w:t>impact</w:t>
      </w:r>
      <w:r w:rsidRPr="00F63507">
        <w:t xml:space="preserve">” </w:t>
      </w:r>
      <w:r w:rsidRPr="00346E3C">
        <w:rPr>
          <w:u w:val="single"/>
        </w:rPr>
        <w:t>that</w:t>
      </w:r>
      <w:r w:rsidRPr="00F63507">
        <w:t xml:space="preserve"> recent federal </w:t>
      </w:r>
      <w:r w:rsidRPr="00346E3C">
        <w:rPr>
          <w:b/>
          <w:iCs/>
          <w:highlight w:val="cyan"/>
          <w:u w:val="single"/>
          <w:bdr w:val="single" w:sz="8" w:space="0" w:color="auto"/>
        </w:rPr>
        <w:t>spending</w:t>
      </w:r>
      <w:r w:rsidRPr="00346E3C">
        <w:rPr>
          <w:b/>
          <w:iCs/>
          <w:u w:val="single"/>
          <w:bdr w:val="single" w:sz="8" w:space="0" w:color="auto"/>
        </w:rPr>
        <w:t xml:space="preserve"> programs</w:t>
      </w:r>
      <w:r w:rsidRPr="00F63507">
        <w:t>—including the CHIPS and Science Act that subsidizes semiconductor production and research and the Infrastructure Investment and Jobs Act that authorizes spending on roads, bridges, and other infrastructure projects—</w:t>
      </w:r>
      <w:r w:rsidRPr="00346E3C">
        <w:rPr>
          <w:u w:val="single"/>
        </w:rPr>
        <w:t xml:space="preserve">will have </w:t>
      </w:r>
      <w:r w:rsidRPr="00346E3C">
        <w:rPr>
          <w:highlight w:val="cyan"/>
          <w:u w:val="single"/>
        </w:rPr>
        <w:t>on the</w:t>
      </w:r>
      <w:r w:rsidRPr="00346E3C">
        <w:rPr>
          <w:u w:val="single"/>
        </w:rPr>
        <w:t xml:space="preserve"> </w:t>
      </w:r>
      <w:r w:rsidRPr="00346E3C">
        <w:rPr>
          <w:b/>
          <w:iCs/>
          <w:u w:val="single"/>
          <w:bdr w:val="single" w:sz="8" w:space="0" w:color="auto"/>
        </w:rPr>
        <w:t xml:space="preserve">national </w:t>
      </w:r>
      <w:r w:rsidRPr="00346E3C">
        <w:rPr>
          <w:b/>
          <w:iCs/>
          <w:highlight w:val="cyan"/>
          <w:u w:val="single"/>
          <w:bdr w:val="single" w:sz="8" w:space="0" w:color="auto"/>
        </w:rPr>
        <w:t>deficit</w:t>
      </w:r>
      <w:r w:rsidRPr="00F63507">
        <w:t>, arguing the federal government just needs “to make sure that we stay on a sustainable course.”</w:t>
      </w:r>
    </w:p>
    <w:p w14:paraId="34A707E5" w14:textId="77777777" w:rsidR="00342C66" w:rsidRDefault="00342C66" w:rsidP="00342C66">
      <w:pPr>
        <w:pStyle w:val="Heading2"/>
      </w:pPr>
      <w:r>
        <w:t>K</w:t>
      </w:r>
    </w:p>
    <w:p w14:paraId="2474F1C6" w14:textId="77777777" w:rsidR="00342C66" w:rsidRDefault="00342C66" w:rsidP="00342C66">
      <w:pPr>
        <w:pStyle w:val="Heading4"/>
      </w:pPr>
      <w:r>
        <w:t xml:space="preserve">That solves because labor is </w:t>
      </w:r>
      <w:r w:rsidRPr="00486234">
        <w:rPr>
          <w:u w:val="single"/>
        </w:rPr>
        <w:t>adaptive</w:t>
      </w:r>
      <w:r>
        <w:t xml:space="preserve">. Worker-activism and racial justice are </w:t>
      </w:r>
      <w:r w:rsidRPr="00AA1580">
        <w:rPr>
          <w:u w:val="single"/>
        </w:rPr>
        <w:t>mutually empowering</w:t>
      </w:r>
      <w:r>
        <w:t>, not zero-sum.</w:t>
      </w:r>
    </w:p>
    <w:p w14:paraId="356BEF54" w14:textId="77777777" w:rsidR="00342C66" w:rsidRDefault="00342C66" w:rsidP="00342C66">
      <w:r>
        <w:t xml:space="preserve">Naomi </w:t>
      </w:r>
      <w:r w:rsidRPr="00F71714">
        <w:rPr>
          <w:rStyle w:val="Style13ptBold"/>
        </w:rPr>
        <w:t>Williams 20</w:t>
      </w:r>
      <w:r>
        <w:t>. PhD in History at the University of Wisconsin-Madison. “Workers United: Intersectionality and Labor.” December 1</w:t>
      </w:r>
      <w:r w:rsidRPr="00F71714">
        <w:rPr>
          <w:vertAlign w:val="superscript"/>
        </w:rPr>
        <w:t>st</w:t>
      </w:r>
      <w:r>
        <w:t>, 2020. Labor (2020) Volume 17, Issue 4, pp. 74–77. https://doi-org.proxy.library.emory.edu/10.1215/15476715-8643520</w:t>
      </w:r>
    </w:p>
    <w:p w14:paraId="08C93E6A" w14:textId="77777777" w:rsidR="00342C66" w:rsidRPr="00486234" w:rsidRDefault="00342C66" w:rsidP="00342C66">
      <w:pPr>
        <w:rPr>
          <w:sz w:val="16"/>
        </w:rPr>
      </w:pPr>
      <w:r w:rsidRPr="00486234">
        <w:rPr>
          <w:sz w:val="16"/>
        </w:rPr>
        <w:t xml:space="preserve">Two main factors set Racine apart and played key roles in the lingering sense of collective identity today. First, in Racine, a core group of labor activists held leading positions in union locals, the press, and community programs. </w:t>
      </w:r>
      <w:r w:rsidRPr="00486234">
        <w:rPr>
          <w:rStyle w:val="StyleUnderline"/>
        </w:rPr>
        <w:t xml:space="preserve">These </w:t>
      </w:r>
      <w:r w:rsidRPr="00486234">
        <w:rPr>
          <w:rStyle w:val="StyleUnderline"/>
          <w:highlight w:val="cyan"/>
        </w:rPr>
        <w:t>worker-activists</w:t>
      </w:r>
      <w:r w:rsidRPr="00486234">
        <w:rPr>
          <w:rStyle w:val="StyleUnderline"/>
        </w:rPr>
        <w:t xml:space="preserve">, and many others like them, </w:t>
      </w:r>
      <w:r w:rsidRPr="00486234">
        <w:rPr>
          <w:rStyle w:val="Emphasis"/>
          <w:highlight w:val="cyan"/>
        </w:rPr>
        <w:t>led</w:t>
      </w:r>
      <w:r w:rsidRPr="00486234">
        <w:rPr>
          <w:rStyle w:val="StyleUnderline"/>
        </w:rPr>
        <w:t xml:space="preserve"> the Racine labor movement </w:t>
      </w:r>
      <w:r w:rsidRPr="00486234">
        <w:rPr>
          <w:rStyle w:val="Emphasis"/>
          <w:highlight w:val="cyan"/>
        </w:rPr>
        <w:t>by example</w:t>
      </w:r>
      <w:r w:rsidRPr="00486234">
        <w:rPr>
          <w:rStyle w:val="StyleUnderline"/>
        </w:rPr>
        <w:t xml:space="preserve">, pushing the Democratic Party to respond to working-class issues, organizing new workers throughout the city, and </w:t>
      </w:r>
      <w:r w:rsidRPr="00486234">
        <w:rPr>
          <w:rStyle w:val="Emphasis"/>
          <w:highlight w:val="cyan"/>
        </w:rPr>
        <w:t xml:space="preserve">pushing for </w:t>
      </w:r>
      <w:r w:rsidRPr="00486234">
        <w:rPr>
          <w:rStyle w:val="Emphasis"/>
        </w:rPr>
        <w:t>labor</w:t>
      </w:r>
      <w:r w:rsidRPr="00486234">
        <w:rPr>
          <w:rStyle w:val="StyleUnderline"/>
        </w:rPr>
        <w:t xml:space="preserve"> </w:t>
      </w:r>
      <w:r w:rsidRPr="00486234">
        <w:rPr>
          <w:rStyle w:val="Emphasis"/>
          <w:highlight w:val="cyan"/>
        </w:rPr>
        <w:t>representatives</w:t>
      </w:r>
      <w:r w:rsidRPr="00486234">
        <w:rPr>
          <w:rStyle w:val="StyleUnderline"/>
        </w:rPr>
        <w:t xml:space="preserve"> for social welfare programs</w:t>
      </w:r>
      <w:r w:rsidRPr="00486234">
        <w:rPr>
          <w:sz w:val="16"/>
        </w:rPr>
        <w:t>. Second, the work labor activists did to shape a narrative affirming the right for all workers to have economic security and equal opportunities expanded the idea of who belonged in the labor community. Labor unions supported a weekly paper, Racine Labor, a radio show, and a local television program. Workers, and the unions that represented them, took advantage of the public arena to shame employers, to promote the role of collective bargaining for all workers in the private and public sectors, and to lobby for political action around working-class issues. Labor activists gained vast experience negotiating changing economic, political, and social conditions in the postwar period.</w:t>
      </w:r>
    </w:p>
    <w:p w14:paraId="2B6C1444" w14:textId="77777777" w:rsidR="00342C66" w:rsidRPr="00486234" w:rsidRDefault="00342C66" w:rsidP="00342C66">
      <w:pPr>
        <w:rPr>
          <w:sz w:val="16"/>
        </w:rPr>
      </w:pPr>
      <w:r w:rsidRPr="00486234">
        <w:rPr>
          <w:sz w:val="16"/>
        </w:rPr>
        <w:t xml:space="preserve">Activists like Harvey Kitzman, who helped start the largest United Auto Workers (UAW) local in Racine, went on to become director of UAW Region 10, and spent his career building, reshaping, and sustaining a sense of class solidarity. William “Blue” Jenkins organized workers at the largest foundry during World War II, led the local branch of the NAACP, and became the first black president of the county’s labor council. Loretta Christensen organized workers across industries, sat on the board of the AFL labor council and of Racine Labor in the 1950s, and remained an active member of the county’s Democratic Party for forty years. Anthony “Tony” Valeo worked in the community to build solidarity across employment sectors, led the largest UAW union during a pivotal 1960 strike, served as a UAW international representative, and organized community-labor coalitions throughout his long career.2 These and other </w:t>
      </w:r>
      <w:r w:rsidRPr="00486234">
        <w:rPr>
          <w:rStyle w:val="Emphasis"/>
          <w:highlight w:val="cyan"/>
        </w:rPr>
        <w:t>activists</w:t>
      </w:r>
      <w:r w:rsidRPr="00486234">
        <w:rPr>
          <w:rStyle w:val="StyleUnderline"/>
        </w:rPr>
        <w:t xml:space="preserve"> </w:t>
      </w:r>
      <w:r w:rsidRPr="00486234">
        <w:rPr>
          <w:rStyle w:val="StyleUnderline"/>
          <w:highlight w:val="cyan"/>
        </w:rPr>
        <w:t xml:space="preserve">shaped a </w:t>
      </w:r>
      <w:r w:rsidRPr="00486234">
        <w:rPr>
          <w:rStyle w:val="Emphasis"/>
          <w:highlight w:val="cyan"/>
        </w:rPr>
        <w:t>class</w:t>
      </w:r>
      <w:r w:rsidRPr="00486234">
        <w:rPr>
          <w:rStyle w:val="Emphasis"/>
        </w:rPr>
        <w:t xml:space="preserve"> </w:t>
      </w:r>
      <w:r w:rsidRPr="00486234">
        <w:rPr>
          <w:rStyle w:val="Emphasis"/>
          <w:highlight w:val="cyan"/>
        </w:rPr>
        <w:t>politics</w:t>
      </w:r>
      <w:r w:rsidRPr="00486234">
        <w:rPr>
          <w:rStyle w:val="StyleUnderline"/>
        </w:rPr>
        <w:t xml:space="preserve"> that sought </w:t>
      </w:r>
      <w:r w:rsidRPr="00486234">
        <w:rPr>
          <w:rStyle w:val="StyleUnderline"/>
          <w:highlight w:val="cyan"/>
        </w:rPr>
        <w:t>to encompass</w:t>
      </w:r>
      <w:r w:rsidRPr="00486234">
        <w:rPr>
          <w:rStyle w:val="StyleUnderline"/>
        </w:rPr>
        <w:t xml:space="preserve"> the </w:t>
      </w:r>
      <w:r w:rsidRPr="00486234">
        <w:rPr>
          <w:rStyle w:val="Emphasis"/>
          <w:highlight w:val="cyan"/>
        </w:rPr>
        <w:t>whole community</w:t>
      </w:r>
      <w:r w:rsidRPr="00486234">
        <w:rPr>
          <w:sz w:val="16"/>
        </w:rPr>
        <w:t xml:space="preserve"> through union organizing, civic engagement, worker education and mobilization, and a political use of the labor history in the city.</w:t>
      </w:r>
    </w:p>
    <w:p w14:paraId="6C525189" w14:textId="77777777" w:rsidR="00342C66" w:rsidRPr="00486234" w:rsidRDefault="00342C66" w:rsidP="00342C66">
      <w:pPr>
        <w:rPr>
          <w:sz w:val="16"/>
        </w:rPr>
      </w:pPr>
      <w:r w:rsidRPr="00486234">
        <w:rPr>
          <w:sz w:val="16"/>
        </w:rPr>
        <w:t xml:space="preserve">Black migration to Racine increased during and after World War II. In the 1960s, </w:t>
      </w:r>
      <w:r w:rsidRPr="00486234">
        <w:rPr>
          <w:rStyle w:val="Emphasis"/>
          <w:highlight w:val="cyan"/>
        </w:rPr>
        <w:t>black labor</w:t>
      </w:r>
      <w:r w:rsidRPr="00486234">
        <w:rPr>
          <w:rStyle w:val="StyleUnderline"/>
        </w:rPr>
        <w:t xml:space="preserve"> and civil rights </w:t>
      </w:r>
      <w:r w:rsidRPr="00486234">
        <w:rPr>
          <w:rStyle w:val="Emphasis"/>
          <w:highlight w:val="cyan"/>
        </w:rPr>
        <w:t>activists</w:t>
      </w:r>
      <w:r w:rsidRPr="00486234">
        <w:rPr>
          <w:rStyle w:val="StyleUnderline"/>
        </w:rPr>
        <w:t xml:space="preserve"> </w:t>
      </w:r>
      <w:r w:rsidRPr="00486234">
        <w:rPr>
          <w:rStyle w:val="StyleUnderline"/>
          <w:highlight w:val="cyan"/>
        </w:rPr>
        <w:t>pushed for</w:t>
      </w:r>
      <w:r w:rsidRPr="00486234">
        <w:rPr>
          <w:rStyle w:val="StyleUnderline"/>
        </w:rPr>
        <w:t xml:space="preserve"> </w:t>
      </w:r>
      <w:r w:rsidRPr="00486234">
        <w:rPr>
          <w:rStyle w:val="Emphasis"/>
        </w:rPr>
        <w:t>expanded</w:t>
      </w:r>
      <w:r w:rsidRPr="00486234">
        <w:rPr>
          <w:rStyle w:val="StyleUnderline"/>
        </w:rPr>
        <w:t xml:space="preserve"> </w:t>
      </w:r>
      <w:r w:rsidRPr="00486234">
        <w:rPr>
          <w:rStyle w:val="Emphasis"/>
          <w:highlight w:val="cyan"/>
        </w:rPr>
        <w:t>economic</w:t>
      </w:r>
      <w:r w:rsidRPr="00486234">
        <w:rPr>
          <w:rStyle w:val="StyleUnderline"/>
        </w:rPr>
        <w:t xml:space="preserve"> and social </w:t>
      </w:r>
      <w:r w:rsidRPr="00486234">
        <w:rPr>
          <w:rStyle w:val="Emphasis"/>
          <w:highlight w:val="cyan"/>
        </w:rPr>
        <w:t>opportunities</w:t>
      </w:r>
      <w:r w:rsidRPr="00486234">
        <w:rPr>
          <w:rStyle w:val="StyleUnderline"/>
        </w:rPr>
        <w:t xml:space="preserve"> for all Racine’s residents.</w:t>
      </w:r>
      <w:r w:rsidRPr="00486234">
        <w:rPr>
          <w:sz w:val="16"/>
        </w:rPr>
        <w:t xml:space="preserve"> Black </w:t>
      </w:r>
      <w:proofErr w:type="spellStart"/>
      <w:r w:rsidRPr="00486234">
        <w:rPr>
          <w:sz w:val="16"/>
        </w:rPr>
        <w:t>Racinians</w:t>
      </w:r>
      <w:proofErr w:type="spellEnd"/>
      <w:r w:rsidRPr="00486234">
        <w:rPr>
          <w:sz w:val="16"/>
        </w:rPr>
        <w:t xml:space="preserve"> looked to their </w:t>
      </w:r>
      <w:r w:rsidRPr="00486234">
        <w:rPr>
          <w:rStyle w:val="StyleUnderline"/>
        </w:rPr>
        <w:t xml:space="preserve">social justice organizations, </w:t>
      </w:r>
      <w:r w:rsidRPr="00486234">
        <w:rPr>
          <w:rStyle w:val="Emphasis"/>
          <w:highlight w:val="cyan"/>
        </w:rPr>
        <w:t>union leaders</w:t>
      </w:r>
      <w:r w:rsidRPr="00486234">
        <w:rPr>
          <w:rStyle w:val="StyleUnderline"/>
        </w:rPr>
        <w:t xml:space="preserve">, and city officials to </w:t>
      </w:r>
      <w:r w:rsidRPr="00486234">
        <w:rPr>
          <w:rStyle w:val="Emphasis"/>
          <w:highlight w:val="cyan"/>
        </w:rPr>
        <w:t>improve</w:t>
      </w:r>
      <w:r w:rsidRPr="00486234">
        <w:rPr>
          <w:rStyle w:val="StyleUnderline"/>
        </w:rPr>
        <w:t xml:space="preserve"> neighborhood </w:t>
      </w:r>
      <w:r w:rsidRPr="00486234">
        <w:rPr>
          <w:rStyle w:val="Emphasis"/>
          <w:highlight w:val="cyan"/>
        </w:rPr>
        <w:t>conditions</w:t>
      </w:r>
      <w:r w:rsidRPr="00486234">
        <w:rPr>
          <w:rStyle w:val="StyleUnderline"/>
        </w:rPr>
        <w:t xml:space="preserve"> </w:t>
      </w:r>
      <w:r w:rsidRPr="00486234">
        <w:rPr>
          <w:sz w:val="16"/>
        </w:rPr>
        <w:t xml:space="preserve">and to provide quality education for their children and more equitable employment options for themselves. </w:t>
      </w:r>
      <w:r w:rsidRPr="00486234">
        <w:rPr>
          <w:rStyle w:val="Emphasis"/>
          <w:highlight w:val="cyan"/>
        </w:rPr>
        <w:t>Black workers’</w:t>
      </w:r>
      <w:r w:rsidRPr="00486234">
        <w:rPr>
          <w:rStyle w:val="StyleUnderline"/>
        </w:rPr>
        <w:t xml:space="preserve"> efforts from World War II to the late 1960s </w:t>
      </w:r>
      <w:r w:rsidRPr="00486234">
        <w:rPr>
          <w:rStyle w:val="Emphasis"/>
          <w:highlight w:val="cyan"/>
        </w:rPr>
        <w:t>opened the door</w:t>
      </w:r>
      <w:r w:rsidRPr="00486234">
        <w:rPr>
          <w:rStyle w:val="StyleUnderline"/>
        </w:rPr>
        <w:t xml:space="preserve"> </w:t>
      </w:r>
      <w:r w:rsidRPr="00486234">
        <w:rPr>
          <w:rStyle w:val="StyleUnderline"/>
          <w:highlight w:val="cyan"/>
        </w:rPr>
        <w:t>for</w:t>
      </w:r>
      <w:r w:rsidRPr="00486234">
        <w:rPr>
          <w:rStyle w:val="StyleUnderline"/>
        </w:rPr>
        <w:t xml:space="preserve"> the </w:t>
      </w:r>
      <w:r w:rsidRPr="00486234">
        <w:rPr>
          <w:rStyle w:val="StyleUnderline"/>
          <w:highlight w:val="cyan"/>
        </w:rPr>
        <w:t>labor community</w:t>
      </w:r>
      <w:r w:rsidRPr="00486234">
        <w:rPr>
          <w:rStyle w:val="StyleUnderline"/>
        </w:rPr>
        <w:t xml:space="preserve"> </w:t>
      </w:r>
      <w:r w:rsidRPr="00486234">
        <w:rPr>
          <w:rStyle w:val="Emphasis"/>
          <w:highlight w:val="cyan"/>
        </w:rPr>
        <w:t>to</w:t>
      </w:r>
      <w:r w:rsidRPr="00486234">
        <w:rPr>
          <w:rStyle w:val="StyleUnderline"/>
          <w:highlight w:val="cyan"/>
        </w:rPr>
        <w:t xml:space="preserve"> </w:t>
      </w:r>
      <w:r w:rsidRPr="00486234">
        <w:rPr>
          <w:rStyle w:val="Emphasis"/>
          <w:highlight w:val="cyan"/>
        </w:rPr>
        <w:t>connect</w:t>
      </w:r>
      <w:r w:rsidRPr="00486234">
        <w:rPr>
          <w:rStyle w:val="StyleUnderline"/>
          <w:highlight w:val="cyan"/>
        </w:rPr>
        <w:t xml:space="preserve"> </w:t>
      </w:r>
      <w:r w:rsidRPr="00486234">
        <w:rPr>
          <w:rStyle w:val="Emphasis"/>
          <w:highlight w:val="cyan"/>
        </w:rPr>
        <w:t>racial justice</w:t>
      </w:r>
      <w:r w:rsidRPr="00486234">
        <w:rPr>
          <w:rStyle w:val="StyleUnderline"/>
          <w:highlight w:val="cyan"/>
        </w:rPr>
        <w:t xml:space="preserve"> </w:t>
      </w:r>
      <w:r w:rsidRPr="00486234">
        <w:rPr>
          <w:rStyle w:val="Emphasis"/>
          <w:highlight w:val="cyan"/>
        </w:rPr>
        <w:t>with</w:t>
      </w:r>
      <w:r w:rsidRPr="00486234">
        <w:rPr>
          <w:rStyle w:val="StyleUnderline"/>
          <w:highlight w:val="cyan"/>
        </w:rPr>
        <w:t xml:space="preserve"> </w:t>
      </w:r>
      <w:r w:rsidRPr="00486234">
        <w:rPr>
          <w:rStyle w:val="Emphasis"/>
          <w:highlight w:val="cyan"/>
        </w:rPr>
        <w:t>working class politics</w:t>
      </w:r>
      <w:r w:rsidRPr="00486234">
        <w:rPr>
          <w:rStyle w:val="StyleUnderline"/>
        </w:rPr>
        <w:t>.</w:t>
      </w:r>
      <w:r w:rsidRPr="00486234">
        <w:rPr>
          <w:sz w:val="16"/>
        </w:rPr>
        <w:t xml:space="preserve"> Together with other notions of social justice </w:t>
      </w:r>
      <w:r w:rsidRPr="00486234">
        <w:rPr>
          <w:rStyle w:val="StyleUnderline"/>
          <w:highlight w:val="cyan"/>
        </w:rPr>
        <w:t>including</w:t>
      </w:r>
      <w:r w:rsidRPr="00486234">
        <w:rPr>
          <w:rStyle w:val="StyleUnderline"/>
        </w:rPr>
        <w:t xml:space="preserve"> </w:t>
      </w:r>
      <w:r w:rsidRPr="00486234">
        <w:rPr>
          <w:rStyle w:val="StyleUnderline"/>
          <w:highlight w:val="cyan"/>
        </w:rPr>
        <w:t xml:space="preserve">equal </w:t>
      </w:r>
      <w:r w:rsidRPr="00486234">
        <w:rPr>
          <w:rStyle w:val="Emphasis"/>
          <w:highlight w:val="cyan"/>
        </w:rPr>
        <w:t>access</w:t>
      </w:r>
      <w:r w:rsidRPr="00486234">
        <w:rPr>
          <w:rStyle w:val="StyleUnderline"/>
          <w:highlight w:val="cyan"/>
        </w:rPr>
        <w:t xml:space="preserve"> to </w:t>
      </w:r>
      <w:r w:rsidRPr="00486234">
        <w:rPr>
          <w:rStyle w:val="Emphasis"/>
          <w:highlight w:val="cyan"/>
        </w:rPr>
        <w:t>employment</w:t>
      </w:r>
      <w:r w:rsidRPr="00486234">
        <w:rPr>
          <w:rStyle w:val="StyleUnderline"/>
        </w:rPr>
        <w:t xml:space="preserve">, </w:t>
      </w:r>
      <w:r w:rsidRPr="00486234">
        <w:rPr>
          <w:rStyle w:val="Emphasis"/>
          <w:highlight w:val="cyan"/>
        </w:rPr>
        <w:t>housing</w:t>
      </w:r>
      <w:r w:rsidRPr="00486234">
        <w:rPr>
          <w:rStyle w:val="StyleUnderline"/>
        </w:rPr>
        <w:t xml:space="preserve">, </w:t>
      </w:r>
      <w:r w:rsidRPr="00486234">
        <w:rPr>
          <w:rStyle w:val="StyleUnderline"/>
          <w:highlight w:val="cyan"/>
        </w:rPr>
        <w:t xml:space="preserve">and </w:t>
      </w:r>
      <w:r w:rsidRPr="00486234">
        <w:rPr>
          <w:rStyle w:val="Emphasis"/>
          <w:highlight w:val="cyan"/>
        </w:rPr>
        <w:t>education</w:t>
      </w:r>
      <w:r w:rsidRPr="00486234">
        <w:rPr>
          <w:sz w:val="16"/>
        </w:rPr>
        <w:t xml:space="preserve">, </w:t>
      </w:r>
      <w:r w:rsidRPr="00486234">
        <w:rPr>
          <w:rStyle w:val="StyleUnderline"/>
          <w:highlight w:val="cyan"/>
        </w:rPr>
        <w:t xml:space="preserve">black workers </w:t>
      </w:r>
      <w:r w:rsidRPr="00486234">
        <w:rPr>
          <w:rStyle w:val="Emphasis"/>
          <w:highlight w:val="cyan"/>
        </w:rPr>
        <w:t>refocused</w:t>
      </w:r>
      <w:r w:rsidRPr="00486234">
        <w:rPr>
          <w:rStyle w:val="StyleUnderline"/>
        </w:rPr>
        <w:t xml:space="preserve"> </w:t>
      </w:r>
      <w:r w:rsidRPr="00486234">
        <w:rPr>
          <w:rStyle w:val="StyleUnderline"/>
          <w:highlight w:val="cyan"/>
        </w:rPr>
        <w:t>working-class politics</w:t>
      </w:r>
      <w:r w:rsidRPr="00486234">
        <w:rPr>
          <w:rStyle w:val="StyleUnderline"/>
        </w:rPr>
        <w:t xml:space="preserve"> </w:t>
      </w:r>
      <w:r w:rsidRPr="00486234">
        <w:rPr>
          <w:rStyle w:val="StyleUnderline"/>
          <w:highlight w:val="cyan"/>
        </w:rPr>
        <w:t>in the long</w:t>
      </w:r>
      <w:r w:rsidRPr="00486234">
        <w:rPr>
          <w:rStyle w:val="StyleUnderline"/>
        </w:rPr>
        <w:t xml:space="preserve"> </w:t>
      </w:r>
      <w:r w:rsidRPr="00486234">
        <w:rPr>
          <w:sz w:val="16"/>
        </w:rPr>
        <w:t>1970s.3</w:t>
      </w:r>
    </w:p>
    <w:p w14:paraId="2D0EF6FF" w14:textId="77777777" w:rsidR="00342C66" w:rsidRPr="00486234" w:rsidRDefault="00342C66" w:rsidP="00342C66">
      <w:pPr>
        <w:rPr>
          <w:sz w:val="16"/>
        </w:rPr>
      </w:pPr>
      <w:r w:rsidRPr="00486234">
        <w:rPr>
          <w:sz w:val="16"/>
        </w:rPr>
        <w:t xml:space="preserve">While all workers did not always walk in lock step with the circle of engaged activists, </w:t>
      </w:r>
      <w:r w:rsidRPr="00486234">
        <w:rPr>
          <w:rStyle w:val="StyleUnderline"/>
        </w:rPr>
        <w:t xml:space="preserve">the </w:t>
      </w:r>
      <w:r w:rsidRPr="00486234">
        <w:rPr>
          <w:rStyle w:val="StyleUnderline"/>
          <w:highlight w:val="cyan"/>
        </w:rPr>
        <w:t>labor</w:t>
      </w:r>
      <w:r w:rsidRPr="00486234">
        <w:rPr>
          <w:rStyle w:val="StyleUnderline"/>
        </w:rPr>
        <w:t xml:space="preserve"> community</w:t>
      </w:r>
      <w:r w:rsidRPr="00486234">
        <w:rPr>
          <w:rStyle w:val="StyleUnderline"/>
          <w:highlight w:val="cyan"/>
        </w:rPr>
        <w:t>’s</w:t>
      </w:r>
      <w:r w:rsidRPr="00486234">
        <w:rPr>
          <w:rStyle w:val="StyleUnderline"/>
        </w:rPr>
        <w:t xml:space="preserve"> </w:t>
      </w:r>
      <w:r w:rsidRPr="00486234">
        <w:rPr>
          <w:rStyle w:val="Emphasis"/>
          <w:highlight w:val="cyan"/>
        </w:rPr>
        <w:t>ability</w:t>
      </w:r>
      <w:r w:rsidRPr="00486234">
        <w:rPr>
          <w:rStyle w:val="StyleUnderline"/>
        </w:rPr>
        <w:t xml:space="preserve"> </w:t>
      </w:r>
      <w:r w:rsidRPr="00486234">
        <w:rPr>
          <w:rStyle w:val="StyleUnderline"/>
          <w:highlight w:val="cyan"/>
        </w:rPr>
        <w:t>to garner</w:t>
      </w:r>
      <w:r w:rsidRPr="00486234">
        <w:rPr>
          <w:rStyle w:val="StyleUnderline"/>
        </w:rPr>
        <w:t xml:space="preserve"> the support of its members </w:t>
      </w:r>
      <w:r w:rsidRPr="00486234">
        <w:rPr>
          <w:rStyle w:val="StyleUnderline"/>
          <w:highlight w:val="cyan"/>
        </w:rPr>
        <w:t>shows</w:t>
      </w:r>
      <w:r w:rsidRPr="00486234">
        <w:rPr>
          <w:rStyle w:val="StyleUnderline"/>
        </w:rPr>
        <w:t xml:space="preserve"> the </w:t>
      </w:r>
      <w:r w:rsidRPr="00486234">
        <w:rPr>
          <w:rStyle w:val="Emphasis"/>
          <w:highlight w:val="cyan"/>
        </w:rPr>
        <w:t>value</w:t>
      </w:r>
      <w:r w:rsidRPr="00486234">
        <w:rPr>
          <w:rStyle w:val="StyleUnderline"/>
        </w:rPr>
        <w:t xml:space="preserve"> of </w:t>
      </w:r>
      <w:r w:rsidRPr="00486234">
        <w:rPr>
          <w:rStyle w:val="StyleUnderline"/>
          <w:highlight w:val="cyan"/>
        </w:rPr>
        <w:t>using</w:t>
      </w:r>
      <w:r w:rsidRPr="00486234">
        <w:rPr>
          <w:rStyle w:val="StyleUnderline"/>
        </w:rPr>
        <w:t xml:space="preserve"> the </w:t>
      </w:r>
      <w:r w:rsidRPr="00486234">
        <w:rPr>
          <w:rStyle w:val="Emphasis"/>
          <w:highlight w:val="cyan"/>
        </w:rPr>
        <w:t>broader term</w:t>
      </w:r>
      <w:r w:rsidRPr="00486234">
        <w:rPr>
          <w:rStyle w:val="StyleUnderline"/>
        </w:rPr>
        <w:t xml:space="preserve"> </w:t>
      </w:r>
      <w:r w:rsidRPr="00486234">
        <w:rPr>
          <w:rStyle w:val="StyleUnderline"/>
          <w:highlight w:val="cyan"/>
        </w:rPr>
        <w:t>of</w:t>
      </w:r>
      <w:r w:rsidRPr="00486234">
        <w:rPr>
          <w:rStyle w:val="StyleUnderline"/>
        </w:rPr>
        <w:t xml:space="preserve"> labor </w:t>
      </w:r>
      <w:r w:rsidRPr="00486234">
        <w:rPr>
          <w:rStyle w:val="StyleUnderline"/>
          <w:highlight w:val="cyan"/>
        </w:rPr>
        <w:t>community</w:t>
      </w:r>
      <w:r w:rsidRPr="00486234">
        <w:rPr>
          <w:rStyle w:val="StyleUnderline"/>
        </w:rPr>
        <w:t>.</w:t>
      </w:r>
      <w:r w:rsidRPr="00486234">
        <w:rPr>
          <w:sz w:val="16"/>
        </w:rPr>
        <w:t xml:space="preserve"> The broad-based working-class vision pursued by the Racine labor community influenced local politics, housing, and education; increased the number of workers with the power of unions behind them; and improved Racine’s economic and social conditions.</w:t>
      </w:r>
    </w:p>
    <w:p w14:paraId="322662CA" w14:textId="77777777" w:rsidR="00342C66" w:rsidRPr="00486234" w:rsidRDefault="00342C66" w:rsidP="00342C66">
      <w:pPr>
        <w:rPr>
          <w:sz w:val="16"/>
        </w:rPr>
      </w:pPr>
      <w:r w:rsidRPr="00486234">
        <w:rPr>
          <w:sz w:val="16"/>
        </w:rPr>
        <w:t xml:space="preserve">In the 1970s, UAW workers walked picket lines with low-wage hospital service workers. School janitors and inner-city parents led an initiative that got two labor activists elected to the local school board. In the 1980s, UAW Local 553 got seventeen of the nineteen workers detained by the Immigration and Nationalization Service (now known as ICE) reinstated at the foundry from where they were detained. </w:t>
      </w:r>
      <w:r w:rsidRPr="00486234">
        <w:rPr>
          <w:rStyle w:val="StyleUnderline"/>
          <w:highlight w:val="cyan"/>
        </w:rPr>
        <w:t>Black and Latina</w:t>
      </w:r>
      <w:r w:rsidRPr="00486234">
        <w:rPr>
          <w:rStyle w:val="StyleUnderline"/>
        </w:rPr>
        <w:t xml:space="preserve"> service </w:t>
      </w:r>
      <w:r w:rsidRPr="00486234">
        <w:rPr>
          <w:rStyle w:val="StyleUnderline"/>
          <w:highlight w:val="cyan"/>
        </w:rPr>
        <w:t>workers</w:t>
      </w:r>
      <w:r w:rsidRPr="00486234">
        <w:rPr>
          <w:rStyle w:val="StyleUnderline"/>
        </w:rPr>
        <w:t xml:space="preserve"> </w:t>
      </w:r>
      <w:r w:rsidRPr="00486234">
        <w:rPr>
          <w:rStyle w:val="StyleUnderline"/>
          <w:highlight w:val="cyan"/>
        </w:rPr>
        <w:t xml:space="preserve">became </w:t>
      </w:r>
      <w:r w:rsidRPr="00486234">
        <w:rPr>
          <w:rStyle w:val="Emphasis"/>
          <w:highlight w:val="cyan"/>
        </w:rPr>
        <w:t>active</w:t>
      </w:r>
      <w:r w:rsidRPr="00486234">
        <w:rPr>
          <w:rStyle w:val="StyleUnderline"/>
        </w:rPr>
        <w:t xml:space="preserve"> </w:t>
      </w:r>
      <w:r w:rsidRPr="00486234">
        <w:rPr>
          <w:rStyle w:val="StyleUnderline"/>
          <w:highlight w:val="cyan"/>
        </w:rPr>
        <w:t xml:space="preserve">in </w:t>
      </w:r>
      <w:r w:rsidRPr="00486234">
        <w:rPr>
          <w:rStyle w:val="Emphasis"/>
          <w:highlight w:val="cyan"/>
        </w:rPr>
        <w:t>local politics</w:t>
      </w:r>
      <w:r w:rsidRPr="00486234">
        <w:rPr>
          <w:rStyle w:val="StyleUnderline"/>
        </w:rPr>
        <w:t xml:space="preserve"> </w:t>
      </w:r>
      <w:r w:rsidRPr="00486234">
        <w:rPr>
          <w:rStyle w:val="StyleUnderline"/>
          <w:highlight w:val="cyan"/>
        </w:rPr>
        <w:t xml:space="preserve">and became </w:t>
      </w:r>
      <w:r w:rsidRPr="00486234">
        <w:rPr>
          <w:rStyle w:val="Emphasis"/>
          <w:highlight w:val="cyan"/>
        </w:rPr>
        <w:t>leaders</w:t>
      </w:r>
      <w:r w:rsidRPr="00486234">
        <w:rPr>
          <w:rStyle w:val="StyleUnderline"/>
        </w:rPr>
        <w:t xml:space="preserve"> </w:t>
      </w:r>
      <w:r w:rsidRPr="00486234">
        <w:rPr>
          <w:rStyle w:val="StyleUnderline"/>
          <w:highlight w:val="cyan"/>
        </w:rPr>
        <w:t>of</w:t>
      </w:r>
      <w:r w:rsidRPr="00486234">
        <w:rPr>
          <w:rStyle w:val="StyleUnderline"/>
        </w:rPr>
        <w:t xml:space="preserve"> area welfare </w:t>
      </w:r>
      <w:r w:rsidRPr="00486234">
        <w:rPr>
          <w:rStyle w:val="Emphasis"/>
        </w:rPr>
        <w:t xml:space="preserve">rights </w:t>
      </w:r>
      <w:r w:rsidRPr="00486234">
        <w:rPr>
          <w:rStyle w:val="Emphasis"/>
          <w:highlight w:val="cyan"/>
        </w:rPr>
        <w:t>organizations</w:t>
      </w:r>
      <w:r w:rsidRPr="00486234">
        <w:rPr>
          <w:rStyle w:val="StyleUnderline"/>
        </w:rPr>
        <w:t xml:space="preserve"> because of their politicization through SEIU activities in the 1970s.</w:t>
      </w:r>
      <w:r w:rsidRPr="00486234">
        <w:rPr>
          <w:sz w:val="16"/>
        </w:rPr>
        <w:t xml:space="preserve"> These and similar stories </w:t>
      </w:r>
      <w:r w:rsidRPr="00486234">
        <w:rPr>
          <w:rStyle w:val="StyleUnderline"/>
        </w:rPr>
        <w:t xml:space="preserve">emphasize the importance of </w:t>
      </w:r>
      <w:r w:rsidRPr="00486234">
        <w:rPr>
          <w:rStyle w:val="StyleUnderline"/>
          <w:highlight w:val="cyan"/>
        </w:rPr>
        <w:t>looking for</w:t>
      </w:r>
      <w:r w:rsidRPr="00486234">
        <w:rPr>
          <w:sz w:val="16"/>
          <w:highlight w:val="cyan"/>
        </w:rPr>
        <w:t>,</w:t>
      </w:r>
      <w:r w:rsidRPr="00486234">
        <w:rPr>
          <w:sz w:val="16"/>
        </w:rPr>
        <w:t xml:space="preserve"> in Heather Ann Thompson’s words, </w:t>
      </w:r>
      <w:r w:rsidRPr="00486234">
        <w:rPr>
          <w:rStyle w:val="StyleUnderline"/>
        </w:rPr>
        <w:t>“</w:t>
      </w:r>
      <w:r w:rsidRPr="00486234">
        <w:rPr>
          <w:rStyle w:val="Emphasis"/>
          <w:highlight w:val="cyan"/>
        </w:rPr>
        <w:t>determination</w:t>
      </w:r>
      <w:r w:rsidRPr="00486234">
        <w:rPr>
          <w:rStyle w:val="StyleUnderline"/>
        </w:rPr>
        <w:t>” instead of “decline</w:t>
      </w:r>
      <w:r w:rsidRPr="00486234">
        <w:rPr>
          <w:sz w:val="16"/>
        </w:rPr>
        <w:t xml:space="preserve"> or decay” as we seek to explain the ways working-class activists forged space to gain social and economic justice in urban areas.4</w:t>
      </w:r>
    </w:p>
    <w:p w14:paraId="05A8A42C" w14:textId="77777777" w:rsidR="00342C66" w:rsidRPr="00EA198F" w:rsidRDefault="00342C66" w:rsidP="00342C66">
      <w:pPr>
        <w:rPr>
          <w:sz w:val="16"/>
        </w:rPr>
      </w:pPr>
      <w:r w:rsidRPr="00486234">
        <w:rPr>
          <w:sz w:val="16"/>
        </w:rPr>
        <w:t xml:space="preserve">In the end, the Racine labor community lost ground. So did the broader labor movement. However, as the Racine case demonstrates, </w:t>
      </w:r>
      <w:r w:rsidRPr="00486234">
        <w:rPr>
          <w:rStyle w:val="Emphasis"/>
          <w:highlight w:val="cyan"/>
        </w:rPr>
        <w:t>working-class politics</w:t>
      </w:r>
      <w:r w:rsidRPr="00486234">
        <w:rPr>
          <w:rStyle w:val="StyleUnderline"/>
        </w:rPr>
        <w:t xml:space="preserve"> </w:t>
      </w:r>
      <w:r w:rsidRPr="00486234">
        <w:rPr>
          <w:rStyle w:val="Emphasis"/>
          <w:highlight w:val="cyan"/>
        </w:rPr>
        <w:t>adapted</w:t>
      </w:r>
      <w:r w:rsidRPr="00486234">
        <w:rPr>
          <w:rStyle w:val="StyleUnderline"/>
        </w:rPr>
        <w:t xml:space="preserve"> </w:t>
      </w:r>
      <w:r w:rsidRPr="00486234">
        <w:rPr>
          <w:rStyle w:val="StyleUnderline"/>
          <w:highlight w:val="cyan"/>
        </w:rPr>
        <w:t>to</w:t>
      </w:r>
      <w:r w:rsidRPr="00486234">
        <w:rPr>
          <w:rStyle w:val="StyleUnderline"/>
        </w:rPr>
        <w:t xml:space="preserve"> the transformations</w:t>
      </w:r>
      <w:r w:rsidRPr="00486234">
        <w:rPr>
          <w:sz w:val="16"/>
        </w:rPr>
        <w:t xml:space="preserve"> in the postwar period—</w:t>
      </w:r>
      <w:r w:rsidRPr="00486234">
        <w:rPr>
          <w:rStyle w:val="StyleUnderline"/>
          <w:highlight w:val="cyan"/>
        </w:rPr>
        <w:t>the</w:t>
      </w:r>
      <w:r w:rsidRPr="00486234">
        <w:rPr>
          <w:rStyle w:val="StyleUnderline"/>
        </w:rPr>
        <w:t xml:space="preserve"> </w:t>
      </w:r>
      <w:r w:rsidRPr="00486234">
        <w:rPr>
          <w:rStyle w:val="Emphasis"/>
          <w:highlight w:val="cyan"/>
        </w:rPr>
        <w:t>empowerment</w:t>
      </w:r>
      <w:r w:rsidRPr="00486234">
        <w:rPr>
          <w:rStyle w:val="StyleUnderline"/>
          <w:highlight w:val="cyan"/>
        </w:rPr>
        <w:t xml:space="preserve"> </w:t>
      </w:r>
      <w:r w:rsidRPr="00486234">
        <w:rPr>
          <w:rStyle w:val="Emphasis"/>
          <w:highlight w:val="cyan"/>
        </w:rPr>
        <w:t>of women and nonwhite</w:t>
      </w:r>
      <w:r w:rsidRPr="00486234">
        <w:rPr>
          <w:rStyle w:val="Emphasis"/>
        </w:rPr>
        <w:t xml:space="preserve"> </w:t>
      </w:r>
      <w:r w:rsidRPr="00486234">
        <w:rPr>
          <w:rStyle w:val="Emphasis"/>
          <w:highlight w:val="cyan"/>
        </w:rPr>
        <w:t>men</w:t>
      </w:r>
      <w:r w:rsidRPr="00486234">
        <w:rPr>
          <w:rStyle w:val="StyleUnderline"/>
        </w:rPr>
        <w:t xml:space="preserve">, the </w:t>
      </w:r>
      <w:r w:rsidRPr="00486234">
        <w:rPr>
          <w:rStyle w:val="Emphasis"/>
        </w:rPr>
        <w:t>shift</w:t>
      </w:r>
      <w:r w:rsidRPr="00486234">
        <w:rPr>
          <w:rStyle w:val="StyleUnderline"/>
        </w:rPr>
        <w:t xml:space="preserve"> from manufacturing to service </w:t>
      </w:r>
      <w:r w:rsidRPr="00486234">
        <w:rPr>
          <w:rStyle w:val="Emphasis"/>
        </w:rPr>
        <w:t>work</w:t>
      </w:r>
      <w:r w:rsidRPr="00486234">
        <w:rPr>
          <w:rStyle w:val="StyleUnderline"/>
        </w:rPr>
        <w:t xml:space="preserve">, the decline of New Deal liberalism, and the </w:t>
      </w:r>
      <w:r w:rsidRPr="00EA198F">
        <w:rPr>
          <w:rStyle w:val="StyleUnderline"/>
        </w:rPr>
        <w:t>rise of the conservative political power.</w:t>
      </w:r>
      <w:r w:rsidRPr="00EA198F">
        <w:rPr>
          <w:sz w:val="16"/>
        </w:rPr>
        <w:t xml:space="preserve"> As engaged labor activists continued to respond to changes and adapt class politics, new avenues of organizing and politicizing workers appeared. </w:t>
      </w:r>
      <w:r w:rsidRPr="00EA198F">
        <w:rPr>
          <w:rStyle w:val="Emphasis"/>
        </w:rPr>
        <w:t>Racial politics</w:t>
      </w:r>
      <w:r w:rsidRPr="00EA198F">
        <w:rPr>
          <w:rStyle w:val="StyleUnderline"/>
        </w:rPr>
        <w:t xml:space="preserve"> in Racine </w:t>
      </w:r>
      <w:r w:rsidRPr="00EA198F">
        <w:rPr>
          <w:rStyle w:val="Emphasis"/>
          <w:sz w:val="26"/>
          <w:szCs w:val="26"/>
        </w:rPr>
        <w:t>did not undermine</w:t>
      </w:r>
      <w:r w:rsidRPr="00EA198F">
        <w:rPr>
          <w:rStyle w:val="StyleUnderline"/>
        </w:rPr>
        <w:t xml:space="preserve"> notions of </w:t>
      </w:r>
      <w:r w:rsidRPr="00EA198F">
        <w:rPr>
          <w:rStyle w:val="Emphasis"/>
          <w:sz w:val="26"/>
          <w:szCs w:val="26"/>
        </w:rPr>
        <w:t>class solidarity</w:t>
      </w:r>
      <w:r w:rsidRPr="00EA198F">
        <w:rPr>
          <w:rStyle w:val="StyleUnderline"/>
        </w:rPr>
        <w:t>.</w:t>
      </w:r>
    </w:p>
    <w:p w14:paraId="31AED5B8" w14:textId="77777777" w:rsidR="00342C66" w:rsidRDefault="00342C66" w:rsidP="00342C66">
      <w:pPr>
        <w:rPr>
          <w:rStyle w:val="StyleUnderline"/>
        </w:rPr>
      </w:pPr>
      <w:r w:rsidRPr="00EA198F">
        <w:rPr>
          <w:sz w:val="16"/>
        </w:rPr>
        <w:t>Defeat came not because workers failed to adapt or limited their militant activism but due</w:t>
      </w:r>
      <w:r w:rsidRPr="00486234">
        <w:rPr>
          <w:sz w:val="16"/>
        </w:rPr>
        <w:t xml:space="preserve"> to larger economic and political changes out of their control. Historians should center worker agency with an emphasis on the ways </w:t>
      </w:r>
      <w:r w:rsidRPr="00486234">
        <w:rPr>
          <w:rStyle w:val="StyleUnderline"/>
        </w:rPr>
        <w:t>race and gender shaped class politics</w:t>
      </w:r>
      <w:r w:rsidRPr="00486234">
        <w:rPr>
          <w:sz w:val="16"/>
        </w:rPr>
        <w:t xml:space="preserve"> in their narratives of late twentieth-century labor history. Despite the dismantling of many of the formal </w:t>
      </w:r>
      <w:proofErr w:type="gramStart"/>
      <w:r w:rsidRPr="00486234">
        <w:rPr>
          <w:sz w:val="16"/>
        </w:rPr>
        <w:t>tools</w:t>
      </w:r>
      <w:proofErr w:type="gramEnd"/>
      <w:r w:rsidRPr="00486234">
        <w:rPr>
          <w:sz w:val="16"/>
        </w:rPr>
        <w:t xml:space="preserve"> workers have used to gain economic power in the United States, </w:t>
      </w:r>
      <w:r w:rsidRPr="00486234">
        <w:rPr>
          <w:rStyle w:val="StyleUnderline"/>
          <w:highlight w:val="cyan"/>
        </w:rPr>
        <w:t>workers</w:t>
      </w:r>
      <w:r w:rsidRPr="00486234">
        <w:rPr>
          <w:rStyle w:val="StyleUnderline"/>
        </w:rPr>
        <w:t xml:space="preserve"> and social justice activists have continued to </w:t>
      </w:r>
      <w:r w:rsidRPr="00486234">
        <w:rPr>
          <w:rStyle w:val="StyleUnderline"/>
          <w:highlight w:val="cyan"/>
        </w:rPr>
        <w:t xml:space="preserve">find </w:t>
      </w:r>
      <w:r w:rsidRPr="00486234">
        <w:rPr>
          <w:rStyle w:val="Emphasis"/>
          <w:sz w:val="26"/>
          <w:szCs w:val="26"/>
          <w:highlight w:val="cyan"/>
        </w:rPr>
        <w:t>new ways</w:t>
      </w:r>
      <w:r w:rsidRPr="00486234">
        <w:rPr>
          <w:rStyle w:val="StyleUnderline"/>
        </w:rPr>
        <w:t xml:space="preserve"> </w:t>
      </w:r>
      <w:r w:rsidRPr="00486234">
        <w:rPr>
          <w:rStyle w:val="StyleUnderline"/>
          <w:highlight w:val="cyan"/>
        </w:rPr>
        <w:t>to</w:t>
      </w:r>
      <w:r w:rsidRPr="00486234">
        <w:rPr>
          <w:rStyle w:val="StyleUnderline"/>
        </w:rPr>
        <w:t xml:space="preserve"> </w:t>
      </w:r>
      <w:r w:rsidRPr="00486234">
        <w:rPr>
          <w:rStyle w:val="StyleUnderline"/>
          <w:highlight w:val="cyan"/>
        </w:rPr>
        <w:t>push for</w:t>
      </w:r>
      <w:r w:rsidRPr="00486234">
        <w:rPr>
          <w:rStyle w:val="StyleUnderline"/>
        </w:rPr>
        <w:t xml:space="preserve"> a </w:t>
      </w:r>
      <w:r w:rsidRPr="00486234">
        <w:rPr>
          <w:rStyle w:val="StyleUnderline"/>
          <w:highlight w:val="cyan"/>
        </w:rPr>
        <w:t>broad-based</w:t>
      </w:r>
      <w:r w:rsidRPr="00486234">
        <w:rPr>
          <w:rStyle w:val="StyleUnderline"/>
        </w:rPr>
        <w:t xml:space="preserve"> justice </w:t>
      </w:r>
      <w:r w:rsidRPr="00486234">
        <w:rPr>
          <w:rStyle w:val="StyleUnderline"/>
          <w:highlight w:val="cyan"/>
        </w:rPr>
        <w:t>agenda</w:t>
      </w:r>
      <w:r w:rsidRPr="00486234">
        <w:rPr>
          <w:rStyle w:val="StyleUnderline"/>
        </w:rPr>
        <w:t>.</w:t>
      </w:r>
    </w:p>
    <w:p w14:paraId="1B49D45B" w14:textId="77777777" w:rsidR="00342C66" w:rsidRDefault="00342C66" w:rsidP="00342C66">
      <w:pPr>
        <w:rPr>
          <w:rStyle w:val="StyleUnderline"/>
        </w:rPr>
      </w:pPr>
    </w:p>
    <w:p w14:paraId="7A6458BC" w14:textId="77777777" w:rsidR="00342C66" w:rsidRDefault="00342C66" w:rsidP="00342C66">
      <w:pPr>
        <w:pStyle w:val="Heading4"/>
      </w:pPr>
      <w:r>
        <w:t xml:space="preserve">Labor rights </w:t>
      </w:r>
      <w:proofErr w:type="gramStart"/>
      <w:r>
        <w:t>essential</w:t>
      </w:r>
      <w:proofErr w:type="gramEnd"/>
      <w:r>
        <w:t xml:space="preserve"> to social developments post-work.  </w:t>
      </w:r>
    </w:p>
    <w:p w14:paraId="76AD0E8B" w14:textId="77777777" w:rsidR="00342C66" w:rsidRDefault="00342C66" w:rsidP="00342C66">
      <w:r w:rsidRPr="007B2D7C">
        <w:t xml:space="preserve">Élise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Bueno, Nicolas (Ed.); </w:t>
      </w:r>
      <w:proofErr w:type="spellStart"/>
      <w:r>
        <w:t>ter</w:t>
      </w:r>
      <w:proofErr w:type="spellEnd"/>
      <w:r>
        <w:t xml:space="preserve"> Haar, Beryl (Ed.); Zekić, Nuna (Ed.) (2024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6813DA36" w14:textId="77777777" w:rsidR="00342C66" w:rsidRPr="007B2D7C" w:rsidRDefault="00342C66" w:rsidP="00342C66">
      <w:pPr>
        <w:rPr>
          <w:sz w:val="16"/>
        </w:rPr>
      </w:pPr>
      <w:r w:rsidRPr="007B2D7C">
        <w:rPr>
          <w:sz w:val="16"/>
        </w:rPr>
        <w:t xml:space="preserve">Let it be clear, however, that in our </w:t>
      </w:r>
      <w:r w:rsidRPr="00EF2BED">
        <w:rPr>
          <w:sz w:val="16"/>
        </w:rPr>
        <w:t xml:space="preserve">view, not all </w:t>
      </w:r>
      <w:proofErr w:type="spellStart"/>
      <w:r w:rsidRPr="00EF2BED">
        <w:rPr>
          <w:sz w:val="16"/>
        </w:rPr>
        <w:t>ecosocially</w:t>
      </w:r>
      <w:proofErr w:type="spellEnd"/>
      <w:r w:rsidRPr="00EF2BED">
        <w:rPr>
          <w:sz w:val="16"/>
        </w:rPr>
        <w:t xml:space="preserve"> useful activities should necessarily give rise to the same rights in an undifferentiated way (as advocated, </w:t>
      </w:r>
      <w:proofErr w:type="spellStart"/>
      <w:r w:rsidRPr="00EF2BED">
        <w:rPr>
          <w:sz w:val="16"/>
        </w:rPr>
        <w:t>eg</w:t>
      </w:r>
      <w:proofErr w:type="spellEnd"/>
      <w:r w:rsidRPr="00EF2BED">
        <w:rPr>
          <w:sz w:val="16"/>
        </w:rPr>
        <w:t xml:space="preserve">,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w:t>
      </w:r>
      <w:proofErr w:type="spellStart"/>
      <w:r w:rsidRPr="007B2D7C">
        <w:rPr>
          <w:sz w:val="16"/>
        </w:rPr>
        <w:t>Muñagorri</w:t>
      </w:r>
      <w:proofErr w:type="spellEnd"/>
      <w:r w:rsidRPr="007B2D7C">
        <w:rPr>
          <w:sz w:val="16"/>
        </w:rPr>
        <w:t xml:space="preserve">),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proofErr w:type="spellStart"/>
      <w:r w:rsidRPr="007B2D7C">
        <w:rPr>
          <w:rStyle w:val="StyleUnderline"/>
          <w:highlight w:val="cyan"/>
        </w:rPr>
        <w:t>labour</w:t>
      </w:r>
      <w:proofErr w:type="spellEnd"/>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5CA74339" w14:textId="77777777" w:rsidR="00342C66" w:rsidRDefault="00342C66" w:rsidP="00342C66">
      <w:pPr>
        <w:rPr>
          <w:rStyle w:val="StyleUnderline"/>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w:t>
      </w:r>
      <w:proofErr w:type="gramStart"/>
      <w:r w:rsidRPr="007B2D7C">
        <w:rPr>
          <w:sz w:val="16"/>
        </w:rPr>
        <w:t>All the more</w:t>
      </w:r>
      <w:proofErr w:type="gramEnd"/>
      <w:r w:rsidRPr="007B2D7C">
        <w:rPr>
          <w:sz w:val="16"/>
        </w:rPr>
        <w:t xml:space="preserv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proofErr w:type="spellStart"/>
      <w:r w:rsidRPr="00EF2BED">
        <w:rPr>
          <w:rStyle w:val="Emphasis"/>
        </w:rPr>
        <w:t>labour</w:t>
      </w:r>
      <w:proofErr w:type="spellEnd"/>
      <w:r w:rsidRPr="00EF2BED">
        <w:rPr>
          <w:rStyle w:val="Emphasis"/>
        </w:rPr>
        <w:t xml:space="preserve">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w:t>
      </w:r>
      <w:proofErr w:type="spellStart"/>
      <w:r w:rsidRPr="007B2D7C">
        <w:rPr>
          <w:rStyle w:val="StyleUnderline"/>
        </w:rPr>
        <w:t>ecosocial</w:t>
      </w:r>
      <w:proofErr w:type="spellEnd"/>
      <w:r w:rsidRPr="007B2D7C">
        <w:rPr>
          <w:rStyle w:val="StyleUnderline"/>
        </w:rPr>
        <w:t xml:space="preserve">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17CADA58" w14:textId="77777777" w:rsidR="00342C66" w:rsidRDefault="00342C66" w:rsidP="00342C66">
      <w:pPr>
        <w:rPr>
          <w:rStyle w:val="StyleUnderline"/>
        </w:rPr>
      </w:pPr>
    </w:p>
    <w:p w14:paraId="170ADFFC" w14:textId="7E772ECF" w:rsidR="00342C66" w:rsidRDefault="00342C66" w:rsidP="00342C66">
      <w:pPr>
        <w:pStyle w:val="Heading4"/>
      </w:pPr>
      <w:r>
        <w:t xml:space="preserve">The history of labor rights demonstrates </w:t>
      </w:r>
      <w:r w:rsidRPr="00486234">
        <w:rPr>
          <w:u w:val="single"/>
        </w:rPr>
        <w:t>compatibility with</w:t>
      </w:r>
      <w:r>
        <w:t xml:space="preserve"> and </w:t>
      </w:r>
      <w:r w:rsidRPr="00596DA4">
        <w:rPr>
          <w:u w:val="single"/>
        </w:rPr>
        <w:t>advancement towards</w:t>
      </w:r>
      <w:r>
        <w:t xml:space="preserve"> social justice movements. NEG examples stem the </w:t>
      </w:r>
      <w:r w:rsidRPr="006A44A3">
        <w:rPr>
          <w:u w:val="single"/>
        </w:rPr>
        <w:t>lack</w:t>
      </w:r>
      <w:r>
        <w:t>, not presence, of union power.</w:t>
      </w:r>
    </w:p>
    <w:p w14:paraId="173F8C9C" w14:textId="77777777" w:rsidR="00342C66" w:rsidRDefault="00342C66" w:rsidP="00342C66">
      <w:r>
        <w:t xml:space="preserve">Angela </w:t>
      </w:r>
      <w:r w:rsidRPr="001C216C">
        <w:rPr>
          <w:rStyle w:val="Style13ptBold"/>
        </w:rPr>
        <w:t>Thompson 2</w:t>
      </w:r>
      <w:r>
        <w:rPr>
          <w:rStyle w:val="Style13ptBold"/>
        </w:rPr>
        <w:t>4</w:t>
      </w:r>
      <w:r>
        <w:t xml:space="preserve">. Deputy General Counsel of </w:t>
      </w:r>
      <w:r w:rsidRPr="001C216C">
        <w:t>32BJ SEIU</w:t>
      </w:r>
      <w:r>
        <w:t xml:space="preserve">, J.D. from Yale Law School. “The People United: Unions as Racial and Gender Justice Organizations.” </w:t>
      </w:r>
      <w:r w:rsidRPr="001C216C">
        <w:rPr>
          <w:i/>
          <w:iCs/>
        </w:rPr>
        <w:t>Berkeley Journal of Employment Law</w:t>
      </w:r>
      <w:r>
        <w:t>, Vol. 45, No. 1., p. 106-110.</w:t>
      </w:r>
    </w:p>
    <w:p w14:paraId="7C01E9C6" w14:textId="77777777" w:rsidR="00342C66" w:rsidRPr="001C216C" w:rsidRDefault="00342C66" w:rsidP="00342C66">
      <w:pPr>
        <w:rPr>
          <w:rStyle w:val="StyleUnderline"/>
        </w:rPr>
      </w:pPr>
      <w:r w:rsidRPr="001C216C">
        <w:rPr>
          <w:rStyle w:val="StyleUnderline"/>
        </w:rPr>
        <w:t xml:space="preserve">There are </w:t>
      </w:r>
      <w:r w:rsidRPr="004A03F5">
        <w:rPr>
          <w:rStyle w:val="Emphasis"/>
          <w:highlight w:val="cyan"/>
        </w:rPr>
        <w:t>many examples</w:t>
      </w:r>
      <w:r w:rsidRPr="001C216C">
        <w:rPr>
          <w:rStyle w:val="StyleUnderline"/>
        </w:rPr>
        <w:t xml:space="preserve"> </w:t>
      </w:r>
      <w:r w:rsidRPr="004A03F5">
        <w:rPr>
          <w:rStyle w:val="StyleUnderline"/>
          <w:highlight w:val="cyan"/>
        </w:rPr>
        <w:t xml:space="preserve">of </w:t>
      </w:r>
      <w:r w:rsidRPr="004A03F5">
        <w:rPr>
          <w:rStyle w:val="Emphasis"/>
          <w:highlight w:val="cyan"/>
        </w:rPr>
        <w:t>cooperation</w:t>
      </w:r>
      <w:r w:rsidRPr="001C216C">
        <w:rPr>
          <w:rStyle w:val="StyleUnderline"/>
        </w:rPr>
        <w:t xml:space="preserve"> and integration of mission </w:t>
      </w:r>
      <w:r w:rsidRPr="004A03F5">
        <w:rPr>
          <w:rStyle w:val="StyleUnderline"/>
          <w:highlight w:val="cyan"/>
        </w:rPr>
        <w:t>from</w:t>
      </w:r>
      <w:r w:rsidRPr="001C216C">
        <w:rPr>
          <w:rStyle w:val="StyleUnderline"/>
        </w:rPr>
        <w:t xml:space="preserve"> the leadership of </w:t>
      </w:r>
      <w:r w:rsidRPr="004A03F5">
        <w:rPr>
          <w:rStyle w:val="Emphasis"/>
          <w:highlight w:val="cyan"/>
        </w:rPr>
        <w:t>labor and civil rights</w:t>
      </w:r>
      <w:r w:rsidRPr="006A44A3">
        <w:rPr>
          <w:sz w:val="16"/>
        </w:rPr>
        <w:t>. A</w:t>
      </w:r>
      <w:r w:rsidRPr="001C216C">
        <w:rPr>
          <w:rStyle w:val="StyleUnderline"/>
        </w:rPr>
        <w:t xml:space="preserve">. </w:t>
      </w:r>
      <w:r w:rsidRPr="004A03F5">
        <w:rPr>
          <w:rStyle w:val="Emphasis"/>
          <w:highlight w:val="cyan"/>
        </w:rPr>
        <w:t>Phillip Randolph</w:t>
      </w:r>
      <w:r w:rsidRPr="006A44A3">
        <w:rPr>
          <w:sz w:val="16"/>
        </w:rPr>
        <w:t xml:space="preserve"> saw the labor movement working for white people and decided that the movement should work for Black people as well,</w:t>
      </w:r>
      <w:r w:rsidRPr="001C216C">
        <w:rPr>
          <w:rStyle w:val="StyleUnderline"/>
        </w:rPr>
        <w:t xml:space="preserve"> </w:t>
      </w:r>
      <w:r w:rsidRPr="004A03F5">
        <w:rPr>
          <w:rStyle w:val="Emphasis"/>
          <w:highlight w:val="cyan"/>
        </w:rPr>
        <w:t>lead</w:t>
      </w:r>
      <w:r w:rsidRPr="001C216C">
        <w:rPr>
          <w:rStyle w:val="StyleUnderline"/>
        </w:rPr>
        <w:t xml:space="preserve">ing to the organization of the </w:t>
      </w:r>
      <w:r w:rsidRPr="004A03F5">
        <w:rPr>
          <w:rStyle w:val="Emphasis"/>
        </w:rPr>
        <w:t>Brotherhood of Sleeping Car Porters</w:t>
      </w:r>
      <w:r w:rsidRPr="001C216C">
        <w:rPr>
          <w:rStyle w:val="StyleUnderline"/>
        </w:rPr>
        <w:t xml:space="preserve"> in 1925-</w:t>
      </w:r>
      <w:r w:rsidRPr="004A03F5">
        <w:rPr>
          <w:rStyle w:val="StyleUnderline"/>
          <w:highlight w:val="cyan"/>
        </w:rPr>
        <w:t>the first</w:t>
      </w:r>
      <w:r w:rsidRPr="001C216C">
        <w:rPr>
          <w:rStyle w:val="StyleUnderline"/>
        </w:rPr>
        <w:t xml:space="preserve"> labor </w:t>
      </w:r>
      <w:r w:rsidRPr="004A03F5">
        <w:rPr>
          <w:rStyle w:val="StyleUnderline"/>
          <w:highlight w:val="cyan"/>
        </w:rPr>
        <w:t>organization</w:t>
      </w:r>
      <w:r w:rsidRPr="001C216C">
        <w:rPr>
          <w:rStyle w:val="StyleUnderline"/>
        </w:rPr>
        <w:t xml:space="preserve"> </w:t>
      </w:r>
      <w:r w:rsidRPr="004A03F5">
        <w:rPr>
          <w:rStyle w:val="StyleUnderline"/>
          <w:highlight w:val="cyan"/>
        </w:rPr>
        <w:t xml:space="preserve">led by Black people to </w:t>
      </w:r>
      <w:r w:rsidRPr="004A03F5">
        <w:rPr>
          <w:rStyle w:val="Emphasis"/>
          <w:highlight w:val="cyan"/>
        </w:rPr>
        <w:t>receive a charter</w:t>
      </w:r>
      <w:r w:rsidRPr="004A03F5">
        <w:rPr>
          <w:rStyle w:val="StyleUnderline"/>
          <w:highlight w:val="cyan"/>
        </w:rPr>
        <w:t xml:space="preserve"> </w:t>
      </w:r>
      <w:r w:rsidRPr="004A03F5">
        <w:rPr>
          <w:rStyle w:val="Emphasis"/>
          <w:highlight w:val="cyan"/>
        </w:rPr>
        <w:t>in</w:t>
      </w:r>
      <w:r w:rsidRPr="001C216C">
        <w:rPr>
          <w:rStyle w:val="StyleUnderline"/>
        </w:rPr>
        <w:t xml:space="preserve"> </w:t>
      </w:r>
      <w:r w:rsidRPr="004A03F5">
        <w:rPr>
          <w:rStyle w:val="StyleUnderline"/>
          <w:highlight w:val="cyan"/>
        </w:rPr>
        <w:t>the</w:t>
      </w:r>
      <w:r w:rsidRPr="001C216C">
        <w:rPr>
          <w:rStyle w:val="StyleUnderline"/>
        </w:rPr>
        <w:t xml:space="preserve"> </w:t>
      </w:r>
      <w:r w:rsidRPr="001C216C">
        <w:rPr>
          <w:rStyle w:val="Emphasis"/>
          <w:highlight w:val="cyan"/>
        </w:rPr>
        <w:t>A</w:t>
      </w:r>
      <w:r w:rsidRPr="001C216C">
        <w:rPr>
          <w:rStyle w:val="StyleUnderline"/>
        </w:rPr>
        <w:t xml:space="preserve">merican </w:t>
      </w:r>
      <w:r w:rsidRPr="001C216C">
        <w:rPr>
          <w:rStyle w:val="Emphasis"/>
          <w:highlight w:val="cyan"/>
        </w:rPr>
        <w:t>F</w:t>
      </w:r>
      <w:r w:rsidRPr="001C216C">
        <w:rPr>
          <w:rStyle w:val="StyleUnderline"/>
        </w:rPr>
        <w:t xml:space="preserve">ederation of </w:t>
      </w:r>
      <w:r w:rsidRPr="001C216C">
        <w:rPr>
          <w:rStyle w:val="Emphasis"/>
          <w:highlight w:val="cyan"/>
        </w:rPr>
        <w:t>L</w:t>
      </w:r>
      <w:r w:rsidRPr="001C216C">
        <w:rPr>
          <w:rStyle w:val="StyleUnderline"/>
        </w:rPr>
        <w:t>abor.</w:t>
      </w:r>
      <w:r w:rsidRPr="006A44A3">
        <w:rPr>
          <w:sz w:val="16"/>
        </w:rPr>
        <w:t xml:space="preserve">9 </w:t>
      </w:r>
      <w:r w:rsidRPr="001C216C">
        <w:rPr>
          <w:rStyle w:val="StyleUnderline"/>
        </w:rPr>
        <w:t xml:space="preserve">Bayard </w:t>
      </w:r>
      <w:r w:rsidRPr="001C216C">
        <w:rPr>
          <w:rStyle w:val="Emphasis"/>
          <w:highlight w:val="cyan"/>
        </w:rPr>
        <w:t>Rustin</w:t>
      </w:r>
      <w:r w:rsidRPr="001C216C">
        <w:rPr>
          <w:rStyle w:val="StyleUnderline"/>
        </w:rPr>
        <w:t xml:space="preserve">, who helped organize the 1963 March on Washington, </w:t>
      </w:r>
      <w:r w:rsidRPr="004A03F5">
        <w:rPr>
          <w:rStyle w:val="StyleUnderline"/>
          <w:highlight w:val="cyan"/>
        </w:rPr>
        <w:t>was</w:t>
      </w:r>
      <w:r w:rsidRPr="001C216C">
        <w:rPr>
          <w:rStyle w:val="StyleUnderline"/>
        </w:rPr>
        <w:t xml:space="preserve"> the first </w:t>
      </w:r>
      <w:r w:rsidRPr="001C216C">
        <w:rPr>
          <w:rStyle w:val="StyleUnderline"/>
          <w:highlight w:val="cyan"/>
        </w:rPr>
        <w:t>executive director</w:t>
      </w:r>
      <w:r w:rsidRPr="001C216C">
        <w:rPr>
          <w:rStyle w:val="StyleUnderline"/>
        </w:rPr>
        <w:t xml:space="preserve"> </w:t>
      </w:r>
      <w:r w:rsidRPr="001C216C">
        <w:rPr>
          <w:rStyle w:val="StyleUnderline"/>
          <w:highlight w:val="cyan"/>
        </w:rPr>
        <w:t>of</w:t>
      </w:r>
      <w:r w:rsidRPr="001C216C">
        <w:rPr>
          <w:rStyle w:val="StyleUnderline"/>
        </w:rPr>
        <w:t xml:space="preserve"> the </w:t>
      </w:r>
      <w:r w:rsidRPr="001C216C">
        <w:rPr>
          <w:rStyle w:val="Emphasis"/>
          <w:highlight w:val="cyan"/>
        </w:rPr>
        <w:t>AFL-CIO's A</w:t>
      </w:r>
      <w:r w:rsidRPr="001C216C">
        <w:rPr>
          <w:rStyle w:val="StyleUnderline"/>
        </w:rPr>
        <w:t>.</w:t>
      </w:r>
      <w:r w:rsidRPr="006A44A3">
        <w:rPr>
          <w:sz w:val="16"/>
        </w:rPr>
        <w:t xml:space="preserve"> Philip Randolph Institute. 10 There he worked closely with the labor movement </w:t>
      </w:r>
      <w:r w:rsidRPr="001C216C">
        <w:rPr>
          <w:rStyle w:val="Emphasis"/>
          <w:highlight w:val="cyan"/>
        </w:rPr>
        <w:t>to ensure</w:t>
      </w:r>
      <w:r w:rsidRPr="001C216C">
        <w:rPr>
          <w:rStyle w:val="StyleUnderline"/>
        </w:rPr>
        <w:t xml:space="preserve"> that the needs of </w:t>
      </w:r>
      <w:r w:rsidRPr="001C216C">
        <w:rPr>
          <w:rStyle w:val="StyleUnderline"/>
          <w:highlight w:val="cyan"/>
        </w:rPr>
        <w:t>Black workers</w:t>
      </w:r>
      <w:r w:rsidRPr="001C216C">
        <w:rPr>
          <w:rStyle w:val="StyleUnderline"/>
        </w:rPr>
        <w:t xml:space="preserve"> </w:t>
      </w:r>
      <w:r w:rsidRPr="001C216C">
        <w:rPr>
          <w:rStyle w:val="StyleUnderline"/>
          <w:highlight w:val="cyan"/>
        </w:rPr>
        <w:t>became</w:t>
      </w:r>
      <w:r w:rsidRPr="001C216C">
        <w:rPr>
          <w:rStyle w:val="StyleUnderline"/>
        </w:rPr>
        <w:t xml:space="preserve"> </w:t>
      </w:r>
      <w:r w:rsidRPr="001C216C">
        <w:rPr>
          <w:rStyle w:val="Emphasis"/>
          <w:highlight w:val="cyan"/>
        </w:rPr>
        <w:t>part of labor's agenda</w:t>
      </w:r>
      <w:r w:rsidRPr="001C216C">
        <w:rPr>
          <w:rStyle w:val="StyleUnderline"/>
        </w:rPr>
        <w:t>.</w:t>
      </w:r>
      <w:r w:rsidRPr="006A44A3">
        <w:rPr>
          <w:sz w:val="16"/>
        </w:rPr>
        <w:t xml:space="preserve"> " The iconic "I Am </w:t>
      </w:r>
      <w:proofErr w:type="gramStart"/>
      <w:r w:rsidRPr="006A44A3">
        <w:rPr>
          <w:sz w:val="16"/>
        </w:rPr>
        <w:t>A</w:t>
      </w:r>
      <w:proofErr w:type="gramEnd"/>
      <w:r w:rsidRPr="006A44A3">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6A44A3">
        <w:rPr>
          <w:sz w:val="16"/>
        </w:rPr>
        <w:t>1968</w:t>
      </w:r>
      <w:proofErr w:type="gramEnd"/>
      <w:r w:rsidRPr="006A44A3">
        <w:rPr>
          <w:sz w:val="16"/>
        </w:rPr>
        <w:t xml:space="preserve"> </w:t>
      </w:r>
      <w:proofErr w:type="gramStart"/>
      <w:r w:rsidRPr="006A44A3">
        <w:rPr>
          <w:sz w:val="16"/>
        </w:rPr>
        <w:t>in the midst of</w:t>
      </w:r>
      <w:proofErr w:type="gramEnd"/>
      <w:r w:rsidRPr="006A44A3">
        <w:rPr>
          <w:sz w:val="16"/>
        </w:rPr>
        <w:t xml:space="preserve"> a labor dispute calling for support for the Black sanitation workers in their struggle. 13 </w:t>
      </w:r>
      <w:r w:rsidRPr="001C216C">
        <w:rPr>
          <w:rStyle w:val="StyleUnderline"/>
        </w:rPr>
        <w:t xml:space="preserve">There are </w:t>
      </w:r>
      <w:r w:rsidRPr="001C216C">
        <w:rPr>
          <w:rStyle w:val="Emphasis"/>
          <w:highlight w:val="cyan"/>
        </w:rPr>
        <w:t>countless</w:t>
      </w:r>
      <w:r w:rsidRPr="001C216C">
        <w:rPr>
          <w:rStyle w:val="StyleUnderline"/>
        </w:rPr>
        <w:t xml:space="preserve"> other </w:t>
      </w:r>
      <w:r w:rsidRPr="001C216C">
        <w:rPr>
          <w:rStyle w:val="Emphasis"/>
          <w:highlight w:val="cyan"/>
        </w:rPr>
        <w:t>labor leaders of color</w:t>
      </w:r>
      <w:r w:rsidRPr="001C216C">
        <w:rPr>
          <w:rStyle w:val="StyleUnderline"/>
        </w:rPr>
        <w:t xml:space="preserve">: Ella Baker, Cesar Chivez, Karen Lewis. These leaders </w:t>
      </w:r>
      <w:r w:rsidRPr="001C216C">
        <w:rPr>
          <w:rStyle w:val="StyleUnderline"/>
          <w:highlight w:val="cyan"/>
        </w:rPr>
        <w:t>realized</w:t>
      </w:r>
      <w:r w:rsidRPr="001C216C">
        <w:rPr>
          <w:rStyle w:val="StyleUnderline"/>
        </w:rPr>
        <w:t xml:space="preserve"> the </w:t>
      </w:r>
      <w:r w:rsidRPr="001C216C">
        <w:rPr>
          <w:rStyle w:val="StyleUnderline"/>
          <w:highlight w:val="cyan"/>
        </w:rPr>
        <w:t>potential</w:t>
      </w:r>
      <w:r w:rsidRPr="001C216C">
        <w:rPr>
          <w:rStyle w:val="StyleUnderline"/>
        </w:rPr>
        <w:t xml:space="preserve"> </w:t>
      </w:r>
      <w:r w:rsidRPr="001C216C">
        <w:rPr>
          <w:rStyle w:val="StyleUnderline"/>
          <w:highlight w:val="cyan"/>
        </w:rPr>
        <w:t>that</w:t>
      </w:r>
      <w:r w:rsidRPr="001C216C">
        <w:rPr>
          <w:rStyle w:val="StyleUnderline"/>
        </w:rPr>
        <w:t xml:space="preserve"> labor </w:t>
      </w:r>
      <w:r w:rsidRPr="001C216C">
        <w:rPr>
          <w:rStyle w:val="StyleUnderline"/>
          <w:highlight w:val="cyan"/>
        </w:rPr>
        <w:t>unions</w:t>
      </w:r>
      <w:r w:rsidRPr="001C216C">
        <w:rPr>
          <w:rStyle w:val="StyleUnderline"/>
        </w:rPr>
        <w:t xml:space="preserve"> and collective action had for </w:t>
      </w:r>
      <w:r w:rsidRPr="001C216C">
        <w:rPr>
          <w:rStyle w:val="Emphasis"/>
          <w:highlight w:val="cyan"/>
        </w:rPr>
        <w:t>advanc</w:t>
      </w:r>
      <w:r w:rsidRPr="001C216C">
        <w:rPr>
          <w:rStyle w:val="Emphasis"/>
        </w:rPr>
        <w:t>ing</w:t>
      </w:r>
      <w:r w:rsidRPr="001C216C">
        <w:rPr>
          <w:rStyle w:val="StyleUnderline"/>
        </w:rPr>
        <w:t xml:space="preserve"> the civil rights and </w:t>
      </w:r>
      <w:r w:rsidRPr="001C216C">
        <w:rPr>
          <w:rStyle w:val="StyleUnderline"/>
          <w:highlight w:val="cyan"/>
        </w:rPr>
        <w:t>social justice</w:t>
      </w:r>
      <w:r w:rsidRPr="001C216C">
        <w:rPr>
          <w:rStyle w:val="StyleUnderline"/>
        </w:rPr>
        <w:t xml:space="preserve"> movements of their time.</w:t>
      </w:r>
    </w:p>
    <w:p w14:paraId="70725E77" w14:textId="77777777" w:rsidR="00342C66" w:rsidRPr="006A44A3" w:rsidRDefault="00342C66" w:rsidP="00342C66">
      <w:pPr>
        <w:rPr>
          <w:sz w:val="16"/>
        </w:rPr>
      </w:pPr>
      <w:r w:rsidRPr="006A44A3">
        <w:rPr>
          <w:sz w:val="16"/>
        </w:rPr>
        <w:t xml:space="preserve">They were right. The labor movement raises wages for all workers. </w:t>
      </w:r>
      <w:r w:rsidRPr="001C216C">
        <w:rPr>
          <w:rStyle w:val="StyleUnderline"/>
        </w:rPr>
        <w:t xml:space="preserve">But </w:t>
      </w:r>
      <w:r w:rsidRPr="001C216C">
        <w:rPr>
          <w:rStyle w:val="Emphasis"/>
          <w:highlight w:val="cyan"/>
        </w:rPr>
        <w:t>for workers</w:t>
      </w:r>
      <w:r w:rsidRPr="001C216C">
        <w:rPr>
          <w:rStyle w:val="StyleUnderline"/>
        </w:rPr>
        <w:t xml:space="preserve"> who are </w:t>
      </w:r>
      <w:r w:rsidRPr="001C216C">
        <w:rPr>
          <w:rStyle w:val="StyleUnderline"/>
          <w:highlight w:val="cyan"/>
        </w:rPr>
        <w:t>paid less</w:t>
      </w:r>
      <w:r w:rsidRPr="001C216C">
        <w:rPr>
          <w:rStyle w:val="StyleUnderline"/>
        </w:rPr>
        <w:t xml:space="preserve"> </w:t>
      </w:r>
      <w:r w:rsidRPr="001C216C">
        <w:rPr>
          <w:rStyle w:val="StyleUnderline"/>
          <w:highlight w:val="cyan"/>
        </w:rPr>
        <w:t>than</w:t>
      </w:r>
      <w:r w:rsidRPr="001C216C">
        <w:rPr>
          <w:rStyle w:val="StyleUnderline"/>
        </w:rPr>
        <w:t xml:space="preserve"> their </w:t>
      </w:r>
      <w:r w:rsidRPr="001C216C">
        <w:rPr>
          <w:rStyle w:val="StyleUnderline"/>
          <w:highlight w:val="cyan"/>
        </w:rPr>
        <w:t>white male counterparts</w:t>
      </w:r>
      <w:r w:rsidRPr="001C216C">
        <w:rPr>
          <w:rStyle w:val="StyleUnderline"/>
        </w:rPr>
        <w:t xml:space="preserve">, </w:t>
      </w:r>
      <w:r w:rsidRPr="001C216C">
        <w:rPr>
          <w:rStyle w:val="StyleUnderline"/>
          <w:highlight w:val="cyan"/>
        </w:rPr>
        <w:t>the</w:t>
      </w:r>
      <w:r w:rsidRPr="001C216C">
        <w:rPr>
          <w:rStyle w:val="StyleUnderline"/>
        </w:rPr>
        <w:t xml:space="preserve"> </w:t>
      </w:r>
      <w:r w:rsidRPr="001C216C">
        <w:rPr>
          <w:rStyle w:val="Emphasis"/>
          <w:highlight w:val="cyan"/>
        </w:rPr>
        <w:t>union wage premium is even greater</w:t>
      </w:r>
      <w:r w:rsidRPr="001C216C">
        <w:rPr>
          <w:rStyle w:val="StyleUnderline"/>
        </w:rPr>
        <w:t>.</w:t>
      </w:r>
      <w:r w:rsidRPr="006A44A3">
        <w:rPr>
          <w:sz w:val="16"/>
        </w:rPr>
        <w:t xml:space="preserve"> Unions help reduce gender and racial/ethnic wage gaps. Hourly wages for women represented by a union are 4.7% higher on average than for nonunionized women with comparable characteristics.1 4 </w:t>
      </w:r>
      <w:r w:rsidRPr="001C216C">
        <w:rPr>
          <w:rStyle w:val="StyleUnderline"/>
          <w:highlight w:val="cyan"/>
        </w:rPr>
        <w:t>Black workers</w:t>
      </w:r>
      <w:r w:rsidRPr="001C216C">
        <w:rPr>
          <w:rStyle w:val="StyleUnderline"/>
        </w:rPr>
        <w:t xml:space="preserve"> </w:t>
      </w:r>
      <w:r w:rsidRPr="001C216C">
        <w:rPr>
          <w:rStyle w:val="StyleUnderline"/>
          <w:highlight w:val="cyan"/>
        </w:rPr>
        <w:t>represented</w:t>
      </w:r>
      <w:r w:rsidRPr="001C216C">
        <w:rPr>
          <w:rStyle w:val="StyleUnderline"/>
        </w:rPr>
        <w:t xml:space="preserve"> by a union </w:t>
      </w:r>
      <w:r w:rsidRPr="001C216C">
        <w:rPr>
          <w:rStyle w:val="Emphasis"/>
          <w:highlight w:val="cyan"/>
        </w:rPr>
        <w:t>are paid 13.1% more</w:t>
      </w:r>
      <w:r w:rsidRPr="001C216C">
        <w:rPr>
          <w:rStyle w:val="StyleUnderline"/>
        </w:rPr>
        <w:t xml:space="preserve"> than their nonunionized Black peers, and </w:t>
      </w:r>
      <w:r w:rsidRPr="001C216C">
        <w:rPr>
          <w:rStyle w:val="StyleUnderline"/>
          <w:highlight w:val="cyan"/>
        </w:rPr>
        <w:t>Hispanic workers</w:t>
      </w:r>
      <w:r w:rsidRPr="001C216C">
        <w:rPr>
          <w:rStyle w:val="StyleUnderline"/>
        </w:rPr>
        <w:t xml:space="preserve"> represented by a union are paid </w:t>
      </w:r>
      <w:r w:rsidRPr="001C216C">
        <w:rPr>
          <w:rStyle w:val="Emphasis"/>
          <w:highlight w:val="cyan"/>
        </w:rPr>
        <w:t>18.8% more</w:t>
      </w:r>
      <w:r w:rsidRPr="001C216C">
        <w:rPr>
          <w:rStyle w:val="StyleUnderline"/>
        </w:rPr>
        <w:t xml:space="preserve"> than their nonunionized Hispanic peers.</w:t>
      </w:r>
      <w:r w:rsidRPr="006A44A3">
        <w:rPr>
          <w:sz w:val="16"/>
        </w:rPr>
        <w:t xml:space="preserve">15 Black workers are more likely to be union members than white, Asian, or Hispanic workers. 16 Importantly, </w:t>
      </w:r>
      <w:r w:rsidRPr="006A44A3">
        <w:rPr>
          <w:rStyle w:val="StyleUnderline"/>
          <w:highlight w:val="cyan"/>
        </w:rPr>
        <w:t>unions</w:t>
      </w:r>
      <w:r w:rsidRPr="001C216C">
        <w:rPr>
          <w:rStyle w:val="StyleUnderline"/>
        </w:rPr>
        <w:t xml:space="preserve"> </w:t>
      </w:r>
      <w:r w:rsidRPr="001C216C">
        <w:rPr>
          <w:rStyle w:val="Emphasis"/>
          <w:highlight w:val="cyan"/>
        </w:rPr>
        <w:t>provide</w:t>
      </w:r>
      <w:r w:rsidRPr="001C216C">
        <w:rPr>
          <w:rStyle w:val="StyleUnderline"/>
        </w:rPr>
        <w:t xml:space="preserve"> </w:t>
      </w:r>
      <w:r w:rsidRPr="001C216C">
        <w:rPr>
          <w:rStyle w:val="StyleUnderline"/>
          <w:highlight w:val="cyan"/>
        </w:rPr>
        <w:t>protection against termination</w:t>
      </w:r>
      <w:r w:rsidRPr="006A44A3">
        <w:rPr>
          <w:sz w:val="16"/>
        </w:rPr>
        <w:t xml:space="preserve">. This allows workers to raise concerns about subjects that they may not have had the courage to speak on without such </w:t>
      </w:r>
      <w:proofErr w:type="gramStart"/>
      <w:r w:rsidRPr="006A44A3">
        <w:rPr>
          <w:sz w:val="16"/>
        </w:rPr>
        <w:t>protections</w:t>
      </w:r>
      <w:proofErr w:type="gramEnd"/>
      <w:r w:rsidRPr="006A44A3">
        <w:rPr>
          <w:sz w:val="16"/>
        </w:rPr>
        <w:t>.</w:t>
      </w:r>
    </w:p>
    <w:p w14:paraId="6E9F0013" w14:textId="77777777" w:rsidR="00342C66" w:rsidRPr="006A44A3" w:rsidRDefault="00342C66" w:rsidP="00342C66">
      <w:pPr>
        <w:rPr>
          <w:sz w:val="16"/>
        </w:rPr>
      </w:pPr>
      <w:r w:rsidRPr="006A44A3">
        <w:rPr>
          <w:sz w:val="16"/>
        </w:rPr>
        <w:t xml:space="preserve">But it's even better than that. A 2020 study found that union membership was associated with reductions in racial resentment among whites.17 </w:t>
      </w:r>
      <w:r w:rsidRPr="001C216C">
        <w:rPr>
          <w:rStyle w:val="Emphasis"/>
          <w:highlight w:val="cyan"/>
        </w:rPr>
        <w:t>White union members</w:t>
      </w:r>
      <w:r w:rsidRPr="001C216C">
        <w:rPr>
          <w:rStyle w:val="StyleUnderline"/>
        </w:rPr>
        <w:t xml:space="preserve"> </w:t>
      </w:r>
      <w:r w:rsidRPr="006A44A3">
        <w:rPr>
          <w:rStyle w:val="StyleUnderline"/>
        </w:rPr>
        <w:t>in diverse unions</w:t>
      </w:r>
      <w:r w:rsidRPr="001C216C">
        <w:rPr>
          <w:rStyle w:val="StyleUnderline"/>
        </w:rPr>
        <w:t xml:space="preserve"> </w:t>
      </w:r>
      <w:r w:rsidRPr="001C216C">
        <w:rPr>
          <w:rStyle w:val="StyleUnderline"/>
          <w:highlight w:val="cyan"/>
        </w:rPr>
        <w:t>are</w:t>
      </w:r>
      <w:r w:rsidRPr="001C216C">
        <w:rPr>
          <w:rStyle w:val="StyleUnderline"/>
        </w:rPr>
        <w:t xml:space="preserve"> </w:t>
      </w:r>
      <w:r w:rsidRPr="001C216C">
        <w:rPr>
          <w:rStyle w:val="Emphasis"/>
          <w:highlight w:val="cyan"/>
        </w:rPr>
        <w:t>more supportive</w:t>
      </w:r>
      <w:r w:rsidRPr="001C216C">
        <w:rPr>
          <w:rStyle w:val="StyleUnderline"/>
        </w:rPr>
        <w:t xml:space="preserve"> </w:t>
      </w:r>
      <w:r w:rsidRPr="001C216C">
        <w:rPr>
          <w:rStyle w:val="StyleUnderline"/>
          <w:highlight w:val="cyan"/>
        </w:rPr>
        <w:t>of</w:t>
      </w:r>
      <w:r w:rsidRPr="001C216C">
        <w:rPr>
          <w:rStyle w:val="StyleUnderline"/>
        </w:rPr>
        <w:t xml:space="preserve"> </w:t>
      </w:r>
      <w:r w:rsidRPr="001C216C">
        <w:rPr>
          <w:rStyle w:val="StyleUnderline"/>
          <w:highlight w:val="cyan"/>
        </w:rPr>
        <w:t xml:space="preserve">policies </w:t>
      </w:r>
      <w:r w:rsidRPr="006A44A3">
        <w:rPr>
          <w:rStyle w:val="StyleUnderline"/>
        </w:rPr>
        <w:t>designed</w:t>
      </w:r>
      <w:r w:rsidRPr="001C216C">
        <w:rPr>
          <w:rStyle w:val="StyleUnderline"/>
        </w:rPr>
        <w:t xml:space="preserve"> </w:t>
      </w:r>
      <w:r w:rsidRPr="001C216C">
        <w:rPr>
          <w:rStyle w:val="Emphasis"/>
          <w:highlight w:val="cyan"/>
        </w:rPr>
        <w:t>to help Black workers</w:t>
      </w:r>
      <w:r w:rsidRPr="001C216C">
        <w:rPr>
          <w:rStyle w:val="StyleUnderline"/>
        </w:rPr>
        <w:t>, their families, and communities.</w:t>
      </w:r>
      <w:r w:rsidRPr="006A44A3">
        <w:rPr>
          <w:sz w:val="16"/>
        </w:rPr>
        <w:t xml:space="preserve"> 18</w:t>
      </w:r>
      <w:r w:rsidRPr="001C216C">
        <w:rPr>
          <w:rStyle w:val="StyleUnderline"/>
        </w:rPr>
        <w:t xml:space="preserve"> </w:t>
      </w:r>
      <w:r w:rsidRPr="006A44A3">
        <w:rPr>
          <w:sz w:val="16"/>
        </w:rPr>
        <w:t>The study posits that unions are motivated to recruit workers of color to get majority status in racially diverse labor sectors.</w:t>
      </w:r>
      <w:r w:rsidRPr="001C216C">
        <w:rPr>
          <w:rStyle w:val="StyleUnderline"/>
        </w:rPr>
        <w:t xml:space="preserve"> </w:t>
      </w:r>
      <w:proofErr w:type="gramStart"/>
      <w:r w:rsidRPr="006A44A3">
        <w:rPr>
          <w:rStyle w:val="StyleUnderline"/>
          <w:highlight w:val="cyan"/>
        </w:rPr>
        <w:t>Therefore</w:t>
      </w:r>
      <w:proofErr w:type="gramEnd"/>
      <w:r w:rsidRPr="001C216C">
        <w:rPr>
          <w:rStyle w:val="StyleUnderline"/>
        </w:rPr>
        <w:t xml:space="preserve"> </w:t>
      </w:r>
      <w:r w:rsidRPr="006A44A3">
        <w:rPr>
          <w:rStyle w:val="Emphasis"/>
        </w:rPr>
        <w:t>unions</w:t>
      </w:r>
      <w:r w:rsidRPr="001C216C">
        <w:rPr>
          <w:rStyle w:val="StyleUnderline"/>
        </w:rPr>
        <w:t xml:space="preserve"> </w:t>
      </w:r>
      <w:r w:rsidRPr="001C216C">
        <w:rPr>
          <w:rStyle w:val="StyleUnderline"/>
          <w:highlight w:val="cyan"/>
        </w:rPr>
        <w:t xml:space="preserve">have </w:t>
      </w:r>
      <w:r w:rsidRPr="006A44A3">
        <w:rPr>
          <w:rStyle w:val="StyleUnderline"/>
        </w:rPr>
        <w:t xml:space="preserve">an </w:t>
      </w:r>
      <w:r w:rsidRPr="001C216C">
        <w:rPr>
          <w:rStyle w:val="StyleUnderline"/>
          <w:highlight w:val="cyan"/>
        </w:rPr>
        <w:t>incentive</w:t>
      </w:r>
      <w:r w:rsidRPr="001C216C">
        <w:rPr>
          <w:rStyle w:val="StyleUnderline"/>
        </w:rPr>
        <w:t xml:space="preserve"> </w:t>
      </w:r>
      <w:r w:rsidRPr="001C216C">
        <w:rPr>
          <w:rStyle w:val="Emphasis"/>
          <w:highlight w:val="cyan"/>
        </w:rPr>
        <w:t xml:space="preserve">to mitigate </w:t>
      </w:r>
      <w:r w:rsidRPr="006A44A3">
        <w:rPr>
          <w:rStyle w:val="Emphasis"/>
        </w:rPr>
        <w:t xml:space="preserve">racial </w:t>
      </w:r>
      <w:r w:rsidRPr="001C216C">
        <w:rPr>
          <w:rStyle w:val="Emphasis"/>
          <w:highlight w:val="cyan"/>
        </w:rPr>
        <w:t>resentment</w:t>
      </w:r>
      <w:r w:rsidRPr="001C216C">
        <w:rPr>
          <w:rStyle w:val="StyleUnderline"/>
        </w:rPr>
        <w:t xml:space="preserve"> among members or potential members.</w:t>
      </w:r>
      <w:r w:rsidRPr="006A44A3">
        <w:rPr>
          <w:sz w:val="16"/>
        </w:rPr>
        <w:t xml:space="preserve"> One of the authors of the study referred to </w:t>
      </w:r>
      <w:r w:rsidRPr="006A44A3">
        <w:rPr>
          <w:rStyle w:val="Emphasis"/>
        </w:rPr>
        <w:t>labor unions</w:t>
      </w:r>
      <w:r w:rsidRPr="006A44A3">
        <w:rPr>
          <w:sz w:val="16"/>
        </w:rPr>
        <w:t xml:space="preserve"> as "one of the largest, if not the </w:t>
      </w:r>
      <w:r w:rsidRPr="001C216C">
        <w:rPr>
          <w:rStyle w:val="Emphasis"/>
          <w:highlight w:val="cyan"/>
        </w:rPr>
        <w:t>largest civil rights</w:t>
      </w:r>
      <w:r w:rsidRPr="001C216C">
        <w:rPr>
          <w:rStyle w:val="StyleUnderline"/>
        </w:rPr>
        <w:t xml:space="preserve"> </w:t>
      </w:r>
      <w:r w:rsidRPr="001C216C">
        <w:rPr>
          <w:rStyle w:val="StyleUnderline"/>
          <w:highlight w:val="cyan"/>
        </w:rPr>
        <w:t>organization</w:t>
      </w:r>
      <w:r w:rsidRPr="001C216C">
        <w:rPr>
          <w:rStyle w:val="StyleUnderline"/>
        </w:rPr>
        <w:t xml:space="preserve"> </w:t>
      </w:r>
      <w:r w:rsidRPr="001C216C">
        <w:rPr>
          <w:rStyle w:val="Emphasis"/>
          <w:highlight w:val="cyan"/>
        </w:rPr>
        <w:t>in the country</w:t>
      </w:r>
      <w:r w:rsidRPr="001C216C">
        <w:rPr>
          <w:rStyle w:val="StyleUnderline"/>
        </w:rPr>
        <w:t>,"</w:t>
      </w:r>
      <w:r w:rsidRPr="006A44A3">
        <w:rPr>
          <w:sz w:val="16"/>
        </w:rPr>
        <w:t xml:space="preserve"> encouraging unions to promote, and progressives to acknowledge, that fact. 19</w:t>
      </w:r>
    </w:p>
    <w:p w14:paraId="64D2DB0D" w14:textId="77777777" w:rsidR="00342C66" w:rsidRDefault="00342C66" w:rsidP="00342C66">
      <w:pPr>
        <w:rPr>
          <w:sz w:val="16"/>
        </w:rPr>
      </w:pPr>
      <w:r w:rsidRPr="004A03F5">
        <w:rPr>
          <w:sz w:val="16"/>
        </w:rPr>
        <w:t xml:space="preserve">Maybe this </w:t>
      </w:r>
      <w:r w:rsidRPr="006A44A3">
        <w:rPr>
          <w:sz w:val="16"/>
        </w:rPr>
        <w:t xml:space="preserve">partly explains what I saw in my own CWA bargaining unit at the call center. The racial diversity and integration of the union created a positive effect. </w:t>
      </w:r>
      <w:r w:rsidRPr="006A44A3">
        <w:rPr>
          <w:rStyle w:val="StyleUnderline"/>
        </w:rPr>
        <w:t>White workers were</w:t>
      </w:r>
      <w:r w:rsidRPr="001C216C">
        <w:rPr>
          <w:rStyle w:val="StyleUnderline"/>
        </w:rPr>
        <w:t xml:space="preserve"> </w:t>
      </w:r>
      <w:r w:rsidRPr="001C216C">
        <w:rPr>
          <w:rStyle w:val="StyleUnderline"/>
          <w:highlight w:val="cyan"/>
        </w:rPr>
        <w:t>exposed</w:t>
      </w:r>
      <w:r w:rsidRPr="001C216C">
        <w:rPr>
          <w:rStyle w:val="StyleUnderline"/>
        </w:rPr>
        <w:t xml:space="preserve"> to people </w:t>
      </w:r>
      <w:r w:rsidRPr="001C216C">
        <w:rPr>
          <w:rStyle w:val="Emphasis"/>
          <w:highlight w:val="cyan"/>
        </w:rPr>
        <w:t>beyond</w:t>
      </w:r>
      <w:r w:rsidRPr="001C216C">
        <w:rPr>
          <w:rStyle w:val="StyleUnderline"/>
        </w:rPr>
        <w:t xml:space="preserve"> </w:t>
      </w:r>
      <w:r w:rsidRPr="001C216C">
        <w:rPr>
          <w:rStyle w:val="StyleUnderline"/>
          <w:highlight w:val="cyan"/>
        </w:rPr>
        <w:t>their</w:t>
      </w:r>
      <w:r w:rsidRPr="001C216C">
        <w:rPr>
          <w:rStyle w:val="StyleUnderline"/>
        </w:rPr>
        <w:t xml:space="preserve"> </w:t>
      </w:r>
      <w:r w:rsidRPr="001C216C">
        <w:rPr>
          <w:rStyle w:val="StyleUnderline"/>
          <w:highlight w:val="cyan"/>
        </w:rPr>
        <w:t>normal orbit</w:t>
      </w:r>
      <w:r w:rsidRPr="004A03F5">
        <w:rPr>
          <w:sz w:val="16"/>
        </w:rPr>
        <w:t xml:space="preserve">. They worked alongside colleagues of color not only in their jobs but also in doing the work of the union. Collective bargaining requires collective action. </w:t>
      </w:r>
      <w:r w:rsidRPr="001C216C">
        <w:rPr>
          <w:rStyle w:val="StyleUnderline"/>
          <w:highlight w:val="cyan"/>
        </w:rPr>
        <w:t>Working across</w:t>
      </w:r>
      <w:r w:rsidRPr="001C216C">
        <w:rPr>
          <w:rStyle w:val="StyleUnderline"/>
        </w:rPr>
        <w:t xml:space="preserve"> </w:t>
      </w:r>
      <w:r w:rsidRPr="001C216C">
        <w:rPr>
          <w:rStyle w:val="Emphasis"/>
          <w:highlight w:val="cyan"/>
        </w:rPr>
        <w:t>race</w:t>
      </w:r>
      <w:r w:rsidRPr="001C216C">
        <w:rPr>
          <w:rStyle w:val="StyleUnderline"/>
        </w:rPr>
        <w:t xml:space="preserve"> </w:t>
      </w:r>
      <w:r w:rsidRPr="001C216C">
        <w:rPr>
          <w:rStyle w:val="StyleUnderline"/>
          <w:highlight w:val="cyan"/>
        </w:rPr>
        <w:t xml:space="preserve">and </w:t>
      </w:r>
      <w:r w:rsidRPr="001C216C">
        <w:rPr>
          <w:rStyle w:val="Emphasis"/>
          <w:highlight w:val="cyan"/>
        </w:rPr>
        <w:t>gender</w:t>
      </w:r>
      <w:r w:rsidRPr="001C216C">
        <w:rPr>
          <w:rStyle w:val="StyleUnderline"/>
          <w:highlight w:val="cyan"/>
        </w:rPr>
        <w:t xml:space="preserve"> lines</w:t>
      </w:r>
      <w:r w:rsidRPr="001C216C">
        <w:rPr>
          <w:rStyle w:val="StyleUnderline"/>
        </w:rPr>
        <w:t xml:space="preserve"> </w:t>
      </w:r>
      <w:r w:rsidRPr="001C216C">
        <w:rPr>
          <w:rStyle w:val="StyleUnderline"/>
          <w:highlight w:val="cyan"/>
        </w:rPr>
        <w:t>on</w:t>
      </w:r>
      <w:r w:rsidRPr="001C216C">
        <w:rPr>
          <w:rStyle w:val="StyleUnderline"/>
        </w:rPr>
        <w:t xml:space="preserve"> a project as important as forming a union or </w:t>
      </w:r>
      <w:r w:rsidRPr="001C216C">
        <w:rPr>
          <w:rStyle w:val="Emphasis"/>
          <w:highlight w:val="cyan"/>
        </w:rPr>
        <w:t>bargaining a contract</w:t>
      </w:r>
      <w:r w:rsidRPr="001C216C">
        <w:rPr>
          <w:rStyle w:val="StyleUnderline"/>
        </w:rPr>
        <w:t xml:space="preserve"> </w:t>
      </w:r>
      <w:r w:rsidRPr="001C216C">
        <w:rPr>
          <w:rStyle w:val="StyleUnderline"/>
          <w:highlight w:val="cyan"/>
        </w:rPr>
        <w:t>is</w:t>
      </w:r>
      <w:r w:rsidRPr="001C216C">
        <w:rPr>
          <w:rStyle w:val="Emphasis"/>
          <w:highlight w:val="cyan"/>
        </w:rPr>
        <w:t xml:space="preserve"> transformative</w:t>
      </w:r>
      <w:r w:rsidRPr="004A03F5">
        <w:rPr>
          <w:sz w:val="16"/>
        </w:rPr>
        <w:t xml:space="preserve">. Unions are </w:t>
      </w:r>
      <w:proofErr w:type="gramStart"/>
      <w:r w:rsidRPr="004A03F5">
        <w:rPr>
          <w:sz w:val="16"/>
        </w:rPr>
        <w:t>a powerful</w:t>
      </w:r>
      <w:proofErr w:type="gramEnd"/>
      <w:r w:rsidRPr="004A03F5">
        <w:rPr>
          <w:sz w:val="16"/>
        </w:rPr>
        <w:t xml:space="preserve"> change agent. They </w:t>
      </w:r>
      <w:proofErr w:type="gramStart"/>
      <w:r w:rsidRPr="004A03F5">
        <w:rPr>
          <w:sz w:val="16"/>
        </w:rPr>
        <w:t>impact</w:t>
      </w:r>
      <w:proofErr w:type="gramEnd"/>
      <w:r w:rsidRPr="004A03F5">
        <w:rPr>
          <w:sz w:val="16"/>
        </w:rPr>
        <w:t xml:space="preserve"> the lives of working people while they are on the job, and that impact continues to have an effect when they go home.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w:t>
      </w:r>
      <w:r w:rsidRPr="006A44A3">
        <w:rPr>
          <w:sz w:val="16"/>
        </w:rPr>
        <w:t xml:space="preserve">lasting change is mind-blowing. It also increases the stakes for organizing workers. Is today's </w:t>
      </w:r>
      <w:r w:rsidRPr="006A44A3">
        <w:rPr>
          <w:rStyle w:val="StyleUnderline"/>
        </w:rPr>
        <w:t xml:space="preserve">racial polarization directly related to the preceding </w:t>
      </w:r>
      <w:r w:rsidRPr="006A44A3">
        <w:rPr>
          <w:rStyle w:val="Emphasis"/>
        </w:rPr>
        <w:t>decline in union membership</w:t>
      </w:r>
      <w:r w:rsidRPr="006A44A3">
        <w:rPr>
          <w:sz w:val="16"/>
        </w:rPr>
        <w:t xml:space="preserve">? While unions have often focused on class identity, could a more robust embracing of gender and race create a more just society? Is the current wave of </w:t>
      </w:r>
      <w:proofErr w:type="gramStart"/>
      <w:r w:rsidRPr="006A44A3">
        <w:rPr>
          <w:sz w:val="16"/>
        </w:rPr>
        <w:t>organizing doing</w:t>
      </w:r>
      <w:proofErr w:type="gramEnd"/>
      <w:r w:rsidRPr="006A44A3">
        <w:rPr>
          <w:sz w:val="16"/>
        </w:rPr>
        <w:t xml:space="preserve"> just that? These are the questions of the day. And their answers will not only define the future of labor, </w:t>
      </w:r>
      <w:proofErr w:type="gramStart"/>
      <w:r w:rsidRPr="006A44A3">
        <w:rPr>
          <w:sz w:val="16"/>
        </w:rPr>
        <w:t>they will</w:t>
      </w:r>
      <w:proofErr w:type="gramEnd"/>
      <w:r w:rsidRPr="006A44A3">
        <w:rPr>
          <w:sz w:val="16"/>
        </w:rPr>
        <w:t xml:space="preserve"> define who we are as a society and what role women and people of color are to</w:t>
      </w:r>
      <w:r w:rsidRPr="004A03F5">
        <w:rPr>
          <w:sz w:val="16"/>
        </w:rPr>
        <w:t xml:space="preserve"> play in it.</w:t>
      </w:r>
    </w:p>
    <w:p w14:paraId="082A6F32" w14:textId="77777777" w:rsidR="00342C66" w:rsidRDefault="00342C66" w:rsidP="00342C66">
      <w:pPr>
        <w:rPr>
          <w:sz w:val="16"/>
        </w:rPr>
      </w:pPr>
    </w:p>
    <w:p w14:paraId="0130204B" w14:textId="3D4BC48B" w:rsidR="00342C66" w:rsidRPr="003817FE" w:rsidRDefault="00342C66" w:rsidP="00342C66">
      <w:pPr>
        <w:pStyle w:val="Heading4"/>
      </w:pPr>
      <w:r>
        <w:t xml:space="preserve">Unions aren’t </w:t>
      </w:r>
      <w:proofErr w:type="gramStart"/>
      <w:r>
        <w:t xml:space="preserve">a </w:t>
      </w:r>
      <w:r>
        <w:rPr>
          <w:u w:val="single"/>
        </w:rPr>
        <w:t>monolith</w:t>
      </w:r>
      <w:proofErr w:type="gramEnd"/>
      <w:r>
        <w:t xml:space="preserve">, but modern ones </w:t>
      </w:r>
      <w:r w:rsidRPr="003817FE">
        <w:rPr>
          <w:u w:val="single"/>
        </w:rPr>
        <w:t>decrease</w:t>
      </w:r>
      <w:r>
        <w:t xml:space="preserve"> racial resentment.</w:t>
      </w:r>
    </w:p>
    <w:p w14:paraId="2E539A8A" w14:textId="77777777" w:rsidR="00342C66" w:rsidRPr="003817FE" w:rsidRDefault="00342C66" w:rsidP="00342C66">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585C69F0" w14:textId="77777777" w:rsidR="00342C66" w:rsidRPr="007F4562" w:rsidRDefault="00342C66" w:rsidP="00342C66">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6C58FE4E" w14:textId="77777777" w:rsidR="00342C66" w:rsidRPr="007F4562" w:rsidRDefault="00342C66" w:rsidP="00342C66">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D20DDE3" w14:textId="77777777" w:rsidR="00342C66" w:rsidRPr="007F4562" w:rsidRDefault="00342C66" w:rsidP="00342C66">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60ED2880" w14:textId="77777777" w:rsidR="00342C66" w:rsidRPr="007F4562" w:rsidRDefault="00342C66" w:rsidP="00342C66">
      <w:r w:rsidRPr="007F4562">
        <w:t>Racial Attitudes, the White Working Class, and the Development of a Labor–Civil Rights Alliance</w:t>
      </w:r>
    </w:p>
    <w:p w14:paraId="0537AAF1" w14:textId="77777777" w:rsidR="00342C66" w:rsidRPr="007F4562" w:rsidRDefault="00342C66" w:rsidP="00342C66">
      <w:r w:rsidRPr="007F4562">
        <w:t xml:space="preserve">White racial attitudes have been the focus of </w:t>
      </w:r>
      <w:proofErr w:type="gramStart"/>
      <w:r w:rsidRPr="007F4562">
        <w:t>a robust</w:t>
      </w:r>
      <w:proofErr w:type="gramEnd"/>
      <w:r w:rsidRPr="007F4562">
        <w:t xml:space="preserve"> literature for many decades (Bobo and Hutchings 1996; Kinder and Sears 1981; Schuman et al. 1997; </w:t>
      </w:r>
      <w:proofErr w:type="spellStart"/>
      <w:r w:rsidRPr="007F4562">
        <w:t>StephensDougan</w:t>
      </w:r>
      <w:proofErr w:type="spellEnd"/>
      <w:r w:rsidRPr="007F4562">
        <w:t xml:space="preserve"> 2016; Tesler 2012).</w:t>
      </w:r>
    </w:p>
    <w:p w14:paraId="43A59D5E" w14:textId="77777777" w:rsidR="00342C66" w:rsidRPr="007F4562" w:rsidRDefault="00342C66" w:rsidP="00342C66">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Abrajano 2019; Sides, Tesler, and Vavreck 2018).</w:t>
      </w:r>
    </w:p>
    <w:p w14:paraId="4392F35E" w14:textId="77777777" w:rsidR="00342C66" w:rsidRPr="007F4562" w:rsidRDefault="00342C66" w:rsidP="00342C66">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778F3D47" w14:textId="77777777" w:rsidR="00342C66" w:rsidRPr="007F4562" w:rsidRDefault="00342C66" w:rsidP="00342C66">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4D2ECEB8" w14:textId="77777777" w:rsidR="00342C66" w:rsidRPr="007F4562" w:rsidRDefault="00342C66" w:rsidP="00342C66">
      <w:r w:rsidRPr="007F4562">
        <w:t>How Unions Shape Racial Attitudes</w:t>
      </w:r>
    </w:p>
    <w:p w14:paraId="17BD417D" w14:textId="77777777" w:rsidR="00342C66" w:rsidRPr="007F4562" w:rsidRDefault="00342C66" w:rsidP="00342C66">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52860751" w14:textId="77777777" w:rsidR="00342C66" w:rsidRPr="007F4562" w:rsidRDefault="00342C66" w:rsidP="00342C66">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7AD37D06" w14:textId="77777777" w:rsidR="00342C66" w:rsidRDefault="00342C66" w:rsidP="00342C66">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1E703DC7" w14:textId="77777777" w:rsidR="00342C66" w:rsidRDefault="00342C66" w:rsidP="00342C66"/>
    <w:p w14:paraId="52FEB2AA" w14:textId="7D99FF3D" w:rsidR="00342C66" w:rsidRDefault="00342C66" w:rsidP="00342C66">
      <w:pPr>
        <w:pStyle w:val="Heading4"/>
      </w:pPr>
      <w:r>
        <w:t xml:space="preserve">No “Ruse of Rest” link. The fight for shorter working hours is </w:t>
      </w:r>
      <w:r>
        <w:rPr>
          <w:u w:val="single"/>
        </w:rPr>
        <w:t>essential</w:t>
      </w:r>
      <w:r>
        <w:t xml:space="preserve"> for </w:t>
      </w:r>
      <w:r>
        <w:rPr>
          <w:u w:val="single"/>
        </w:rPr>
        <w:t>individual</w:t>
      </w:r>
      <w:r>
        <w:t xml:space="preserve"> and </w:t>
      </w:r>
      <w:r>
        <w:rPr>
          <w:u w:val="single"/>
        </w:rPr>
        <w:t>collective liberation</w:t>
      </w:r>
      <w:r>
        <w:t xml:space="preserve"> against neoliberalism. Trade unions are key. This is </w:t>
      </w:r>
      <w:r>
        <w:rPr>
          <w:u w:val="single"/>
        </w:rPr>
        <w:t>offense</w:t>
      </w:r>
      <w:r>
        <w:t xml:space="preserve"> since the 1NC said Unions bad.</w:t>
      </w:r>
    </w:p>
    <w:p w14:paraId="10190684" w14:textId="77777777" w:rsidR="00342C66" w:rsidRPr="00DB402D" w:rsidRDefault="00342C66" w:rsidP="00342C66">
      <w:r w:rsidRPr="00DB402D">
        <w:t xml:space="preserve">Miya </w:t>
      </w:r>
      <w:proofErr w:type="spellStart"/>
      <w:r w:rsidRPr="00DB402D">
        <w:rPr>
          <w:rStyle w:val="Style13ptBold"/>
        </w:rPr>
        <w:t>Tokumitsu</w:t>
      </w:r>
      <w:proofErr w:type="spellEnd"/>
      <w:r w:rsidRPr="00DB402D">
        <w:rPr>
          <w:rStyle w:val="Style13ptBold"/>
        </w:rPr>
        <w:t xml:space="preserve"> 17</w:t>
      </w:r>
      <w:r w:rsidRPr="00DB402D">
        <w:t xml:space="preserve">. </w:t>
      </w:r>
      <w:r>
        <w:t>C</w:t>
      </w:r>
      <w:r w:rsidRPr="00DB402D">
        <w:t>ontributing editor at Jacobin and the author of Do What You Love: And Other Lies About Success and Happiness</w:t>
      </w:r>
      <w:r>
        <w:t>.</w:t>
      </w:r>
      <w:r w:rsidRPr="00DB402D">
        <w:t xml:space="preserve"> "The Fight for Free Time." </w:t>
      </w:r>
      <w:r>
        <w:t>Jacobin</w:t>
      </w:r>
      <w:r w:rsidRPr="00DB402D">
        <w:t>. 10-29-2017. https://jacobin.com/2017/10/shorter-workweek-vacation-free-time-labor</w:t>
      </w:r>
    </w:p>
    <w:p w14:paraId="2B1BB8DE" w14:textId="77777777" w:rsidR="00342C66" w:rsidRPr="00DB402D" w:rsidRDefault="00342C66" w:rsidP="00342C66">
      <w:pPr>
        <w:rPr>
          <w:sz w:val="16"/>
        </w:rPr>
      </w:pPr>
      <w:r w:rsidRPr="00DB402D">
        <w:rPr>
          <w:sz w:val="16"/>
        </w:rPr>
        <w:t xml:space="preserve">Last month, </w:t>
      </w:r>
      <w:r w:rsidRPr="00DB402D">
        <w:rPr>
          <w:rStyle w:val="StyleUnderline"/>
          <w:highlight w:val="cyan"/>
        </w:rPr>
        <w:t>Germany’s</w:t>
      </w:r>
      <w:r w:rsidRPr="00DB402D">
        <w:rPr>
          <w:rStyle w:val="StyleUnderline"/>
        </w:rPr>
        <w:t xml:space="preserve"> </w:t>
      </w:r>
      <w:r w:rsidRPr="00DB402D">
        <w:rPr>
          <w:rStyle w:val="StyleUnderline"/>
          <w:highlight w:val="cyan"/>
        </w:rPr>
        <w:t>largest</w:t>
      </w:r>
      <w:r w:rsidRPr="00DB402D">
        <w:rPr>
          <w:rStyle w:val="StyleUnderline"/>
        </w:rPr>
        <w:t xml:space="preserve"> </w:t>
      </w:r>
      <w:r w:rsidRPr="00DB402D">
        <w:rPr>
          <w:rStyle w:val="StyleUnderline"/>
          <w:highlight w:val="cyan"/>
        </w:rPr>
        <w:t>union</w:t>
      </w:r>
      <w:r w:rsidRPr="00DB402D">
        <w:rPr>
          <w:sz w:val="16"/>
        </w:rPr>
        <w:t xml:space="preserve">, IG Metall, </w:t>
      </w:r>
      <w:r w:rsidRPr="00DB402D">
        <w:rPr>
          <w:rStyle w:val="StyleUnderline"/>
          <w:highlight w:val="cyan"/>
        </w:rPr>
        <w:t>launched</w:t>
      </w:r>
      <w:r w:rsidRPr="00DB402D">
        <w:rPr>
          <w:rStyle w:val="StyleUnderline"/>
        </w:rPr>
        <w:t xml:space="preserve"> a campaign</w:t>
      </w:r>
      <w:r w:rsidRPr="00DB402D">
        <w:rPr>
          <w:sz w:val="16"/>
        </w:rPr>
        <w:t xml:space="preserve"> with deep historical roots. The union — which represents 2.3 million manufacturing workers — is using annual wage negotiations </w:t>
      </w:r>
      <w:r w:rsidRPr="00DB402D">
        <w:rPr>
          <w:rStyle w:val="StyleUnderline"/>
        </w:rPr>
        <w:t xml:space="preserve">to call for a </w:t>
      </w:r>
      <w:r w:rsidRPr="00DB402D">
        <w:rPr>
          <w:rStyle w:val="Emphasis"/>
          <w:highlight w:val="cyan"/>
        </w:rPr>
        <w:t>reduction</w:t>
      </w:r>
      <w:r w:rsidRPr="00DB402D">
        <w:rPr>
          <w:rStyle w:val="StyleUnderline"/>
          <w:highlight w:val="cyan"/>
        </w:rPr>
        <w:t xml:space="preserve"> in the </w:t>
      </w:r>
      <w:r w:rsidRPr="00DB402D">
        <w:rPr>
          <w:rStyle w:val="Emphasis"/>
          <w:highlight w:val="cyan"/>
        </w:rPr>
        <w:t>standard workweek</w:t>
      </w:r>
      <w:r w:rsidRPr="00DB402D">
        <w:rPr>
          <w:sz w:val="16"/>
        </w:rPr>
        <w:t>, from thirty-five hours to twenty-six, arguing it would allow workers to, among other things, care for children and elderly relatives. With the initiative, IG Metall has returned to one of the union movement’s most hallowed — and traditionally successful — issues: free time for workers.</w:t>
      </w:r>
    </w:p>
    <w:p w14:paraId="618FD7FD" w14:textId="77777777" w:rsidR="00342C66" w:rsidRDefault="00342C66" w:rsidP="00342C66">
      <w:pPr>
        <w:rPr>
          <w:rStyle w:val="Emphasis"/>
          <w:sz w:val="28"/>
          <w:szCs w:val="32"/>
        </w:rPr>
      </w:pPr>
      <w:r w:rsidRPr="00DB402D">
        <w:rPr>
          <w:sz w:val="16"/>
        </w:rPr>
        <w:t xml:space="preserve">Free time, as IG Metall argues, is essential for basic dignity; to care for </w:t>
      </w:r>
      <w:proofErr w:type="gramStart"/>
      <w:r w:rsidRPr="00DB402D">
        <w:rPr>
          <w:sz w:val="16"/>
        </w:rPr>
        <w:t>ourselves</w:t>
      </w:r>
      <w:proofErr w:type="gramEnd"/>
      <w:r w:rsidRPr="00DB402D">
        <w:rPr>
          <w:sz w:val="16"/>
        </w:rPr>
        <w:t xml:space="preserve"> and our communities, we need time away from generating profit for employers. Just as importantly, we need it to realize our human potential. Our ability to think independently, experience romance, nurture friendships, and pursue our own curiosities and passions </w:t>
      </w:r>
      <w:proofErr w:type="gramStart"/>
      <w:r w:rsidRPr="00DB402D">
        <w:rPr>
          <w:sz w:val="16"/>
        </w:rPr>
        <w:t>requires</w:t>
      </w:r>
      <w:proofErr w:type="gramEnd"/>
      <w:r w:rsidRPr="00DB402D">
        <w:rPr>
          <w:sz w:val="16"/>
        </w:rPr>
        <w:t xml:space="preserve"> time that is ours, time that belongs neither to the boss nor the market. At its core</w:t>
      </w:r>
      <w:r w:rsidRPr="00DB402D">
        <w:rPr>
          <w:rStyle w:val="StyleUnderline"/>
        </w:rPr>
        <w:t xml:space="preserve">, </w:t>
      </w:r>
      <w:r w:rsidRPr="00DB402D">
        <w:rPr>
          <w:rStyle w:val="Emphasis"/>
          <w:sz w:val="28"/>
          <w:szCs w:val="32"/>
          <w:highlight w:val="cyan"/>
        </w:rPr>
        <w:t>the campaign for fewer working hours is about liberation, both individually and collectively.</w:t>
      </w:r>
    </w:p>
    <w:p w14:paraId="665DFFB7" w14:textId="77777777" w:rsidR="00342C66" w:rsidRPr="00DB402D" w:rsidRDefault="00342C66" w:rsidP="00342C66">
      <w:pPr>
        <w:rPr>
          <w:sz w:val="16"/>
        </w:rPr>
      </w:pPr>
      <w:r w:rsidRPr="00DB402D">
        <w:rPr>
          <w:sz w:val="16"/>
        </w:rPr>
        <w:t>Surprisingly, it has long ceased to be an issue that graces political platforms in the US, even on the Left. It wasn’t always so. “The length of the workdays,” labor historians have argued, “has historically been the central issue raised by the American labor movement during its most dynamic periods of organization.”</w:t>
      </w:r>
    </w:p>
    <w:p w14:paraId="3F280485" w14:textId="77777777" w:rsidR="00342C66" w:rsidRPr="00DB402D" w:rsidRDefault="00342C66" w:rsidP="00342C66">
      <w:pPr>
        <w:rPr>
          <w:rStyle w:val="StyleUnderline"/>
        </w:rPr>
      </w:pPr>
      <w:r w:rsidRPr="00DB402D">
        <w:rPr>
          <w:sz w:val="16"/>
        </w:rPr>
        <w:t xml:space="preserve">The martyred radicals at Haymarket were fighting for the eight-hour day (“eight hours for work, eight hours for rest, eight hours for what we will,” the slogan went in those years). During the Great Depression, amid significant labor strife, an abortive attempt was made at the federal level to trim the workweek to thirty hours. </w:t>
      </w:r>
      <w:r w:rsidRPr="00DB402D">
        <w:rPr>
          <w:rStyle w:val="StyleUnderline"/>
        </w:rPr>
        <w:t xml:space="preserve">For decades, American labor saw in the struggle for free time the </w:t>
      </w:r>
      <w:r w:rsidRPr="00DB402D">
        <w:rPr>
          <w:rStyle w:val="Emphasis"/>
        </w:rPr>
        <w:t>demand</w:t>
      </w:r>
      <w:r w:rsidRPr="00DB402D">
        <w:rPr>
          <w:rStyle w:val="StyleUnderline"/>
        </w:rPr>
        <w:t xml:space="preserve"> that could </w:t>
      </w:r>
      <w:r w:rsidRPr="00DB402D">
        <w:rPr>
          <w:rStyle w:val="Emphasis"/>
        </w:rPr>
        <w:t>unite skilled and less-skilled</w:t>
      </w:r>
      <w:r w:rsidRPr="00DB402D">
        <w:rPr>
          <w:rStyle w:val="StyleUnderline"/>
        </w:rPr>
        <w:t xml:space="preserve">, </w:t>
      </w:r>
      <w:r w:rsidRPr="00DB402D">
        <w:rPr>
          <w:rStyle w:val="Emphasis"/>
        </w:rPr>
        <w:t>employed</w:t>
      </w:r>
      <w:r w:rsidRPr="00DB402D">
        <w:rPr>
          <w:rStyle w:val="StyleUnderline"/>
        </w:rPr>
        <w:t xml:space="preserve"> and </w:t>
      </w:r>
      <w:r w:rsidRPr="00DB402D">
        <w:rPr>
          <w:rStyle w:val="Emphasis"/>
        </w:rPr>
        <w:t>unemployed</w:t>
      </w:r>
      <w:r w:rsidRPr="00DB402D">
        <w:rPr>
          <w:rStyle w:val="StyleUnderline"/>
        </w:rPr>
        <w:t>.</w:t>
      </w:r>
    </w:p>
    <w:p w14:paraId="7D423183" w14:textId="77777777" w:rsidR="00342C66" w:rsidRDefault="00342C66" w:rsidP="00342C66">
      <w:pPr>
        <w:rPr>
          <w:rStyle w:val="Emphasis"/>
        </w:rPr>
      </w:pPr>
      <w:r w:rsidRPr="00DB402D">
        <w:rPr>
          <w:sz w:val="16"/>
        </w:rPr>
        <w:t xml:space="preserve">Today, we should reclaim that heritage. </w:t>
      </w:r>
      <w:r w:rsidRPr="00DB402D">
        <w:rPr>
          <w:rStyle w:val="Emphasis"/>
        </w:rPr>
        <w:t>Reducing working hours</w:t>
      </w:r>
      <w:r w:rsidRPr="00DB402D">
        <w:rPr>
          <w:rStyle w:val="StyleUnderline"/>
        </w:rPr>
        <w:t xml:space="preserve"> while raising living standards should be one of the </w:t>
      </w:r>
      <w:r w:rsidRPr="00DB402D">
        <w:rPr>
          <w:rStyle w:val="Emphasis"/>
        </w:rPr>
        <w:t>central</w:t>
      </w:r>
      <w:r w:rsidRPr="00DB402D">
        <w:rPr>
          <w:rStyle w:val="StyleUnderline"/>
        </w:rPr>
        <w:t xml:space="preserve">, guiding </w:t>
      </w:r>
      <w:r w:rsidRPr="00DB402D">
        <w:rPr>
          <w:rStyle w:val="Emphasis"/>
        </w:rPr>
        <w:t>issues on the Left.</w:t>
      </w:r>
    </w:p>
    <w:p w14:paraId="6F726E91" w14:textId="77777777" w:rsidR="00342C66" w:rsidRPr="00DB402D" w:rsidRDefault="00342C66" w:rsidP="00342C66">
      <w:pPr>
        <w:rPr>
          <w:sz w:val="16"/>
        </w:rPr>
      </w:pPr>
      <w:r w:rsidRPr="00DB402D">
        <w:rPr>
          <w:rStyle w:val="StyleUnderline"/>
        </w:rPr>
        <w:t>The reasons free time fell by the wayside are myriad and complex</w:t>
      </w:r>
      <w:r w:rsidRPr="00DB402D">
        <w:rPr>
          <w:sz w:val="16"/>
        </w:rPr>
        <w:t>. Historian Benjamin Kline Hunnicutt notes that in the US, postwar consumer culture</w:t>
      </w:r>
      <w:r w:rsidRPr="00DB402D">
        <w:rPr>
          <w:rStyle w:val="StyleUnderline"/>
        </w:rPr>
        <w:t xml:space="preserve">, the </w:t>
      </w:r>
      <w:r w:rsidRPr="00DB402D">
        <w:rPr>
          <w:rStyle w:val="Emphasis"/>
        </w:rPr>
        <w:t>expulsion</w:t>
      </w:r>
      <w:r w:rsidRPr="00DB402D">
        <w:rPr>
          <w:rStyle w:val="StyleUnderline"/>
        </w:rPr>
        <w:t xml:space="preserve"> of </w:t>
      </w:r>
      <w:r w:rsidRPr="00DB402D">
        <w:rPr>
          <w:rStyle w:val="Emphasis"/>
        </w:rPr>
        <w:t>radicals</w:t>
      </w:r>
      <w:r w:rsidRPr="00DB402D">
        <w:rPr>
          <w:rStyle w:val="StyleUnderline"/>
        </w:rPr>
        <w:t xml:space="preserve"> from </w:t>
      </w:r>
      <w:r w:rsidRPr="00DB402D">
        <w:rPr>
          <w:rStyle w:val="Emphasis"/>
        </w:rPr>
        <w:t>unions</w:t>
      </w:r>
      <w:r w:rsidRPr="00DB402D">
        <w:rPr>
          <w:sz w:val="16"/>
        </w:rPr>
        <w:t>, and labor’s pivot toward embracing economic growth as the engine of prosperity all militated against emphasizing the politics of time.</w:t>
      </w:r>
    </w:p>
    <w:p w14:paraId="140893CF" w14:textId="77777777" w:rsidR="00342C66" w:rsidRPr="00DB402D" w:rsidRDefault="00342C66" w:rsidP="00342C66">
      <w:pPr>
        <w:rPr>
          <w:sz w:val="16"/>
        </w:rPr>
      </w:pPr>
      <w:r w:rsidRPr="00DB402D">
        <w:rPr>
          <w:sz w:val="16"/>
        </w:rPr>
        <w:t xml:space="preserve">The rise of neoliberalism didn’t help either. Generations of workers have been </w:t>
      </w:r>
      <w:proofErr w:type="gramStart"/>
      <w:r w:rsidRPr="00DB402D">
        <w:rPr>
          <w:sz w:val="16"/>
        </w:rPr>
        <w:t>inculcated</w:t>
      </w:r>
      <w:proofErr w:type="gramEnd"/>
      <w:r w:rsidRPr="00DB402D">
        <w:rPr>
          <w:sz w:val="16"/>
        </w:rPr>
        <w:t xml:space="preserve"> to believe that the basic expressions of humanity can be deferred or purchased, and that working harder and longer is the ticket to a fulfilling life. Keep grinding through the employment tournament bracket, and you can pay (individually) for premium </w:t>
      </w:r>
      <w:proofErr w:type="gramStart"/>
      <w:r w:rsidRPr="00DB402D">
        <w:rPr>
          <w:sz w:val="16"/>
        </w:rPr>
        <w:t>child care</w:t>
      </w:r>
      <w:proofErr w:type="gramEnd"/>
      <w:r w:rsidRPr="00DB402D">
        <w:rPr>
          <w:sz w:val="16"/>
        </w:rPr>
        <w:t>, negotiate for vacation time, then retire prematurely and cash in your investment properties to leave something to your heirs. Many unions embraced this new attitude; several still advocate for increased hours rather than for making employers compensate members more for the hours worked.</w:t>
      </w:r>
    </w:p>
    <w:p w14:paraId="281B2BAA" w14:textId="77777777" w:rsidR="00342C66" w:rsidRPr="00DB402D" w:rsidRDefault="00342C66" w:rsidP="00342C66">
      <w:pPr>
        <w:rPr>
          <w:sz w:val="16"/>
        </w:rPr>
      </w:pPr>
      <w:r w:rsidRPr="00DB402D">
        <w:rPr>
          <w:sz w:val="16"/>
        </w:rPr>
        <w:t xml:space="preserve">Today, however, with wages flat and precarious </w:t>
      </w:r>
      <w:proofErr w:type="gramStart"/>
      <w:r w:rsidRPr="00DB402D">
        <w:rPr>
          <w:sz w:val="16"/>
        </w:rPr>
        <w:t>employment</w:t>
      </w:r>
      <w:proofErr w:type="gramEnd"/>
      <w:r w:rsidRPr="00DB402D">
        <w:rPr>
          <w:sz w:val="16"/>
        </w:rPr>
        <w:t xml:space="preserve"> often the norm, many people, particularly those at the beginning of their working lives, no longer toil under the illusion that putting in more time is the key to dignity and happiness. How could it be, when decent pensions are a thing of the past? When the boundaries between working and non-</w:t>
      </w:r>
      <w:proofErr w:type="gramStart"/>
      <w:r w:rsidRPr="00DB402D">
        <w:rPr>
          <w:sz w:val="16"/>
        </w:rPr>
        <w:t>working time</w:t>
      </w:r>
      <w:proofErr w:type="gramEnd"/>
      <w:r w:rsidRPr="00DB402D">
        <w:rPr>
          <w:sz w:val="16"/>
        </w:rPr>
        <w:t xml:space="preserve"> require constant negotiation? When the push and pull of whether to work more is always on our minds — whether to pick up one more Lyft fare, whether to cover an extra shift at the hospital, whether to agree to grade fifty psych 101 exams over the weekend?</w:t>
      </w:r>
    </w:p>
    <w:p w14:paraId="3566ECD4" w14:textId="77777777" w:rsidR="00342C66" w:rsidRPr="00DB402D" w:rsidRDefault="00342C66" w:rsidP="00342C66">
      <w:pPr>
        <w:rPr>
          <w:sz w:val="16"/>
        </w:rPr>
      </w:pPr>
      <w:r w:rsidRPr="00DB402D">
        <w:rPr>
          <w:sz w:val="16"/>
        </w:rPr>
        <w:t>Within this context, many pockets of the Left are humming with discussions of time and temporality; “late capitalism,” “post-work” futures, and “accelerationism” have become familiar phrases. These discourses are valuable. But because actual goals in these discussions often remain in the realm of the abstract or far, far in the future, such rhetoric, on its own, does not provide adequate tools for movement-building. Furthermore, because these ideas tend to circulate in academia and other small circles, they often bypass most working people, however attractive the ideas themselves might be. In other words, those old rascals, theory and practice, like twin toddlers running in opposite directions, need to be wrangled and brought together.</w:t>
      </w:r>
    </w:p>
    <w:p w14:paraId="48985336" w14:textId="77777777" w:rsidR="00342C66" w:rsidRDefault="00342C66" w:rsidP="00342C66">
      <w:pPr>
        <w:rPr>
          <w:rStyle w:val="StyleUnderline"/>
        </w:rPr>
      </w:pPr>
      <w:r w:rsidRPr="00DB402D">
        <w:rPr>
          <w:rStyle w:val="Emphasis"/>
        </w:rPr>
        <w:t>In the immediate term</w:t>
      </w:r>
      <w:r w:rsidRPr="00DB402D">
        <w:rPr>
          <w:sz w:val="16"/>
        </w:rPr>
        <w:t xml:space="preserve">, </w:t>
      </w:r>
      <w:r w:rsidRPr="00DB402D">
        <w:rPr>
          <w:rStyle w:val="StyleUnderline"/>
          <w:highlight w:val="cyan"/>
        </w:rPr>
        <w:t>we should be</w:t>
      </w:r>
      <w:r w:rsidRPr="00DB402D">
        <w:rPr>
          <w:rStyle w:val="StyleUnderline"/>
        </w:rPr>
        <w:t xml:space="preserve"> </w:t>
      </w:r>
      <w:r w:rsidRPr="00DB402D">
        <w:rPr>
          <w:rStyle w:val="StyleUnderline"/>
          <w:highlight w:val="cyan"/>
        </w:rPr>
        <w:t>fighting for</w:t>
      </w:r>
      <w:r w:rsidRPr="00DB402D">
        <w:rPr>
          <w:rStyle w:val="StyleUnderline"/>
        </w:rPr>
        <w:t xml:space="preserve"> things like </w:t>
      </w:r>
      <w:r w:rsidRPr="00DB402D">
        <w:rPr>
          <w:rStyle w:val="Emphasis"/>
          <w:highlight w:val="cyan"/>
        </w:rPr>
        <w:t>shorter workweeks</w:t>
      </w:r>
      <w:r w:rsidRPr="00DB402D">
        <w:rPr>
          <w:sz w:val="16"/>
        </w:rPr>
        <w:t xml:space="preserve">, </w:t>
      </w:r>
      <w:r w:rsidRPr="00DB402D">
        <w:rPr>
          <w:rStyle w:val="StyleUnderline"/>
        </w:rPr>
        <w:t xml:space="preserve">steeply increased overtime </w:t>
      </w:r>
      <w:proofErr w:type="gramStart"/>
      <w:r w:rsidRPr="00DB402D">
        <w:rPr>
          <w:rStyle w:val="StyleUnderline"/>
        </w:rPr>
        <w:t>pay</w:t>
      </w:r>
      <w:proofErr w:type="gramEnd"/>
      <w:r w:rsidRPr="00DB402D">
        <w:rPr>
          <w:rStyle w:val="StyleUnderline"/>
        </w:rPr>
        <w:t>, lower retirement ages, expanded social security, family leave, paid vacation, paid sick leave, child allowances, and sabbaticals.</w:t>
      </w:r>
      <w:r w:rsidRPr="00DB402D">
        <w:rPr>
          <w:sz w:val="16"/>
        </w:rPr>
        <w:t xml:space="preserve"> All of </w:t>
      </w:r>
      <w:r w:rsidRPr="00DB402D">
        <w:rPr>
          <w:rStyle w:val="StyleUnderline"/>
        </w:rPr>
        <w:t xml:space="preserve">these are </w:t>
      </w:r>
      <w:r w:rsidRPr="00DB402D">
        <w:rPr>
          <w:rStyle w:val="Emphasis"/>
          <w:highlight w:val="cyan"/>
        </w:rPr>
        <w:t>aimed</w:t>
      </w:r>
      <w:r w:rsidRPr="00DB402D">
        <w:rPr>
          <w:rStyle w:val="StyleUnderline"/>
        </w:rPr>
        <w:t xml:space="preserve"> squarely </w:t>
      </w:r>
      <w:r w:rsidRPr="00DB402D">
        <w:rPr>
          <w:rStyle w:val="StyleUnderline"/>
          <w:highlight w:val="cyan"/>
        </w:rPr>
        <w:t xml:space="preserve">at </w:t>
      </w:r>
      <w:r w:rsidRPr="00DB402D">
        <w:rPr>
          <w:rStyle w:val="Emphasis"/>
          <w:sz w:val="28"/>
          <w:szCs w:val="32"/>
          <w:highlight w:val="cyan"/>
        </w:rPr>
        <w:t>reducing profit-motivated working hours</w:t>
      </w:r>
      <w:r w:rsidRPr="00DB402D">
        <w:rPr>
          <w:rStyle w:val="StyleUnderline"/>
          <w:sz w:val="28"/>
          <w:szCs w:val="32"/>
          <w:highlight w:val="cyan"/>
        </w:rPr>
        <w:t xml:space="preserve"> </w:t>
      </w:r>
      <w:r w:rsidRPr="00DB402D">
        <w:rPr>
          <w:rStyle w:val="StyleUnderline"/>
          <w:highlight w:val="cyan"/>
        </w:rPr>
        <w:t>and improving</w:t>
      </w:r>
      <w:r w:rsidRPr="00DB402D">
        <w:rPr>
          <w:rStyle w:val="StyleUnderline"/>
        </w:rPr>
        <w:t xml:space="preserve"> </w:t>
      </w:r>
      <w:r w:rsidRPr="00DB402D">
        <w:rPr>
          <w:rStyle w:val="Emphasis"/>
        </w:rPr>
        <w:t xml:space="preserve">workers’ </w:t>
      </w:r>
      <w:r w:rsidRPr="00DB402D">
        <w:rPr>
          <w:rStyle w:val="Emphasis"/>
          <w:highlight w:val="cyan"/>
        </w:rPr>
        <w:t>self-determination</w:t>
      </w:r>
      <w:r w:rsidRPr="00DB402D">
        <w:rPr>
          <w:rStyle w:val="StyleUnderline"/>
        </w:rPr>
        <w:t xml:space="preserve"> and </w:t>
      </w:r>
      <w:r w:rsidRPr="00DB402D">
        <w:rPr>
          <w:rStyle w:val="Emphasis"/>
        </w:rPr>
        <w:t>material conditions</w:t>
      </w:r>
      <w:r w:rsidRPr="00DB402D">
        <w:rPr>
          <w:sz w:val="16"/>
        </w:rPr>
        <w:t xml:space="preserve">. </w:t>
      </w:r>
      <w:r w:rsidRPr="00DB402D">
        <w:rPr>
          <w:rStyle w:val="StyleUnderline"/>
        </w:rPr>
        <w:t xml:space="preserve">They are </w:t>
      </w:r>
      <w:r w:rsidRPr="00DB402D">
        <w:rPr>
          <w:rStyle w:val="Emphasis"/>
          <w:highlight w:val="cyan"/>
        </w:rPr>
        <w:t>tangible</w:t>
      </w:r>
      <w:r w:rsidRPr="00DB402D">
        <w:rPr>
          <w:rStyle w:val="StyleUnderline"/>
        </w:rPr>
        <w:t xml:space="preserve">, achievable </w:t>
      </w:r>
      <w:r w:rsidRPr="00DB402D">
        <w:rPr>
          <w:rStyle w:val="Emphasis"/>
          <w:highlight w:val="cyan"/>
        </w:rPr>
        <w:t>goals</w:t>
      </w:r>
      <w:r w:rsidRPr="00DB402D">
        <w:rPr>
          <w:rStyle w:val="StyleUnderline"/>
        </w:rPr>
        <w:t xml:space="preserve"> that can be </w:t>
      </w:r>
      <w:r w:rsidRPr="00DB402D">
        <w:rPr>
          <w:rStyle w:val="Emphasis"/>
        </w:rPr>
        <w:t>built upon</w:t>
      </w:r>
      <w:r w:rsidRPr="00DB402D">
        <w:rPr>
          <w:rStyle w:val="StyleUnderline"/>
        </w:rPr>
        <w:t xml:space="preserve">. And they </w:t>
      </w:r>
      <w:proofErr w:type="gramStart"/>
      <w:r w:rsidRPr="00DB402D">
        <w:rPr>
          <w:rStyle w:val="StyleUnderline"/>
        </w:rPr>
        <w:t xml:space="preserve">have the </w:t>
      </w:r>
      <w:r w:rsidRPr="00DB402D">
        <w:rPr>
          <w:rStyle w:val="Emphasis"/>
        </w:rPr>
        <w:t>ability</w:t>
      </w:r>
      <w:r w:rsidRPr="00DB402D">
        <w:rPr>
          <w:rStyle w:val="StyleUnderline"/>
        </w:rPr>
        <w:t xml:space="preserve"> to</w:t>
      </w:r>
      <w:proofErr w:type="gramEnd"/>
      <w:r w:rsidRPr="00DB402D">
        <w:rPr>
          <w:rStyle w:val="StyleUnderline"/>
        </w:rPr>
        <w:t xml:space="preserve"> </w:t>
      </w:r>
      <w:r w:rsidRPr="00DB402D">
        <w:rPr>
          <w:rStyle w:val="StyleUnderline"/>
          <w:highlight w:val="cyan"/>
        </w:rPr>
        <w:t xml:space="preserve">bring </w:t>
      </w:r>
      <w:r w:rsidRPr="00DB402D">
        <w:rPr>
          <w:rStyle w:val="Emphasis"/>
          <w:highlight w:val="cyan"/>
        </w:rPr>
        <w:t>together</w:t>
      </w:r>
      <w:r w:rsidRPr="00DB402D">
        <w:rPr>
          <w:rStyle w:val="StyleUnderline"/>
        </w:rPr>
        <w:t xml:space="preserve"> a </w:t>
      </w:r>
      <w:proofErr w:type="gramStart"/>
      <w:r w:rsidRPr="00DB402D">
        <w:rPr>
          <w:rStyle w:val="StyleUnderline"/>
        </w:rPr>
        <w:t>variety</w:t>
      </w:r>
      <w:proofErr w:type="gramEnd"/>
      <w:r w:rsidRPr="00DB402D">
        <w:rPr>
          <w:rStyle w:val="StyleUnderline"/>
        </w:rPr>
        <w:t xml:space="preserve"> </w:t>
      </w:r>
      <w:r w:rsidRPr="00DB402D">
        <w:rPr>
          <w:rStyle w:val="Emphasis"/>
        </w:rPr>
        <w:t>workers</w:t>
      </w:r>
      <w:r w:rsidRPr="00DB402D">
        <w:rPr>
          <w:rStyle w:val="StyleUnderline"/>
        </w:rPr>
        <w:t xml:space="preserve"> and </w:t>
      </w:r>
      <w:r w:rsidRPr="00DB402D">
        <w:rPr>
          <w:rStyle w:val="Emphasis"/>
          <w:highlight w:val="cyan"/>
        </w:rPr>
        <w:t>non-workers</w:t>
      </w:r>
      <w:r w:rsidRPr="00DB402D">
        <w:rPr>
          <w:rStyle w:val="StyleUnderline"/>
        </w:rPr>
        <w:t>. We can achieve full employment, for instance, by pruning working hours and spreading them out between more workers. We can unite the home health care worker and the pensioner by expanding social security.</w:t>
      </w:r>
    </w:p>
    <w:p w14:paraId="16BD226D" w14:textId="77777777" w:rsidR="00342C66" w:rsidRPr="00DB402D" w:rsidRDefault="00342C66" w:rsidP="00342C66">
      <w:pPr>
        <w:rPr>
          <w:sz w:val="16"/>
        </w:rPr>
      </w:pPr>
      <w:r w:rsidRPr="00DB402D">
        <w:rPr>
          <w:sz w:val="16"/>
        </w:rPr>
        <w:t>On the more theoretical side, there is a major rhetorical battle to be fought over notions of work as a source of meaning. And that means thinking more deeply about free time, and how we would spend our lives in a society with many fewer hours on the job.</w:t>
      </w:r>
    </w:p>
    <w:p w14:paraId="70DE60F9" w14:textId="77777777" w:rsidR="00342C66" w:rsidRDefault="00342C66" w:rsidP="00342C66">
      <w:pPr>
        <w:rPr>
          <w:rStyle w:val="Emphasis"/>
        </w:rPr>
      </w:pPr>
      <w:r w:rsidRPr="00DB402D">
        <w:rPr>
          <w:rStyle w:val="StyleUnderline"/>
          <w:highlight w:val="cyan"/>
        </w:rPr>
        <w:t>Under</w:t>
      </w:r>
      <w:r w:rsidRPr="00DB402D">
        <w:rPr>
          <w:rStyle w:val="StyleUnderline"/>
        </w:rPr>
        <w:t xml:space="preserve"> global </w:t>
      </w:r>
      <w:r w:rsidRPr="00DB402D">
        <w:rPr>
          <w:rStyle w:val="StyleUnderline"/>
          <w:highlight w:val="cyan"/>
        </w:rPr>
        <w:t>capitalism</w:t>
      </w:r>
      <w:r w:rsidRPr="00DB402D">
        <w:rPr>
          <w:sz w:val="16"/>
          <w:highlight w:val="cyan"/>
        </w:rPr>
        <w:t xml:space="preserve">, </w:t>
      </w:r>
      <w:r w:rsidRPr="00DB402D">
        <w:rPr>
          <w:rStyle w:val="Emphasis"/>
          <w:highlight w:val="cyan"/>
        </w:rPr>
        <w:t>free time is often punitive</w:t>
      </w:r>
      <w:r w:rsidRPr="00DB402D">
        <w:rPr>
          <w:sz w:val="16"/>
        </w:rPr>
        <w:t xml:space="preserve">; plenty of people already have ample amounts of it, from refugee-camp dwellers to the unemployed. And the opioid and methamphetamine crises make clear that without proper resources and social networks, free time can be the opposite of liberating. But money, on its own, isn’t the answer. One need only look at Kim Dotcom’s “Good Life” video or the “money diary” of someone on a $1,250,000 salary in Los Angeles to glean the dispiriting vapidity of expanses of time filled with commodity consumption. </w:t>
      </w:r>
      <w:r w:rsidRPr="00DB402D">
        <w:rPr>
          <w:rStyle w:val="StyleUnderline"/>
        </w:rPr>
        <w:t xml:space="preserve">Meanwhile, capitalism has been rather </w:t>
      </w:r>
      <w:r w:rsidRPr="00DB402D">
        <w:rPr>
          <w:rStyle w:val="Emphasis"/>
        </w:rPr>
        <w:t>crafty</w:t>
      </w:r>
      <w:r w:rsidRPr="00DB402D">
        <w:rPr>
          <w:rStyle w:val="StyleUnderline"/>
        </w:rPr>
        <w:t xml:space="preserve"> in </w:t>
      </w:r>
      <w:r w:rsidRPr="00DB402D">
        <w:rPr>
          <w:rStyle w:val="Emphasis"/>
        </w:rPr>
        <w:t>pervading</w:t>
      </w:r>
      <w:r w:rsidRPr="00DB402D">
        <w:rPr>
          <w:rStyle w:val="StyleUnderline"/>
        </w:rPr>
        <w:t xml:space="preserve"> what little free time we have with the same urges to </w:t>
      </w:r>
      <w:r w:rsidRPr="00DB402D">
        <w:rPr>
          <w:rStyle w:val="Emphasis"/>
        </w:rPr>
        <w:t>produce</w:t>
      </w:r>
      <w:r w:rsidRPr="00DB402D">
        <w:rPr>
          <w:rStyle w:val="StyleUnderline"/>
        </w:rPr>
        <w:t xml:space="preserve"> and </w:t>
      </w:r>
      <w:r w:rsidRPr="00DB402D">
        <w:rPr>
          <w:rStyle w:val="Emphasis"/>
        </w:rPr>
        <w:t>measure</w:t>
      </w:r>
      <w:r w:rsidRPr="00DB402D">
        <w:rPr>
          <w:rStyle w:val="StyleUnderline"/>
        </w:rPr>
        <w:t xml:space="preserve"> that we </w:t>
      </w:r>
      <w:r w:rsidRPr="00DB402D">
        <w:rPr>
          <w:rStyle w:val="Emphasis"/>
        </w:rPr>
        <w:t>associate with the workplace.</w:t>
      </w:r>
    </w:p>
    <w:p w14:paraId="1E3B2533" w14:textId="77777777" w:rsidR="00342C66" w:rsidRPr="00DB402D" w:rsidRDefault="00342C66" w:rsidP="00342C66">
      <w:pPr>
        <w:rPr>
          <w:sz w:val="16"/>
        </w:rPr>
      </w:pPr>
      <w:r w:rsidRPr="00DB402D">
        <w:rPr>
          <w:sz w:val="16"/>
        </w:rPr>
        <w:t xml:space="preserve">Clearly, then, </w:t>
      </w:r>
      <w:r w:rsidRPr="00DB402D">
        <w:rPr>
          <w:rStyle w:val="StyleUnderline"/>
          <w:highlight w:val="cyan"/>
        </w:rPr>
        <w:t>it remains essential to articulate a positive vision</w:t>
      </w:r>
      <w:r w:rsidRPr="00DB402D">
        <w:rPr>
          <w:rStyle w:val="StyleUnderline"/>
        </w:rPr>
        <w:t xml:space="preserve"> of what free time could look like and how it could be </w:t>
      </w:r>
      <w:r w:rsidRPr="00DB402D">
        <w:rPr>
          <w:rStyle w:val="Emphasis"/>
        </w:rPr>
        <w:t>resourced</w:t>
      </w:r>
      <w:r w:rsidRPr="00DB402D">
        <w:rPr>
          <w:sz w:val="16"/>
        </w:rPr>
        <w:t xml:space="preserve">. </w:t>
      </w:r>
      <w:r w:rsidRPr="00DB402D">
        <w:rPr>
          <w:rStyle w:val="StyleUnderline"/>
        </w:rPr>
        <w:t xml:space="preserve">Movements will hit a </w:t>
      </w:r>
      <w:proofErr w:type="gramStart"/>
      <w:r w:rsidRPr="00DB402D">
        <w:rPr>
          <w:rStyle w:val="StyleUnderline"/>
        </w:rPr>
        <w:t>dead-end</w:t>
      </w:r>
      <w:proofErr w:type="gramEnd"/>
      <w:r w:rsidRPr="00DB402D">
        <w:rPr>
          <w:rStyle w:val="StyleUnderline"/>
        </w:rPr>
        <w:t xml:space="preserve"> without a </w:t>
      </w:r>
      <w:r w:rsidRPr="00DB402D">
        <w:rPr>
          <w:rStyle w:val="Emphasis"/>
        </w:rPr>
        <w:t>compelling vision</w:t>
      </w:r>
      <w:r w:rsidRPr="00DB402D">
        <w:rPr>
          <w:rStyle w:val="StyleUnderline"/>
        </w:rPr>
        <w:t xml:space="preserve"> of a better </w:t>
      </w:r>
      <w:r w:rsidRPr="00DB402D">
        <w:rPr>
          <w:rStyle w:val="Emphasis"/>
        </w:rPr>
        <w:t>future</w:t>
      </w:r>
      <w:r w:rsidRPr="00DB402D">
        <w:rPr>
          <w:rStyle w:val="StyleUnderline"/>
        </w:rPr>
        <w:t>;</w:t>
      </w:r>
      <w:r w:rsidRPr="00DB402D">
        <w:rPr>
          <w:sz w:val="16"/>
        </w:rPr>
        <w:t xml:space="preserve"> building this vision is where theory and practice come together.</w:t>
      </w:r>
    </w:p>
    <w:p w14:paraId="5E0EC900" w14:textId="77777777" w:rsidR="00342C66" w:rsidRPr="00DB402D" w:rsidRDefault="00342C66" w:rsidP="00342C66"/>
    <w:p w14:paraId="7841FD08" w14:textId="77777777" w:rsidR="00342C66" w:rsidRPr="00486234" w:rsidRDefault="00342C66" w:rsidP="00342C66">
      <w:pPr>
        <w:rPr>
          <w:rStyle w:val="StyleUnderline"/>
        </w:rPr>
      </w:pPr>
    </w:p>
    <w:p w14:paraId="1A9D30D3" w14:textId="17E1B203" w:rsidR="00342C66" w:rsidRPr="00046B75" w:rsidRDefault="00342C66" w:rsidP="00342C66">
      <w:pPr>
        <w:pStyle w:val="Heading4"/>
      </w:pPr>
      <w:r>
        <w:t xml:space="preserve">Futurism is </w:t>
      </w:r>
      <w:r w:rsidRPr="00962257">
        <w:rPr>
          <w:u w:val="single"/>
        </w:rPr>
        <w:t>good</w:t>
      </w:r>
      <w:r>
        <w:t xml:space="preserve"> and fiat isn’t </w:t>
      </w:r>
      <w:r>
        <w:rPr>
          <w:u w:val="single"/>
        </w:rPr>
        <w:t>cruelly optimistic</w:t>
      </w:r>
      <w:r>
        <w:t>. G</w:t>
      </w:r>
      <w:r w:rsidRPr="00962257">
        <w:t xml:space="preserve">limpses of what </w:t>
      </w:r>
      <w:proofErr w:type="gramStart"/>
      <w:r w:rsidRPr="00962257">
        <w:rPr>
          <w:u w:val="single"/>
        </w:rPr>
        <w:t>should</w:t>
      </w:r>
      <w:r w:rsidRPr="00962257">
        <w:t xml:space="preserve"> be are</w:t>
      </w:r>
      <w:proofErr w:type="gramEnd"/>
      <w:r w:rsidRPr="00962257">
        <w:t xml:space="preserve"> </w:t>
      </w:r>
      <w:r w:rsidRPr="00962257">
        <w:rPr>
          <w:u w:val="single"/>
        </w:rPr>
        <w:t>far better</w:t>
      </w:r>
      <w:r w:rsidRPr="00962257">
        <w:t xml:space="preserve"> than </w:t>
      </w:r>
      <w:proofErr w:type="gramStart"/>
      <w:r w:rsidRPr="00962257">
        <w:rPr>
          <w:u w:val="single"/>
        </w:rPr>
        <w:t>acceding</w:t>
      </w:r>
      <w:proofErr w:type="gramEnd"/>
      <w:r w:rsidRPr="00962257">
        <w:t xml:space="preserve"> to the present. </w:t>
      </w:r>
    </w:p>
    <w:p w14:paraId="1B66C98C" w14:textId="77777777" w:rsidR="00342C66" w:rsidRPr="00046B75" w:rsidRDefault="00342C66" w:rsidP="00342C66">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514ED0DB" w14:textId="77777777" w:rsidR="00342C66" w:rsidRPr="00404FAE" w:rsidRDefault="00342C66" w:rsidP="00342C66">
      <w:pPr>
        <w:rPr>
          <w:sz w:val="16"/>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proofErr w:type="gramStart"/>
      <w:r w:rsidRPr="00B74FF8">
        <w:rPr>
          <w:rStyle w:val="StyleUnderline"/>
        </w:rPr>
        <w:t>opened</w:t>
      </w:r>
      <w:proofErr w:type="gramEnd"/>
      <w:r w:rsidRPr="00B74FF8">
        <w:rPr>
          <w:rStyle w:val="StyleUnderline"/>
        </w:rPr>
        <w:t xml:space="preserve">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57AF48F5" w14:textId="77777777" w:rsidR="00342C66" w:rsidRPr="00F65336" w:rsidRDefault="00342C66" w:rsidP="00342C66">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As with “progress,” Adorno tries to think utopia against “utopia.” In his 1964 exchange with Ernst Bloch, he criticizes ideological forms of “</w:t>
      </w:r>
      <w:r w:rsidRPr="009A4070">
        <w:rPr>
          <w:rStyle w:val="StyleUnderline"/>
          <w:highlight w:val="cyan"/>
        </w:rPr>
        <w:t>cheap</w:t>
      </w:r>
      <w:r w:rsidRPr="00F65336">
        <w:rPr>
          <w:sz w:val="16"/>
        </w:rPr>
        <w:t xml:space="preserve">” and “false” </w:t>
      </w:r>
      <w:r w:rsidRPr="009A4070">
        <w:rPr>
          <w:rStyle w:val="StyleUnderline"/>
          <w:highlight w:val="cyan"/>
        </w:rPr>
        <w:t>utopias</w:t>
      </w:r>
      <w:r w:rsidRPr="00F65336">
        <w:rPr>
          <w:sz w:val="16"/>
        </w:rPr>
        <w:t xml:space="preserve"> which </w:t>
      </w:r>
      <w:r w:rsidRPr="009A4070">
        <w:rPr>
          <w:rStyle w:val="StyleUnderline"/>
          <w:highlight w:val="cyan"/>
        </w:rPr>
        <w:t>present</w:t>
      </w:r>
      <w:r w:rsidRPr="00F65336">
        <w:rPr>
          <w:rStyle w:val="StyleUnderline"/>
        </w:rPr>
        <w:t xml:space="preserve"> the given </w:t>
      </w:r>
      <w:r w:rsidRPr="009A4070">
        <w:rPr>
          <w:rStyle w:val="StyleUnderline"/>
          <w:highlight w:val="cyan"/>
        </w:rPr>
        <w:t xml:space="preserve">world as </w:t>
      </w:r>
      <w:r w:rsidRPr="009A4070">
        <w:rPr>
          <w:rStyle w:val="Emphasis"/>
          <w:highlight w:val="cyan"/>
        </w:rPr>
        <w:t>already</w:t>
      </w:r>
      <w:r w:rsidRPr="00F65336">
        <w:rPr>
          <w:rStyle w:val="Emphasis"/>
        </w:rPr>
        <w:t xml:space="preserve"> reconciled and </w:t>
      </w:r>
      <w:r w:rsidRPr="009A407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9A407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7A8ED251" w14:textId="77777777" w:rsidR="00342C66" w:rsidRPr="00F65336" w:rsidRDefault="00342C66" w:rsidP="00342C66">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54275C2B" w14:textId="77777777" w:rsidR="00342C66" w:rsidRPr="00F65336" w:rsidRDefault="00342C66" w:rsidP="00342C66">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0507C972" w14:textId="77777777" w:rsidR="00342C66" w:rsidRPr="00F65336" w:rsidRDefault="00342C66" w:rsidP="00342C66">
      <w:pPr>
        <w:rPr>
          <w:sz w:val="16"/>
          <w:szCs w:val="16"/>
        </w:rPr>
      </w:pPr>
      <w:r w:rsidRPr="00F65336">
        <w:rPr>
          <w:sz w:val="16"/>
          <w:szCs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F65336">
        <w:rPr>
          <w:sz w:val="16"/>
          <w:szCs w:val="16"/>
        </w:rPr>
        <w:t>backwardsness</w:t>
      </w:r>
      <w:proofErr w:type="spellEnd"/>
      <w:r w:rsidRPr="00F65336">
        <w:rPr>
          <w:sz w:val="16"/>
          <w:szCs w:val="16"/>
        </w:rPr>
        <w:t xml:space="preserve">”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16C7DC81" w14:textId="77777777" w:rsidR="00342C66" w:rsidRPr="00F65336" w:rsidRDefault="00342C66" w:rsidP="00342C66">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0C62FC49" w14:textId="77777777" w:rsidR="00342C66" w:rsidRPr="00F65336" w:rsidRDefault="00342C66" w:rsidP="00342C66">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4C753191" w14:textId="77777777" w:rsidR="00342C66" w:rsidRPr="00F65336" w:rsidRDefault="00342C66" w:rsidP="00342C66">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46FB7898" w14:textId="77777777" w:rsidR="00342C66" w:rsidRPr="00F65336" w:rsidRDefault="00342C66" w:rsidP="00342C66">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384E2ECB" w14:textId="77777777" w:rsidR="00342C66" w:rsidRPr="00B74FF8" w:rsidRDefault="00342C66" w:rsidP="00342C66">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w:t>
      </w:r>
      <w:proofErr w:type="spellStart"/>
      <w:r w:rsidRPr="00B74FF8">
        <w:rPr>
          <w:sz w:val="16"/>
          <w:szCs w:val="16"/>
        </w:rPr>
        <w:t>productivist</w:t>
      </w:r>
      <w:proofErr w:type="spellEnd"/>
      <w:r w:rsidRPr="00B74FF8">
        <w:rPr>
          <w:sz w:val="16"/>
          <w:szCs w:val="16"/>
        </w:rPr>
        <w:t xml:space="preserve"> acceleration.62 </w:t>
      </w:r>
    </w:p>
    <w:p w14:paraId="2A65F7D7" w14:textId="77777777" w:rsidR="00342C66" w:rsidRPr="00B74FF8" w:rsidRDefault="00342C66" w:rsidP="00342C66">
      <w:pPr>
        <w:rPr>
          <w:sz w:val="16"/>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24E1C1A2" w14:textId="77777777" w:rsidR="00342C66" w:rsidRPr="00B74FF8" w:rsidRDefault="00342C66" w:rsidP="00342C66">
      <w:pPr>
        <w:rPr>
          <w:sz w:val="16"/>
        </w:rPr>
      </w:pPr>
    </w:p>
    <w:p w14:paraId="03CE251E" w14:textId="77777777" w:rsidR="00342C66" w:rsidRPr="008F4373" w:rsidRDefault="00342C66" w:rsidP="00342C66">
      <w:pPr>
        <w:rPr>
          <w:sz w:val="16"/>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1672AB65" w14:textId="77777777" w:rsidR="00342C66" w:rsidRPr="008F4373" w:rsidRDefault="00342C66" w:rsidP="00342C66">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4825FDB5" w14:textId="77777777" w:rsidR="00342C66" w:rsidRPr="008F4373" w:rsidRDefault="00342C66" w:rsidP="00342C66">
      <w:pPr>
        <w:rPr>
          <w:sz w:val="16"/>
          <w:szCs w:val="16"/>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7482F58C" w14:textId="77777777" w:rsidR="00342C66" w:rsidRPr="008F4373" w:rsidRDefault="00342C66" w:rsidP="00342C66">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5F12F22B" w14:textId="77777777" w:rsidR="00342C66" w:rsidRPr="008F4373" w:rsidRDefault="00342C66" w:rsidP="00342C66">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74E154A1" w14:textId="77777777" w:rsidR="00342C66" w:rsidRPr="008F4373" w:rsidRDefault="00342C66" w:rsidP="00342C66">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03788BBE" w14:textId="77777777" w:rsidR="00342C66" w:rsidRPr="008F4373" w:rsidRDefault="00342C66" w:rsidP="00342C66">
      <w:pPr>
        <w:rPr>
          <w:sz w:val="16"/>
        </w:rPr>
      </w:pPr>
      <w:r w:rsidRPr="008F4373">
        <w:rPr>
          <w:sz w:val="16"/>
        </w:rPr>
        <w:t xml:space="preserve">In a similar spirit Massimiliano </w:t>
      </w:r>
      <w:proofErr w:type="spellStart"/>
      <w:r w:rsidRPr="008F4373">
        <w:rPr>
          <w:sz w:val="16"/>
        </w:rPr>
        <w:t>Tomba</w:t>
      </w:r>
      <w:proofErr w:type="spellEnd"/>
      <w:r w:rsidRPr="008F4373">
        <w:rPr>
          <w:sz w:val="16"/>
        </w:rPr>
        <w:t xml:space="preserve"> examines the “insurgent universality” that was practiced and performed by the more radical and subaltern forces within the French Revolution. He writes, </w:t>
      </w:r>
    </w:p>
    <w:p w14:paraId="4295B730" w14:textId="77777777" w:rsidR="00342C66" w:rsidRPr="008F4373" w:rsidRDefault="00342C66" w:rsidP="00342C66">
      <w:pPr>
        <w:ind w:left="720"/>
        <w:rPr>
          <w:sz w:val="16"/>
        </w:rPr>
      </w:pPr>
      <w:proofErr w:type="gramStart"/>
      <w:r w:rsidRPr="008F4373">
        <w:rPr>
          <w:sz w:val="16"/>
        </w:rPr>
        <w:t>this</w:t>
      </w:r>
      <w:proofErr w:type="gramEnd"/>
      <w:r w:rsidRPr="008F4373">
        <w:rPr>
          <w:sz w:val="16"/>
        </w:rPr>
        <w:t xml:space="preserve">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8F4373">
        <w:rPr>
          <w:sz w:val="16"/>
        </w:rPr>
        <w:t>dérapage</w:t>
      </w:r>
      <w:proofErr w:type="spellEnd"/>
      <w:r w:rsidRPr="008F4373">
        <w:rPr>
          <w:sz w:val="16"/>
        </w:rPr>
        <w:t xml:space="preserve">)” of the Revolution during which slaves, women and the poor gained voice and acted as if they were citizens.76 </w:t>
      </w:r>
    </w:p>
    <w:p w14:paraId="04A18B00" w14:textId="77777777" w:rsidR="00342C66" w:rsidRPr="008F4373" w:rsidRDefault="00342C66" w:rsidP="00342C66">
      <w:pPr>
        <w:rPr>
          <w:sz w:val="16"/>
        </w:rPr>
      </w:pPr>
      <w:r w:rsidRPr="008F4373">
        <w:rPr>
          <w:sz w:val="16"/>
        </w:rPr>
        <w:t>More recently, we might consider the category confounding character of the 1979 Iranian Revolution and the everyday practices of “</w:t>
      </w:r>
      <w:proofErr w:type="spellStart"/>
      <w:r w:rsidRPr="008F4373">
        <w:rPr>
          <w:sz w:val="16"/>
        </w:rPr>
        <w:t>horizontalism</w:t>
      </w:r>
      <w:proofErr w:type="spellEnd"/>
      <w:r w:rsidRPr="008F4373">
        <w:rPr>
          <w:sz w:val="16"/>
        </w:rPr>
        <w:t xml:space="preserve">”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445E3B51" w14:textId="77777777" w:rsidR="00342C66" w:rsidRPr="008F4373" w:rsidRDefault="00342C66" w:rsidP="00342C66">
      <w:pPr>
        <w:rPr>
          <w:sz w:val="16"/>
        </w:rPr>
      </w:pPr>
      <w:r w:rsidRPr="008F4373">
        <w:rPr>
          <w:sz w:val="16"/>
        </w:rPr>
        <w:t xml:space="preserve">5. Reconstruction, Transfiguration, Improvisation </w:t>
      </w:r>
    </w:p>
    <w:p w14:paraId="6E1674BB" w14:textId="77777777" w:rsidR="00342C66" w:rsidRPr="008F4373" w:rsidRDefault="00342C66" w:rsidP="00342C66">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6E890FC2" w14:textId="77777777" w:rsidR="00342C66" w:rsidRPr="002312AC" w:rsidRDefault="00342C66" w:rsidP="00342C66">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1B2E7FFD" w14:textId="77777777" w:rsidR="00342C66" w:rsidRPr="002312AC" w:rsidRDefault="00342C66" w:rsidP="00342C66">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A407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A4070">
        <w:rPr>
          <w:rStyle w:val="StyleUnderline"/>
          <w:highlight w:val="cyan"/>
        </w:rPr>
        <w:t xml:space="preserve">to withdraw from </w:t>
      </w:r>
      <w:r w:rsidRPr="009A4070">
        <w:rPr>
          <w:rStyle w:val="Emphasis"/>
          <w:highlight w:val="cyan"/>
        </w:rPr>
        <w:t>American society</w:t>
      </w:r>
      <w:r w:rsidRPr="002312AC">
        <w:rPr>
          <w:sz w:val="16"/>
        </w:rPr>
        <w:t xml:space="preserve">. He </w:t>
      </w:r>
      <w:proofErr w:type="gramStart"/>
      <w:r w:rsidRPr="002312AC">
        <w:rPr>
          <w:sz w:val="16"/>
        </w:rPr>
        <w:t>was recognizing</w:t>
      </w:r>
      <w:proofErr w:type="gramEnd"/>
      <w:r w:rsidRPr="002312AC">
        <w:rPr>
          <w:sz w:val="16"/>
        </w:rPr>
        <w:t xml:space="preserve"> that their </w:t>
      </w:r>
      <w:r w:rsidRPr="009A4070">
        <w:rPr>
          <w:rStyle w:val="Emphasis"/>
          <w:highlight w:val="cyan"/>
        </w:rPr>
        <w:t>involuntary status</w:t>
      </w:r>
      <w:r w:rsidRPr="002312AC">
        <w:rPr>
          <w:sz w:val="16"/>
        </w:rPr>
        <w:t xml:space="preserve"> as a nation-within-a-nation </w:t>
      </w:r>
      <w:r w:rsidRPr="009A4070">
        <w:rPr>
          <w:rStyle w:val="StyleUnderline"/>
          <w:highlight w:val="cyan"/>
        </w:rPr>
        <w:t>offered</w:t>
      </w:r>
      <w:r w:rsidRPr="002312AC">
        <w:rPr>
          <w:rStyle w:val="StyleUnderline"/>
        </w:rPr>
        <w:t xml:space="preserve"> them</w:t>
      </w:r>
      <w:r w:rsidRPr="002312AC">
        <w:rPr>
          <w:sz w:val="16"/>
        </w:rPr>
        <w:t xml:space="preserve"> an </w:t>
      </w:r>
      <w:r w:rsidRPr="009A4070">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w:t>
      </w:r>
      <w:proofErr w:type="gramStart"/>
      <w:r w:rsidRPr="002312AC">
        <w:rPr>
          <w:sz w:val="16"/>
        </w:rPr>
        <w:t>nation as a whole</w:t>
      </w:r>
      <w:proofErr w:type="gramEnd"/>
      <w:r w:rsidRPr="002312A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61F0BFC9" w14:textId="77777777" w:rsidR="00342C66" w:rsidRPr="00A73FD4" w:rsidRDefault="00342C66" w:rsidP="00342C66">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w:t>
      </w:r>
      <w:proofErr w:type="gramStart"/>
      <w:r w:rsidRPr="00A73FD4">
        <w:rPr>
          <w:sz w:val="16"/>
          <w:szCs w:val="16"/>
        </w:rPr>
        <w:t>all of</w:t>
      </w:r>
      <w:proofErr w:type="gramEnd"/>
      <w:r w:rsidRPr="00A73FD4">
        <w:rPr>
          <w:sz w:val="16"/>
          <w:szCs w:val="16"/>
        </w:rPr>
        <w:t xml:space="preserve">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w:t>
      </w:r>
      <w:proofErr w:type="gramStart"/>
      <w:r w:rsidRPr="00A73FD4">
        <w:rPr>
          <w:sz w:val="16"/>
          <w:szCs w:val="16"/>
        </w:rPr>
        <w:t>new forms of domination</w:t>
      </w:r>
      <w:proofErr w:type="gramEnd"/>
      <w:r w:rsidRPr="00A73FD4">
        <w:rPr>
          <w:sz w:val="16"/>
          <w:szCs w:val="16"/>
        </w:rPr>
        <w:t xml:space="preserve">. He suggested that the process of subjective and objective transformation that he was proposing might take decades, or even generations. </w:t>
      </w:r>
    </w:p>
    <w:p w14:paraId="6BFA68AB" w14:textId="0F95526A" w:rsidR="00342C66" w:rsidRDefault="00342C66" w:rsidP="00342C66">
      <w:pPr>
        <w:pStyle w:val="Heading4"/>
      </w:pPr>
      <w:r>
        <w:t xml:space="preserve">However, that’s all true </w:t>
      </w:r>
      <w:r w:rsidRPr="00C4018E">
        <w:rPr>
          <w:u w:val="single"/>
        </w:rPr>
        <w:t>even if</w:t>
      </w:r>
      <w:r>
        <w:t xml:space="preserve"> fiat is illusory.</w:t>
      </w:r>
    </w:p>
    <w:p w14:paraId="008E627C" w14:textId="77777777" w:rsidR="00342C66" w:rsidRPr="00F4161C" w:rsidRDefault="00342C66" w:rsidP="00342C66">
      <w:pPr>
        <w:rPr>
          <w:rStyle w:val="Style13ptBold"/>
        </w:rPr>
      </w:pPr>
      <w:r w:rsidRPr="00C4018E">
        <w:t>Michael</w:t>
      </w:r>
      <w:r>
        <w:rPr>
          <w:rStyle w:val="Style13ptBold"/>
        </w:rPr>
        <w:t xml:space="preserve"> </w:t>
      </w:r>
      <w:r w:rsidRPr="00F4161C">
        <w:rPr>
          <w:rStyle w:val="Style13ptBold"/>
        </w:rPr>
        <w:t>Milona 18</w:t>
      </w:r>
      <w:r>
        <w:t xml:space="preserve">. </w:t>
      </w:r>
      <w:r w:rsidRPr="00F4161C">
        <w:t>Ph</w:t>
      </w:r>
      <w:r>
        <w:t>.</w:t>
      </w:r>
      <w:r w:rsidRPr="00F4161C">
        <w:t>D</w:t>
      </w:r>
      <w:r>
        <w:t>.</w:t>
      </w:r>
      <w:r w:rsidRPr="00F4161C">
        <w:t xml:space="preserve"> in Philosophy from the University of Southern California, Instructor in Philosophy at Auburn University, Former Postdoctoral Fellow in Philosophy at Cornell University, “Finding Hope</w:t>
      </w:r>
      <w:r>
        <w:t>.</w:t>
      </w:r>
      <w:r w:rsidRPr="00F4161C">
        <w:t>” Canadian Journal of Philosophy</w:t>
      </w:r>
      <w:r>
        <w:t>.</w:t>
      </w:r>
    </w:p>
    <w:p w14:paraId="7164D3FC" w14:textId="77777777" w:rsidR="00342C66" w:rsidRPr="00F4161C" w:rsidRDefault="00342C66" w:rsidP="00342C66">
      <w:pPr>
        <w:rPr>
          <w:sz w:val="16"/>
        </w:rPr>
      </w:pPr>
      <w:r w:rsidRPr="00F4161C">
        <w:rPr>
          <w:sz w:val="16"/>
        </w:rPr>
        <w:t xml:space="preserve">5.2 </w:t>
      </w:r>
      <w:r w:rsidRPr="00F4161C">
        <w:rPr>
          <w:rStyle w:val="Emphasis"/>
        </w:rPr>
        <w:t>Hope for Ideals</w:t>
      </w:r>
      <w:r w:rsidRPr="00F4161C">
        <w:rPr>
          <w:sz w:val="16"/>
        </w:rPr>
        <w:t xml:space="preserve">: </w:t>
      </w:r>
      <w:r w:rsidRPr="00F4161C">
        <w:rPr>
          <w:rStyle w:val="StyleUnderline"/>
        </w:rPr>
        <w:t>Lessons from the Depth of Hope</w:t>
      </w:r>
    </w:p>
    <w:p w14:paraId="44255971" w14:textId="77777777" w:rsidR="00342C66" w:rsidRPr="00F4161C" w:rsidRDefault="00342C66" w:rsidP="00342C66">
      <w:pPr>
        <w:rPr>
          <w:sz w:val="16"/>
        </w:rPr>
      </w:pPr>
      <w:r w:rsidRPr="00702F34">
        <w:rPr>
          <w:rStyle w:val="StyleUnderline"/>
          <w:highlight w:val="cyan"/>
        </w:rPr>
        <w:t>Should we hope for ideals that are</w:t>
      </w:r>
      <w:r w:rsidRPr="00702F34">
        <w:rPr>
          <w:sz w:val="16"/>
          <w:highlight w:val="cyan"/>
        </w:rPr>
        <w:t xml:space="preserve"> </w:t>
      </w:r>
      <w:r w:rsidRPr="00F4161C">
        <w:rPr>
          <w:rStyle w:val="Emphasis"/>
        </w:rPr>
        <w:t xml:space="preserve">extremely </w:t>
      </w:r>
      <w:r w:rsidRPr="00702F34">
        <w:rPr>
          <w:rStyle w:val="Emphasis"/>
          <w:highlight w:val="cyan"/>
        </w:rPr>
        <w:t>unlikely</w:t>
      </w:r>
      <w:r w:rsidRPr="00F4161C">
        <w:rPr>
          <w:rStyle w:val="Emphasis"/>
        </w:rPr>
        <w:t xml:space="preserve"> to come about?</w:t>
      </w:r>
      <w:r w:rsidRPr="00F4161C">
        <w:rPr>
          <w:sz w:val="16"/>
        </w:rPr>
        <w:t xml:space="preserve"> </w:t>
      </w:r>
      <w:r w:rsidRPr="00F4161C">
        <w:rPr>
          <w:rStyle w:val="StyleUnderline"/>
        </w:rPr>
        <w:t>I address this question through the lens of a specific case</w:t>
      </w:r>
      <w:r w:rsidRPr="00F4161C">
        <w:rPr>
          <w:sz w:val="16"/>
        </w:rPr>
        <w:t xml:space="preserve">, namely </w:t>
      </w:r>
      <w:r w:rsidRPr="00F4161C">
        <w:rPr>
          <w:rStyle w:val="StyleUnderline"/>
        </w:rPr>
        <w:t>that of whether to hope for a racially just society</w:t>
      </w:r>
      <w:r w:rsidRPr="00F4161C">
        <w:rPr>
          <w:sz w:val="16"/>
        </w:rPr>
        <w:t xml:space="preserve">. </w:t>
      </w:r>
      <w:r w:rsidRPr="00F4161C">
        <w:rPr>
          <w:rStyle w:val="Emphasis"/>
        </w:rPr>
        <w:t>M</w:t>
      </w:r>
      <w:r w:rsidRPr="00F4161C">
        <w:rPr>
          <w:rStyle w:val="StyleUnderline"/>
        </w:rPr>
        <w:t xml:space="preserve">artin </w:t>
      </w:r>
      <w:r w:rsidRPr="00F4161C">
        <w:rPr>
          <w:rStyle w:val="Emphasis"/>
        </w:rPr>
        <w:t>L</w:t>
      </w:r>
      <w:r w:rsidRPr="00F4161C">
        <w:rPr>
          <w:rStyle w:val="StyleUnderline"/>
        </w:rPr>
        <w:t xml:space="preserve">uther </w:t>
      </w:r>
      <w:r w:rsidRPr="00F4161C">
        <w:rPr>
          <w:rStyle w:val="Emphasis"/>
        </w:rPr>
        <w:t>K</w:t>
      </w:r>
      <w:r w:rsidRPr="00F4161C">
        <w:rPr>
          <w:rStyle w:val="StyleUnderline"/>
        </w:rPr>
        <w:t>ing Jr</w:t>
      </w:r>
      <w:r w:rsidRPr="00F4161C">
        <w:rPr>
          <w:sz w:val="16"/>
        </w:rPr>
        <w:t xml:space="preserve">. addresses this question in his sermon ‘Shattered Dreams’, </w:t>
      </w:r>
      <w:r w:rsidRPr="00F4161C">
        <w:rPr>
          <w:rStyle w:val="StyleUnderline"/>
        </w:rPr>
        <w:t xml:space="preserve">observing that </w:t>
      </w:r>
      <w:r w:rsidRPr="00702F34">
        <w:rPr>
          <w:rStyle w:val="StyleUnderline"/>
          <w:highlight w:val="cyan"/>
        </w:rPr>
        <w:t>while</w:t>
      </w:r>
      <w:r w:rsidRPr="00F4161C">
        <w:rPr>
          <w:rStyle w:val="StyleUnderline"/>
        </w:rPr>
        <w:t xml:space="preserve"> racial </w:t>
      </w:r>
      <w:r w:rsidRPr="00702F34">
        <w:rPr>
          <w:rStyle w:val="StyleUnderline"/>
          <w:highlight w:val="cyan"/>
        </w:rPr>
        <w:t>justice is of</w:t>
      </w:r>
      <w:r w:rsidRPr="00F4161C">
        <w:rPr>
          <w:rStyle w:val="StyleUnderline"/>
        </w:rPr>
        <w:t xml:space="preserve"> incredible </w:t>
      </w:r>
      <w:r w:rsidRPr="00702F34">
        <w:rPr>
          <w:rStyle w:val="StyleUnderline"/>
          <w:highlight w:val="cyan"/>
        </w:rPr>
        <w:t>value</w:t>
      </w:r>
      <w:r w:rsidRPr="00702F34">
        <w:rPr>
          <w:sz w:val="16"/>
          <w:highlight w:val="cyan"/>
        </w:rPr>
        <w:t xml:space="preserve">, </w:t>
      </w:r>
      <w:r w:rsidRPr="00702F34">
        <w:rPr>
          <w:rStyle w:val="StyleUnderline"/>
          <w:highlight w:val="cyan"/>
        </w:rPr>
        <w:t>it is</w:t>
      </w:r>
      <w:r w:rsidRPr="00F4161C">
        <w:rPr>
          <w:rStyle w:val="StyleUnderline"/>
        </w:rPr>
        <w:t xml:space="preserve"> also</w:t>
      </w:r>
      <w:r w:rsidRPr="00F4161C">
        <w:rPr>
          <w:sz w:val="16"/>
        </w:rPr>
        <w:t xml:space="preserve"> </w:t>
      </w:r>
      <w:r w:rsidRPr="00F4161C">
        <w:rPr>
          <w:rStyle w:val="StyleUnderline"/>
        </w:rPr>
        <w:t xml:space="preserve">incredibly </w:t>
      </w:r>
      <w:r w:rsidRPr="00702F34">
        <w:rPr>
          <w:rStyle w:val="StyleUnderline"/>
          <w:highlight w:val="cyan"/>
        </w:rPr>
        <w:t>improbable</w:t>
      </w:r>
      <w:r w:rsidRPr="00F4161C">
        <w:rPr>
          <w:sz w:val="16"/>
        </w:rPr>
        <w:t>:</w:t>
      </w:r>
    </w:p>
    <w:p w14:paraId="67E522D5" w14:textId="77777777" w:rsidR="00342C66" w:rsidRPr="00F4161C" w:rsidRDefault="00342C66" w:rsidP="00342C66">
      <w:pPr>
        <w:ind w:left="720"/>
        <w:rPr>
          <w:sz w:val="16"/>
        </w:rPr>
      </w:pPr>
      <w:r w:rsidRPr="00702F34">
        <w:rPr>
          <w:rStyle w:val="Emphasis"/>
          <w:highlight w:val="cyan"/>
        </w:rPr>
        <w:t>What does one do</w:t>
      </w:r>
      <w:r w:rsidRPr="00F4161C">
        <w:rPr>
          <w:rStyle w:val="Emphasis"/>
        </w:rPr>
        <w:t xml:space="preserve"> under such circumstances?</w:t>
      </w:r>
      <w:r w:rsidRPr="00F4161C">
        <w:rPr>
          <w:sz w:val="16"/>
        </w:rPr>
        <w:t xml:space="preserve"> </w:t>
      </w:r>
      <w:r w:rsidRPr="00F4161C">
        <w:rPr>
          <w:rStyle w:val="StyleUnderline"/>
        </w:rPr>
        <w:t>This is a central question</w:t>
      </w:r>
      <w:r w:rsidRPr="00F4161C">
        <w:rPr>
          <w:sz w:val="16"/>
        </w:rPr>
        <w:t xml:space="preserve">, </w:t>
      </w:r>
      <w:proofErr w:type="gramStart"/>
      <w:r w:rsidRPr="00F4161C">
        <w:rPr>
          <w:rStyle w:val="StyleUnderline"/>
        </w:rPr>
        <w:t>for</w:t>
      </w:r>
      <w:proofErr w:type="gramEnd"/>
      <w:r w:rsidRPr="00F4161C">
        <w:rPr>
          <w:sz w:val="16"/>
        </w:rPr>
        <w:t xml:space="preserve"> </w:t>
      </w:r>
      <w:r w:rsidRPr="00F4161C">
        <w:rPr>
          <w:rStyle w:val="Emphasis"/>
        </w:rPr>
        <w:t>we must determine how to live</w:t>
      </w:r>
      <w:r w:rsidRPr="00F4161C">
        <w:rPr>
          <w:rStyle w:val="StyleUnderline"/>
        </w:rPr>
        <w:t xml:space="preserve"> in a world where our highest hopes are not fulfilled</w:t>
      </w:r>
      <w:r w:rsidRPr="00F4161C">
        <w:rPr>
          <w:sz w:val="16"/>
        </w:rPr>
        <w:t>. [2007: 518]</w:t>
      </w:r>
    </w:p>
    <w:p w14:paraId="5C763CF7" w14:textId="77777777" w:rsidR="00342C66" w:rsidRPr="00F4161C" w:rsidRDefault="00342C66" w:rsidP="00342C66">
      <w:pPr>
        <w:rPr>
          <w:sz w:val="16"/>
        </w:rPr>
      </w:pPr>
      <w:r w:rsidRPr="00F4161C">
        <w:rPr>
          <w:sz w:val="16"/>
        </w:rPr>
        <w:t>He answers:</w:t>
      </w:r>
    </w:p>
    <w:p w14:paraId="3F0DA5AC" w14:textId="77777777" w:rsidR="00342C66" w:rsidRPr="00F4161C" w:rsidRDefault="00342C66" w:rsidP="00342C66">
      <w:pPr>
        <w:ind w:left="720"/>
        <w:rPr>
          <w:sz w:val="16"/>
        </w:rPr>
      </w:pPr>
      <w:r w:rsidRPr="00F4161C">
        <w:rPr>
          <w:rStyle w:val="StyleUnderline"/>
        </w:rPr>
        <w:t xml:space="preserve">On the one hand </w:t>
      </w:r>
      <w:r w:rsidRPr="00702F34">
        <w:rPr>
          <w:rStyle w:val="StyleUnderline"/>
          <w:highlight w:val="cyan"/>
        </w:rPr>
        <w:t>we must accept</w:t>
      </w:r>
      <w:r w:rsidRPr="00F4161C">
        <w:rPr>
          <w:rStyle w:val="StyleUnderline"/>
        </w:rPr>
        <w:t xml:space="preserve"> the finite </w:t>
      </w:r>
      <w:r w:rsidRPr="00702F34">
        <w:rPr>
          <w:rStyle w:val="StyleUnderline"/>
          <w:highlight w:val="cyan"/>
        </w:rPr>
        <w:t>disappointment</w:t>
      </w:r>
      <w:r w:rsidRPr="00702F34">
        <w:rPr>
          <w:sz w:val="16"/>
          <w:highlight w:val="cyan"/>
        </w:rPr>
        <w:t xml:space="preserve">, </w:t>
      </w:r>
      <w:r w:rsidRPr="00702F34">
        <w:rPr>
          <w:rStyle w:val="StyleUnderline"/>
          <w:highlight w:val="cyan"/>
        </w:rPr>
        <w:t>but</w:t>
      </w:r>
      <w:r w:rsidRPr="00702F34">
        <w:rPr>
          <w:sz w:val="16"/>
          <w:highlight w:val="cyan"/>
        </w:rPr>
        <w:t xml:space="preserve"> </w:t>
      </w:r>
      <w:proofErr w:type="gramStart"/>
      <w:r w:rsidRPr="00702F34">
        <w:rPr>
          <w:rStyle w:val="Emphasis"/>
          <w:highlight w:val="cyan"/>
        </w:rPr>
        <w:t>in spite of</w:t>
      </w:r>
      <w:proofErr w:type="gramEnd"/>
      <w:r w:rsidRPr="00702F34">
        <w:rPr>
          <w:rStyle w:val="Emphasis"/>
          <w:highlight w:val="cyan"/>
        </w:rPr>
        <w:t xml:space="preserve"> this</w:t>
      </w:r>
      <w:r w:rsidRPr="00F4161C">
        <w:rPr>
          <w:rStyle w:val="Emphasis"/>
        </w:rPr>
        <w:t xml:space="preserve"> we must </w:t>
      </w:r>
      <w:r w:rsidRPr="00702F34">
        <w:rPr>
          <w:rStyle w:val="Emphasis"/>
          <w:highlight w:val="cyan"/>
        </w:rPr>
        <w:t>maintain</w:t>
      </w:r>
      <w:r w:rsidRPr="00F4161C">
        <w:rPr>
          <w:rStyle w:val="Emphasis"/>
        </w:rPr>
        <w:t xml:space="preserve"> </w:t>
      </w:r>
      <w:proofErr w:type="gramStart"/>
      <w:r w:rsidRPr="00F4161C">
        <w:rPr>
          <w:rStyle w:val="Emphasis"/>
        </w:rPr>
        <w:t>the infinite</w:t>
      </w:r>
      <w:proofErr w:type="gramEnd"/>
      <w:r w:rsidRPr="00F4161C">
        <w:rPr>
          <w:rStyle w:val="Emphasis"/>
        </w:rPr>
        <w:t xml:space="preserve"> </w:t>
      </w:r>
      <w:r w:rsidRPr="00702F34">
        <w:rPr>
          <w:rStyle w:val="Emphasis"/>
          <w:highlight w:val="cyan"/>
        </w:rPr>
        <w:t>hope</w:t>
      </w:r>
      <w:r w:rsidRPr="00F4161C">
        <w:rPr>
          <w:sz w:val="16"/>
        </w:rPr>
        <w:t xml:space="preserve">. </w:t>
      </w:r>
      <w:r w:rsidRPr="00F4161C">
        <w:rPr>
          <w:rStyle w:val="StyleUnderline"/>
        </w:rPr>
        <w:t xml:space="preserve">This is </w:t>
      </w:r>
      <w:r w:rsidRPr="00702F34">
        <w:rPr>
          <w:rStyle w:val="StyleUnderline"/>
          <w:highlight w:val="cyan"/>
        </w:rPr>
        <w:t>the only way</w:t>
      </w:r>
      <w:r w:rsidRPr="00F4161C">
        <w:rPr>
          <w:rStyle w:val="StyleUnderline"/>
        </w:rPr>
        <w:t xml:space="preserve"> that we will be able </w:t>
      </w:r>
      <w:r w:rsidRPr="00702F34">
        <w:rPr>
          <w:rStyle w:val="StyleUnderline"/>
          <w:highlight w:val="cyan"/>
        </w:rPr>
        <w:t>to live without</w:t>
      </w:r>
      <w:r w:rsidRPr="00F4161C">
        <w:rPr>
          <w:sz w:val="16"/>
        </w:rPr>
        <w:t xml:space="preserve"> the fatigue of bitterness and the drain of </w:t>
      </w:r>
      <w:proofErr w:type="gramStart"/>
      <w:r w:rsidRPr="00702F34">
        <w:rPr>
          <w:rStyle w:val="Emphasis"/>
          <w:highlight w:val="cyan"/>
        </w:rPr>
        <w:t>resentment</w:t>
      </w:r>
      <w:r w:rsidRPr="00F4161C">
        <w:t xml:space="preserve"> </w:t>
      </w:r>
      <w:r w:rsidRPr="00F4161C">
        <w:rPr>
          <w:sz w:val="16"/>
        </w:rPr>
        <w:t>.</w:t>
      </w:r>
      <w:proofErr w:type="gramEnd"/>
      <w:r w:rsidRPr="00F4161C">
        <w:rPr>
          <w:sz w:val="16"/>
        </w:rPr>
        <w:t xml:space="preserve"> [2007: 522]</w:t>
      </w:r>
    </w:p>
    <w:p w14:paraId="09999E71" w14:textId="77777777" w:rsidR="00342C66" w:rsidRPr="00F4161C" w:rsidRDefault="00342C66" w:rsidP="00342C66">
      <w:pPr>
        <w:rPr>
          <w:sz w:val="16"/>
        </w:rPr>
      </w:pPr>
      <w:r w:rsidRPr="00F4161C">
        <w:rPr>
          <w:sz w:val="16"/>
        </w:rPr>
        <w:t xml:space="preserve">In this sermon, </w:t>
      </w:r>
      <w:r w:rsidRPr="00F4161C">
        <w:rPr>
          <w:rStyle w:val="StyleUnderline"/>
        </w:rPr>
        <w:t>King says</w:t>
      </w:r>
      <w:r w:rsidRPr="00F4161C">
        <w:rPr>
          <w:sz w:val="16"/>
        </w:rPr>
        <w:t>, that ‘</w:t>
      </w:r>
      <w:r w:rsidRPr="00F4161C">
        <w:rPr>
          <w:rStyle w:val="StyleUnderline"/>
        </w:rPr>
        <w:t>our ability to deal creatively with</w:t>
      </w:r>
      <w:r w:rsidRPr="00F4161C">
        <w:rPr>
          <w:sz w:val="16"/>
        </w:rPr>
        <w:t>…</w:t>
      </w:r>
      <w:r w:rsidRPr="00F4161C">
        <w:rPr>
          <w:rStyle w:val="StyleUnderline"/>
        </w:rPr>
        <w:t>blasted hopes will be determined by</w:t>
      </w:r>
      <w:r w:rsidRPr="00F4161C">
        <w:rPr>
          <w:sz w:val="16"/>
        </w:rPr>
        <w:t xml:space="preserve"> the extent of our </w:t>
      </w:r>
      <w:r w:rsidRPr="00F4161C">
        <w:rPr>
          <w:rStyle w:val="StyleUnderline"/>
        </w:rPr>
        <w:t>faith in God’</w:t>
      </w:r>
      <w:r w:rsidRPr="00F4161C">
        <w:rPr>
          <w:sz w:val="16"/>
        </w:rPr>
        <w:t xml:space="preserve"> [2007: 526]. </w:t>
      </w:r>
      <w:r w:rsidRPr="00F4161C">
        <w:rPr>
          <w:rStyle w:val="StyleUnderline"/>
        </w:rPr>
        <w:t>But must we turn to the divine</w:t>
      </w:r>
      <w:r w:rsidRPr="00F4161C">
        <w:rPr>
          <w:sz w:val="16"/>
        </w:rPr>
        <w:t xml:space="preserve">, </w:t>
      </w:r>
      <w:r w:rsidRPr="00F4161C">
        <w:rPr>
          <w:rStyle w:val="StyleUnderline"/>
        </w:rPr>
        <w:t>or is there also a secular pathway to maintaining hope?</w:t>
      </w:r>
      <w:r w:rsidRPr="00F4161C">
        <w:rPr>
          <w:sz w:val="16"/>
        </w:rPr>
        <w:t xml:space="preserve"> In what follows, I explore whether it may be rational to maintain such a hope from within a secular worldview, taking for granted the revised standard theory and</w:t>
      </w:r>
      <w:proofErr w:type="gramStart"/>
      <w:r w:rsidRPr="00F4161C">
        <w:rPr>
          <w:sz w:val="16"/>
        </w:rPr>
        <w:t>, in particular, my</w:t>
      </w:r>
      <w:proofErr w:type="gramEnd"/>
      <w:r w:rsidRPr="00F4161C">
        <w:rPr>
          <w:sz w:val="16"/>
        </w:rPr>
        <w:t xml:space="preserve"> defense of it in the face of Martin’s and Pettit’s objections.</w:t>
      </w:r>
    </w:p>
    <w:p w14:paraId="655FF831" w14:textId="77777777" w:rsidR="00342C66" w:rsidRPr="00F4161C" w:rsidRDefault="00342C66" w:rsidP="00342C66">
      <w:pPr>
        <w:rPr>
          <w:sz w:val="16"/>
        </w:rPr>
      </w:pPr>
      <w:r w:rsidRPr="00F4161C">
        <w:rPr>
          <w:sz w:val="16"/>
        </w:rPr>
        <w:t xml:space="preserve">To begin, </w:t>
      </w:r>
      <w:r w:rsidRPr="00F4161C">
        <w:rPr>
          <w:rStyle w:val="StyleUnderline"/>
        </w:rPr>
        <w:t>the hope for a racially just world can seem foolish</w:t>
      </w:r>
      <w:r w:rsidRPr="00F4161C">
        <w:rPr>
          <w:sz w:val="16"/>
        </w:rPr>
        <w:t xml:space="preserve">. </w:t>
      </w:r>
      <w:r w:rsidRPr="00F4161C">
        <w:rPr>
          <w:rStyle w:val="StyleUnderline"/>
        </w:rPr>
        <w:t>The United States</w:t>
      </w:r>
      <w:r w:rsidRPr="00F4161C">
        <w:rPr>
          <w:sz w:val="16"/>
        </w:rPr>
        <w:t xml:space="preserve">, for example, </w:t>
      </w:r>
      <w:r w:rsidRPr="00F4161C">
        <w:rPr>
          <w:rStyle w:val="StyleUnderline"/>
        </w:rPr>
        <w:t>remains</w:t>
      </w:r>
      <w:r w:rsidRPr="00F4161C">
        <w:rPr>
          <w:sz w:val="16"/>
        </w:rPr>
        <w:t xml:space="preserve"> </w:t>
      </w:r>
      <w:r w:rsidRPr="00F4161C">
        <w:rPr>
          <w:rStyle w:val="Emphasis"/>
        </w:rPr>
        <w:t>painfully distant</w:t>
      </w:r>
      <w:r w:rsidRPr="00F4161C">
        <w:rPr>
          <w:sz w:val="16"/>
        </w:rPr>
        <w:t xml:space="preserve"> </w:t>
      </w:r>
      <w:r w:rsidRPr="00F4161C">
        <w:rPr>
          <w:rStyle w:val="StyleUnderline"/>
        </w:rPr>
        <w:t>from true racial equality</w:t>
      </w:r>
      <w:r w:rsidRPr="00F4161C">
        <w:rPr>
          <w:sz w:val="16"/>
        </w:rPr>
        <w:t xml:space="preserve">, </w:t>
      </w:r>
      <w:r w:rsidRPr="00F4161C">
        <w:rPr>
          <w:rStyle w:val="StyleUnderline"/>
        </w:rPr>
        <w:t>despite</w:t>
      </w:r>
      <w:r w:rsidRPr="00F4161C">
        <w:rPr>
          <w:sz w:val="16"/>
        </w:rPr>
        <w:t xml:space="preserve"> the end of slavery in the 19th century and de jure segregation in the 20</w:t>
      </w:r>
      <w:proofErr w:type="gramStart"/>
      <w:r w:rsidRPr="00F4161C">
        <w:rPr>
          <w:sz w:val="16"/>
        </w:rPr>
        <w:t>th ,</w:t>
      </w:r>
      <w:proofErr w:type="gramEnd"/>
      <w:r w:rsidRPr="00F4161C">
        <w:rPr>
          <w:sz w:val="16"/>
        </w:rPr>
        <w:t xml:space="preserve"> among </w:t>
      </w:r>
      <w:r w:rsidRPr="00F4161C">
        <w:rPr>
          <w:rStyle w:val="StyleUnderline"/>
        </w:rPr>
        <w:t xml:space="preserve">a variety of </w:t>
      </w:r>
      <w:r w:rsidRPr="00F4161C">
        <w:rPr>
          <w:sz w:val="16"/>
        </w:rPr>
        <w:t xml:space="preserve">other </w:t>
      </w:r>
      <w:r w:rsidRPr="00F4161C">
        <w:rPr>
          <w:rStyle w:val="StyleUnderline"/>
        </w:rPr>
        <w:t>achievements</w:t>
      </w:r>
      <w:r w:rsidRPr="00F4161C">
        <w:rPr>
          <w:sz w:val="16"/>
        </w:rPr>
        <w:t xml:space="preserve">.16 </w:t>
      </w:r>
      <w:r w:rsidRPr="00F4161C">
        <w:rPr>
          <w:rStyle w:val="StyleUnderline"/>
        </w:rPr>
        <w:t>Today’s United States is witness to the mass incarceration of black males and</w:t>
      </w:r>
      <w:r w:rsidRPr="00F4161C">
        <w:rPr>
          <w:sz w:val="16"/>
        </w:rPr>
        <w:t xml:space="preserve"> de facto </w:t>
      </w:r>
      <w:r w:rsidRPr="00F4161C">
        <w:rPr>
          <w:rStyle w:val="StyleUnderline"/>
        </w:rPr>
        <w:t>segregation</w:t>
      </w:r>
      <w:r w:rsidRPr="00F4161C">
        <w:rPr>
          <w:sz w:val="16"/>
        </w:rPr>
        <w:t xml:space="preserve"> </w:t>
      </w:r>
      <w:r w:rsidRPr="00F4161C">
        <w:rPr>
          <w:rStyle w:val="StyleUnderline"/>
        </w:rPr>
        <w:t>in schools</w:t>
      </w:r>
      <w:r w:rsidRPr="00F4161C">
        <w:rPr>
          <w:sz w:val="16"/>
        </w:rPr>
        <w:t xml:space="preserve">. </w:t>
      </w:r>
      <w:r w:rsidRPr="00702F34">
        <w:rPr>
          <w:rStyle w:val="StyleUnderline"/>
          <w:highlight w:val="cyan"/>
        </w:rPr>
        <w:t>If</w:t>
      </w:r>
      <w:r w:rsidRPr="00F4161C">
        <w:rPr>
          <w:rStyle w:val="StyleUnderline"/>
        </w:rPr>
        <w:t xml:space="preserve"> a substantial </w:t>
      </w:r>
      <w:r w:rsidRPr="00702F34">
        <w:rPr>
          <w:rStyle w:val="StyleUnderline"/>
          <w:highlight w:val="cyan"/>
        </w:rPr>
        <w:t>hope</w:t>
      </w:r>
      <w:r w:rsidRPr="00F4161C">
        <w:rPr>
          <w:rStyle w:val="StyleUnderline"/>
        </w:rPr>
        <w:t xml:space="preserve"> for racial justice </w:t>
      </w:r>
      <w:r w:rsidRPr="00702F34">
        <w:rPr>
          <w:rStyle w:val="StyleUnderline"/>
          <w:highlight w:val="cyan"/>
        </w:rPr>
        <w:t>involves</w:t>
      </w:r>
      <w:r w:rsidRPr="00702F34">
        <w:rPr>
          <w:sz w:val="16"/>
          <w:highlight w:val="cyan"/>
        </w:rPr>
        <w:t xml:space="preserve"> </w:t>
      </w:r>
      <w:r w:rsidRPr="00702F34">
        <w:rPr>
          <w:rStyle w:val="Emphasis"/>
          <w:highlight w:val="cyan"/>
        </w:rPr>
        <w:t>acting as if</w:t>
      </w:r>
      <w:r w:rsidRPr="00F4161C">
        <w:rPr>
          <w:rStyle w:val="Emphasis"/>
        </w:rPr>
        <w:t xml:space="preserve"> these and other </w:t>
      </w:r>
      <w:r w:rsidRPr="00702F34">
        <w:rPr>
          <w:rStyle w:val="Emphasis"/>
          <w:highlight w:val="cyan"/>
        </w:rPr>
        <w:t>obstacles will</w:t>
      </w:r>
      <w:r w:rsidRPr="00F4161C">
        <w:rPr>
          <w:rStyle w:val="Emphasis"/>
        </w:rPr>
        <w:t xml:space="preserve"> (likely) </w:t>
      </w:r>
      <w:r w:rsidRPr="00702F34">
        <w:rPr>
          <w:rStyle w:val="Emphasis"/>
          <w:highlight w:val="cyan"/>
        </w:rPr>
        <w:t>be overcome</w:t>
      </w:r>
      <w:r w:rsidRPr="00F4161C">
        <w:rPr>
          <w:sz w:val="16"/>
        </w:rPr>
        <w:t xml:space="preserve"> </w:t>
      </w:r>
      <w:r w:rsidRPr="00F4161C">
        <w:rPr>
          <w:rStyle w:val="StyleUnderline"/>
        </w:rPr>
        <w:t>and some ideal of racial harmony realized</w:t>
      </w:r>
      <w:r w:rsidRPr="00F4161C">
        <w:rPr>
          <w:sz w:val="16"/>
        </w:rPr>
        <w:t xml:space="preserve">, </w:t>
      </w:r>
      <w:r w:rsidRPr="00702F34">
        <w:rPr>
          <w:rStyle w:val="StyleUnderline"/>
          <w:highlight w:val="cyan"/>
        </w:rPr>
        <w:t>then</w:t>
      </w:r>
      <w:r w:rsidRPr="00702F34">
        <w:rPr>
          <w:sz w:val="16"/>
          <w:highlight w:val="cyan"/>
        </w:rPr>
        <w:t xml:space="preserve"> </w:t>
      </w:r>
      <w:r w:rsidRPr="00702F34">
        <w:rPr>
          <w:rStyle w:val="Emphasis"/>
          <w:highlight w:val="cyan"/>
        </w:rPr>
        <w:t>hope can seem a failure</w:t>
      </w:r>
      <w:r w:rsidRPr="00F4161C">
        <w:rPr>
          <w:sz w:val="16"/>
        </w:rPr>
        <w:t xml:space="preserve"> </w:t>
      </w:r>
      <w:r w:rsidRPr="00F4161C">
        <w:rPr>
          <w:rStyle w:val="StyleUnderline"/>
        </w:rPr>
        <w:t>to face up to the tragedy of the situation</w:t>
      </w:r>
      <w:r w:rsidRPr="00F4161C">
        <w:rPr>
          <w:sz w:val="16"/>
        </w:rPr>
        <w:t xml:space="preserve">. But this is precisely what some theories – most notably Pettit’s cognitive resolve theory – would require. </w:t>
      </w:r>
      <w:r w:rsidRPr="00F4161C">
        <w:rPr>
          <w:rStyle w:val="StyleUnderline"/>
        </w:rPr>
        <w:t>Given such an account of hope</w:t>
      </w:r>
      <w:r w:rsidRPr="00F4161C">
        <w:rPr>
          <w:sz w:val="16"/>
        </w:rPr>
        <w:t xml:space="preserve">, </w:t>
      </w:r>
      <w:r w:rsidRPr="00F4161C">
        <w:rPr>
          <w:rStyle w:val="StyleUnderline"/>
        </w:rPr>
        <w:t>one might think hopeless resistance would be a more honest and effective</w:t>
      </w:r>
      <w:r w:rsidRPr="00F4161C">
        <w:rPr>
          <w:sz w:val="16"/>
        </w:rPr>
        <w:t xml:space="preserve"> (by virtue of being realistic confrontation of the difficulties) </w:t>
      </w:r>
      <w:r w:rsidRPr="00F4161C">
        <w:rPr>
          <w:rStyle w:val="StyleUnderline"/>
        </w:rPr>
        <w:t>approach</w:t>
      </w:r>
      <w:r w:rsidRPr="00F4161C">
        <w:rPr>
          <w:sz w:val="16"/>
        </w:rPr>
        <w:t>.17</w:t>
      </w:r>
    </w:p>
    <w:p w14:paraId="2DC150E9" w14:textId="77777777" w:rsidR="00342C66" w:rsidRPr="00F4161C" w:rsidRDefault="00342C66" w:rsidP="00342C66">
      <w:pPr>
        <w:rPr>
          <w:sz w:val="16"/>
        </w:rPr>
      </w:pPr>
      <w:r w:rsidRPr="00F4161C">
        <w:rPr>
          <w:sz w:val="16"/>
        </w:rPr>
        <w:t xml:space="preserve">Yet given the revised standard theory, it seems as if holding onto hope for racial justice can be rational. On this approach, hopes are catalogued in a fine-grained way according to their influence on attention, motivation, and feeling; and </w:t>
      </w:r>
      <w:r w:rsidRPr="00702F34">
        <w:rPr>
          <w:rStyle w:val="StyleUnderline"/>
          <w:highlight w:val="cyan"/>
        </w:rPr>
        <w:t>hopes do not</w:t>
      </w:r>
      <w:r w:rsidRPr="00F4161C">
        <w:rPr>
          <w:rStyle w:val="StyleUnderline"/>
        </w:rPr>
        <w:t xml:space="preserve"> necessarily </w:t>
      </w:r>
      <w:r w:rsidRPr="00702F34">
        <w:rPr>
          <w:rStyle w:val="StyleUnderline"/>
          <w:highlight w:val="cyan"/>
        </w:rPr>
        <w:t>involve acting as if the</w:t>
      </w:r>
      <w:r w:rsidRPr="00F4161C">
        <w:rPr>
          <w:rStyle w:val="StyleUnderline"/>
        </w:rPr>
        <w:t xml:space="preserve"> hoped-for </w:t>
      </w:r>
      <w:r w:rsidRPr="00702F34">
        <w:rPr>
          <w:rStyle w:val="StyleUnderline"/>
          <w:highlight w:val="cyan"/>
        </w:rPr>
        <w:t>outcome will</w:t>
      </w:r>
      <w:r w:rsidRPr="00F4161C">
        <w:rPr>
          <w:sz w:val="16"/>
        </w:rPr>
        <w:t xml:space="preserve"> (likely) </w:t>
      </w:r>
      <w:r w:rsidRPr="00702F34">
        <w:rPr>
          <w:rStyle w:val="StyleUnderline"/>
          <w:highlight w:val="cyan"/>
        </w:rPr>
        <w:t>come about</w:t>
      </w:r>
      <w:r w:rsidRPr="00F4161C">
        <w:rPr>
          <w:sz w:val="16"/>
        </w:rPr>
        <w:t xml:space="preserve">. </w:t>
      </w:r>
      <w:r w:rsidRPr="00F4161C">
        <w:rPr>
          <w:rStyle w:val="StyleUnderline"/>
        </w:rPr>
        <w:t>Some people may be able to harbor idealistic hopes that</w:t>
      </w:r>
      <w:r w:rsidRPr="00F4161C">
        <w:rPr>
          <w:sz w:val="16"/>
        </w:rPr>
        <w:t xml:space="preserve"> </w:t>
      </w:r>
      <w:r w:rsidRPr="00F4161C">
        <w:rPr>
          <w:rStyle w:val="Emphasis"/>
        </w:rPr>
        <w:t>exert a daily influence on their psyche</w:t>
      </w:r>
      <w:r w:rsidRPr="00F4161C">
        <w:rPr>
          <w:sz w:val="16"/>
        </w:rPr>
        <w:t xml:space="preserve">; perhaps this is a characteristic of some inspirational leaders and activists (e.g., Martin Luther King Jr.). </w:t>
      </w:r>
      <w:r w:rsidRPr="00F4161C">
        <w:rPr>
          <w:rStyle w:val="StyleUnderline"/>
        </w:rPr>
        <w:t>But this can be difficult given a clear-headed awareness of the minimal chances</w:t>
      </w:r>
      <w:r w:rsidRPr="00F4161C">
        <w:rPr>
          <w:sz w:val="16"/>
        </w:rPr>
        <w:t xml:space="preserve">. </w:t>
      </w:r>
      <w:r w:rsidRPr="00F4161C">
        <w:rPr>
          <w:rStyle w:val="StyleUnderline"/>
        </w:rPr>
        <w:t>Oftentimes</w:t>
      </w:r>
      <w:r w:rsidRPr="00F4161C">
        <w:rPr>
          <w:sz w:val="16"/>
        </w:rPr>
        <w:t xml:space="preserve">, </w:t>
      </w:r>
      <w:r w:rsidRPr="00F4161C">
        <w:rPr>
          <w:rStyle w:val="StyleUnderline"/>
        </w:rPr>
        <w:t xml:space="preserve">emotions such as </w:t>
      </w:r>
      <w:r w:rsidRPr="00702F34">
        <w:rPr>
          <w:rStyle w:val="StyleUnderline"/>
          <w:highlight w:val="cyan"/>
        </w:rPr>
        <w:t>sadness and grief</w:t>
      </w:r>
      <w:r w:rsidRPr="00F4161C">
        <w:rPr>
          <w:rStyle w:val="StyleUnderline"/>
        </w:rPr>
        <w:t xml:space="preserve"> seem more appropriate to the state of the world.</w:t>
      </w:r>
      <w:r w:rsidRPr="00F4161C">
        <w:rPr>
          <w:sz w:val="16"/>
        </w:rPr>
        <w:t xml:space="preserve"> </w:t>
      </w:r>
      <w:r w:rsidRPr="00F4161C">
        <w:rPr>
          <w:rStyle w:val="Emphasis"/>
        </w:rPr>
        <w:t>Crucially</w:t>
      </w:r>
      <w:r w:rsidRPr="00F4161C">
        <w:rPr>
          <w:sz w:val="16"/>
        </w:rPr>
        <w:t xml:space="preserve">, on my approach, </w:t>
      </w:r>
      <w:r w:rsidRPr="00F4161C">
        <w:rPr>
          <w:rStyle w:val="Emphasis"/>
        </w:rPr>
        <w:t xml:space="preserve">these emotions </w:t>
      </w:r>
      <w:r w:rsidRPr="00702F34">
        <w:rPr>
          <w:rStyle w:val="Emphasis"/>
          <w:highlight w:val="cyan"/>
        </w:rPr>
        <w:t>are not incompatible with</w:t>
      </w:r>
      <w:r w:rsidRPr="00702F34">
        <w:rPr>
          <w:rStyle w:val="StyleUnderline"/>
          <w:highlight w:val="cyan"/>
        </w:rPr>
        <w:t xml:space="preserve">, </w:t>
      </w:r>
      <w:r w:rsidRPr="00702F34">
        <w:rPr>
          <w:rStyle w:val="Emphasis"/>
          <w:highlight w:val="cyan"/>
        </w:rPr>
        <w:t>or even</w:t>
      </w:r>
      <w:r w:rsidRPr="00F4161C">
        <w:rPr>
          <w:rStyle w:val="Emphasis"/>
        </w:rPr>
        <w:t xml:space="preserve"> necessarily </w:t>
      </w:r>
      <w:r w:rsidRPr="00702F34">
        <w:rPr>
          <w:rStyle w:val="Emphasis"/>
          <w:highlight w:val="cyan"/>
        </w:rPr>
        <w:t>in tension with, hope</w:t>
      </w:r>
      <w:r w:rsidRPr="00F4161C">
        <w:rPr>
          <w:sz w:val="16"/>
        </w:rPr>
        <w:t xml:space="preserve">. </w:t>
      </w:r>
      <w:r w:rsidRPr="00F4161C">
        <w:rPr>
          <w:rStyle w:val="StyleUnderline"/>
        </w:rPr>
        <w:t>A person can be</w:t>
      </w:r>
      <w:r w:rsidRPr="00F4161C">
        <w:rPr>
          <w:sz w:val="16"/>
        </w:rPr>
        <w:t xml:space="preserve"> </w:t>
      </w:r>
      <w:r w:rsidRPr="00F4161C">
        <w:rPr>
          <w:rStyle w:val="StyleUnderline"/>
        </w:rPr>
        <w:t>deeply sad about racial injustice in the world and sad that a racially just world is a distant possibility</w:t>
      </w:r>
      <w:r w:rsidRPr="00F4161C">
        <w:rPr>
          <w:sz w:val="16"/>
        </w:rPr>
        <w:t xml:space="preserve">; </w:t>
      </w:r>
      <w:r w:rsidRPr="00F4161C">
        <w:rPr>
          <w:rStyle w:val="Emphasis"/>
        </w:rPr>
        <w:t xml:space="preserve">yet none of </w:t>
      </w:r>
      <w:proofErr w:type="gramStart"/>
      <w:r w:rsidRPr="00F4161C">
        <w:rPr>
          <w:rStyle w:val="Emphasis"/>
        </w:rPr>
        <w:t>this rules</w:t>
      </w:r>
      <w:proofErr w:type="gramEnd"/>
      <w:r w:rsidRPr="00F4161C">
        <w:rPr>
          <w:rStyle w:val="Emphasis"/>
        </w:rPr>
        <w:t xml:space="preserve"> out a deep hope for a morally ideal world</w:t>
      </w:r>
      <w:r w:rsidRPr="00F4161C">
        <w:rPr>
          <w:sz w:val="16"/>
        </w:rPr>
        <w:t xml:space="preserve">. Even when sadness is more salient in one’s experience, there can still be </w:t>
      </w:r>
      <w:proofErr w:type="gramStart"/>
      <w:r w:rsidRPr="00F4161C">
        <w:rPr>
          <w:sz w:val="16"/>
        </w:rPr>
        <w:t>a deep</w:t>
      </w:r>
      <w:proofErr w:type="gramEnd"/>
      <w:r w:rsidRPr="00F4161C">
        <w:rPr>
          <w:sz w:val="16"/>
        </w:rPr>
        <w:t>, patient hope for the distant possibility of justice.</w:t>
      </w:r>
    </w:p>
    <w:p w14:paraId="6C49BDB4" w14:textId="77777777" w:rsidR="00342C66" w:rsidRPr="00F4161C" w:rsidRDefault="00342C66" w:rsidP="00342C66">
      <w:pPr>
        <w:rPr>
          <w:sz w:val="16"/>
        </w:rPr>
      </w:pPr>
      <w:r w:rsidRPr="00F4161C">
        <w:rPr>
          <w:rStyle w:val="StyleUnderline"/>
        </w:rPr>
        <w:t xml:space="preserve">There is value in </w:t>
      </w:r>
      <w:proofErr w:type="gramStart"/>
      <w:r w:rsidRPr="00F4161C">
        <w:rPr>
          <w:rStyle w:val="StyleUnderline"/>
        </w:rPr>
        <w:t>such a</w:t>
      </w:r>
      <w:proofErr w:type="gramEnd"/>
      <w:r w:rsidRPr="00F4161C">
        <w:rPr>
          <w:rStyle w:val="StyleUnderline"/>
        </w:rPr>
        <w:t xml:space="preserve"> hope</w:t>
      </w:r>
      <w:r w:rsidRPr="00F4161C">
        <w:rPr>
          <w:sz w:val="16"/>
        </w:rPr>
        <w:t xml:space="preserve">. It positions one to recognize opportunities to work toward the ideal. After all, on the revised standard theory, hope-constituting desires dispose the hoper to attend to the means to fulfilling the desire. </w:t>
      </w:r>
      <w:r w:rsidRPr="00F4161C">
        <w:rPr>
          <w:rStyle w:val="StyleUnderline"/>
        </w:rPr>
        <w:t>Furthermore</w:t>
      </w:r>
      <w:r w:rsidRPr="00F4161C">
        <w:rPr>
          <w:sz w:val="16"/>
        </w:rPr>
        <w:t xml:space="preserve">, </w:t>
      </w:r>
      <w:r w:rsidRPr="00F4161C">
        <w:rPr>
          <w:rStyle w:val="Emphasis"/>
        </w:rPr>
        <w:t xml:space="preserve">a substantial </w:t>
      </w:r>
      <w:r w:rsidRPr="00702F34">
        <w:rPr>
          <w:rStyle w:val="Emphasis"/>
          <w:highlight w:val="cyan"/>
        </w:rPr>
        <w:t>hope for racial justice</w:t>
      </w:r>
      <w:r w:rsidRPr="00F4161C">
        <w:rPr>
          <w:rStyle w:val="Emphasis"/>
        </w:rPr>
        <w:t xml:space="preserve"> can, and I think </w:t>
      </w:r>
      <w:r w:rsidRPr="00702F34">
        <w:rPr>
          <w:rStyle w:val="Emphasis"/>
          <w:highlight w:val="cyan"/>
        </w:rPr>
        <w:t>often does</w:t>
      </w:r>
      <w:r w:rsidRPr="00702F34">
        <w:rPr>
          <w:sz w:val="16"/>
          <w:highlight w:val="cyan"/>
        </w:rPr>
        <w:t xml:space="preserve">, </w:t>
      </w:r>
      <w:r w:rsidRPr="00702F34">
        <w:rPr>
          <w:rStyle w:val="StyleUnderline"/>
          <w:highlight w:val="cyan"/>
        </w:rPr>
        <w:t>cultivate</w:t>
      </w:r>
      <w:r w:rsidRPr="00F4161C">
        <w:rPr>
          <w:rStyle w:val="StyleUnderline"/>
        </w:rPr>
        <w:t xml:space="preserve"> and explain</w:t>
      </w:r>
      <w:r w:rsidRPr="00F4161C">
        <w:rPr>
          <w:sz w:val="16"/>
        </w:rPr>
        <w:t xml:space="preserve"> </w:t>
      </w:r>
      <w:r w:rsidRPr="00702F34">
        <w:rPr>
          <w:rStyle w:val="Emphasis"/>
          <w:highlight w:val="cyan"/>
        </w:rPr>
        <w:t>“intermediate” hopes</w:t>
      </w:r>
      <w:r w:rsidRPr="00702F34">
        <w:rPr>
          <w:sz w:val="16"/>
          <w:highlight w:val="cyan"/>
        </w:rPr>
        <w:t xml:space="preserve"> </w:t>
      </w:r>
      <w:r w:rsidRPr="00702F34">
        <w:rPr>
          <w:rStyle w:val="StyleUnderline"/>
          <w:highlight w:val="cyan"/>
        </w:rPr>
        <w:t>for</w:t>
      </w:r>
      <w:r w:rsidRPr="00F4161C">
        <w:rPr>
          <w:rStyle w:val="StyleUnderline"/>
        </w:rPr>
        <w:t xml:space="preserve">, say, morally </w:t>
      </w:r>
      <w:r w:rsidRPr="00F4161C">
        <w:rPr>
          <w:rStyle w:val="Emphasis"/>
        </w:rPr>
        <w:t xml:space="preserve">superior </w:t>
      </w:r>
      <w:r w:rsidRPr="00702F34">
        <w:rPr>
          <w:rStyle w:val="Emphasis"/>
          <w:highlight w:val="cyan"/>
        </w:rPr>
        <w:t>voting (de-)regulations</w:t>
      </w:r>
      <w:r w:rsidRPr="00F4161C">
        <w:rPr>
          <w:sz w:val="16"/>
          <w:u w:val="single"/>
        </w:rPr>
        <w:t xml:space="preserve">, </w:t>
      </w:r>
      <w:r w:rsidRPr="00F4161C">
        <w:rPr>
          <w:rStyle w:val="Emphasis"/>
        </w:rPr>
        <w:t xml:space="preserve">voter </w:t>
      </w:r>
      <w:r w:rsidRPr="00702F34">
        <w:rPr>
          <w:rStyle w:val="Emphasis"/>
          <w:highlight w:val="cyan"/>
        </w:rPr>
        <w:t>districting</w:t>
      </w:r>
      <w:r w:rsidRPr="00702F34">
        <w:rPr>
          <w:sz w:val="16"/>
          <w:highlight w:val="cyan"/>
        </w:rPr>
        <w:t xml:space="preserve">, </w:t>
      </w:r>
      <w:r w:rsidRPr="00702F34">
        <w:rPr>
          <w:rStyle w:val="StyleUnderline"/>
          <w:highlight w:val="cyan"/>
        </w:rPr>
        <w:t xml:space="preserve">and </w:t>
      </w:r>
      <w:r w:rsidRPr="00702F34">
        <w:rPr>
          <w:rStyle w:val="Emphasis"/>
          <w:highlight w:val="cyan"/>
        </w:rPr>
        <w:t>allocation of</w:t>
      </w:r>
      <w:r w:rsidRPr="00F4161C">
        <w:rPr>
          <w:rStyle w:val="Emphasis"/>
        </w:rPr>
        <w:t xml:space="preserve"> </w:t>
      </w:r>
      <w:proofErr w:type="gramStart"/>
      <w:r w:rsidRPr="00F4161C">
        <w:rPr>
          <w:rStyle w:val="Emphasis"/>
        </w:rPr>
        <w:t>tax payer</w:t>
      </w:r>
      <w:proofErr w:type="gramEnd"/>
      <w:r w:rsidRPr="00F4161C">
        <w:rPr>
          <w:rStyle w:val="Emphasis"/>
        </w:rPr>
        <w:t xml:space="preserve"> </w:t>
      </w:r>
      <w:r w:rsidRPr="00702F34">
        <w:rPr>
          <w:rStyle w:val="Emphasis"/>
          <w:highlight w:val="cyan"/>
        </w:rPr>
        <w:t>money</w:t>
      </w:r>
      <w:r w:rsidRPr="00F4161C">
        <w:rPr>
          <w:sz w:val="16"/>
        </w:rPr>
        <w:t xml:space="preserve">. In other words, </w:t>
      </w:r>
      <w:r w:rsidRPr="00702F34">
        <w:rPr>
          <w:rStyle w:val="Emphasis"/>
          <w:highlight w:val="cyan"/>
        </w:rPr>
        <w:t>idealistic hopes</w:t>
      </w:r>
      <w:r w:rsidRPr="00F4161C">
        <w:rPr>
          <w:rStyle w:val="Emphasis"/>
        </w:rPr>
        <w:t xml:space="preserve"> can </w:t>
      </w:r>
      <w:r w:rsidRPr="00702F34">
        <w:rPr>
          <w:rStyle w:val="Emphasis"/>
          <w:highlight w:val="cyan"/>
        </w:rPr>
        <w:t>provide an effective</w:t>
      </w:r>
      <w:r w:rsidRPr="00F4161C">
        <w:rPr>
          <w:rStyle w:val="Emphasis"/>
        </w:rPr>
        <w:t xml:space="preserve"> psychological </w:t>
      </w:r>
      <w:r w:rsidRPr="00702F34">
        <w:rPr>
          <w:rStyle w:val="Emphasis"/>
          <w:highlight w:val="cyan"/>
        </w:rPr>
        <w:t>breeding ground for</w:t>
      </w:r>
      <w:r w:rsidRPr="00F4161C">
        <w:rPr>
          <w:rStyle w:val="Emphasis"/>
        </w:rPr>
        <w:t xml:space="preserve"> many of our </w:t>
      </w:r>
      <w:r w:rsidRPr="00702F34">
        <w:rPr>
          <w:rStyle w:val="Emphasis"/>
          <w:highlight w:val="cyan"/>
        </w:rPr>
        <w:t>more realistic day-to-day</w:t>
      </w:r>
      <w:r w:rsidRPr="00F4161C">
        <w:rPr>
          <w:rStyle w:val="Emphasis"/>
        </w:rPr>
        <w:t xml:space="preserve"> ethical </w:t>
      </w:r>
      <w:r w:rsidRPr="00702F34">
        <w:rPr>
          <w:rStyle w:val="Emphasis"/>
          <w:highlight w:val="cyan"/>
        </w:rPr>
        <w:t>hopes</w:t>
      </w:r>
      <w:r w:rsidRPr="00F4161C">
        <w:rPr>
          <w:rStyle w:val="Emphasis"/>
        </w:rPr>
        <w:t xml:space="preserve"> to emerge</w:t>
      </w:r>
      <w:r w:rsidRPr="00F4161C">
        <w:rPr>
          <w:sz w:val="16"/>
          <w:u w:val="single"/>
        </w:rPr>
        <w:t xml:space="preserve">. </w:t>
      </w:r>
      <w:r w:rsidRPr="00F4161C">
        <w:rPr>
          <w:rStyle w:val="StyleUnderline"/>
        </w:rPr>
        <w:t>By contrast</w:t>
      </w:r>
      <w:r w:rsidRPr="00F4161C">
        <w:rPr>
          <w:sz w:val="16"/>
          <w:u w:val="single"/>
        </w:rPr>
        <w:t xml:space="preserve">, </w:t>
      </w:r>
      <w:r w:rsidRPr="00702F34">
        <w:rPr>
          <w:rStyle w:val="Emphasis"/>
          <w:highlight w:val="cyan"/>
        </w:rPr>
        <w:t>despairing</w:t>
      </w:r>
      <w:r w:rsidRPr="00F4161C">
        <w:rPr>
          <w:rStyle w:val="Emphasis"/>
        </w:rPr>
        <w:t xml:space="preserve"> over the ideal</w:t>
      </w:r>
      <w:r w:rsidRPr="00F4161C">
        <w:rPr>
          <w:sz w:val="16"/>
        </w:rPr>
        <w:t xml:space="preserve"> </w:t>
      </w:r>
      <w:r w:rsidRPr="00F4161C">
        <w:rPr>
          <w:rStyle w:val="StyleUnderline"/>
        </w:rPr>
        <w:t xml:space="preserve">may </w:t>
      </w:r>
      <w:r w:rsidRPr="00702F34">
        <w:rPr>
          <w:rStyle w:val="StyleUnderline"/>
          <w:highlight w:val="cyan"/>
        </w:rPr>
        <w:t>make</w:t>
      </w:r>
      <w:r w:rsidRPr="00F4161C">
        <w:rPr>
          <w:rStyle w:val="StyleUnderline"/>
        </w:rPr>
        <w:t xml:space="preserve"> the pursuit of such </w:t>
      </w:r>
      <w:r w:rsidRPr="00702F34">
        <w:rPr>
          <w:rStyle w:val="StyleUnderline"/>
          <w:highlight w:val="cyan"/>
        </w:rPr>
        <w:t>intermediate projects</w:t>
      </w:r>
      <w:r w:rsidRPr="00F4161C">
        <w:rPr>
          <w:sz w:val="16"/>
        </w:rPr>
        <w:t xml:space="preserve">, </w:t>
      </w:r>
      <w:r w:rsidRPr="00F4161C">
        <w:rPr>
          <w:rStyle w:val="StyleUnderline"/>
        </w:rPr>
        <w:t xml:space="preserve">which ought to be pursued, </w:t>
      </w:r>
      <w:r w:rsidRPr="00702F34">
        <w:rPr>
          <w:rStyle w:val="StyleUnderline"/>
          <w:highlight w:val="cyan"/>
        </w:rPr>
        <w:t>more difficult</w:t>
      </w:r>
      <w:r w:rsidRPr="00F4161C">
        <w:rPr>
          <w:sz w:val="16"/>
        </w:rPr>
        <w:t>. In general, the keys to the rationality of idealistic hopes are as follows: (</w:t>
      </w:r>
      <w:proofErr w:type="spellStart"/>
      <w:r w:rsidRPr="00F4161C">
        <w:rPr>
          <w:sz w:val="16"/>
        </w:rPr>
        <w:t>i</w:t>
      </w:r>
      <w:proofErr w:type="spellEnd"/>
      <w:r w:rsidRPr="00F4161C">
        <w:rPr>
          <w:sz w:val="16"/>
        </w:rPr>
        <w:t xml:space="preserve">) </w:t>
      </w:r>
      <w:r w:rsidRPr="00F4161C">
        <w:rPr>
          <w:rStyle w:val="Emphasis"/>
        </w:rPr>
        <w:t>hope is compatible with a variety of negative emotions</w:t>
      </w:r>
      <w:r w:rsidRPr="00F4161C">
        <w:rPr>
          <w:sz w:val="16"/>
        </w:rPr>
        <w:t xml:space="preserve"> </w:t>
      </w:r>
      <w:r w:rsidRPr="00F4161C">
        <w:rPr>
          <w:rStyle w:val="StyleUnderline"/>
        </w:rPr>
        <w:t>such as sadness and grief that may also be appropriate to a situation</w:t>
      </w:r>
      <w:r w:rsidRPr="00F4161C">
        <w:rPr>
          <w:sz w:val="16"/>
        </w:rPr>
        <w:t xml:space="preserve">, (ii) </w:t>
      </w:r>
      <w:r w:rsidRPr="00F4161C">
        <w:rPr>
          <w:rStyle w:val="StyleUnderline"/>
        </w:rPr>
        <w:t>idealistic hopes needn’t be especially salient in one’s everyday experience but can be patient, and</w:t>
      </w:r>
      <w:r w:rsidRPr="00F4161C">
        <w:rPr>
          <w:sz w:val="16"/>
        </w:rPr>
        <w:t xml:space="preserve"> (iii) </w:t>
      </w:r>
      <w:r w:rsidRPr="00F4161C">
        <w:rPr>
          <w:rStyle w:val="Emphasis"/>
        </w:rPr>
        <w:t xml:space="preserve">deeply rooted idealistic </w:t>
      </w:r>
      <w:r w:rsidRPr="00702F34">
        <w:rPr>
          <w:rStyle w:val="Emphasis"/>
          <w:highlight w:val="cyan"/>
        </w:rPr>
        <w:t>hopes fend off despair</w:t>
      </w:r>
      <w:r w:rsidRPr="00F4161C">
        <w:rPr>
          <w:sz w:val="16"/>
        </w:rPr>
        <w:t xml:space="preserve"> </w:t>
      </w:r>
      <w:r w:rsidRPr="00F4161C">
        <w:rPr>
          <w:rStyle w:val="StyleUnderline"/>
        </w:rPr>
        <w:t>and can foster admirable patterns of more realistic socio-political hopes</w:t>
      </w:r>
      <w:r w:rsidRPr="00F4161C">
        <w:rPr>
          <w:sz w:val="16"/>
        </w:rPr>
        <w:t>.</w:t>
      </w:r>
    </w:p>
    <w:p w14:paraId="63FF9208" w14:textId="77777777" w:rsidR="00342C66" w:rsidRPr="00F4161C" w:rsidRDefault="00342C66" w:rsidP="00342C66">
      <w:pPr>
        <w:rPr>
          <w:sz w:val="16"/>
        </w:rPr>
      </w:pPr>
      <w:r w:rsidRPr="00F4161C">
        <w:rPr>
          <w:sz w:val="16"/>
        </w:rPr>
        <w:t xml:space="preserve">There is an additional worry about hoping for racial justice, however. Katie Stockdale [2017] has recently argued, entirely correctly in my view, that bitterness is a justified response to racial injustice. </w:t>
      </w:r>
      <w:proofErr w:type="gramStart"/>
      <w:r w:rsidRPr="00F4161C">
        <w:rPr>
          <w:sz w:val="16"/>
        </w:rPr>
        <w:t>But then</w:t>
      </w:r>
      <w:proofErr w:type="gramEnd"/>
      <w:r w:rsidRPr="00F4161C">
        <w:rPr>
          <w:sz w:val="16"/>
        </w:rPr>
        <w:t xml:space="preserve"> what is bitterness? Stockdale defines it as follows:</w:t>
      </w:r>
    </w:p>
    <w:p w14:paraId="5E922F9F" w14:textId="77777777" w:rsidR="00342C66" w:rsidRPr="00F4161C" w:rsidRDefault="00342C66" w:rsidP="00342C66">
      <w:pPr>
        <w:rPr>
          <w:sz w:val="16"/>
        </w:rPr>
      </w:pPr>
      <w:r w:rsidRPr="00F4161C">
        <w:rPr>
          <w:sz w:val="16"/>
        </w:rPr>
        <w:t xml:space="preserve">Bitterness involves anger, but it is, to varying degrees, hopeless anger. In bitterness, we remain committed to the moral expectations others have violated, and at the same time, begin to lose hope that they will attend to the </w:t>
      </w:r>
      <w:proofErr w:type="gramStart"/>
      <w:r w:rsidRPr="00F4161C">
        <w:rPr>
          <w:sz w:val="16"/>
        </w:rPr>
        <w:t>harms</w:t>
      </w:r>
      <w:proofErr w:type="gramEnd"/>
      <w:r w:rsidRPr="00F4161C">
        <w:rPr>
          <w:sz w:val="16"/>
        </w:rPr>
        <w:t xml:space="preserve"> about which we’re angry and abide by our moral expectations in the future. [2017: 6; Stockdale’s emphasis]</w:t>
      </w:r>
    </w:p>
    <w:p w14:paraId="2939C420" w14:textId="77777777" w:rsidR="00342C66" w:rsidRPr="00F4161C" w:rsidRDefault="00342C66" w:rsidP="00342C66">
      <w:pPr>
        <w:rPr>
          <w:sz w:val="16"/>
        </w:rPr>
      </w:pPr>
      <w:proofErr w:type="gramStart"/>
      <w:r w:rsidRPr="00F4161C">
        <w:rPr>
          <w:sz w:val="16"/>
        </w:rPr>
        <w:t>Thus</w:t>
      </w:r>
      <w:proofErr w:type="gramEnd"/>
      <w:r w:rsidRPr="00F4161C">
        <w:rPr>
          <w:sz w:val="16"/>
        </w:rPr>
        <w:t xml:space="preserve"> if we agree that bitterness is a justified response to much of the racial injustice in the world, then given Stockdale’s definition of bitterness, a loss of hope must also be justified. Indeed, Stockdale is explicit that this is her stance. Furthermore, King’s sermon quoted above appears to support Stockdale’s point that there is a choice between hope and bitterness (though King sides with hope).</w:t>
      </w:r>
    </w:p>
    <w:p w14:paraId="2825BF8A" w14:textId="77777777" w:rsidR="00342C66" w:rsidRPr="00313E96" w:rsidRDefault="00342C66" w:rsidP="00342C66">
      <w:pPr>
        <w:rPr>
          <w:sz w:val="16"/>
        </w:rPr>
      </w:pPr>
      <w:r w:rsidRPr="00F4161C">
        <w:rPr>
          <w:sz w:val="16"/>
        </w:rPr>
        <w:t xml:space="preserve">At least two kinds of solutions are available. The first is to argue that bitterness and hope on the part of the oppressed are compatible because their fitting targets are, upon closer inspection, distinct in </w:t>
      </w:r>
      <w:proofErr w:type="gramStart"/>
      <w:r w:rsidRPr="00F4161C">
        <w:rPr>
          <w:sz w:val="16"/>
        </w:rPr>
        <w:t>key ways</w:t>
      </w:r>
      <w:proofErr w:type="gramEnd"/>
      <w:r w:rsidRPr="00F4161C">
        <w:rPr>
          <w:sz w:val="16"/>
        </w:rPr>
        <w:t xml:space="preserve">. 18 </w:t>
      </w:r>
      <w:r w:rsidRPr="00F4161C">
        <w:rPr>
          <w:rStyle w:val="StyleUnderline"/>
        </w:rPr>
        <w:t>Bitterness is appropriately directed at, say, the current perpetrators</w:t>
      </w:r>
      <w:r w:rsidRPr="00F4161C">
        <w:rPr>
          <w:sz w:val="16"/>
        </w:rPr>
        <w:t xml:space="preserve"> (witting or unwitting) </w:t>
      </w:r>
      <w:r w:rsidRPr="00F4161C">
        <w:rPr>
          <w:rStyle w:val="StyleUnderline"/>
        </w:rPr>
        <w:t>of injustice</w:t>
      </w:r>
      <w:r w:rsidRPr="00F4161C">
        <w:rPr>
          <w:sz w:val="16"/>
        </w:rPr>
        <w:t xml:space="preserve">, </w:t>
      </w:r>
      <w:r w:rsidRPr="00F4161C">
        <w:rPr>
          <w:rStyle w:val="StyleUnderline"/>
        </w:rPr>
        <w:t>while</w:t>
      </w:r>
      <w:r w:rsidRPr="00F4161C">
        <w:rPr>
          <w:sz w:val="16"/>
        </w:rPr>
        <w:t xml:space="preserve"> </w:t>
      </w:r>
      <w:r w:rsidRPr="00F4161C">
        <w:rPr>
          <w:rStyle w:val="Emphasis"/>
        </w:rPr>
        <w:t>idealistic hopes are appropriately directed at those currently working to fix the problems and to future generations</w:t>
      </w:r>
      <w:r w:rsidRPr="00F4161C">
        <w:rPr>
          <w:sz w:val="16"/>
        </w:rPr>
        <w:t xml:space="preserve">. Another response, which is the one that I favor, says that bitterness is not always hopeless anger but may also be pessimistic anger. </w:t>
      </w:r>
      <w:r w:rsidRPr="00F4161C">
        <w:rPr>
          <w:rStyle w:val="StyleUnderline"/>
        </w:rPr>
        <w:t>According to the sense of</w:t>
      </w:r>
      <w:r w:rsidRPr="00F4161C">
        <w:rPr>
          <w:sz w:val="16"/>
        </w:rPr>
        <w:t xml:space="preserve"> ‘</w:t>
      </w:r>
      <w:r w:rsidRPr="00F4161C">
        <w:rPr>
          <w:rStyle w:val="StyleUnderline"/>
        </w:rPr>
        <w:t>pessimism’</w:t>
      </w:r>
      <w:r w:rsidRPr="00F4161C">
        <w:rPr>
          <w:sz w:val="16"/>
        </w:rPr>
        <w:t xml:space="preserve"> that I have in mind, </w:t>
      </w:r>
      <w:r w:rsidRPr="00F4161C">
        <w:rPr>
          <w:rStyle w:val="StyleUnderline"/>
        </w:rPr>
        <w:t>one is pessimistic about something when one expects it not to come about</w:t>
      </w:r>
      <w:r w:rsidRPr="00F4161C">
        <w:rPr>
          <w:sz w:val="16"/>
        </w:rPr>
        <w:t xml:space="preserve">. </w:t>
      </w:r>
      <w:r w:rsidRPr="00F4161C">
        <w:rPr>
          <w:rStyle w:val="Emphasis"/>
        </w:rPr>
        <w:t xml:space="preserve">This form of </w:t>
      </w:r>
      <w:r w:rsidRPr="00702F34">
        <w:rPr>
          <w:rStyle w:val="Emphasis"/>
          <w:highlight w:val="cyan"/>
        </w:rPr>
        <w:t>pessimism is compatible with hope</w:t>
      </w:r>
      <w:r w:rsidRPr="00F4161C">
        <w:rPr>
          <w:rStyle w:val="Emphasis"/>
        </w:rPr>
        <w:t xml:space="preserve">, since </w:t>
      </w:r>
      <w:r w:rsidRPr="00702F34">
        <w:rPr>
          <w:rStyle w:val="Emphasis"/>
          <w:highlight w:val="cyan"/>
        </w:rPr>
        <w:t>one can hope</w:t>
      </w:r>
      <w:r w:rsidRPr="00F4161C">
        <w:rPr>
          <w:rStyle w:val="Emphasis"/>
        </w:rPr>
        <w:t xml:space="preserve"> that </w:t>
      </w:r>
      <w:r w:rsidRPr="00702F34">
        <w:rPr>
          <w:rStyle w:val="Emphasis"/>
          <w:highlight w:val="cyan"/>
        </w:rPr>
        <w:t>something will occur despite not expecting</w:t>
      </w:r>
      <w:r w:rsidRPr="00F4161C">
        <w:rPr>
          <w:rStyle w:val="Emphasis"/>
        </w:rPr>
        <w:t xml:space="preserve"> that </w:t>
      </w:r>
      <w:r w:rsidRPr="00702F34">
        <w:rPr>
          <w:rStyle w:val="Emphasis"/>
          <w:highlight w:val="cyan"/>
        </w:rPr>
        <w:t>it will</w:t>
      </w:r>
      <w:r w:rsidRPr="00F4161C">
        <w:rPr>
          <w:sz w:val="16"/>
        </w:rPr>
        <w:t xml:space="preserve"> (cf. Bell [1992: x] on pessimism in the ‘victory sense’). Although I cannot argue for the view in full here, it seems to me that taking bitterness to involve pessimism, rather than hopelessness, better explains why (some) bitter people bother trying to convince the wrongdoers that morality requires that they repair the wronging. At the very least, </w:t>
      </w:r>
      <w:r w:rsidRPr="00F4161C">
        <w:rPr>
          <w:rStyle w:val="StyleUnderline"/>
        </w:rPr>
        <w:t>adopting this alternative account of bitterness seems to be a reasonable move for those who maintain</w:t>
      </w:r>
      <w:r w:rsidRPr="00F4161C">
        <w:rPr>
          <w:sz w:val="16"/>
        </w:rPr>
        <w:t xml:space="preserve"> (</w:t>
      </w:r>
      <w:r w:rsidRPr="00F4161C">
        <w:rPr>
          <w:rStyle w:val="StyleUnderline"/>
        </w:rPr>
        <w:t>as I think we should</w:t>
      </w:r>
      <w:r w:rsidRPr="00F4161C">
        <w:rPr>
          <w:sz w:val="16"/>
        </w:rPr>
        <w:t xml:space="preserve">) </w:t>
      </w:r>
      <w:r w:rsidRPr="00F4161C">
        <w:rPr>
          <w:rStyle w:val="StyleUnderline"/>
        </w:rPr>
        <w:t xml:space="preserve">that </w:t>
      </w:r>
      <w:proofErr w:type="gramStart"/>
      <w:r w:rsidRPr="00F4161C">
        <w:rPr>
          <w:rStyle w:val="StyleUnderline"/>
        </w:rPr>
        <w:t>hope</w:t>
      </w:r>
      <w:proofErr w:type="gramEnd"/>
      <w:r w:rsidRPr="00F4161C">
        <w:rPr>
          <w:rStyle w:val="StyleUnderline"/>
        </w:rPr>
        <w:t xml:space="preserve"> and bitterness are sometimes jointly appropriate</w:t>
      </w:r>
      <w:r w:rsidRPr="00F4161C">
        <w:rPr>
          <w:sz w:val="16"/>
        </w:rPr>
        <w:t xml:space="preserve">. </w:t>
      </w:r>
      <w:r w:rsidRPr="00F4161C">
        <w:rPr>
          <w:rStyle w:val="StyleUnderline"/>
        </w:rPr>
        <w:t>In general</w:t>
      </w:r>
      <w:r w:rsidRPr="00F4161C">
        <w:rPr>
          <w:sz w:val="16"/>
        </w:rPr>
        <w:t xml:space="preserve">, </w:t>
      </w:r>
      <w:r w:rsidRPr="00702F34">
        <w:rPr>
          <w:rStyle w:val="StyleUnderline"/>
          <w:highlight w:val="cyan"/>
        </w:rPr>
        <w:t>patient hope</w:t>
      </w:r>
      <w:r w:rsidRPr="00F4161C">
        <w:rPr>
          <w:sz w:val="16"/>
        </w:rPr>
        <w:t xml:space="preserve">, </w:t>
      </w:r>
      <w:r w:rsidRPr="00F4161C">
        <w:rPr>
          <w:rStyle w:val="StyleUnderline"/>
        </w:rPr>
        <w:t>which the revised standard theory makes room for</w:t>
      </w:r>
      <w:r w:rsidRPr="00F4161C">
        <w:rPr>
          <w:sz w:val="16"/>
        </w:rPr>
        <w:t xml:space="preserve">, </w:t>
      </w:r>
      <w:r w:rsidRPr="00702F34">
        <w:rPr>
          <w:rStyle w:val="Emphasis"/>
          <w:highlight w:val="cyan"/>
        </w:rPr>
        <w:t>is</w:t>
      </w:r>
      <w:r w:rsidRPr="00F4161C">
        <w:rPr>
          <w:rStyle w:val="Emphasis"/>
        </w:rPr>
        <w:t xml:space="preserve"> a serious form of hoping, yet not </w:t>
      </w:r>
      <w:r w:rsidRPr="00702F34">
        <w:rPr>
          <w:rStyle w:val="Emphasis"/>
          <w:highlight w:val="cyan"/>
        </w:rPr>
        <w:t>one</w:t>
      </w:r>
      <w:r w:rsidRPr="00F4161C">
        <w:rPr>
          <w:rStyle w:val="Emphasis"/>
        </w:rPr>
        <w:t xml:space="preserve"> that is </w:t>
      </w:r>
      <w:r w:rsidRPr="00702F34">
        <w:rPr>
          <w:rStyle w:val="Emphasis"/>
          <w:highlight w:val="cyan"/>
        </w:rPr>
        <w:t>psychologically consuming</w:t>
      </w:r>
      <w:r w:rsidRPr="00702F34">
        <w:rPr>
          <w:rStyle w:val="StyleUnderline"/>
          <w:highlight w:val="cyan"/>
        </w:rPr>
        <w:t xml:space="preserve">; </w:t>
      </w:r>
      <w:r w:rsidRPr="00702F34">
        <w:rPr>
          <w:rStyle w:val="Emphasis"/>
          <w:highlight w:val="cyan"/>
        </w:rPr>
        <w:t>it can reside along</w:t>
      </w:r>
      <w:r w:rsidRPr="00F4161C">
        <w:rPr>
          <w:rStyle w:val="Emphasis"/>
        </w:rPr>
        <w:t xml:space="preserve">side profound </w:t>
      </w:r>
      <w:r w:rsidRPr="00702F34">
        <w:rPr>
          <w:rStyle w:val="Emphasis"/>
          <w:highlight w:val="cyan"/>
        </w:rPr>
        <w:t>negative emotions</w:t>
      </w:r>
      <w:r w:rsidRPr="00F4161C">
        <w:rPr>
          <w:rStyle w:val="Emphasis"/>
        </w:rPr>
        <w:t>, even bitterness</w:t>
      </w:r>
      <w:r w:rsidRPr="00F4161C">
        <w:rPr>
          <w:sz w:val="16"/>
        </w:rPr>
        <w:t>.</w:t>
      </w:r>
    </w:p>
    <w:p w14:paraId="4B31E8A6" w14:textId="77777777" w:rsidR="00342C66" w:rsidRPr="005D388F" w:rsidRDefault="00342C66" w:rsidP="00342C66"/>
    <w:p w14:paraId="54B70823" w14:textId="77777777" w:rsidR="00342C66" w:rsidRPr="00EA198F" w:rsidRDefault="00342C66" w:rsidP="00342C66"/>
    <w:p w14:paraId="3DC007E7" w14:textId="6E8758DD" w:rsidR="00342C66" w:rsidRPr="00336B8B" w:rsidRDefault="00342C66" w:rsidP="00342C66">
      <w:pPr>
        <w:pStyle w:val="Heading4"/>
      </w:pPr>
      <w:r>
        <w:t xml:space="preserve">Preventing </w:t>
      </w:r>
      <w:r>
        <w:rPr>
          <w:u w:val="single"/>
        </w:rPr>
        <w:t>extinction</w:t>
      </w:r>
      <w:r>
        <w:t xml:space="preserve"> is still </w:t>
      </w:r>
      <w:r>
        <w:rPr>
          <w:u w:val="single"/>
        </w:rPr>
        <w:t>good</w:t>
      </w:r>
      <w:r>
        <w:t xml:space="preserve">, even if they win ontology. </w:t>
      </w:r>
    </w:p>
    <w:p w14:paraId="0AFBF19A" w14:textId="77777777" w:rsidR="00342C66" w:rsidRDefault="00342C66" w:rsidP="00342C66">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7E705BC3" w14:textId="77777777" w:rsidR="00342C66" w:rsidRPr="00336B8B" w:rsidRDefault="00342C66" w:rsidP="00342C66">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w:t>
      </w:r>
      <w:proofErr w:type="gramStart"/>
      <w:r w:rsidRPr="00336B8B">
        <w:rPr>
          <w:sz w:val="16"/>
        </w:rPr>
        <w:t>studies—</w:t>
      </w:r>
      <w:proofErr w:type="gramEnd"/>
      <w:r w:rsidRPr="00336B8B">
        <w:rPr>
          <w:sz w:val="16"/>
        </w:rPr>
        <w:t xml:space="preserve">which Paul Gilroy called a </w:t>
      </w:r>
      <w:proofErr w:type="gramStart"/>
      <w:r w:rsidRPr="00336B8B">
        <w:rPr>
          <w:sz w:val="16"/>
        </w:rPr>
        <w:t>counter-culture</w:t>
      </w:r>
      <w:proofErr w:type="gramEnd"/>
      <w:r w:rsidRPr="00336B8B">
        <w:rPr>
          <w:sz w:val="16"/>
        </w:rPr>
        <w:t xml:space="preserve"> to </w:t>
      </w:r>
      <w:proofErr w:type="gramStart"/>
      <w:r w:rsidRPr="00336B8B">
        <w:rPr>
          <w:sz w:val="16"/>
        </w:rPr>
        <w:t>modernity—</w:t>
      </w:r>
      <w:proofErr w:type="gramEnd"/>
      <w:r w:rsidRPr="00336B8B">
        <w:rPr>
          <w:sz w:val="16"/>
        </w:rPr>
        <w:t>it remains important to consider a longue durée of catastrophism as the temporal span in which black counter-speculation acquires its distinctive critical capacity.</w:t>
      </w:r>
    </w:p>
    <w:p w14:paraId="377D383C" w14:textId="77777777" w:rsidR="00342C66" w:rsidRDefault="00342C66" w:rsidP="00342C66">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59E31AF4" w14:textId="75341821" w:rsidR="00342C66" w:rsidRPr="00676295" w:rsidRDefault="00342C66" w:rsidP="00342C66">
      <w:pPr>
        <w:keepNext/>
        <w:keepLines/>
        <w:spacing w:before="40" w:after="0"/>
        <w:outlineLvl w:val="3"/>
        <w:rPr>
          <w:rFonts w:eastAsiaTheme="majorEastAsia" w:cstheme="majorBidi"/>
          <w:sz w:val="26"/>
        </w:rPr>
      </w:pPr>
      <w:r>
        <w:rPr>
          <w:rFonts w:eastAsiaTheme="majorEastAsia" w:cstheme="majorBidi"/>
          <w:b/>
          <w:iCs/>
          <w:sz w:val="26"/>
        </w:rPr>
        <w:t xml:space="preserve">No backburner. </w:t>
      </w: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788DF594" w14:textId="77777777" w:rsidR="00342C66" w:rsidRPr="00676295" w:rsidRDefault="00342C66" w:rsidP="00342C66">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676295">
        <w:t>Andlinger</w:t>
      </w:r>
      <w:proofErr w:type="spellEnd"/>
      <w:r w:rsidRPr="00676295">
        <w:t xml:space="preserve"> Professor in Energy and the Environment in the Department of Psychology at Princeton University. "Existential risk narratives about AI do not distract from its immediate </w:t>
      </w:r>
      <w:proofErr w:type="gramStart"/>
      <w:r w:rsidRPr="00676295">
        <w:t>harms</w:t>
      </w:r>
      <w:proofErr w:type="gramEnd"/>
      <w:r w:rsidRPr="00676295">
        <w:t xml:space="preserve">." </w:t>
      </w:r>
      <w:r w:rsidRPr="00676295">
        <w:rPr>
          <w:i/>
          <w:iCs/>
        </w:rPr>
        <w:t>Proceedings of the National Academy of Sciences</w:t>
      </w:r>
      <w:r w:rsidRPr="00676295">
        <w:t>, 122.16, 1.</w:t>
      </w:r>
    </w:p>
    <w:p w14:paraId="79132107" w14:textId="77777777" w:rsidR="00342C66" w:rsidRPr="00676295" w:rsidRDefault="00342C66" w:rsidP="00342C66">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w:t>
      </w:r>
      <w:proofErr w:type="spellStart"/>
      <w:r w:rsidRPr="00676295">
        <w:rPr>
          <w:sz w:val="16"/>
        </w:rPr>
        <w:t>i</w:t>
      </w:r>
      <w:proofErr w:type="spellEnd"/>
      <w:r w:rsidRPr="00676295">
        <w:rPr>
          <w:sz w:val="16"/>
        </w:rPr>
        <w:t xml:space="preserve">)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w:t>
      </w:r>
      <w:proofErr w:type="gramStart"/>
      <w:r w:rsidRPr="00676295">
        <w:rPr>
          <w:highlight w:val="cyan"/>
          <w:u w:val="single"/>
        </w:rPr>
        <w:t>harms</w:t>
      </w:r>
      <w:proofErr w:type="gramEnd"/>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6DE709E5" w14:textId="77777777" w:rsidR="00342C66" w:rsidRDefault="00342C66" w:rsidP="00342C66"/>
    <w:p w14:paraId="4D138576" w14:textId="6A8E8D44" w:rsidR="00342C66" w:rsidRPr="002A6A36" w:rsidRDefault="00342C66" w:rsidP="00342C66">
      <w:pPr>
        <w:pStyle w:val="Heading4"/>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00F3EC4B" w14:textId="77777777" w:rsidR="00342C66" w:rsidRDefault="00342C66" w:rsidP="00342C66">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28BCA65B" w14:textId="77777777" w:rsidR="00342C66" w:rsidRPr="006C746C" w:rsidRDefault="00342C66" w:rsidP="00342C66">
      <w:pPr>
        <w:rPr>
          <w:sz w:val="16"/>
        </w:rPr>
      </w:pPr>
      <w:r w:rsidRPr="006C746C">
        <w:rPr>
          <w:sz w:val="16"/>
        </w:rPr>
        <w:t>5. The Affirmation of Life</w:t>
      </w:r>
    </w:p>
    <w:p w14:paraId="6846B1DF" w14:textId="77777777" w:rsidR="00342C66" w:rsidRPr="00FC30C4" w:rsidRDefault="00342C66" w:rsidP="00342C66">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7B22A1EB" w14:textId="77777777" w:rsidR="00342C66" w:rsidRPr="00FC30C4" w:rsidRDefault="00342C66" w:rsidP="00342C66">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AAABE16" w14:textId="77777777" w:rsidR="00342C66" w:rsidRPr="006C746C" w:rsidRDefault="00342C66" w:rsidP="00342C66">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34B4CCE" w14:textId="77777777" w:rsidR="00342C66" w:rsidRPr="006C746C" w:rsidRDefault="00342C66" w:rsidP="00342C66">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ACE2338" w14:textId="77777777" w:rsidR="00342C66" w:rsidRPr="006C746C" w:rsidRDefault="00342C66" w:rsidP="00342C66">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12A17E0" w14:textId="77777777" w:rsidR="00342C66" w:rsidRPr="006C746C" w:rsidRDefault="00342C66" w:rsidP="00342C66">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6E2D8F2" w14:textId="77777777" w:rsidR="00342C66" w:rsidRPr="00D84038" w:rsidRDefault="00342C66" w:rsidP="00342C66">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57A99D52" w14:textId="77777777" w:rsidR="00342C66" w:rsidRPr="00D84038" w:rsidRDefault="00342C66" w:rsidP="00342C66">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210531BA" w14:textId="77777777" w:rsidR="00342C66" w:rsidRDefault="00342C66" w:rsidP="00342C66">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5F51655D" w14:textId="77777777" w:rsidR="00342C66" w:rsidRPr="00492CAD" w:rsidRDefault="00342C66" w:rsidP="00342C66"/>
    <w:p w14:paraId="50AA94D9" w14:textId="6785522E" w:rsidR="00342C66" w:rsidRDefault="00342C66" w:rsidP="00342C66">
      <w:pPr>
        <w:pStyle w:val="Heading4"/>
      </w:pPr>
      <w:r>
        <w:t xml:space="preserve">Humanism is </w:t>
      </w:r>
      <w:r w:rsidRPr="00492CAD">
        <w:rPr>
          <w:u w:val="single"/>
        </w:rPr>
        <w:t>malleable</w:t>
      </w:r>
      <w:r>
        <w:t xml:space="preserve"> and </w:t>
      </w:r>
      <w:r>
        <w:rPr>
          <w:u w:val="single"/>
        </w:rPr>
        <w:t>necessary</w:t>
      </w:r>
      <w:r>
        <w:t>.</w:t>
      </w:r>
    </w:p>
    <w:p w14:paraId="3B1D3089" w14:textId="77777777" w:rsidR="00342C66" w:rsidRPr="001E6041" w:rsidRDefault="00342C66" w:rsidP="00342C66">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9DBBA3B" w14:textId="77777777" w:rsidR="00342C66" w:rsidRPr="001E6041" w:rsidRDefault="00342C66" w:rsidP="00342C66">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w:t>
      </w:r>
      <w:proofErr w:type="gramStart"/>
      <w:r w:rsidRPr="001E6041">
        <w:rPr>
          <w:sz w:val="16"/>
        </w:rPr>
        <w:t>have indicated</w:t>
      </w:r>
      <w:proofErr w:type="gramEnd"/>
      <w:r w:rsidRPr="001E6041">
        <w:rPr>
          <w:sz w:val="16"/>
        </w:rPr>
        <w:t xml:space="preserve">,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2D8447B2" w14:textId="77777777" w:rsidR="00342C66" w:rsidRPr="001E6041" w:rsidRDefault="00342C66" w:rsidP="00342C66">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46BF3E79" w14:textId="77777777" w:rsidR="00342C66" w:rsidRPr="001E6041" w:rsidRDefault="00342C66" w:rsidP="00342C66">
      <w:pPr>
        <w:rPr>
          <w:b/>
          <w:u w:val="single"/>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31CC7463" w14:textId="16E16836" w:rsidR="00342C66" w:rsidRPr="000D5B6E" w:rsidRDefault="00342C66" w:rsidP="00342C66">
      <w:pPr>
        <w:keepNext/>
        <w:keepLines/>
        <w:spacing w:before="40" w:after="0"/>
        <w:outlineLvl w:val="3"/>
        <w:rPr>
          <w:rFonts w:eastAsiaTheme="majorEastAsia" w:cstheme="majorBidi"/>
          <w:bCs/>
          <w:iCs/>
          <w:sz w:val="26"/>
        </w:rPr>
      </w:pPr>
      <w:r w:rsidRPr="000D5B6E">
        <w:rPr>
          <w:rFonts w:eastAsiaTheme="majorEastAsia" w:cstheme="majorBidi"/>
          <w:b/>
          <w:iCs/>
          <w:sz w:val="26"/>
        </w:rPr>
        <w:t xml:space="preserve">No </w:t>
      </w:r>
      <w:r w:rsidRPr="000D5B6E">
        <w:rPr>
          <w:rFonts w:eastAsiaTheme="majorEastAsia" w:cstheme="majorBidi"/>
          <w:b/>
          <w:iCs/>
          <w:sz w:val="26"/>
          <w:u w:val="single"/>
        </w:rPr>
        <w:t>structural</w:t>
      </w:r>
      <w:r w:rsidRPr="000D5B6E">
        <w:rPr>
          <w:rFonts w:eastAsiaTheme="majorEastAsia" w:cstheme="majorBidi"/>
          <w:b/>
          <w:iCs/>
          <w:sz w:val="26"/>
        </w:rPr>
        <w:t xml:space="preserve"> claims: biases are malleable and improving</w:t>
      </w:r>
      <w:r>
        <w:rPr>
          <w:rFonts w:eastAsiaTheme="majorEastAsia" w:cstheme="majorBidi"/>
          <w:b/>
          <w:iCs/>
          <w:sz w:val="26"/>
        </w:rPr>
        <w:t>.</w:t>
      </w:r>
    </w:p>
    <w:p w14:paraId="0B99B7EF" w14:textId="77777777" w:rsidR="00342C66" w:rsidRPr="000D5B6E" w:rsidRDefault="00342C66" w:rsidP="00342C66">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2332079E" w14:textId="77777777" w:rsidR="00342C66" w:rsidRPr="000D5B6E" w:rsidRDefault="00342C66" w:rsidP="00342C66">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515B104A" w14:textId="77777777" w:rsidR="00342C66" w:rsidRPr="000D5B6E" w:rsidRDefault="00342C66" w:rsidP="00342C66">
      <w:pPr>
        <w:rPr>
          <w:sz w:val="16"/>
        </w:rPr>
      </w:pPr>
      <w:r w:rsidRPr="000D5B6E">
        <w:rPr>
          <w:sz w:val="16"/>
        </w:rPr>
        <w:t>Evidence of Explicit and Implicit Attitude Change: Short-Term, Experimental, and Individual</w:t>
      </w:r>
    </w:p>
    <w:p w14:paraId="2D8CC332" w14:textId="77777777" w:rsidR="00342C66" w:rsidRPr="000D5B6E" w:rsidRDefault="00342C66" w:rsidP="00342C66">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C29269D" w14:textId="77777777" w:rsidR="00342C66" w:rsidRPr="000D5B6E" w:rsidRDefault="00342C66" w:rsidP="00342C66">
      <w:pPr>
        <w:rPr>
          <w:sz w:val="16"/>
        </w:rPr>
      </w:pPr>
      <w:r w:rsidRPr="000D5B6E">
        <w:rPr>
          <w:sz w:val="16"/>
        </w:rPr>
        <w:t xml:space="preserve">Most critical for the present purposes, explicit and implicit attitudes are also often thought to differ in their potential for, and mechanisms of, change. For instance, dominant dual-process perspectives in social cognition (McConnell &amp; Rydell, 2014; Smith &amp; </w:t>
      </w:r>
      <w:proofErr w:type="spellStart"/>
      <w:r w:rsidRPr="000D5B6E">
        <w:rPr>
          <w:sz w:val="16"/>
        </w:rPr>
        <w:t>DeCoster</w:t>
      </w:r>
      <w:proofErr w:type="spellEnd"/>
      <w:r w:rsidRPr="000D5B6E">
        <w:rPr>
          <w:sz w:val="16"/>
        </w:rPr>
        <w:t>,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1BB1986" w14:textId="77777777" w:rsidR="00342C66" w:rsidRPr="000D5B6E" w:rsidRDefault="00342C66" w:rsidP="00342C66">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21CEDDE8" w14:textId="77777777" w:rsidR="00342C66" w:rsidRPr="000D5B6E" w:rsidRDefault="00342C66" w:rsidP="00342C66">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823D7EA" w14:textId="77777777" w:rsidR="00342C66" w:rsidRPr="000D5B6E" w:rsidRDefault="00342C66" w:rsidP="00342C66">
      <w:pPr>
        <w:rPr>
          <w:sz w:val="16"/>
        </w:rPr>
      </w:pPr>
      <w:r w:rsidRPr="000D5B6E">
        <w:rPr>
          <w:sz w:val="16"/>
        </w:rPr>
        <w:t>Evidence of Explicit and Implicit Attitude Change: Long-Term, Naturalistic, and Cultural</w:t>
      </w:r>
    </w:p>
    <w:p w14:paraId="321EDC30" w14:textId="77777777" w:rsidR="00342C66" w:rsidRPr="000D5B6E" w:rsidRDefault="00342C66" w:rsidP="00342C66">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These findings align with similar, well-documented trends obtained in representative U.S. surveys, such as the General Social Survey (Marsden et al., 2020</w:t>
      </w:r>
      <w:proofErr w:type="gramStart"/>
      <w:r w:rsidRPr="000D5B6E">
        <w:rPr>
          <w:sz w:val="16"/>
        </w:rPr>
        <w:t>), and</w:t>
      </w:r>
      <w:proofErr w:type="gramEnd"/>
      <w:r w:rsidRPr="000D5B6E">
        <w:rPr>
          <w:sz w:val="16"/>
        </w:rPr>
        <w:t xml:space="preserve">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64F1EF68" w14:textId="77777777" w:rsidR="00342C66" w:rsidRPr="000D5B6E" w:rsidRDefault="00342C66" w:rsidP="00342C66">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307A5E0C" w14:textId="77777777" w:rsidR="00342C66" w:rsidRPr="000D5B6E" w:rsidRDefault="00342C66" w:rsidP="00342C66">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176B019" w14:textId="77777777" w:rsidR="00342C66" w:rsidRPr="000D5B6E" w:rsidRDefault="00342C66" w:rsidP="00342C66">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214EA2B3" w14:textId="77777777" w:rsidR="00342C66" w:rsidRPr="000D5B6E" w:rsidRDefault="00342C66" w:rsidP="00342C66"/>
    <w:p w14:paraId="36AB154E" w14:textId="6067A1ED" w:rsidR="00342C66" w:rsidRPr="00A82626" w:rsidRDefault="00342C66" w:rsidP="00342C66">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5C5D2148" w14:textId="77777777" w:rsidR="00342C66" w:rsidRPr="008B3E20" w:rsidRDefault="00342C66" w:rsidP="00342C66">
      <w:proofErr w:type="spellStart"/>
      <w:r w:rsidRPr="00E95A02">
        <w:t>Thamy</w:t>
      </w:r>
      <w:proofErr w:type="spellEnd"/>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7BD2C016" w14:textId="77777777" w:rsidR="00342C66" w:rsidRPr="00A82626" w:rsidRDefault="00342C66" w:rsidP="00342C66">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5F2012A3" w14:textId="77777777" w:rsidR="00342C66" w:rsidRPr="00A82626" w:rsidRDefault="00342C66" w:rsidP="00342C66">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6C77E0C9" w14:textId="77777777" w:rsidR="00342C66" w:rsidRPr="00A82626" w:rsidRDefault="00342C66" w:rsidP="00342C66">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4DF77C99" w14:textId="77777777" w:rsidR="00342C66" w:rsidRPr="00A82626" w:rsidRDefault="00342C66" w:rsidP="00342C66">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2A73E3E8" w14:textId="77777777" w:rsidR="00342C66" w:rsidRPr="00A82626" w:rsidRDefault="00342C66" w:rsidP="00342C66">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3AFB0B75" w14:textId="77777777" w:rsidR="00342C66" w:rsidRPr="00A82626" w:rsidRDefault="00342C66" w:rsidP="00342C66">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4BF3489E" w14:textId="77777777" w:rsidR="00342C66" w:rsidRPr="00A82626" w:rsidRDefault="00342C66" w:rsidP="00342C66">
      <w:pPr>
        <w:rPr>
          <w:sz w:val="14"/>
        </w:rPr>
      </w:pPr>
      <w:r w:rsidRPr="00A82626">
        <w:rPr>
          <w:sz w:val="14"/>
        </w:rPr>
        <w:t>Conclusion</w:t>
      </w:r>
    </w:p>
    <w:p w14:paraId="4F35A951" w14:textId="77777777" w:rsidR="00342C66" w:rsidRPr="00A82626" w:rsidRDefault="00342C66" w:rsidP="00342C66">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proofErr w:type="gramStart"/>
      <w:r w:rsidRPr="00A82626">
        <w:rPr>
          <w:rStyle w:val="StyleUnderline"/>
          <w:highlight w:val="cyan"/>
        </w:rPr>
        <w:t xml:space="preserve">to </w:t>
      </w:r>
      <w:r w:rsidRPr="00A82626">
        <w:rPr>
          <w:rStyle w:val="Emphasis"/>
          <w:highlight w:val="cyan"/>
        </w:rPr>
        <w:t>deny</w:t>
      </w:r>
      <w:proofErr w:type="gramEnd"/>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58AD730C" w14:textId="77777777" w:rsidR="00342C66" w:rsidRPr="00A82626" w:rsidRDefault="00342C66" w:rsidP="00342C66">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1237F69" w14:textId="77777777" w:rsidR="00342C66" w:rsidRPr="000D5B6E" w:rsidRDefault="00342C66" w:rsidP="00342C66">
      <w:pPr>
        <w:rPr>
          <w:sz w:val="16"/>
        </w:rPr>
      </w:pPr>
    </w:p>
    <w:p w14:paraId="19DB8FC7" w14:textId="77777777" w:rsidR="00342C66" w:rsidRPr="00180913" w:rsidRDefault="00342C66" w:rsidP="00342C66"/>
    <w:p w14:paraId="5AFAA159" w14:textId="77777777" w:rsidR="00342C66" w:rsidRPr="00342C66" w:rsidRDefault="00342C66" w:rsidP="00342C66"/>
    <w:sectPr w:rsidR="00342C66" w:rsidRPr="00342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25417723184"/>
    <w:docVar w:name="VerbatimVersion" w:val="5.0"/>
  </w:docVars>
  <w:rsids>
    <w:rsidRoot w:val="0006739B"/>
    <w:rsid w:val="000139A3"/>
    <w:rsid w:val="0006739B"/>
    <w:rsid w:val="00100833"/>
    <w:rsid w:val="00104529"/>
    <w:rsid w:val="00177B7D"/>
    <w:rsid w:val="0018322D"/>
    <w:rsid w:val="001B5776"/>
    <w:rsid w:val="00251FC7"/>
    <w:rsid w:val="00266323"/>
    <w:rsid w:val="002855A7"/>
    <w:rsid w:val="00315690"/>
    <w:rsid w:val="00325646"/>
    <w:rsid w:val="00342C66"/>
    <w:rsid w:val="003902BA"/>
    <w:rsid w:val="003A09E2"/>
    <w:rsid w:val="003E2A2A"/>
    <w:rsid w:val="00407037"/>
    <w:rsid w:val="004605D6"/>
    <w:rsid w:val="004C60E8"/>
    <w:rsid w:val="004E3579"/>
    <w:rsid w:val="004F39E0"/>
    <w:rsid w:val="00537BD5"/>
    <w:rsid w:val="00570B22"/>
    <w:rsid w:val="006065BD"/>
    <w:rsid w:val="00665003"/>
    <w:rsid w:val="00736E55"/>
    <w:rsid w:val="007C7821"/>
    <w:rsid w:val="007F5B66"/>
    <w:rsid w:val="00823A1C"/>
    <w:rsid w:val="00845B9D"/>
    <w:rsid w:val="00860984"/>
    <w:rsid w:val="008B3ECB"/>
    <w:rsid w:val="008C1B2E"/>
    <w:rsid w:val="008E2404"/>
    <w:rsid w:val="0091627E"/>
    <w:rsid w:val="00970D62"/>
    <w:rsid w:val="009E1922"/>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DB139C"/>
    <w:rsid w:val="00ED30CF"/>
    <w:rsid w:val="00ED3C28"/>
    <w:rsid w:val="00F05632"/>
    <w:rsid w:val="00F176EF"/>
    <w:rsid w:val="00F51AC4"/>
    <w:rsid w:val="00FA2B8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4E85"/>
  <w15:chartTrackingRefBased/>
  <w15:docId w15:val="{05EBD36D-EB32-46CF-8977-A584B926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42C6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342C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342C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autoRedefine/>
    <w:uiPriority w:val="2"/>
    <w:unhideWhenUsed/>
    <w:qFormat/>
    <w:rsid w:val="00342C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342C6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70B2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06739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6739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6739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6739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42C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2C6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42C6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42C66"/>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342C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42C6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342C6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42C6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342C66"/>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42C66"/>
    <w:rPr>
      <w:color w:val="auto"/>
      <w:u w:val="none"/>
    </w:rPr>
  </w:style>
  <w:style w:type="character" w:styleId="FollowedHyperlink">
    <w:name w:val="FollowedHyperlink"/>
    <w:basedOn w:val="DefaultParagraphFont"/>
    <w:uiPriority w:val="99"/>
    <w:unhideWhenUsed/>
    <w:rsid w:val="00342C66"/>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570B22"/>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06739B"/>
    <w:rPr>
      <w:rFonts w:ascii="Cambria" w:eastAsia="Times New Roman" w:hAnsi="Cambria" w:cs="Calibri"/>
      <w:b/>
      <w:bCs/>
      <w:i/>
      <w:iCs/>
      <w:lang w:bidi="en-US"/>
    </w:rPr>
  </w:style>
  <w:style w:type="character" w:customStyle="1" w:styleId="Heading7Char">
    <w:name w:val="Heading 7 Char"/>
    <w:basedOn w:val="DefaultParagraphFont"/>
    <w:link w:val="Heading7"/>
    <w:rsid w:val="0006739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6739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6739B"/>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570B22"/>
    <w:rPr>
      <w:b/>
      <w:bCs/>
    </w:rPr>
  </w:style>
  <w:style w:type="character" w:styleId="BookTitle">
    <w:name w:val="Book Title"/>
    <w:basedOn w:val="DefaultParagraphFont"/>
    <w:uiPriority w:val="33"/>
    <w:qFormat/>
    <w:rsid w:val="00570B22"/>
    <w:rPr>
      <w:b/>
      <w:bCs/>
      <w:i/>
      <w:iCs/>
      <w:spacing w:val="5"/>
    </w:rPr>
  </w:style>
  <w:style w:type="numbering" w:styleId="111111">
    <w:name w:val="Outline List 2"/>
    <w:basedOn w:val="NoList"/>
    <w:uiPriority w:val="99"/>
    <w:unhideWhenUsed/>
    <w:rsid w:val="00570B2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70B2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70B22"/>
    <w:rPr>
      <w:rFonts w:ascii="Calibri" w:hAnsi="Calibri" w:cs="Calibri"/>
    </w:rPr>
  </w:style>
  <w:style w:type="paragraph" w:styleId="Footer">
    <w:name w:val="footer"/>
    <w:basedOn w:val="Normal"/>
    <w:link w:val="FooterChar"/>
    <w:uiPriority w:val="99"/>
    <w:rsid w:val="00570B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B22"/>
    <w:rPr>
      <w:rFonts w:ascii="Calibri" w:hAnsi="Calibri" w:cs="Calibri"/>
    </w:rPr>
  </w:style>
  <w:style w:type="paragraph" w:styleId="BodyText">
    <w:name w:val="Body Text"/>
    <w:aliases w:val="BT"/>
    <w:basedOn w:val="Normal"/>
    <w:link w:val="BodyTextChar"/>
    <w:uiPriority w:val="99"/>
    <w:unhideWhenUsed/>
    <w:rsid w:val="00570B22"/>
    <w:pPr>
      <w:spacing w:after="120"/>
    </w:pPr>
  </w:style>
  <w:style w:type="character" w:customStyle="1" w:styleId="BodyTextChar">
    <w:name w:val="Body Text Char"/>
    <w:aliases w:val="BT Char"/>
    <w:basedOn w:val="DefaultParagraphFont"/>
    <w:link w:val="BodyText"/>
    <w:uiPriority w:val="99"/>
    <w:rsid w:val="00570B2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70B2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70B22"/>
    <w:rPr>
      <w:rFonts w:ascii="Calibri" w:hAnsi="Calibri" w:cs="Calibri"/>
    </w:rPr>
  </w:style>
  <w:style w:type="character" w:styleId="UnresolvedMention">
    <w:name w:val="Unresolved Mention"/>
    <w:basedOn w:val="DefaultParagraphFont"/>
    <w:uiPriority w:val="99"/>
    <w:unhideWhenUsed/>
    <w:rsid w:val="00570B22"/>
    <w:rPr>
      <w:color w:val="605E5C"/>
      <w:shd w:val="clear" w:color="auto" w:fill="E1DFDD"/>
    </w:rPr>
  </w:style>
  <w:style w:type="paragraph" w:customStyle="1" w:styleId="Analytic">
    <w:name w:val="Analytic"/>
    <w:basedOn w:val="Heading4"/>
    <w:link w:val="AnalyticChar"/>
    <w:uiPriority w:val="5"/>
    <w:qFormat/>
    <w:rsid w:val="00570B22"/>
    <w:rPr>
      <w:color w:val="002060"/>
    </w:rPr>
  </w:style>
  <w:style w:type="character" w:customStyle="1" w:styleId="AnalyticChar">
    <w:name w:val="Analytic Char"/>
    <w:link w:val="Analytic"/>
    <w:uiPriority w:val="5"/>
    <w:rsid w:val="0006739B"/>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06739B"/>
    <w:rPr>
      <w:color w:val="7F7F7F" w:themeColor="text1" w:themeTint="80"/>
      <w:u w:color="7F7F7F" w:themeColor="text1" w:themeTint="80"/>
    </w:rPr>
  </w:style>
  <w:style w:type="character" w:customStyle="1" w:styleId="AnalyticsChar">
    <w:name w:val="Analytics Char"/>
    <w:basedOn w:val="DefaultParagraphFont"/>
    <w:link w:val="Analytics"/>
    <w:uiPriority w:val="5"/>
    <w:rsid w:val="0006739B"/>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7"/>
    <w:qFormat/>
    <w:rsid w:val="0006739B"/>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06739B"/>
    <w:pPr>
      <w:ind w:left="720"/>
      <w:contextualSpacing/>
    </w:pPr>
  </w:style>
  <w:style w:type="character" w:customStyle="1" w:styleId="anchor-text">
    <w:name w:val="anchor-text"/>
    <w:basedOn w:val="DefaultParagraphFont"/>
    <w:rsid w:val="0006739B"/>
  </w:style>
  <w:style w:type="character" w:customStyle="1" w:styleId="article-sdn">
    <w:name w:val="article-sdn"/>
    <w:basedOn w:val="DefaultParagraphFont"/>
    <w:rsid w:val="0006739B"/>
  </w:style>
  <w:style w:type="character" w:styleId="HTMLCite">
    <w:name w:val="HTML Cite"/>
    <w:basedOn w:val="DefaultParagraphFont"/>
    <w:unhideWhenUsed/>
    <w:rsid w:val="0006739B"/>
    <w:rPr>
      <w:i/>
      <w:iCs/>
    </w:rPr>
  </w:style>
  <w:style w:type="character" w:customStyle="1" w:styleId="smallcaps">
    <w:name w:val="smallcaps"/>
    <w:basedOn w:val="DefaultParagraphFont"/>
    <w:rsid w:val="0006739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673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6739B"/>
  </w:style>
  <w:style w:type="paragraph" w:customStyle="1" w:styleId="Emphasize">
    <w:name w:val="Emphasize"/>
    <w:basedOn w:val="Normal"/>
    <w:autoRedefine/>
    <w:uiPriority w:val="8"/>
    <w:qFormat/>
    <w:rsid w:val="0006739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06739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06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06739B"/>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06739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06739B"/>
    <w:rPr>
      <w:rFonts w:ascii="Calibri" w:eastAsia="Times New Roman" w:hAnsi="Calibri" w:cs="Arial"/>
      <w:b/>
      <w:kern w:val="32"/>
      <w:sz w:val="32"/>
      <w:szCs w:val="32"/>
      <w:u w:val="single"/>
    </w:rPr>
  </w:style>
  <w:style w:type="character" w:customStyle="1" w:styleId="underline">
    <w:name w:val="underline"/>
    <w:qFormat/>
    <w:rsid w:val="0006739B"/>
    <w:rPr>
      <w:rFonts w:asciiTheme="minorHAnsi" w:hAnsiTheme="minorHAnsi"/>
      <w:b/>
      <w:u w:val="single"/>
    </w:rPr>
  </w:style>
  <w:style w:type="paragraph" w:customStyle="1" w:styleId="BlockTitle0">
    <w:name w:val="%Block Title"/>
    <w:basedOn w:val="Heading1"/>
    <w:next w:val="Normal"/>
    <w:qFormat/>
    <w:rsid w:val="0006739B"/>
    <w:rPr>
      <w:rFonts w:asciiTheme="majorHAnsi" w:hAnsiTheme="majorHAnsi"/>
      <w:bCs/>
      <w:caps/>
    </w:rPr>
  </w:style>
  <w:style w:type="character" w:customStyle="1" w:styleId="style-scope">
    <w:name w:val="style-scope"/>
    <w:basedOn w:val="DefaultParagraphFont"/>
    <w:rsid w:val="0006739B"/>
  </w:style>
  <w:style w:type="numbering" w:customStyle="1" w:styleId="1111111">
    <w:name w:val="1 / 1.1 / 1.1.11"/>
    <w:basedOn w:val="NoList"/>
    <w:next w:val="111111"/>
    <w:uiPriority w:val="99"/>
    <w:unhideWhenUsed/>
    <w:rsid w:val="0006739B"/>
    <w:pPr>
      <w:numPr>
        <w:numId w:val="37"/>
      </w:numPr>
    </w:pPr>
  </w:style>
  <w:style w:type="character" w:customStyle="1" w:styleId="AAAUNDERLINEKEYBOARD">
    <w:name w:val="AAA UNDERLINE KEYBOARD"/>
    <w:basedOn w:val="DefaultParagraphFont"/>
    <w:uiPriority w:val="6"/>
    <w:qFormat/>
    <w:rsid w:val="0006739B"/>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6739B"/>
    <w:rPr>
      <w:rFonts w:ascii="Times New Roman" w:eastAsia="Times New Roman" w:hAnsi="Times New Roman" w:cs="Times New Roman"/>
      <w:sz w:val="24"/>
      <w:szCs w:val="24"/>
    </w:rPr>
  </w:style>
  <w:style w:type="paragraph" w:customStyle="1" w:styleId="cardbody">
    <w:name w:val="cardbody"/>
    <w:basedOn w:val="Normal"/>
    <w:qFormat/>
    <w:rsid w:val="0006739B"/>
    <w:pPr>
      <w:spacing w:before="100" w:beforeAutospacing="1" w:after="100" w:afterAutospacing="1"/>
    </w:pPr>
    <w:rPr>
      <w:rFonts w:eastAsia="Times New Roman"/>
      <w:sz w:val="24"/>
    </w:rPr>
  </w:style>
  <w:style w:type="character" w:customStyle="1" w:styleId="Boxes">
    <w:name w:val="Boxes"/>
    <w:basedOn w:val="Emphasis"/>
    <w:qFormat/>
    <w:rsid w:val="0006739B"/>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06739B"/>
    <w:rPr>
      <w:color w:val="1F3864" w:themeColor="accent5" w:themeShade="80"/>
    </w:rPr>
  </w:style>
  <w:style w:type="character" w:customStyle="1" w:styleId="analyticrealChar">
    <w:name w:val="analytic real Char"/>
    <w:basedOn w:val="DefaultParagraphFont"/>
    <w:link w:val="analyticreal"/>
    <w:uiPriority w:val="4"/>
    <w:rsid w:val="0006739B"/>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06739B"/>
  </w:style>
  <w:style w:type="numbering" w:customStyle="1" w:styleId="NoList11">
    <w:name w:val="No List11"/>
    <w:next w:val="NoList"/>
    <w:uiPriority w:val="99"/>
    <w:semiHidden/>
    <w:unhideWhenUsed/>
    <w:rsid w:val="0006739B"/>
  </w:style>
  <w:style w:type="paragraph" w:customStyle="1" w:styleId="Warrant">
    <w:name w:val="Warrant"/>
    <w:basedOn w:val="Normal"/>
    <w:link w:val="WarrantChar"/>
    <w:autoRedefine/>
    <w:uiPriority w:val="4"/>
    <w:qFormat/>
    <w:rsid w:val="0006739B"/>
    <w:rPr>
      <w:b/>
      <w:sz w:val="24"/>
      <w:u w:val="single"/>
      <w:bdr w:val="single" w:sz="12" w:space="0" w:color="auto"/>
    </w:rPr>
  </w:style>
  <w:style w:type="character" w:customStyle="1" w:styleId="WarrantChar">
    <w:name w:val="Warrant Char"/>
    <w:basedOn w:val="DefaultParagraphFont"/>
    <w:link w:val="Warrant"/>
    <w:uiPriority w:val="4"/>
    <w:rsid w:val="0006739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6739B"/>
    <w:pPr>
      <w:shd w:val="clear" w:color="auto" w:fill="31E600"/>
    </w:pPr>
    <w:rPr>
      <w:b/>
      <w:sz w:val="28"/>
      <w:szCs w:val="28"/>
      <w:u w:val="single"/>
    </w:rPr>
  </w:style>
  <w:style w:type="character" w:customStyle="1" w:styleId="RE-CUTTINGChar">
    <w:name w:val="RE-CUTTING Char"/>
    <w:basedOn w:val="DefaultParagraphFont"/>
    <w:link w:val="RE-CUTTING"/>
    <w:uiPriority w:val="4"/>
    <w:rsid w:val="0006739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6739B"/>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06739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6739B"/>
    <w:rPr>
      <w:rFonts w:ascii="Lucida Grande" w:hAnsi="Lucida Grande" w:cs="Lucida Grande"/>
      <w:sz w:val="24"/>
    </w:rPr>
  </w:style>
  <w:style w:type="character" w:customStyle="1" w:styleId="DocumentMapChar">
    <w:name w:val="Document Map Char"/>
    <w:basedOn w:val="DefaultParagraphFont"/>
    <w:link w:val="DocumentMap"/>
    <w:uiPriority w:val="99"/>
    <w:rsid w:val="0006739B"/>
    <w:rPr>
      <w:rFonts w:ascii="Lucida Grande" w:hAnsi="Lucida Grande" w:cs="Lucida Grande"/>
      <w:sz w:val="24"/>
    </w:rPr>
  </w:style>
  <w:style w:type="character" w:customStyle="1" w:styleId="footnotedescriptionChar">
    <w:name w:val="footnote description Char"/>
    <w:link w:val="footnotedescription"/>
    <w:locked/>
    <w:rsid w:val="0006739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6739B"/>
    <w:pPr>
      <w:spacing w:after="0" w:line="252" w:lineRule="auto"/>
      <w:ind w:left="54"/>
    </w:pPr>
    <w:rPr>
      <w:rFonts w:ascii="Garamond" w:eastAsia="Garamond" w:hAnsi="Garamond" w:cs="Garamond"/>
      <w:color w:val="000000"/>
      <w:sz w:val="20"/>
    </w:rPr>
  </w:style>
  <w:style w:type="character" w:customStyle="1" w:styleId="footnotemark">
    <w:name w:val="footnote mark"/>
    <w:rsid w:val="0006739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6739B"/>
  </w:style>
  <w:style w:type="character" w:customStyle="1" w:styleId="m5577519854659992616gmail-styleunderline">
    <w:name w:val="m_5577519854659992616gmail-styleunderline"/>
    <w:basedOn w:val="DefaultParagraphFont"/>
    <w:rsid w:val="0006739B"/>
  </w:style>
  <w:style w:type="numbering" w:customStyle="1" w:styleId="NoList2">
    <w:name w:val="No List2"/>
    <w:next w:val="NoList"/>
    <w:uiPriority w:val="99"/>
    <w:semiHidden/>
    <w:unhideWhenUsed/>
    <w:rsid w:val="0006739B"/>
  </w:style>
  <w:style w:type="paragraph" w:styleId="ListBullet">
    <w:name w:val="List Bullet"/>
    <w:basedOn w:val="Normal"/>
    <w:link w:val="ListBulletChar"/>
    <w:uiPriority w:val="99"/>
    <w:unhideWhenUsed/>
    <w:rsid w:val="0006739B"/>
    <w:pPr>
      <w:tabs>
        <w:tab w:val="num" w:pos="360"/>
      </w:tabs>
      <w:ind w:left="360" w:hanging="360"/>
      <w:contextualSpacing/>
    </w:pPr>
  </w:style>
  <w:style w:type="paragraph" w:customStyle="1" w:styleId="CiteSpacing">
    <w:name w:val="Cite Spacing"/>
    <w:basedOn w:val="Normal"/>
    <w:uiPriority w:val="4"/>
    <w:qFormat/>
    <w:rsid w:val="0006739B"/>
    <w:pPr>
      <w:spacing w:before="60" w:after="60"/>
    </w:pPr>
  </w:style>
  <w:style w:type="character" w:customStyle="1" w:styleId="apple-style-span">
    <w:name w:val="apple-style-span"/>
    <w:rsid w:val="0006739B"/>
  </w:style>
  <w:style w:type="paragraph" w:customStyle="1" w:styleId="Tag2">
    <w:name w:val="Tag2"/>
    <w:basedOn w:val="Normal"/>
    <w:qFormat/>
    <w:rsid w:val="0006739B"/>
    <w:rPr>
      <w:rFonts w:eastAsia="Calibri"/>
      <w:b/>
      <w:sz w:val="24"/>
    </w:rPr>
  </w:style>
  <w:style w:type="character" w:customStyle="1" w:styleId="m5577519854659992616gmail-style13ptbold">
    <w:name w:val="m_5577519854659992616gmail-style13ptbold"/>
    <w:basedOn w:val="DefaultParagraphFont"/>
    <w:rsid w:val="0006739B"/>
  </w:style>
  <w:style w:type="character" w:customStyle="1" w:styleId="apple-converted-space">
    <w:name w:val="apple-converted-space"/>
    <w:basedOn w:val="DefaultParagraphFont"/>
    <w:qFormat/>
    <w:rsid w:val="0006739B"/>
  </w:style>
  <w:style w:type="character" w:customStyle="1" w:styleId="UnresolvedMention1">
    <w:name w:val="Unresolved Mention1"/>
    <w:basedOn w:val="DefaultParagraphFont"/>
    <w:uiPriority w:val="99"/>
    <w:unhideWhenUsed/>
    <w:rsid w:val="0006739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6739B"/>
    <w:pPr>
      <w:spacing w:after="0" w:line="240" w:lineRule="auto"/>
    </w:pPr>
    <w:rPr>
      <w:rFonts w:eastAsiaTheme="minorEastAsia"/>
      <w:szCs w:val="24"/>
      <w:u w:val="single"/>
    </w:rPr>
  </w:style>
  <w:style w:type="character" w:customStyle="1" w:styleId="UnderlineBold">
    <w:name w:val="Underline + Bold"/>
    <w:uiPriority w:val="1"/>
    <w:qFormat/>
    <w:rsid w:val="0006739B"/>
    <w:rPr>
      <w:b/>
      <w:bCs w:val="0"/>
      <w:sz w:val="20"/>
      <w:u w:val="single"/>
    </w:rPr>
  </w:style>
  <w:style w:type="paragraph" w:customStyle="1" w:styleId="cardtext">
    <w:name w:val="card text"/>
    <w:basedOn w:val="Normal"/>
    <w:link w:val="cardtextChar"/>
    <w:qFormat/>
    <w:rsid w:val="0006739B"/>
    <w:pPr>
      <w:widowControl w:val="0"/>
      <w:ind w:left="288" w:right="288"/>
    </w:pPr>
    <w:rPr>
      <w:rFonts w:eastAsia="Calibri"/>
    </w:rPr>
  </w:style>
  <w:style w:type="character" w:customStyle="1" w:styleId="cardtextChar">
    <w:name w:val="card text Char"/>
    <w:basedOn w:val="DefaultParagraphFont"/>
    <w:link w:val="cardtext"/>
    <w:rsid w:val="0006739B"/>
    <w:rPr>
      <w:rFonts w:ascii="Calibri" w:eastAsia="Calibri" w:hAnsi="Calibri" w:cs="Calibri"/>
    </w:rPr>
  </w:style>
  <w:style w:type="paragraph" w:customStyle="1" w:styleId="Shrink6">
    <w:name w:val="Shrink 6"/>
    <w:basedOn w:val="Normal"/>
    <w:qFormat/>
    <w:rsid w:val="0006739B"/>
    <w:rPr>
      <w:rFonts w:eastAsia="Calibri"/>
      <w:sz w:val="12"/>
    </w:rPr>
  </w:style>
  <w:style w:type="character" w:customStyle="1" w:styleId="m-4851586476605706605gmail-styleunderline">
    <w:name w:val="m_-4851586476605706605gmail-styleunderline"/>
    <w:basedOn w:val="DefaultParagraphFont"/>
    <w:rsid w:val="0006739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06739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06739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06739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06739B"/>
    <w:rPr>
      <w:rFonts w:ascii="Tahoma" w:hAnsi="Tahoma" w:cs="Tahoma" w:hint="default"/>
      <w:sz w:val="18"/>
      <w:szCs w:val="18"/>
    </w:rPr>
  </w:style>
  <w:style w:type="paragraph" w:customStyle="1" w:styleId="SmallText">
    <w:name w:val="SmallText"/>
    <w:basedOn w:val="Normal"/>
    <w:autoRedefine/>
    <w:qFormat/>
    <w:rsid w:val="0006739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6739B"/>
  </w:style>
  <w:style w:type="numbering" w:customStyle="1" w:styleId="NoList3">
    <w:name w:val="No List3"/>
    <w:next w:val="NoList"/>
    <w:semiHidden/>
    <w:unhideWhenUsed/>
    <w:rsid w:val="0006739B"/>
  </w:style>
  <w:style w:type="numbering" w:customStyle="1" w:styleId="NoList1111">
    <w:name w:val="No List1111"/>
    <w:next w:val="NoList"/>
    <w:uiPriority w:val="99"/>
    <w:semiHidden/>
    <w:unhideWhenUsed/>
    <w:rsid w:val="0006739B"/>
  </w:style>
  <w:style w:type="numbering" w:customStyle="1" w:styleId="NoList11111">
    <w:name w:val="No List11111"/>
    <w:next w:val="NoList"/>
    <w:uiPriority w:val="99"/>
    <w:semiHidden/>
    <w:unhideWhenUsed/>
    <w:rsid w:val="0006739B"/>
  </w:style>
  <w:style w:type="numbering" w:customStyle="1" w:styleId="NoList21">
    <w:name w:val="No List21"/>
    <w:next w:val="NoList"/>
    <w:semiHidden/>
    <w:unhideWhenUsed/>
    <w:rsid w:val="0006739B"/>
  </w:style>
  <w:style w:type="table" w:customStyle="1" w:styleId="TableGrid1">
    <w:name w:val="Table Grid1"/>
    <w:basedOn w:val="TableNormal"/>
    <w:next w:val="TableGrid"/>
    <w:rsid w:val="0006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6739B"/>
    <w:rPr>
      <w:sz w:val="16"/>
    </w:rPr>
  </w:style>
  <w:style w:type="paragraph" w:customStyle="1" w:styleId="ABlock">
    <w:name w:val="ABlock"/>
    <w:basedOn w:val="Heading3"/>
    <w:next w:val="Heading4"/>
    <w:autoRedefine/>
    <w:qFormat/>
    <w:rsid w:val="0006739B"/>
  </w:style>
  <w:style w:type="numbering" w:customStyle="1" w:styleId="NoList4">
    <w:name w:val="No List4"/>
    <w:next w:val="NoList"/>
    <w:semiHidden/>
    <w:unhideWhenUsed/>
    <w:rsid w:val="0006739B"/>
  </w:style>
  <w:style w:type="numbering" w:customStyle="1" w:styleId="NoList12">
    <w:name w:val="No List12"/>
    <w:next w:val="NoList"/>
    <w:semiHidden/>
    <w:unhideWhenUsed/>
    <w:rsid w:val="0006739B"/>
  </w:style>
  <w:style w:type="numbering" w:customStyle="1" w:styleId="NoList112">
    <w:name w:val="No List112"/>
    <w:next w:val="NoList"/>
    <w:uiPriority w:val="99"/>
    <w:semiHidden/>
    <w:unhideWhenUsed/>
    <w:rsid w:val="0006739B"/>
  </w:style>
  <w:style w:type="numbering" w:customStyle="1" w:styleId="NoList22">
    <w:name w:val="No List22"/>
    <w:next w:val="NoList"/>
    <w:uiPriority w:val="99"/>
    <w:semiHidden/>
    <w:unhideWhenUsed/>
    <w:rsid w:val="0006739B"/>
  </w:style>
  <w:style w:type="numbering" w:customStyle="1" w:styleId="NoList121">
    <w:name w:val="No List121"/>
    <w:next w:val="NoList"/>
    <w:semiHidden/>
    <w:unhideWhenUsed/>
    <w:rsid w:val="0006739B"/>
  </w:style>
  <w:style w:type="numbering" w:customStyle="1" w:styleId="NoList211">
    <w:name w:val="No List211"/>
    <w:next w:val="NoList"/>
    <w:uiPriority w:val="99"/>
    <w:semiHidden/>
    <w:unhideWhenUsed/>
    <w:rsid w:val="0006739B"/>
  </w:style>
  <w:style w:type="table" w:customStyle="1" w:styleId="TableGrid2">
    <w:name w:val="Table Grid2"/>
    <w:basedOn w:val="TableNormal"/>
    <w:next w:val="TableGrid"/>
    <w:uiPriority w:val="39"/>
    <w:rsid w:val="0006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6739B"/>
  </w:style>
  <w:style w:type="numbering" w:customStyle="1" w:styleId="NoList1112">
    <w:name w:val="No List1112"/>
    <w:next w:val="NoList"/>
    <w:uiPriority w:val="99"/>
    <w:semiHidden/>
    <w:unhideWhenUsed/>
    <w:rsid w:val="0006739B"/>
  </w:style>
  <w:style w:type="numbering" w:customStyle="1" w:styleId="NoList111111">
    <w:name w:val="No List111111"/>
    <w:next w:val="NoList"/>
    <w:uiPriority w:val="99"/>
    <w:semiHidden/>
    <w:unhideWhenUsed/>
    <w:rsid w:val="0006739B"/>
  </w:style>
  <w:style w:type="numbering" w:customStyle="1" w:styleId="NoList2111">
    <w:name w:val="No List2111"/>
    <w:next w:val="NoList"/>
    <w:uiPriority w:val="99"/>
    <w:semiHidden/>
    <w:unhideWhenUsed/>
    <w:rsid w:val="0006739B"/>
  </w:style>
  <w:style w:type="table" w:customStyle="1" w:styleId="TableGrid11">
    <w:name w:val="Table Grid11"/>
    <w:basedOn w:val="TableNormal"/>
    <w:next w:val="TableGrid"/>
    <w:uiPriority w:val="39"/>
    <w:rsid w:val="0006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6739B"/>
  </w:style>
  <w:style w:type="numbering" w:customStyle="1" w:styleId="NoList13">
    <w:name w:val="No List13"/>
    <w:next w:val="NoList"/>
    <w:semiHidden/>
    <w:unhideWhenUsed/>
    <w:rsid w:val="0006739B"/>
  </w:style>
  <w:style w:type="numbering" w:customStyle="1" w:styleId="NoList221">
    <w:name w:val="No List221"/>
    <w:next w:val="NoList"/>
    <w:semiHidden/>
    <w:unhideWhenUsed/>
    <w:rsid w:val="0006739B"/>
  </w:style>
  <w:style w:type="table" w:customStyle="1" w:styleId="TableGrid3">
    <w:name w:val="Table Grid3"/>
    <w:basedOn w:val="TableNormal"/>
    <w:next w:val="TableGrid"/>
    <w:uiPriority w:val="39"/>
    <w:rsid w:val="000673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6739B"/>
  </w:style>
  <w:style w:type="numbering" w:customStyle="1" w:styleId="NoList1121">
    <w:name w:val="No List1121"/>
    <w:next w:val="NoList"/>
    <w:uiPriority w:val="99"/>
    <w:semiHidden/>
    <w:unhideWhenUsed/>
    <w:rsid w:val="0006739B"/>
  </w:style>
  <w:style w:type="numbering" w:customStyle="1" w:styleId="NoList11121">
    <w:name w:val="No List11121"/>
    <w:next w:val="NoList"/>
    <w:uiPriority w:val="99"/>
    <w:semiHidden/>
    <w:unhideWhenUsed/>
    <w:rsid w:val="0006739B"/>
  </w:style>
  <w:style w:type="numbering" w:customStyle="1" w:styleId="NoList212">
    <w:name w:val="No List212"/>
    <w:next w:val="NoList"/>
    <w:uiPriority w:val="99"/>
    <w:semiHidden/>
    <w:unhideWhenUsed/>
    <w:rsid w:val="0006739B"/>
  </w:style>
  <w:style w:type="numbering" w:customStyle="1" w:styleId="NoList5">
    <w:name w:val="No List5"/>
    <w:next w:val="NoList"/>
    <w:semiHidden/>
    <w:unhideWhenUsed/>
    <w:rsid w:val="0006739B"/>
  </w:style>
  <w:style w:type="numbering" w:customStyle="1" w:styleId="NoList14">
    <w:name w:val="No List14"/>
    <w:next w:val="NoList"/>
    <w:semiHidden/>
    <w:unhideWhenUsed/>
    <w:rsid w:val="0006739B"/>
  </w:style>
  <w:style w:type="paragraph" w:customStyle="1" w:styleId="Underline2">
    <w:name w:val="Underline2"/>
    <w:basedOn w:val="Normal"/>
    <w:link w:val="Underline2Char"/>
    <w:autoRedefine/>
    <w:uiPriority w:val="4"/>
    <w:qFormat/>
    <w:rsid w:val="0006739B"/>
    <w:rPr>
      <w:b/>
      <w:u w:val="single"/>
    </w:rPr>
  </w:style>
  <w:style w:type="character" w:customStyle="1" w:styleId="Underline2Char">
    <w:name w:val="Underline2 Char"/>
    <w:basedOn w:val="DefaultParagraphFont"/>
    <w:link w:val="Underline2"/>
    <w:uiPriority w:val="4"/>
    <w:rsid w:val="0006739B"/>
    <w:rPr>
      <w:rFonts w:ascii="Calibri" w:hAnsi="Calibri" w:cs="Calibri"/>
      <w:b/>
      <w:u w:val="single"/>
    </w:rPr>
  </w:style>
  <w:style w:type="character" w:customStyle="1" w:styleId="tl8wme">
    <w:name w:val="tl8wme"/>
    <w:basedOn w:val="DefaultParagraphFont"/>
    <w:rsid w:val="0006739B"/>
  </w:style>
  <w:style w:type="paragraph" w:customStyle="1" w:styleId="Based">
    <w:name w:val="Based"/>
    <w:basedOn w:val="Heading4"/>
    <w:link w:val="BasedChar"/>
    <w:autoRedefine/>
    <w:uiPriority w:val="4"/>
    <w:qFormat/>
    <w:rsid w:val="0006739B"/>
    <w:rPr>
      <w:color w:val="44546A" w:themeColor="text2"/>
    </w:rPr>
  </w:style>
  <w:style w:type="character" w:customStyle="1" w:styleId="BasedChar">
    <w:name w:val="Based Char"/>
    <w:basedOn w:val="DefaultParagraphFont"/>
    <w:link w:val="Based"/>
    <w:uiPriority w:val="4"/>
    <w:rsid w:val="0006739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6739B"/>
    <w:rPr>
      <w:bCs/>
      <w:iCs w:val="0"/>
      <w:szCs w:val="26"/>
    </w:rPr>
  </w:style>
  <w:style w:type="character" w:customStyle="1" w:styleId="AnalyticChar0">
    <w:name w:val="!!_Analytic Char"/>
    <w:link w:val="Analytic0"/>
    <w:locked/>
    <w:rsid w:val="0006739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6739B"/>
  </w:style>
  <w:style w:type="paragraph" w:customStyle="1" w:styleId="Cites">
    <w:name w:val="Cites"/>
    <w:link w:val="CitesChar"/>
    <w:qFormat/>
    <w:rsid w:val="0006739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6739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6739B"/>
    <w:rPr>
      <w:rFonts w:ascii="Segoe UI" w:hAnsi="Segoe UI" w:cs="Segoe UI"/>
      <w:sz w:val="18"/>
      <w:szCs w:val="18"/>
    </w:rPr>
  </w:style>
  <w:style w:type="character" w:customStyle="1" w:styleId="BalloonTextChar">
    <w:name w:val="Balloon Text Char"/>
    <w:basedOn w:val="DefaultParagraphFont"/>
    <w:link w:val="BalloonText"/>
    <w:uiPriority w:val="99"/>
    <w:rsid w:val="0006739B"/>
    <w:rPr>
      <w:rFonts w:ascii="Segoe UI" w:hAnsi="Segoe UI" w:cs="Segoe UI"/>
      <w:sz w:val="18"/>
      <w:szCs w:val="18"/>
    </w:rPr>
  </w:style>
  <w:style w:type="character" w:customStyle="1" w:styleId="BoldUnderlineChar">
    <w:name w:val="Bold Underline Char"/>
    <w:locked/>
    <w:rsid w:val="0006739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6739B"/>
    <w:rPr>
      <w:rFonts w:ascii="Times" w:hAnsi="Times"/>
      <w:b w:val="0"/>
      <w:bCs/>
      <w:sz w:val="20"/>
      <w:u w:val="single"/>
    </w:rPr>
  </w:style>
  <w:style w:type="paragraph" w:customStyle="1" w:styleId="Normaltag">
    <w:name w:val="Normal tag"/>
    <w:basedOn w:val="Normal"/>
    <w:link w:val="NormaltagChar"/>
    <w:uiPriority w:val="99"/>
    <w:qFormat/>
    <w:rsid w:val="0006739B"/>
    <w:rPr>
      <w:b/>
      <w:sz w:val="24"/>
    </w:rPr>
  </w:style>
  <w:style w:type="character" w:customStyle="1" w:styleId="NormaltagChar">
    <w:name w:val="Normal tag Char"/>
    <w:link w:val="Normaltag"/>
    <w:uiPriority w:val="99"/>
    <w:locked/>
    <w:rsid w:val="0006739B"/>
    <w:rPr>
      <w:rFonts w:ascii="Calibri" w:hAnsi="Calibri" w:cs="Calibri"/>
      <w:b/>
      <w:sz w:val="24"/>
    </w:rPr>
  </w:style>
  <w:style w:type="character" w:customStyle="1" w:styleId="StyleBoldUnderline1">
    <w:name w:val="Style Bold Underline1"/>
    <w:basedOn w:val="DefaultParagraphFont"/>
    <w:rsid w:val="0006739B"/>
    <w:rPr>
      <w:b w:val="0"/>
      <w:bCs/>
      <w:u w:val="single"/>
    </w:rPr>
  </w:style>
  <w:style w:type="character" w:customStyle="1" w:styleId="st">
    <w:name w:val="st"/>
    <w:rsid w:val="0006739B"/>
  </w:style>
  <w:style w:type="character" w:customStyle="1" w:styleId="DebateUnderline">
    <w:name w:val="Debate Underline"/>
    <w:qFormat/>
    <w:rsid w:val="0006739B"/>
    <w:rPr>
      <w:rFonts w:ascii="Times New Roman" w:hAnsi="Times New Roman"/>
      <w:sz w:val="20"/>
      <w:szCs w:val="24"/>
      <w:u w:val="thick"/>
    </w:rPr>
  </w:style>
  <w:style w:type="character" w:customStyle="1" w:styleId="Author-Date">
    <w:name w:val="Author-Date"/>
    <w:qFormat/>
    <w:rsid w:val="0006739B"/>
    <w:rPr>
      <w:b/>
      <w:sz w:val="24"/>
      <w:szCs w:val="24"/>
    </w:rPr>
  </w:style>
  <w:style w:type="paragraph" w:customStyle="1" w:styleId="Cards">
    <w:name w:val="Cards"/>
    <w:next w:val="Normal"/>
    <w:link w:val="CardsChar"/>
    <w:qFormat/>
    <w:rsid w:val="0006739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6739B"/>
    <w:rPr>
      <w:rFonts w:ascii="Times New Roman" w:eastAsia="Times New Roman" w:hAnsi="Times New Roman" w:cs="Times New Roman"/>
      <w:sz w:val="20"/>
      <w:szCs w:val="24"/>
    </w:rPr>
  </w:style>
  <w:style w:type="paragraph" w:customStyle="1" w:styleId="Cardunderlining">
    <w:name w:val="Card underlining"/>
    <w:basedOn w:val="Normal"/>
    <w:qFormat/>
    <w:rsid w:val="0006739B"/>
    <w:rPr>
      <w:u w:val="single"/>
    </w:rPr>
  </w:style>
  <w:style w:type="character" w:customStyle="1" w:styleId="NoformattingChar">
    <w:name w:val="No formatting Char"/>
    <w:rsid w:val="0006739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6739B"/>
    <w:rPr>
      <w:szCs w:val="20"/>
    </w:rPr>
  </w:style>
  <w:style w:type="character" w:customStyle="1" w:styleId="SubtitleChar">
    <w:name w:val="Subtitle Char"/>
    <w:aliases w:val="Underlined card text Char"/>
    <w:link w:val="Subtitle"/>
    <w:uiPriority w:val="11"/>
    <w:rsid w:val="0006739B"/>
    <w:rPr>
      <w:rFonts w:ascii="Times New Roman" w:eastAsia="Times New Roman" w:hAnsi="Times New Roman" w:cs="Times New Roman"/>
      <w:iCs/>
      <w:color w:val="000000"/>
      <w:spacing w:val="15"/>
      <w:szCs w:val="24"/>
      <w:u w:val="single"/>
    </w:rPr>
  </w:style>
  <w:style w:type="character" w:customStyle="1" w:styleId="firstchar">
    <w:name w:val="firstchar"/>
    <w:rsid w:val="0006739B"/>
  </w:style>
  <w:style w:type="character" w:customStyle="1" w:styleId="Style8ptBold">
    <w:name w:val="Style 8 pt Bold"/>
    <w:basedOn w:val="DefaultParagraphFont"/>
    <w:rsid w:val="0006739B"/>
    <w:rPr>
      <w:b w:val="0"/>
      <w:bCs/>
      <w:sz w:val="16"/>
    </w:rPr>
  </w:style>
  <w:style w:type="character" w:customStyle="1" w:styleId="term">
    <w:name w:val="term"/>
    <w:rsid w:val="0006739B"/>
  </w:style>
  <w:style w:type="character" w:customStyle="1" w:styleId="cardChar">
    <w:name w:val="card Char"/>
    <w:aliases w:val="Bold Cite Char Char,Speed Cite Char"/>
    <w:basedOn w:val="DefaultParagraphFont"/>
    <w:uiPriority w:val="6"/>
    <w:rsid w:val="0006739B"/>
    <w:rPr>
      <w:rFonts w:ascii="Calibri" w:eastAsia="Times New Roman" w:hAnsi="Calibri" w:cs="Calibri"/>
      <w:szCs w:val="20"/>
    </w:rPr>
  </w:style>
  <w:style w:type="character" w:customStyle="1" w:styleId="AuthorDate">
    <w:name w:val="Author Date"/>
    <w:qFormat/>
    <w:rsid w:val="0006739B"/>
    <w:rPr>
      <w:b/>
      <w:sz w:val="24"/>
      <w:u w:val="thick"/>
    </w:rPr>
  </w:style>
  <w:style w:type="character" w:customStyle="1" w:styleId="UnresolvedMention2">
    <w:name w:val="Unresolved Mention2"/>
    <w:basedOn w:val="DefaultParagraphFont"/>
    <w:uiPriority w:val="99"/>
    <w:rsid w:val="0006739B"/>
    <w:rPr>
      <w:color w:val="605E5C"/>
      <w:shd w:val="clear" w:color="auto" w:fill="E1DFDD"/>
    </w:rPr>
  </w:style>
  <w:style w:type="character" w:customStyle="1" w:styleId="CommentTextChar">
    <w:name w:val="Comment Text Char"/>
    <w:basedOn w:val="DefaultParagraphFont"/>
    <w:link w:val="CommentText"/>
    <w:uiPriority w:val="99"/>
    <w:rsid w:val="0006739B"/>
    <w:rPr>
      <w:rFonts w:ascii="Calibri" w:hAnsi="Calibri" w:cs="Calibri"/>
      <w:szCs w:val="20"/>
    </w:rPr>
  </w:style>
  <w:style w:type="paragraph" w:styleId="CommentText">
    <w:name w:val="annotation text"/>
    <w:basedOn w:val="Normal"/>
    <w:link w:val="CommentTextChar"/>
    <w:uiPriority w:val="99"/>
    <w:unhideWhenUsed/>
    <w:qFormat/>
    <w:rsid w:val="0006739B"/>
    <w:rPr>
      <w:szCs w:val="20"/>
    </w:rPr>
  </w:style>
  <w:style w:type="character" w:customStyle="1" w:styleId="CommentTextChar1">
    <w:name w:val="Comment Text Char1"/>
    <w:basedOn w:val="DefaultParagraphFont"/>
    <w:rsid w:val="0006739B"/>
    <w:rPr>
      <w:rFonts w:ascii="Calibri" w:hAnsi="Calibri" w:cs="Calibri"/>
      <w:sz w:val="20"/>
      <w:szCs w:val="20"/>
    </w:rPr>
  </w:style>
  <w:style w:type="character" w:customStyle="1" w:styleId="BalloonTextChar1">
    <w:name w:val="Balloon Text Char1"/>
    <w:basedOn w:val="DefaultParagraphFont"/>
    <w:uiPriority w:val="99"/>
    <w:rsid w:val="0006739B"/>
    <w:rPr>
      <w:rFonts w:ascii="Times New Roman" w:hAnsi="Times New Roman" w:cs="Times New Roman"/>
      <w:sz w:val="18"/>
      <w:szCs w:val="18"/>
    </w:rPr>
  </w:style>
  <w:style w:type="character" w:customStyle="1" w:styleId="Emphasis2">
    <w:name w:val="Emphasis2"/>
    <w:basedOn w:val="DefaultParagraphFont"/>
    <w:rsid w:val="0006739B"/>
    <w:rPr>
      <w:rFonts w:ascii="Franklin Gothic Heavy" w:hAnsi="Franklin Gothic Heavy" w:hint="default"/>
      <w:iCs/>
      <w:u w:val="single"/>
    </w:rPr>
  </w:style>
  <w:style w:type="paragraph" w:customStyle="1" w:styleId="Nothing">
    <w:name w:val="Nothing"/>
    <w:link w:val="NothingChar"/>
    <w:qFormat/>
    <w:rsid w:val="0006739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6739B"/>
    <w:rPr>
      <w:rFonts w:ascii="Times New Roman" w:eastAsia="Times New Roman" w:hAnsi="Times New Roman" w:cs="Times New Roman"/>
      <w:sz w:val="20"/>
      <w:szCs w:val="24"/>
    </w:rPr>
  </w:style>
  <w:style w:type="character" w:customStyle="1" w:styleId="null">
    <w:name w:val="null"/>
    <w:basedOn w:val="DefaultParagraphFont"/>
    <w:rsid w:val="0006739B"/>
  </w:style>
  <w:style w:type="paragraph" w:customStyle="1" w:styleId="RainwithanA">
    <w:name w:val="Rain with an A"/>
    <w:basedOn w:val="Normal"/>
    <w:link w:val="RainwithanAChar"/>
    <w:uiPriority w:val="4"/>
    <w:qFormat/>
    <w:rsid w:val="0006739B"/>
    <w:pPr>
      <w:outlineLvl w:val="3"/>
    </w:pPr>
    <w:rPr>
      <w:b/>
      <w:sz w:val="26"/>
    </w:rPr>
  </w:style>
  <w:style w:type="character" w:customStyle="1" w:styleId="RainwithanAChar">
    <w:name w:val="Rain with an A Char"/>
    <w:basedOn w:val="DefaultParagraphFont"/>
    <w:link w:val="RainwithanA"/>
    <w:uiPriority w:val="4"/>
    <w:rsid w:val="0006739B"/>
    <w:rPr>
      <w:rFonts w:ascii="Calibri" w:hAnsi="Calibri" w:cs="Calibri"/>
      <w:b/>
      <w:sz w:val="26"/>
    </w:rPr>
  </w:style>
  <w:style w:type="character" w:customStyle="1" w:styleId="u-custom-list-number">
    <w:name w:val="u-custom-list-number"/>
    <w:basedOn w:val="DefaultParagraphFont"/>
    <w:rsid w:val="0006739B"/>
  </w:style>
  <w:style w:type="character" w:customStyle="1" w:styleId="NothingChar">
    <w:name w:val="Nothing Char"/>
    <w:link w:val="Nothing"/>
    <w:rsid w:val="0006739B"/>
    <w:rPr>
      <w:rFonts w:ascii="Times New Roman" w:eastAsia="Times New Roman" w:hAnsi="Times New Roman" w:cs="Times New Roman"/>
      <w:sz w:val="20"/>
      <w:szCs w:val="24"/>
    </w:rPr>
  </w:style>
  <w:style w:type="character" w:customStyle="1" w:styleId="CitesChar2">
    <w:name w:val="Cites Char2"/>
    <w:rsid w:val="0006739B"/>
    <w:rPr>
      <w:rFonts w:ascii="Arial" w:eastAsia="Calibri" w:hAnsi="Arial" w:cs="Calibri"/>
      <w:b/>
      <w:bCs/>
      <w:szCs w:val="20"/>
      <w:lang w:val="x-none" w:eastAsia="x-none"/>
    </w:rPr>
  </w:style>
  <w:style w:type="paragraph" w:customStyle="1" w:styleId="generic-articlebody">
    <w:name w:val="generic-article__body"/>
    <w:basedOn w:val="Normal"/>
    <w:qFormat/>
    <w:rsid w:val="0006739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6739B"/>
  </w:style>
  <w:style w:type="paragraph" w:customStyle="1" w:styleId="t-body-text">
    <w:name w:val="t-body-text"/>
    <w:basedOn w:val="Normal"/>
    <w:rsid w:val="0006739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6739B"/>
    <w:pPr>
      <w:spacing w:before="100" w:beforeAutospacing="1" w:after="100" w:afterAutospacing="1"/>
    </w:pPr>
    <w:rPr>
      <w:rFonts w:eastAsia="Times New Roman"/>
      <w:sz w:val="24"/>
    </w:rPr>
  </w:style>
  <w:style w:type="paragraph" w:customStyle="1" w:styleId="p-text">
    <w:name w:val="p-text"/>
    <w:basedOn w:val="Normal"/>
    <w:qFormat/>
    <w:rsid w:val="0006739B"/>
    <w:pPr>
      <w:spacing w:before="100" w:beforeAutospacing="1" w:after="100" w:afterAutospacing="1"/>
    </w:pPr>
    <w:rPr>
      <w:rFonts w:eastAsia="Times New Roman"/>
      <w:sz w:val="24"/>
    </w:rPr>
  </w:style>
  <w:style w:type="paragraph" w:customStyle="1" w:styleId="Emphasis0">
    <w:name w:val="!!_Emphasis"/>
    <w:basedOn w:val="Normal"/>
    <w:uiPriority w:val="8"/>
    <w:qFormat/>
    <w:rsid w:val="0006739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6739B"/>
    <w:rPr>
      <w:rFonts w:ascii="Arial" w:hAnsi="Arial"/>
      <w:b/>
      <w:sz w:val="20"/>
      <w:u w:val="single"/>
      <w:bdr w:val="single" w:sz="8" w:space="0" w:color="auto"/>
    </w:rPr>
  </w:style>
  <w:style w:type="paragraph" w:customStyle="1" w:styleId="MB">
    <w:name w:val="!!_MB"/>
    <w:basedOn w:val="Normal"/>
    <w:link w:val="MBChar"/>
    <w:qFormat/>
    <w:rsid w:val="0006739B"/>
    <w:rPr>
      <w:rFonts w:eastAsia="Calibri"/>
      <w:b/>
      <w:color w:val="002060"/>
      <w:sz w:val="28"/>
    </w:rPr>
  </w:style>
  <w:style w:type="character" w:customStyle="1" w:styleId="MBChar">
    <w:name w:val="!!_MB Char"/>
    <w:basedOn w:val="DefaultParagraphFont"/>
    <w:link w:val="MB"/>
    <w:rsid w:val="0006739B"/>
    <w:rPr>
      <w:rFonts w:ascii="Calibri" w:eastAsia="Calibri" w:hAnsi="Calibri" w:cs="Calibri"/>
      <w:b/>
      <w:color w:val="002060"/>
      <w:sz w:val="28"/>
    </w:rPr>
  </w:style>
  <w:style w:type="paragraph" w:customStyle="1" w:styleId="DebateUnderline0">
    <w:name w:val="DebateUnderline"/>
    <w:basedOn w:val="Normal"/>
    <w:link w:val="DebateUnderlineChar"/>
    <w:qFormat/>
    <w:rsid w:val="0006739B"/>
    <w:pPr>
      <w:spacing w:line="276" w:lineRule="auto"/>
    </w:pPr>
    <w:rPr>
      <w:rFonts w:eastAsia="Calibri"/>
      <w:sz w:val="24"/>
      <w:u w:val="single"/>
    </w:rPr>
  </w:style>
  <w:style w:type="paragraph" w:customStyle="1" w:styleId="DebateEmphasis">
    <w:name w:val="DebateEmphasis"/>
    <w:basedOn w:val="DebateUnderline0"/>
    <w:link w:val="DebateEmphasisChar"/>
    <w:qFormat/>
    <w:rsid w:val="0006739B"/>
    <w:rPr>
      <w:b/>
    </w:rPr>
  </w:style>
  <w:style w:type="character" w:customStyle="1" w:styleId="DebateUnderlineChar">
    <w:name w:val="DebateUnderline Char"/>
    <w:basedOn w:val="DefaultParagraphFont"/>
    <w:link w:val="DebateUnderline0"/>
    <w:rsid w:val="0006739B"/>
    <w:rPr>
      <w:rFonts w:ascii="Calibri" w:eastAsia="Calibri" w:hAnsi="Calibri" w:cs="Calibri"/>
      <w:sz w:val="24"/>
      <w:u w:val="single"/>
    </w:rPr>
  </w:style>
  <w:style w:type="character" w:customStyle="1" w:styleId="DebateEmphasisChar">
    <w:name w:val="DebateEmphasis Char"/>
    <w:basedOn w:val="DebateUnderlineChar"/>
    <w:link w:val="DebateEmphasis"/>
    <w:rsid w:val="0006739B"/>
    <w:rPr>
      <w:rFonts w:ascii="Calibri" w:eastAsia="Calibri" w:hAnsi="Calibri" w:cs="Calibri"/>
      <w:b/>
      <w:sz w:val="24"/>
      <w:u w:val="single"/>
    </w:rPr>
  </w:style>
  <w:style w:type="character" w:customStyle="1" w:styleId="MicrotextChar">
    <w:name w:val="Microtext Char"/>
    <w:basedOn w:val="DefaultParagraphFont"/>
    <w:link w:val="Microtext"/>
    <w:rsid w:val="0006739B"/>
    <w:rPr>
      <w:rFonts w:ascii="Cambria" w:eastAsia="Cambria" w:hAnsi="Cambria" w:cs="Times New Roman"/>
      <w:sz w:val="12"/>
    </w:rPr>
  </w:style>
  <w:style w:type="paragraph" w:customStyle="1" w:styleId="BreakTag">
    <w:name w:val="Break Tag"/>
    <w:basedOn w:val="Normal"/>
    <w:autoRedefine/>
    <w:uiPriority w:val="4"/>
    <w:qFormat/>
    <w:rsid w:val="0006739B"/>
    <w:pPr>
      <w:spacing w:before="240"/>
      <w:contextualSpacing/>
    </w:pPr>
    <w:rPr>
      <w:b/>
      <w:sz w:val="26"/>
    </w:rPr>
  </w:style>
  <w:style w:type="paragraph" w:customStyle="1" w:styleId="BreakBlock">
    <w:name w:val="Break Block"/>
    <w:basedOn w:val="Normal"/>
    <w:link w:val="BreakBlockChar"/>
    <w:autoRedefine/>
    <w:qFormat/>
    <w:rsid w:val="0006739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6739B"/>
    <w:rPr>
      <w:rFonts w:ascii="Arial Bold" w:hAnsi="Arial Bold" w:cs="Calibri"/>
      <w:b/>
      <w:caps/>
      <w:sz w:val="32"/>
      <w:u w:val="single"/>
    </w:rPr>
  </w:style>
  <w:style w:type="character" w:customStyle="1" w:styleId="Mention1">
    <w:name w:val="Mention1"/>
    <w:basedOn w:val="DefaultParagraphFont"/>
    <w:uiPriority w:val="99"/>
    <w:semiHidden/>
    <w:unhideWhenUsed/>
    <w:rsid w:val="0006739B"/>
    <w:rPr>
      <w:color w:val="2B579A"/>
      <w:shd w:val="clear" w:color="auto" w:fill="E6E6E6"/>
    </w:rPr>
  </w:style>
  <w:style w:type="character" w:customStyle="1" w:styleId="m4841727538114946087gmail-styleunderline">
    <w:name w:val="m_4841727538114946087gmail-styleunderline"/>
    <w:basedOn w:val="DefaultParagraphFont"/>
    <w:rsid w:val="0006739B"/>
  </w:style>
  <w:style w:type="paragraph" w:customStyle="1" w:styleId="evidencetext">
    <w:name w:val="evidence text"/>
    <w:basedOn w:val="Normal"/>
    <w:link w:val="evidencetextChar1"/>
    <w:qFormat/>
    <w:rsid w:val="0006739B"/>
    <w:pPr>
      <w:ind w:left="432" w:right="432"/>
      <w:contextualSpacing/>
    </w:pPr>
    <w:rPr>
      <w:color w:val="000000"/>
      <w:lang w:val="x-none" w:eastAsia="x-none"/>
    </w:rPr>
  </w:style>
  <w:style w:type="character" w:customStyle="1" w:styleId="evidencetextChar1">
    <w:name w:val="evidence text Char1"/>
    <w:link w:val="evidencetext"/>
    <w:rsid w:val="0006739B"/>
    <w:rPr>
      <w:rFonts w:ascii="Calibri" w:hAnsi="Calibri" w:cs="Calibri"/>
      <w:color w:val="000000"/>
      <w:lang w:val="x-none" w:eastAsia="x-none"/>
    </w:rPr>
  </w:style>
  <w:style w:type="paragraph" w:customStyle="1" w:styleId="Style4">
    <w:name w:val="Style4"/>
    <w:basedOn w:val="Normal"/>
    <w:link w:val="Style4Char"/>
    <w:uiPriority w:val="99"/>
    <w:qFormat/>
    <w:rsid w:val="0006739B"/>
    <w:pPr>
      <w:contextualSpacing/>
    </w:pPr>
    <w:rPr>
      <w:rFonts w:eastAsia="Times New Roman"/>
      <w:u w:val="single"/>
    </w:rPr>
  </w:style>
  <w:style w:type="character" w:customStyle="1" w:styleId="Style4Char">
    <w:name w:val="Style4 Char"/>
    <w:link w:val="Style4"/>
    <w:uiPriority w:val="99"/>
    <w:rsid w:val="0006739B"/>
    <w:rPr>
      <w:rFonts w:ascii="Calibri" w:eastAsia="Times New Roman" w:hAnsi="Calibri" w:cs="Calibri"/>
      <w:u w:val="single"/>
    </w:rPr>
  </w:style>
  <w:style w:type="character" w:customStyle="1" w:styleId="Style1Char">
    <w:name w:val="Style1 Char"/>
    <w:rsid w:val="0006739B"/>
    <w:rPr>
      <w:rFonts w:ascii="Times New Roman" w:eastAsia="SimSun" w:hAnsi="Times New Roman" w:cs="Times New Roman"/>
      <w:sz w:val="20"/>
      <w:szCs w:val="24"/>
      <w:u w:val="single"/>
      <w:lang w:eastAsia="zh-CN"/>
    </w:rPr>
  </w:style>
  <w:style w:type="character" w:customStyle="1" w:styleId="Styleunderline11pt">
    <w:name w:val="Style underline + 11 pt"/>
    <w:rsid w:val="0006739B"/>
    <w:rPr>
      <w:rFonts w:ascii="Times New Roman" w:hAnsi="Times New Roman"/>
      <w:sz w:val="20"/>
      <w:u w:val="single"/>
    </w:rPr>
  </w:style>
  <w:style w:type="paragraph" w:customStyle="1" w:styleId="Stylecard11pt">
    <w:name w:val="Style card + 11 pt"/>
    <w:basedOn w:val="Normal"/>
    <w:link w:val="Stylecard11ptChar"/>
    <w:qFormat/>
    <w:rsid w:val="0006739B"/>
    <w:pPr>
      <w:ind w:left="288" w:right="288"/>
      <w:contextualSpacing/>
    </w:pPr>
    <w:rPr>
      <w:rFonts w:eastAsia="SimSun"/>
      <w:lang w:eastAsia="zh-CN"/>
    </w:rPr>
  </w:style>
  <w:style w:type="character" w:customStyle="1" w:styleId="Stylecard11ptChar">
    <w:name w:val="Style card + 11 pt Char"/>
    <w:link w:val="Stylecard11pt"/>
    <w:rsid w:val="0006739B"/>
    <w:rPr>
      <w:rFonts w:ascii="Calibri" w:eastAsia="SimSun" w:hAnsi="Calibri" w:cs="Calibri"/>
      <w:lang w:eastAsia="zh-CN"/>
    </w:rPr>
  </w:style>
  <w:style w:type="paragraph" w:customStyle="1" w:styleId="Minimize">
    <w:name w:val="Minimize"/>
    <w:basedOn w:val="Normal"/>
    <w:next w:val="Normal"/>
    <w:link w:val="MinimizeChar"/>
    <w:qFormat/>
    <w:rsid w:val="0006739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6739B"/>
    <w:rPr>
      <w:rFonts w:ascii="Calibri" w:hAnsi="Calibri" w:cs="Calibri"/>
      <w:color w:val="000000"/>
      <w:sz w:val="12"/>
      <w:szCs w:val="20"/>
    </w:rPr>
  </w:style>
  <w:style w:type="character" w:customStyle="1" w:styleId="byline">
    <w:name w:val="byline"/>
    <w:basedOn w:val="DefaultParagraphFont"/>
    <w:rsid w:val="0006739B"/>
  </w:style>
  <w:style w:type="paragraph" w:customStyle="1" w:styleId="StyleStyle411pt">
    <w:name w:val="Style Style4 + 11 pt"/>
    <w:basedOn w:val="Normal"/>
    <w:link w:val="StyleStyle411ptChar"/>
    <w:qFormat/>
    <w:rsid w:val="0006739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6739B"/>
    <w:rPr>
      <w:rFonts w:ascii="Calibri" w:eastAsia="Times New Roman" w:hAnsi="Calibri" w:cs="Calibri"/>
      <w:u w:val="single"/>
    </w:rPr>
  </w:style>
  <w:style w:type="character" w:customStyle="1" w:styleId="Style11ptUnderline">
    <w:name w:val="Style 11 pt Underline"/>
    <w:rsid w:val="0006739B"/>
    <w:rPr>
      <w:sz w:val="20"/>
      <w:u w:val="single"/>
    </w:rPr>
  </w:style>
  <w:style w:type="character" w:customStyle="1" w:styleId="Style11ptBoldUnderline">
    <w:name w:val="Style 11 pt Bold Underline"/>
    <w:rsid w:val="0006739B"/>
    <w:rPr>
      <w:b/>
      <w:bCs/>
      <w:sz w:val="20"/>
      <w:u w:val="single"/>
    </w:rPr>
  </w:style>
  <w:style w:type="character" w:customStyle="1" w:styleId="Style11pt">
    <w:name w:val="Style 11 pt"/>
    <w:rsid w:val="0006739B"/>
    <w:rPr>
      <w:sz w:val="20"/>
    </w:rPr>
  </w:style>
  <w:style w:type="paragraph" w:customStyle="1" w:styleId="StyleStyle411ptBold">
    <w:name w:val="Style Style4 + 11 pt Bold"/>
    <w:basedOn w:val="Normal"/>
    <w:link w:val="StyleStyle411ptBoldChar"/>
    <w:qFormat/>
    <w:rsid w:val="0006739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6739B"/>
    <w:rPr>
      <w:rFonts w:ascii="Calibri" w:eastAsia="Times New Roman" w:hAnsi="Calibri" w:cs="Calibri"/>
      <w:b/>
      <w:bCs/>
      <w:u w:val="single"/>
    </w:rPr>
  </w:style>
  <w:style w:type="character" w:customStyle="1" w:styleId="pmterms1">
    <w:name w:val="pmterms1"/>
    <w:basedOn w:val="DefaultParagraphFont"/>
    <w:rsid w:val="0006739B"/>
  </w:style>
  <w:style w:type="character" w:customStyle="1" w:styleId="hilite1">
    <w:name w:val="hilite1"/>
    <w:basedOn w:val="DefaultParagraphFont"/>
    <w:rsid w:val="0006739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6739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6739B"/>
    <w:rPr>
      <w:rFonts w:ascii="Times New Roman" w:eastAsia="Malgun Gothic" w:hAnsi="Times New Roman" w:cs="Times New Roman"/>
      <w:sz w:val="21"/>
      <w:szCs w:val="24"/>
      <w:u w:val="single"/>
    </w:rPr>
  </w:style>
  <w:style w:type="character" w:customStyle="1" w:styleId="blue">
    <w:name w:val="blue"/>
    <w:basedOn w:val="DefaultParagraphFont"/>
    <w:rsid w:val="0006739B"/>
    <w:rPr>
      <w:rFonts w:cs="Times New Roman"/>
    </w:rPr>
  </w:style>
  <w:style w:type="paragraph" w:customStyle="1" w:styleId="cites0">
    <w:name w:val="cites"/>
    <w:link w:val="Heading1Char3"/>
    <w:autoRedefine/>
    <w:qFormat/>
    <w:rsid w:val="0006739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06739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6739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6739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6739B"/>
  </w:style>
  <w:style w:type="paragraph" w:customStyle="1" w:styleId="BlockTitle2">
    <w:name w:val="Block Title2"/>
    <w:basedOn w:val="Normal"/>
    <w:next w:val="Normal"/>
    <w:link w:val="BlockTitle2Char"/>
    <w:qFormat/>
    <w:rsid w:val="0006739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6739B"/>
    <w:pPr>
      <w:spacing w:before="120" w:after="120"/>
      <w:contextualSpacing/>
    </w:pPr>
    <w:rPr>
      <w:rFonts w:eastAsia="Times New Roman"/>
      <w:b/>
      <w:u w:val="single"/>
      <w:lang w:bidi="en-US"/>
    </w:rPr>
  </w:style>
  <w:style w:type="paragraph" w:styleId="TOC9">
    <w:name w:val="toc 9"/>
    <w:basedOn w:val="Normal"/>
    <w:next w:val="Normal"/>
    <w:autoRedefine/>
    <w:uiPriority w:val="39"/>
    <w:rsid w:val="0006739B"/>
    <w:pPr>
      <w:ind w:left="1600"/>
      <w:contextualSpacing/>
    </w:pPr>
    <w:rPr>
      <w:rFonts w:eastAsia="Times New Roman"/>
      <w:lang w:bidi="en-US"/>
    </w:rPr>
  </w:style>
  <w:style w:type="paragraph" w:customStyle="1" w:styleId="TxBrp1">
    <w:name w:val="TxBr_p1"/>
    <w:basedOn w:val="Normal"/>
    <w:qFormat/>
    <w:rsid w:val="0006739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6739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6739B"/>
  </w:style>
  <w:style w:type="paragraph" w:customStyle="1" w:styleId="hat">
    <w:name w:val="hat"/>
    <w:basedOn w:val="Normal"/>
    <w:next w:val="Normal"/>
    <w:link w:val="hatChar"/>
    <w:qFormat/>
    <w:rsid w:val="0006739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6739B"/>
  </w:style>
  <w:style w:type="paragraph" w:customStyle="1" w:styleId="HotRouteChar">
    <w:name w:val="Hot Route! Char"/>
    <w:basedOn w:val="Normal"/>
    <w:qFormat/>
    <w:rsid w:val="0006739B"/>
    <w:pPr>
      <w:ind w:left="144"/>
      <w:contextualSpacing/>
    </w:pPr>
    <w:rPr>
      <w:rFonts w:eastAsia="Times New Roman"/>
      <w:lang w:bidi="en-US"/>
    </w:rPr>
  </w:style>
  <w:style w:type="paragraph" w:customStyle="1" w:styleId="Default">
    <w:name w:val="Default"/>
    <w:qFormat/>
    <w:rsid w:val="000673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6739B"/>
    <w:rPr>
      <w:rFonts w:ascii="Cambria" w:hAnsi="Cambria" w:cs="Times New Roman"/>
      <w:b/>
      <w:bCs/>
      <w:sz w:val="26"/>
      <w:szCs w:val="26"/>
    </w:rPr>
  </w:style>
  <w:style w:type="character" w:customStyle="1" w:styleId="UnderliningChar">
    <w:name w:val="Underlining Char"/>
    <w:basedOn w:val="DefaultParagraphFont"/>
    <w:link w:val="Underlining"/>
    <w:rsid w:val="0006739B"/>
    <w:rPr>
      <w:rFonts w:ascii="Arial Narrow" w:hAnsi="Arial Narrow" w:cs="Times New Roman"/>
      <w:sz w:val="24"/>
      <w:szCs w:val="24"/>
      <w:u w:val="single"/>
    </w:rPr>
  </w:style>
  <w:style w:type="character" w:customStyle="1" w:styleId="CardCharChar1">
    <w:name w:val="Card Char Char1"/>
    <w:basedOn w:val="DefaultParagraphFont"/>
    <w:rsid w:val="0006739B"/>
    <w:rPr>
      <w:rFonts w:cs="Times New Roman"/>
      <w:b/>
      <w:bCs/>
      <w:sz w:val="28"/>
      <w:szCs w:val="28"/>
    </w:rPr>
  </w:style>
  <w:style w:type="character" w:customStyle="1" w:styleId="hit">
    <w:name w:val="hit"/>
    <w:basedOn w:val="DefaultParagraphFont"/>
    <w:rsid w:val="0006739B"/>
    <w:rPr>
      <w:rFonts w:cs="Times New Roman"/>
    </w:rPr>
  </w:style>
  <w:style w:type="paragraph" w:customStyle="1" w:styleId="SmallFont">
    <w:name w:val="Small Font"/>
    <w:basedOn w:val="Normal"/>
    <w:link w:val="SmallFontChar"/>
    <w:qFormat/>
    <w:rsid w:val="0006739B"/>
    <w:pPr>
      <w:spacing w:after="200"/>
      <w:contextualSpacing/>
      <w:jc w:val="both"/>
    </w:pPr>
    <w:rPr>
      <w:rFonts w:eastAsia="Calibri"/>
      <w:szCs w:val="18"/>
    </w:rPr>
  </w:style>
  <w:style w:type="character" w:customStyle="1" w:styleId="SmallFontChar">
    <w:name w:val="Small Font Char"/>
    <w:basedOn w:val="DefaultParagraphFont"/>
    <w:link w:val="SmallFont"/>
    <w:locked/>
    <w:rsid w:val="0006739B"/>
    <w:rPr>
      <w:rFonts w:ascii="Calibri" w:eastAsia="Calibri" w:hAnsi="Calibri" w:cs="Calibri"/>
      <w:szCs w:val="18"/>
    </w:rPr>
  </w:style>
  <w:style w:type="character" w:customStyle="1" w:styleId="CircleChar1">
    <w:name w:val="Circle Char1"/>
    <w:basedOn w:val="DefaultParagraphFont"/>
    <w:rsid w:val="0006739B"/>
    <w:rPr>
      <w:rFonts w:cs="Times New Roman"/>
      <w:b/>
      <w:i/>
      <w:sz w:val="18"/>
      <w:szCs w:val="18"/>
      <w:u w:val="single"/>
      <w:lang w:val="en-US" w:eastAsia="en-US" w:bidi="ar-SA"/>
    </w:rPr>
  </w:style>
  <w:style w:type="character" w:customStyle="1" w:styleId="verdana">
    <w:name w:val="verdana"/>
    <w:basedOn w:val="DefaultParagraphFont"/>
    <w:rsid w:val="0006739B"/>
  </w:style>
  <w:style w:type="paragraph" w:customStyle="1" w:styleId="BlockHeadings">
    <w:name w:val="Block Headings"/>
    <w:basedOn w:val="Normal"/>
    <w:link w:val="BlockHeadingsChar"/>
    <w:qFormat/>
    <w:rsid w:val="0006739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6739B"/>
    <w:rPr>
      <w:rFonts w:ascii="Calibri" w:eastAsia="Times New Roman" w:hAnsi="Calibri" w:cs="Calibri"/>
      <w:b/>
      <w:szCs w:val="20"/>
    </w:rPr>
  </w:style>
  <w:style w:type="paragraph" w:customStyle="1" w:styleId="loose">
    <w:name w:val="loose"/>
    <w:basedOn w:val="Normal"/>
    <w:uiPriority w:val="99"/>
    <w:qFormat/>
    <w:rsid w:val="0006739B"/>
    <w:pPr>
      <w:spacing w:before="210"/>
      <w:contextualSpacing/>
    </w:pPr>
    <w:rPr>
      <w:rFonts w:eastAsia="Times New Roman"/>
      <w:lang w:eastAsia="zh-CN" w:bidi="he-IL"/>
    </w:rPr>
  </w:style>
  <w:style w:type="character" w:customStyle="1" w:styleId="hit1">
    <w:name w:val="hit1"/>
    <w:basedOn w:val="DefaultParagraphFont"/>
    <w:rsid w:val="0006739B"/>
    <w:rPr>
      <w:b/>
      <w:bCs/>
      <w:color w:val="CC0033"/>
    </w:rPr>
  </w:style>
  <w:style w:type="character" w:customStyle="1" w:styleId="upper">
    <w:name w:val="upper"/>
    <w:basedOn w:val="DefaultParagraphFont"/>
    <w:rsid w:val="0006739B"/>
  </w:style>
  <w:style w:type="character" w:customStyle="1" w:styleId="Author">
    <w:name w:val="Author"/>
    <w:aliases w:val="Style Date"/>
    <w:basedOn w:val="DefaultParagraphFont"/>
    <w:uiPriority w:val="1"/>
    <w:qFormat/>
    <w:rsid w:val="0006739B"/>
    <w:rPr>
      <w:b/>
      <w:sz w:val="24"/>
    </w:rPr>
  </w:style>
  <w:style w:type="character" w:customStyle="1" w:styleId="SmallFont7pt">
    <w:name w:val="Small Font (7 pt)"/>
    <w:basedOn w:val="DefaultParagraphFont"/>
    <w:qFormat/>
    <w:rsid w:val="0006739B"/>
    <w:rPr>
      <w:sz w:val="14"/>
    </w:rPr>
  </w:style>
  <w:style w:type="paragraph" w:customStyle="1" w:styleId="UnderlinedText">
    <w:name w:val="Underlined Text"/>
    <w:basedOn w:val="Normal"/>
    <w:qFormat/>
    <w:rsid w:val="0006739B"/>
    <w:pPr>
      <w:contextualSpacing/>
    </w:pPr>
    <w:rPr>
      <w:rFonts w:eastAsia="Times New Roman"/>
      <w:b/>
      <w:szCs w:val="20"/>
    </w:rPr>
  </w:style>
  <w:style w:type="character" w:customStyle="1" w:styleId="SmallText-New">
    <w:name w:val="Small Text - New"/>
    <w:basedOn w:val="DefaultParagraphFont"/>
    <w:rsid w:val="0006739B"/>
    <w:rPr>
      <w:rFonts w:ascii="Arial Narrow" w:hAnsi="Arial Narrow"/>
      <w:sz w:val="14"/>
    </w:rPr>
  </w:style>
  <w:style w:type="paragraph" w:customStyle="1" w:styleId="Smalltext0">
    <w:name w:val="Small text"/>
    <w:aliases w:val="Quote4,Quote111"/>
    <w:basedOn w:val="Normal"/>
    <w:link w:val="SmalltextChar"/>
    <w:qFormat/>
    <w:rsid w:val="0006739B"/>
    <w:pPr>
      <w:contextualSpacing/>
    </w:pPr>
    <w:rPr>
      <w:rFonts w:ascii="Arial Narrow" w:eastAsia="Times New Roman" w:hAnsi="Arial Narrow"/>
    </w:rPr>
  </w:style>
  <w:style w:type="character" w:customStyle="1" w:styleId="Underlined-New">
    <w:name w:val="Underlined - New"/>
    <w:basedOn w:val="DefaultParagraphFont"/>
    <w:rsid w:val="0006739B"/>
    <w:rPr>
      <w:rFonts w:ascii="Arial Narrow" w:hAnsi="Arial Narrow"/>
      <w:sz w:val="16"/>
      <w:u w:val="single"/>
    </w:rPr>
  </w:style>
  <w:style w:type="paragraph" w:styleId="TOC2">
    <w:name w:val="toc 2"/>
    <w:basedOn w:val="Normal"/>
    <w:next w:val="Normal"/>
    <w:autoRedefine/>
    <w:uiPriority w:val="39"/>
    <w:qFormat/>
    <w:rsid w:val="0006739B"/>
    <w:pPr>
      <w:ind w:left="200"/>
      <w:contextualSpacing/>
    </w:pPr>
    <w:rPr>
      <w:rFonts w:eastAsia="Times New Roman"/>
      <w:lang w:bidi="en-US"/>
    </w:rPr>
  </w:style>
  <w:style w:type="paragraph" w:styleId="Caption">
    <w:name w:val="caption"/>
    <w:aliases w:val="caption"/>
    <w:basedOn w:val="Normal"/>
    <w:next w:val="Normal"/>
    <w:uiPriority w:val="35"/>
    <w:qFormat/>
    <w:rsid w:val="0006739B"/>
    <w:pPr>
      <w:contextualSpacing/>
    </w:pPr>
    <w:rPr>
      <w:rFonts w:eastAsia="Times New Roman"/>
      <w:b/>
      <w:bCs/>
      <w:sz w:val="18"/>
      <w:szCs w:val="18"/>
      <w:lang w:bidi="en-US"/>
    </w:rPr>
  </w:style>
  <w:style w:type="paragraph" w:styleId="TOCHeading">
    <w:name w:val="TOC Heading"/>
    <w:basedOn w:val="Heading1"/>
    <w:next w:val="Normal"/>
    <w:uiPriority w:val="39"/>
    <w:qFormat/>
    <w:rsid w:val="0006739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6739B"/>
    <w:rPr>
      <w:rFonts w:ascii="Arial Narrow" w:hAnsi="Arial Narrow"/>
      <w:dstrike w:val="0"/>
      <w:sz w:val="20"/>
      <w:bdr w:val="single" w:sz="2" w:space="0" w:color="auto"/>
      <w:vertAlign w:val="baseline"/>
    </w:rPr>
  </w:style>
  <w:style w:type="character" w:customStyle="1" w:styleId="style65">
    <w:name w:val="style65"/>
    <w:basedOn w:val="DefaultParagraphFont"/>
    <w:rsid w:val="0006739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6739B"/>
    <w:rPr>
      <w:rFonts w:cs="Arial"/>
      <w:bCs/>
      <w:szCs w:val="26"/>
      <w:u w:val="single"/>
      <w:lang w:val="en-US" w:eastAsia="en-US" w:bidi="ar-SA"/>
    </w:rPr>
  </w:style>
  <w:style w:type="character" w:customStyle="1" w:styleId="qlabel">
    <w:name w:val="q_label"/>
    <w:basedOn w:val="DefaultParagraphFont"/>
    <w:rsid w:val="0006739B"/>
  </w:style>
  <w:style w:type="character" w:customStyle="1" w:styleId="alabel">
    <w:name w:val="a_label"/>
    <w:basedOn w:val="DefaultParagraphFont"/>
    <w:rsid w:val="0006739B"/>
  </w:style>
  <w:style w:type="character" w:customStyle="1" w:styleId="Style1Char1">
    <w:name w:val="Style1 Char1"/>
    <w:basedOn w:val="DefaultParagraphFont"/>
    <w:rsid w:val="0006739B"/>
    <w:rPr>
      <w:rFonts w:eastAsia="SimSun"/>
      <w:sz w:val="20"/>
      <w:szCs w:val="24"/>
      <w:u w:val="single"/>
      <w:lang w:val="en-US" w:eastAsia="zh-CN" w:bidi="ar-SA"/>
    </w:rPr>
  </w:style>
  <w:style w:type="character" w:customStyle="1" w:styleId="BoldandUnderlineCharChar">
    <w:name w:val="Bold and Underline Char Char"/>
    <w:basedOn w:val="DefaultParagraphFont"/>
    <w:rsid w:val="0006739B"/>
    <w:rPr>
      <w:rFonts w:eastAsia="MS Mincho"/>
      <w:b/>
      <w:u w:val="single"/>
      <w:lang w:val="en-US" w:eastAsia="en-US" w:bidi="ar-SA"/>
    </w:rPr>
  </w:style>
  <w:style w:type="character" w:customStyle="1" w:styleId="CardTextChar0">
    <w:name w:val="Card Text Char"/>
    <w:basedOn w:val="DefaultParagraphFont"/>
    <w:rsid w:val="0006739B"/>
    <w:rPr>
      <w:rFonts w:ascii="Times New Roman" w:eastAsia="Times New Roman" w:hAnsi="Times New Roman" w:cs="Times New Roman"/>
      <w:szCs w:val="24"/>
    </w:rPr>
  </w:style>
  <w:style w:type="character" w:customStyle="1" w:styleId="reduce2">
    <w:name w:val="reduce2"/>
    <w:basedOn w:val="DefaultParagraphFont"/>
    <w:rsid w:val="0006739B"/>
    <w:rPr>
      <w:rFonts w:ascii="Arial" w:hAnsi="Arial" w:cs="Arial"/>
      <w:color w:val="000000"/>
      <w:sz w:val="10"/>
      <w:szCs w:val="22"/>
    </w:rPr>
  </w:style>
  <w:style w:type="paragraph" w:customStyle="1" w:styleId="BoldUnderline">
    <w:name w:val="BoldUnderline"/>
    <w:link w:val="BoldUnderlineChar0"/>
    <w:qFormat/>
    <w:rsid w:val="0006739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6739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6739B"/>
    <w:rPr>
      <w:rFonts w:cs="Arial"/>
      <w:bCs/>
      <w:szCs w:val="26"/>
      <w:u w:val="single"/>
      <w:lang w:val="en-US" w:eastAsia="en-US" w:bidi="ar-SA"/>
    </w:rPr>
  </w:style>
  <w:style w:type="paragraph" w:customStyle="1" w:styleId="evidencetextChar">
    <w:name w:val="evidence text Char"/>
    <w:basedOn w:val="Normal"/>
    <w:qFormat/>
    <w:rsid w:val="0006739B"/>
    <w:pPr>
      <w:ind w:left="1728" w:right="1008"/>
      <w:contextualSpacing/>
    </w:pPr>
    <w:rPr>
      <w:rFonts w:eastAsia="Times New Roman"/>
      <w:color w:val="000000"/>
      <w:sz w:val="18"/>
    </w:rPr>
  </w:style>
  <w:style w:type="character" w:customStyle="1" w:styleId="underline20">
    <w:name w:val="underline2"/>
    <w:basedOn w:val="DefaultParagraphFont"/>
    <w:qFormat/>
    <w:rsid w:val="0006739B"/>
    <w:rPr>
      <w:u w:val="single"/>
    </w:rPr>
  </w:style>
  <w:style w:type="character" w:customStyle="1" w:styleId="Style11ptUnderlineBorderSinglesolidlineAuto05pt">
    <w:name w:val="Style 11 pt Underline Border: : (Single solid line Auto  0.5 pt..."/>
    <w:rsid w:val="0006739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6739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6739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6739B"/>
    <w:rPr>
      <w:szCs w:val="24"/>
      <w:u w:val="single"/>
    </w:rPr>
  </w:style>
  <w:style w:type="paragraph" w:customStyle="1" w:styleId="UnderlineChar4">
    <w:name w:val="Underline Char4"/>
    <w:basedOn w:val="Normal"/>
    <w:link w:val="UnderlineChar4Char"/>
    <w:qFormat/>
    <w:rsid w:val="0006739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6739B"/>
    <w:rPr>
      <w:b/>
      <w:szCs w:val="24"/>
      <w:u w:val="single"/>
    </w:rPr>
  </w:style>
  <w:style w:type="paragraph" w:customStyle="1" w:styleId="BoldandUnderlineChar3">
    <w:name w:val="Bold and Underline Char3"/>
    <w:basedOn w:val="Normal"/>
    <w:link w:val="BoldandUnderlineChar3Char2"/>
    <w:qFormat/>
    <w:rsid w:val="0006739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6739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6739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6739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6739B"/>
    <w:rPr>
      <w:rFonts w:ascii="Calibri" w:eastAsia="Times New Roman" w:hAnsi="Calibri" w:cs="Calibri"/>
      <w:b/>
      <w:bCs/>
      <w:u w:val="single"/>
    </w:rPr>
  </w:style>
  <w:style w:type="character" w:customStyle="1" w:styleId="inside-head">
    <w:name w:val="inside-head"/>
    <w:basedOn w:val="DefaultParagraphFont"/>
    <w:rsid w:val="0006739B"/>
  </w:style>
  <w:style w:type="paragraph" w:customStyle="1" w:styleId="Style3">
    <w:name w:val="Style3"/>
    <w:basedOn w:val="Normal"/>
    <w:link w:val="Style3Char"/>
    <w:qFormat/>
    <w:rsid w:val="0006739B"/>
    <w:pPr>
      <w:contextualSpacing/>
    </w:pPr>
    <w:rPr>
      <w:rFonts w:ascii="Arial Narrow" w:eastAsia="Times New Roman" w:hAnsi="Arial Narrow"/>
      <w:b/>
    </w:rPr>
  </w:style>
  <w:style w:type="character" w:customStyle="1" w:styleId="Style3Char">
    <w:name w:val="Style3 Char"/>
    <w:basedOn w:val="DefaultParagraphFont"/>
    <w:link w:val="Style3"/>
    <w:rsid w:val="0006739B"/>
    <w:rPr>
      <w:rFonts w:ascii="Arial Narrow" w:eastAsia="Times New Roman" w:hAnsi="Arial Narrow" w:cs="Calibri"/>
      <w:b/>
    </w:rPr>
  </w:style>
  <w:style w:type="character" w:customStyle="1" w:styleId="7TimesNewRoman">
    <w:name w:val="7 Times New Roman"/>
    <w:rsid w:val="0006739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6739B"/>
  </w:style>
  <w:style w:type="character" w:customStyle="1" w:styleId="officialsbureau">
    <w:name w:val="official_s_bureau"/>
    <w:basedOn w:val="DefaultParagraphFont"/>
    <w:rsid w:val="0006739B"/>
  </w:style>
  <w:style w:type="paragraph" w:customStyle="1" w:styleId="Stylecard11ptUnderline">
    <w:name w:val="Style card + 11 pt Underline"/>
    <w:basedOn w:val="Normal"/>
    <w:link w:val="Stylecard11ptUnderlineChar"/>
    <w:qFormat/>
    <w:rsid w:val="0006739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6739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6739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6739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6739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6739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6739B"/>
    <w:rPr>
      <w:rFonts w:ascii="Calibri" w:eastAsia="SimSun" w:hAnsi="Calibri" w:cs="Calibri"/>
      <w:szCs w:val="20"/>
      <w:u w:val="single"/>
      <w:lang w:eastAsia="zh-CN"/>
    </w:rPr>
  </w:style>
  <w:style w:type="paragraph" w:styleId="HTMLPreformatted">
    <w:name w:val="HTML Preformatted"/>
    <w:basedOn w:val="Normal"/>
    <w:link w:val="HTMLPreformattedChar"/>
    <w:rsid w:val="000673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6739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6739B"/>
    <w:pPr>
      <w:contextualSpacing/>
    </w:pPr>
    <w:rPr>
      <w:u w:val="single"/>
    </w:rPr>
  </w:style>
  <w:style w:type="character" w:customStyle="1" w:styleId="StyleUnderlining11ptChar">
    <w:name w:val="Style Underlining + 11 pt Char"/>
    <w:basedOn w:val="DefaultParagraphFont"/>
    <w:link w:val="StyleUnderlining11pt"/>
    <w:rsid w:val="0006739B"/>
    <w:rPr>
      <w:rFonts w:ascii="Calibri" w:hAnsi="Calibri" w:cs="Calibri"/>
      <w:u w:val="single"/>
    </w:rPr>
  </w:style>
  <w:style w:type="paragraph" w:customStyle="1" w:styleId="StyleCardText9pt">
    <w:name w:val="Style Card Text + 9 pt"/>
    <w:basedOn w:val="Normal"/>
    <w:link w:val="StyleCardText9ptChar"/>
    <w:qFormat/>
    <w:rsid w:val="0006739B"/>
    <w:pPr>
      <w:spacing w:after="200"/>
      <w:contextualSpacing/>
    </w:pPr>
    <w:rPr>
      <w:rFonts w:eastAsia="Calibri"/>
    </w:rPr>
  </w:style>
  <w:style w:type="character" w:customStyle="1" w:styleId="StyleCardText9ptChar">
    <w:name w:val="Style Card Text + 9 pt Char"/>
    <w:basedOn w:val="DefaultParagraphFont"/>
    <w:link w:val="StyleCardText9pt"/>
    <w:rsid w:val="0006739B"/>
    <w:rPr>
      <w:rFonts w:ascii="Calibri" w:eastAsia="Calibri" w:hAnsi="Calibri" w:cs="Calibri"/>
    </w:rPr>
  </w:style>
  <w:style w:type="paragraph" w:styleId="Quote">
    <w:name w:val="Quote"/>
    <w:aliases w:val="quote"/>
    <w:basedOn w:val="Normal"/>
    <w:next w:val="Normal"/>
    <w:link w:val="QuoteChar"/>
    <w:uiPriority w:val="29"/>
    <w:qFormat/>
    <w:rsid w:val="0006739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6739B"/>
    <w:rPr>
      <w:rFonts w:ascii="Calibri" w:eastAsia="Times New Roman" w:hAnsi="Calibri" w:cs="Calibri"/>
      <w:iCs/>
      <w:color w:val="000000"/>
      <w:lang w:bidi="en-US"/>
    </w:rPr>
  </w:style>
  <w:style w:type="paragraph" w:customStyle="1" w:styleId="Underlining">
    <w:name w:val="Underlining"/>
    <w:basedOn w:val="Normal"/>
    <w:link w:val="UnderliningChar"/>
    <w:qFormat/>
    <w:rsid w:val="0006739B"/>
    <w:pPr>
      <w:contextualSpacing/>
    </w:pPr>
    <w:rPr>
      <w:rFonts w:ascii="Arial Narrow" w:hAnsi="Arial Narrow" w:cs="Times New Roman"/>
      <w:sz w:val="24"/>
      <w:szCs w:val="24"/>
      <w:u w:val="single"/>
    </w:rPr>
  </w:style>
  <w:style w:type="character" w:customStyle="1" w:styleId="ital-inline">
    <w:name w:val="ital-inline"/>
    <w:basedOn w:val="DefaultParagraphFont"/>
    <w:rsid w:val="0006739B"/>
  </w:style>
  <w:style w:type="character" w:customStyle="1" w:styleId="underlineChar">
    <w:name w:val="underline Char"/>
    <w:basedOn w:val="DefaultParagraphFont"/>
    <w:rsid w:val="000673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673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6739B"/>
    <w:rPr>
      <w:sz w:val="20"/>
      <w:u w:val="single"/>
    </w:rPr>
  </w:style>
  <w:style w:type="paragraph" w:styleId="BodyTextIndent2">
    <w:name w:val="Body Text Indent 2"/>
    <w:basedOn w:val="Normal"/>
    <w:link w:val="BodyTextIndent2Char"/>
    <w:unhideWhenUsed/>
    <w:rsid w:val="0006739B"/>
    <w:pPr>
      <w:spacing w:after="120" w:line="480" w:lineRule="auto"/>
      <w:ind w:left="360"/>
      <w:contextualSpacing/>
    </w:pPr>
  </w:style>
  <w:style w:type="character" w:customStyle="1" w:styleId="BodyTextIndent2Char">
    <w:name w:val="Body Text Indent 2 Char"/>
    <w:basedOn w:val="DefaultParagraphFont"/>
    <w:link w:val="BodyTextIndent2"/>
    <w:rsid w:val="0006739B"/>
    <w:rPr>
      <w:rFonts w:ascii="Calibri" w:hAnsi="Calibri" w:cs="Calibri"/>
    </w:rPr>
  </w:style>
  <w:style w:type="paragraph" w:styleId="BodyTextIndent3">
    <w:name w:val="Body Text Indent 3"/>
    <w:basedOn w:val="Normal"/>
    <w:link w:val="BodyTextIndent3Char"/>
    <w:unhideWhenUsed/>
    <w:rsid w:val="0006739B"/>
    <w:pPr>
      <w:spacing w:after="120"/>
      <w:ind w:left="360"/>
      <w:contextualSpacing/>
    </w:pPr>
    <w:rPr>
      <w:szCs w:val="16"/>
    </w:rPr>
  </w:style>
  <w:style w:type="character" w:customStyle="1" w:styleId="BodyTextIndent3Char">
    <w:name w:val="Body Text Indent 3 Char"/>
    <w:basedOn w:val="DefaultParagraphFont"/>
    <w:link w:val="BodyTextIndent3"/>
    <w:rsid w:val="0006739B"/>
    <w:rPr>
      <w:rFonts w:ascii="Calibri" w:hAnsi="Calibri" w:cs="Calibri"/>
      <w:szCs w:val="16"/>
    </w:rPr>
  </w:style>
  <w:style w:type="paragraph" w:styleId="BodyText2">
    <w:name w:val="Body Text 2"/>
    <w:basedOn w:val="Normal"/>
    <w:link w:val="BodyText2Char"/>
    <w:unhideWhenUsed/>
    <w:qFormat/>
    <w:rsid w:val="0006739B"/>
    <w:pPr>
      <w:spacing w:after="120" w:line="480" w:lineRule="auto"/>
      <w:contextualSpacing/>
    </w:pPr>
  </w:style>
  <w:style w:type="character" w:customStyle="1" w:styleId="BodyText2Char">
    <w:name w:val="Body Text 2 Char"/>
    <w:basedOn w:val="DefaultParagraphFont"/>
    <w:link w:val="BodyText2"/>
    <w:rsid w:val="0006739B"/>
    <w:rPr>
      <w:rFonts w:ascii="Calibri" w:hAnsi="Calibri" w:cs="Calibri"/>
    </w:rPr>
  </w:style>
  <w:style w:type="paragraph" w:styleId="BodyTextIndent">
    <w:name w:val="Body Text Indent"/>
    <w:aliases w:val="Body Text EJ"/>
    <w:basedOn w:val="Normal"/>
    <w:link w:val="BodyTextIndentChar"/>
    <w:unhideWhenUsed/>
    <w:rsid w:val="0006739B"/>
    <w:pPr>
      <w:spacing w:after="120"/>
      <w:ind w:left="360"/>
      <w:contextualSpacing/>
    </w:pPr>
  </w:style>
  <w:style w:type="character" w:customStyle="1" w:styleId="BodyTextIndentChar">
    <w:name w:val="Body Text Indent Char"/>
    <w:aliases w:val="Body Text EJ Char"/>
    <w:basedOn w:val="DefaultParagraphFont"/>
    <w:link w:val="BodyTextIndent"/>
    <w:rsid w:val="0006739B"/>
    <w:rPr>
      <w:rFonts w:ascii="Calibri" w:hAnsi="Calibri" w:cs="Calibri"/>
    </w:rPr>
  </w:style>
  <w:style w:type="paragraph" w:styleId="BodyText3">
    <w:name w:val="Body Text 3"/>
    <w:basedOn w:val="Normal"/>
    <w:link w:val="BodyText3Char"/>
    <w:unhideWhenUsed/>
    <w:qFormat/>
    <w:rsid w:val="0006739B"/>
    <w:pPr>
      <w:spacing w:after="120"/>
      <w:contextualSpacing/>
    </w:pPr>
    <w:rPr>
      <w:szCs w:val="16"/>
    </w:rPr>
  </w:style>
  <w:style w:type="character" w:customStyle="1" w:styleId="BodyText3Char">
    <w:name w:val="Body Text 3 Char"/>
    <w:basedOn w:val="DefaultParagraphFont"/>
    <w:link w:val="BodyText3"/>
    <w:rsid w:val="0006739B"/>
    <w:rPr>
      <w:rFonts w:ascii="Calibri" w:hAnsi="Calibri" w:cs="Calibri"/>
      <w:szCs w:val="16"/>
    </w:rPr>
  </w:style>
  <w:style w:type="character" w:customStyle="1" w:styleId="StyleBold">
    <w:name w:val="Style Bold"/>
    <w:basedOn w:val="DefaultParagraphFont"/>
    <w:uiPriority w:val="9"/>
    <w:qFormat/>
    <w:rsid w:val="0006739B"/>
    <w:rPr>
      <w:b/>
      <w:bCs/>
    </w:rPr>
  </w:style>
  <w:style w:type="character" w:customStyle="1" w:styleId="body-text">
    <w:name w:val="body-text"/>
    <w:basedOn w:val="DefaultParagraphFont"/>
    <w:rsid w:val="0006739B"/>
  </w:style>
  <w:style w:type="paragraph" w:customStyle="1" w:styleId="StyleStyle411ptBoldBorderSinglesolidlineAuto0">
    <w:name w:val="Style Style4 + 11 pt Bold Border: : (Single solid line Auto  0...."/>
    <w:basedOn w:val="Normal"/>
    <w:link w:val="StyleStyle411ptBoldBorderSinglesolidlineAuto0Char"/>
    <w:qFormat/>
    <w:rsid w:val="0006739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739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6739B"/>
  </w:style>
  <w:style w:type="paragraph" w:customStyle="1" w:styleId="StyleStyle112pt">
    <w:name w:val="Style Style1 + 12 pt"/>
    <w:basedOn w:val="Normal"/>
    <w:link w:val="StyleStyle112ptChar"/>
    <w:qFormat/>
    <w:rsid w:val="0006739B"/>
    <w:pPr>
      <w:contextualSpacing/>
    </w:pPr>
    <w:rPr>
      <w:rFonts w:eastAsia="SimSun"/>
      <w:u w:val="single"/>
      <w:lang w:eastAsia="zh-CN"/>
    </w:rPr>
  </w:style>
  <w:style w:type="character" w:customStyle="1" w:styleId="StyleStyle112ptChar">
    <w:name w:val="Style Style1 + 12 pt Char"/>
    <w:basedOn w:val="DefaultParagraphFont"/>
    <w:link w:val="StyleStyle112pt"/>
    <w:rsid w:val="0006739B"/>
    <w:rPr>
      <w:rFonts w:ascii="Calibri" w:eastAsia="SimSun" w:hAnsi="Calibri" w:cs="Calibri"/>
      <w:u w:val="single"/>
      <w:lang w:eastAsia="zh-CN"/>
    </w:rPr>
  </w:style>
  <w:style w:type="paragraph" w:customStyle="1" w:styleId="MinimizedText">
    <w:name w:val="Minimized Text"/>
    <w:basedOn w:val="Normal"/>
    <w:link w:val="MinimizedTextChar"/>
    <w:qFormat/>
    <w:rsid w:val="0006739B"/>
    <w:pPr>
      <w:contextualSpacing/>
    </w:pPr>
    <w:rPr>
      <w:rFonts w:eastAsia="Times New Roman"/>
    </w:rPr>
  </w:style>
  <w:style w:type="character" w:customStyle="1" w:styleId="MinimizedTextChar">
    <w:name w:val="Minimized Text Char"/>
    <w:basedOn w:val="DefaultParagraphFont"/>
    <w:link w:val="MinimizedText"/>
    <w:rsid w:val="0006739B"/>
    <w:rPr>
      <w:rFonts w:ascii="Calibri" w:eastAsia="Times New Roman" w:hAnsi="Calibri" w:cs="Calibri"/>
    </w:rPr>
  </w:style>
  <w:style w:type="character" w:customStyle="1" w:styleId="term1">
    <w:name w:val="term1"/>
    <w:basedOn w:val="DefaultParagraphFont"/>
    <w:rsid w:val="0006739B"/>
    <w:rPr>
      <w:b/>
      <w:bCs/>
    </w:rPr>
  </w:style>
  <w:style w:type="character" w:customStyle="1" w:styleId="Styleterm111ptUnderline">
    <w:name w:val="Style term1 + 11 pt Underline"/>
    <w:basedOn w:val="term1"/>
    <w:rsid w:val="0006739B"/>
    <w:rPr>
      <w:b/>
      <w:bCs/>
      <w:sz w:val="20"/>
      <w:u w:val="single"/>
    </w:rPr>
  </w:style>
  <w:style w:type="paragraph" w:customStyle="1" w:styleId="StyleMinimizedTextArialNarrow10pt">
    <w:name w:val="Style Minimized Text + Arial Narrow 10 pt"/>
    <w:basedOn w:val="MinimizedText"/>
    <w:link w:val="StyleMinimizedTextArialNarrow10ptChar"/>
    <w:qFormat/>
    <w:rsid w:val="0006739B"/>
  </w:style>
  <w:style w:type="character" w:customStyle="1" w:styleId="StyleMinimizedTextArialNarrow10ptChar">
    <w:name w:val="Style Minimized Text + Arial Narrow 10 pt Char"/>
    <w:basedOn w:val="MinimizedTextChar"/>
    <w:link w:val="StyleMinimizedTextArialNarrow10pt"/>
    <w:rsid w:val="0006739B"/>
    <w:rPr>
      <w:rFonts w:ascii="Calibri" w:eastAsia="Times New Roman" w:hAnsi="Calibri" w:cs="Calibri"/>
    </w:rPr>
  </w:style>
  <w:style w:type="character" w:customStyle="1" w:styleId="Styleunderline11ptBold">
    <w:name w:val="Style underline + 11 pt Bold"/>
    <w:basedOn w:val="underline"/>
    <w:rsid w:val="0006739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6739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6739B"/>
    <w:rPr>
      <w:rFonts w:ascii="Calibri" w:eastAsia="Times New Roman" w:hAnsi="Calibri" w:cs="Calibri"/>
      <w:u w:val="single"/>
      <w:bdr w:val="single" w:sz="4" w:space="0" w:color="auto"/>
    </w:rPr>
  </w:style>
  <w:style w:type="character" w:customStyle="1" w:styleId="Style9pt">
    <w:name w:val="Style 9 pt"/>
    <w:basedOn w:val="DefaultParagraphFont"/>
    <w:rsid w:val="0006739B"/>
    <w:rPr>
      <w:rFonts w:ascii="Times New Roman" w:hAnsi="Times New Roman"/>
      <w:sz w:val="20"/>
    </w:rPr>
  </w:style>
  <w:style w:type="paragraph" w:customStyle="1" w:styleId="StyleStyle49pt3">
    <w:name w:val="Style Style4 + 9 pt3"/>
    <w:basedOn w:val="Style4"/>
    <w:link w:val="StyleStyle49pt3Char"/>
    <w:qFormat/>
    <w:rsid w:val="0006739B"/>
    <w:rPr>
      <w:rFonts w:cs="Times New Roman"/>
    </w:rPr>
  </w:style>
  <w:style w:type="character" w:customStyle="1" w:styleId="StyleStyle49pt3Char">
    <w:name w:val="Style Style4 + 9 pt3 Char"/>
    <w:basedOn w:val="Style4Char"/>
    <w:link w:val="StyleStyle49pt3"/>
    <w:rsid w:val="0006739B"/>
    <w:rPr>
      <w:rFonts w:ascii="Calibri" w:eastAsia="Times New Roman" w:hAnsi="Calibri" w:cs="Times New Roman"/>
      <w:u w:val="single"/>
    </w:rPr>
  </w:style>
  <w:style w:type="paragraph" w:customStyle="1" w:styleId="StyleStyle4Bold">
    <w:name w:val="Style Style4 + Bold"/>
    <w:basedOn w:val="Style4"/>
    <w:link w:val="StyleStyle4BoldChar"/>
    <w:qFormat/>
    <w:rsid w:val="0006739B"/>
    <w:rPr>
      <w:rFonts w:cs="Times New Roman"/>
      <w:b/>
      <w:bCs/>
    </w:rPr>
  </w:style>
  <w:style w:type="character" w:customStyle="1" w:styleId="StyleStyle4BoldChar">
    <w:name w:val="Style Style4 + Bold Char"/>
    <w:basedOn w:val="Style4Char"/>
    <w:link w:val="StyleStyle4Bold"/>
    <w:rsid w:val="0006739B"/>
    <w:rPr>
      <w:rFonts w:ascii="Calibri" w:eastAsia="Times New Roman" w:hAnsi="Calibri" w:cs="Times New Roman"/>
      <w:b/>
      <w:bCs/>
      <w:u w:val="single"/>
    </w:rPr>
  </w:style>
  <w:style w:type="character" w:customStyle="1" w:styleId="CharChar11">
    <w:name w:val="Char Char11"/>
    <w:basedOn w:val="DefaultParagraphFont"/>
    <w:rsid w:val="0006739B"/>
    <w:rPr>
      <w:rFonts w:cs="Arial"/>
      <w:bCs/>
      <w:szCs w:val="26"/>
      <w:u w:val="single"/>
      <w:lang w:val="en-US" w:eastAsia="en-US" w:bidi="ar-SA"/>
    </w:rPr>
  </w:style>
  <w:style w:type="character" w:customStyle="1" w:styleId="authorbio">
    <w:name w:val="authorbio"/>
    <w:basedOn w:val="DefaultParagraphFont"/>
    <w:rsid w:val="0006739B"/>
  </w:style>
  <w:style w:type="character" w:customStyle="1" w:styleId="a">
    <w:name w:val="a"/>
    <w:basedOn w:val="DefaultParagraphFont"/>
    <w:rsid w:val="0006739B"/>
  </w:style>
  <w:style w:type="character" w:customStyle="1" w:styleId="StyleStyleUnderline411pt">
    <w:name w:val="Style Style Underline4 + 11 pt"/>
    <w:basedOn w:val="DefaultParagraphFont"/>
    <w:rsid w:val="0006739B"/>
    <w:rPr>
      <w:sz w:val="20"/>
      <w:u w:val="single"/>
    </w:rPr>
  </w:style>
  <w:style w:type="character" w:customStyle="1" w:styleId="StyleStyleUnderline411ptBold">
    <w:name w:val="Style Style Underline4 + 11 pt Bold"/>
    <w:basedOn w:val="DefaultParagraphFont"/>
    <w:rsid w:val="0006739B"/>
    <w:rPr>
      <w:b/>
      <w:bCs/>
      <w:sz w:val="20"/>
      <w:u w:val="single"/>
    </w:rPr>
  </w:style>
  <w:style w:type="character" w:customStyle="1" w:styleId="StyleStyleUnderline311pt">
    <w:name w:val="Style Style Underline3 + 11 pt"/>
    <w:basedOn w:val="DefaultParagraphFont"/>
    <w:rsid w:val="0006739B"/>
    <w:rPr>
      <w:sz w:val="20"/>
      <w:u w:val="single"/>
    </w:rPr>
  </w:style>
  <w:style w:type="character" w:customStyle="1" w:styleId="StyleStyleUnderline311ptBold">
    <w:name w:val="Style Style Underline3 + 11 pt Bold"/>
    <w:basedOn w:val="DefaultParagraphFont"/>
    <w:rsid w:val="0006739B"/>
    <w:rPr>
      <w:b/>
      <w:bCs/>
      <w:sz w:val="20"/>
      <w:u w:val="single"/>
    </w:rPr>
  </w:style>
  <w:style w:type="character" w:customStyle="1" w:styleId="StyleUnderline3">
    <w:name w:val="Style Underline3"/>
    <w:basedOn w:val="DefaultParagraphFont"/>
    <w:rsid w:val="0006739B"/>
    <w:rPr>
      <w:u w:val="single"/>
    </w:rPr>
  </w:style>
  <w:style w:type="paragraph" w:customStyle="1" w:styleId="StyleStyle111ptBorderSinglesolidlineAuto05ptL">
    <w:name w:val="Style Style1 + 11 pt Border: : (Single solid line Auto  0.5 pt L..."/>
    <w:link w:val="StyleStyle111ptBorderSinglesolidlineAuto05ptLChar"/>
    <w:qFormat/>
    <w:rsid w:val="0006739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6739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6739B"/>
    <w:rPr>
      <w:u w:val="single"/>
    </w:rPr>
  </w:style>
  <w:style w:type="character" w:customStyle="1" w:styleId="CardsFont12pt0">
    <w:name w:val="Cards + Font 12pt"/>
    <w:basedOn w:val="DefaultParagraphFont"/>
    <w:uiPriority w:val="1"/>
    <w:rsid w:val="0006739B"/>
    <w:rPr>
      <w:rFonts w:ascii="Times New Roman" w:eastAsia="Calibri" w:hAnsi="Times New Roman" w:cs="Times New Roman"/>
      <w:sz w:val="24"/>
      <w:szCs w:val="20"/>
      <w:u w:val="single"/>
    </w:rPr>
  </w:style>
  <w:style w:type="paragraph" w:customStyle="1" w:styleId="Circled">
    <w:name w:val="Circled"/>
    <w:link w:val="CircledChar"/>
    <w:qFormat/>
    <w:rsid w:val="0006739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6739B"/>
    <w:rPr>
      <w:rFonts w:ascii="Times New Roman" w:eastAsia="MS Mincho" w:hAnsi="Times New Roman" w:cs="Times New Roman"/>
      <w:b/>
      <w:szCs w:val="20"/>
      <w:u w:val="single"/>
      <w:lang w:eastAsia="ja-JP"/>
    </w:rPr>
  </w:style>
  <w:style w:type="character" w:customStyle="1" w:styleId="base">
    <w:name w:val="base"/>
    <w:basedOn w:val="DefaultParagraphFont"/>
    <w:rsid w:val="0006739B"/>
  </w:style>
  <w:style w:type="character" w:customStyle="1" w:styleId="part-of-speech">
    <w:name w:val="part-of-speech"/>
    <w:basedOn w:val="DefaultParagraphFont"/>
    <w:rsid w:val="0006739B"/>
  </w:style>
  <w:style w:type="character" w:customStyle="1" w:styleId="sep">
    <w:name w:val="sep"/>
    <w:basedOn w:val="DefaultParagraphFont"/>
    <w:rsid w:val="0006739B"/>
  </w:style>
  <w:style w:type="character" w:customStyle="1" w:styleId="pron">
    <w:name w:val="pron"/>
    <w:basedOn w:val="DefaultParagraphFont"/>
    <w:rsid w:val="0006739B"/>
  </w:style>
  <w:style w:type="paragraph" w:customStyle="1" w:styleId="StyleStyle4LatinTimesNewRomanAsianSimSun">
    <w:name w:val="Style Style4 + (Latin) Times New Roman (Asian) SimSun"/>
    <w:basedOn w:val="Normal"/>
    <w:link w:val="StyleStyle4LatinTimesNewRomanAsianSimSunChar"/>
    <w:qFormat/>
    <w:rsid w:val="0006739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6739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6739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6739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6739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06739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06739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6739B"/>
    <w:rPr>
      <w:rFonts w:cs="Times New Roman"/>
    </w:rPr>
  </w:style>
  <w:style w:type="character" w:customStyle="1" w:styleId="StyleStyle411pt1Char">
    <w:name w:val="Style Style4 + 11 pt1 Char"/>
    <w:basedOn w:val="Style4Char"/>
    <w:link w:val="StyleStyle411pt1"/>
    <w:rsid w:val="0006739B"/>
    <w:rPr>
      <w:rFonts w:ascii="Calibri" w:eastAsia="Times New Roman" w:hAnsi="Calibri" w:cs="Times New Roman"/>
      <w:u w:val="single"/>
    </w:rPr>
  </w:style>
  <w:style w:type="character" w:customStyle="1" w:styleId="BoldandUnderlineCharChar2">
    <w:name w:val="Bold and Underline Char Char2"/>
    <w:basedOn w:val="DefaultParagraphFont"/>
    <w:rsid w:val="0006739B"/>
    <w:rPr>
      <w:b/>
      <w:u w:val="single"/>
      <w:lang w:val="en-US" w:eastAsia="en-US" w:bidi="ar-SA"/>
    </w:rPr>
  </w:style>
  <w:style w:type="character" w:customStyle="1" w:styleId="StyleUnderlineCharChar111pt">
    <w:name w:val="Style Underline Char Char1 + 11 pt"/>
    <w:basedOn w:val="DefaultParagraphFont"/>
    <w:rsid w:val="0006739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6739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6739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6739B"/>
    <w:rPr>
      <w:sz w:val="22"/>
      <w:u w:val="single"/>
    </w:rPr>
  </w:style>
  <w:style w:type="paragraph" w:customStyle="1" w:styleId="StyleMinimizedTextArialNarrow9pt">
    <w:name w:val="Style Minimized Text + Arial Narrow 9 pt"/>
    <w:basedOn w:val="Normal"/>
    <w:link w:val="StyleMinimizedTextArialNarrow9ptChar"/>
    <w:qFormat/>
    <w:rsid w:val="0006739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6739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6739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6739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6739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6739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6739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6739B"/>
    <w:rPr>
      <w:b w:val="0"/>
      <w:bCs/>
      <w:sz w:val="20"/>
      <w:u w:val="single"/>
      <w:lang w:val="en-US" w:eastAsia="en-US" w:bidi="ar-SA"/>
    </w:rPr>
  </w:style>
  <w:style w:type="character" w:customStyle="1" w:styleId="Styleunderline9pt">
    <w:name w:val="Style underline + 9 pt"/>
    <w:basedOn w:val="underline"/>
    <w:rsid w:val="0006739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6739B"/>
    <w:rPr>
      <w:rFonts w:ascii="Times New Roman" w:hAnsi="Times New Roman"/>
      <w:sz w:val="20"/>
    </w:rPr>
  </w:style>
  <w:style w:type="character" w:customStyle="1" w:styleId="Styleunderline9pt1">
    <w:name w:val="Style underline + 9 pt1"/>
    <w:basedOn w:val="underline"/>
    <w:rsid w:val="0006739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6739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6739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6739B"/>
    <w:rPr>
      <w:b/>
      <w:bCs/>
      <w:noProof w:val="0"/>
      <w:sz w:val="20"/>
      <w:u w:val="single"/>
      <w:lang w:val="en-US" w:eastAsia="en-US" w:bidi="ar-SA"/>
    </w:rPr>
  </w:style>
  <w:style w:type="character" w:customStyle="1" w:styleId="Hyperlink23">
    <w:name w:val="Hyperlink23"/>
    <w:basedOn w:val="DefaultParagraphFont"/>
    <w:rsid w:val="0006739B"/>
    <w:rPr>
      <w:color w:val="3300CC"/>
      <w:u w:val="single"/>
    </w:rPr>
  </w:style>
  <w:style w:type="paragraph" w:customStyle="1" w:styleId="cardCharChar">
    <w:name w:val="card Char Char"/>
    <w:basedOn w:val="Normal"/>
    <w:link w:val="cardCharCharChar"/>
    <w:qFormat/>
    <w:rsid w:val="0006739B"/>
    <w:pPr>
      <w:ind w:left="288" w:right="288"/>
      <w:contextualSpacing/>
    </w:pPr>
    <w:rPr>
      <w:rFonts w:eastAsia="Times New Roman"/>
      <w:szCs w:val="20"/>
    </w:rPr>
  </w:style>
  <w:style w:type="character" w:customStyle="1" w:styleId="cardCharCharChar">
    <w:name w:val="card Char Char Char"/>
    <w:basedOn w:val="DefaultParagraphFont"/>
    <w:link w:val="cardCharChar"/>
    <w:rsid w:val="0006739B"/>
    <w:rPr>
      <w:rFonts w:ascii="Calibri" w:eastAsia="Times New Roman" w:hAnsi="Calibri" w:cs="Calibri"/>
      <w:szCs w:val="20"/>
    </w:rPr>
  </w:style>
  <w:style w:type="character" w:customStyle="1" w:styleId="StyleunderlineArialNarrow9ptBold">
    <w:name w:val="Style underline + Arial Narrow 9 pt Bold"/>
    <w:basedOn w:val="underline"/>
    <w:rsid w:val="0006739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6739B"/>
  </w:style>
  <w:style w:type="character" w:customStyle="1" w:styleId="StylecardCharCharArialNarrow9ptChar">
    <w:name w:val="Style card Char Char + Arial Narrow 9 pt Char"/>
    <w:basedOn w:val="cardCharCharChar"/>
    <w:link w:val="StylecardCharCharArialNarrow9pt"/>
    <w:rsid w:val="0006739B"/>
    <w:rPr>
      <w:rFonts w:ascii="Calibri" w:eastAsia="Times New Roman" w:hAnsi="Calibri" w:cs="Calibri"/>
      <w:szCs w:val="20"/>
    </w:rPr>
  </w:style>
  <w:style w:type="character" w:customStyle="1" w:styleId="UnderlineCharCharChar">
    <w:name w:val="Underline Char Char Char"/>
    <w:basedOn w:val="DefaultParagraphFont"/>
    <w:rsid w:val="0006739B"/>
    <w:rPr>
      <w:noProof w:val="0"/>
      <w:u w:val="single"/>
      <w:lang w:val="en-US" w:eastAsia="en-US" w:bidi="ar-SA"/>
    </w:rPr>
  </w:style>
  <w:style w:type="character" w:customStyle="1" w:styleId="CardTextChar1">
    <w:name w:val="Card Text Char1"/>
    <w:basedOn w:val="DefaultParagraphFont"/>
    <w:rsid w:val="0006739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6739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6739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673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673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673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673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6739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6739B"/>
    <w:pPr>
      <w:contextualSpacing/>
    </w:pPr>
    <w:rPr>
      <w:rFonts w:eastAsia="Times New Roman"/>
    </w:rPr>
  </w:style>
  <w:style w:type="character" w:customStyle="1" w:styleId="TextsmallChar">
    <w:name w:val="Textsmall Char"/>
    <w:basedOn w:val="DefaultParagraphFont"/>
    <w:link w:val="Textsmall"/>
    <w:rsid w:val="0006739B"/>
    <w:rPr>
      <w:rFonts w:ascii="Calibri" w:eastAsia="Times New Roman" w:hAnsi="Calibri" w:cs="Calibri"/>
    </w:rPr>
  </w:style>
  <w:style w:type="character" w:customStyle="1" w:styleId="CharChar111">
    <w:name w:val="Char Char111"/>
    <w:basedOn w:val="DefaultParagraphFont"/>
    <w:rsid w:val="0006739B"/>
    <w:rPr>
      <w:rFonts w:cs="Arial"/>
      <w:bCs/>
      <w:szCs w:val="26"/>
      <w:u w:val="single"/>
      <w:lang w:val="en-US" w:eastAsia="en-US" w:bidi="ar-SA"/>
    </w:rPr>
  </w:style>
  <w:style w:type="paragraph" w:customStyle="1" w:styleId="cardtextsmall">
    <w:name w:val="card text small"/>
    <w:basedOn w:val="Normal"/>
    <w:uiPriority w:val="99"/>
    <w:qFormat/>
    <w:rsid w:val="0006739B"/>
    <w:pPr>
      <w:contextualSpacing/>
    </w:pPr>
    <w:rPr>
      <w:rFonts w:ascii="Arial Narrow" w:eastAsia="Times New Roman" w:hAnsi="Arial Narrow"/>
    </w:rPr>
  </w:style>
  <w:style w:type="character" w:customStyle="1" w:styleId="AUnterdline">
    <w:name w:val="AUnterdline"/>
    <w:qFormat/>
    <w:rsid w:val="0006739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6739B"/>
    <w:rPr>
      <w:rFonts w:ascii="Times New Roman" w:hAnsi="Times New Roman"/>
      <w:b/>
      <w:bCs/>
      <w:sz w:val="20"/>
      <w:u w:val="single"/>
      <w:bdr w:val="single" w:sz="4" w:space="0" w:color="auto"/>
    </w:rPr>
  </w:style>
  <w:style w:type="character" w:customStyle="1" w:styleId="highlightedsearchterm">
    <w:name w:val="highlightedsearchterm"/>
    <w:rsid w:val="0006739B"/>
  </w:style>
  <w:style w:type="character" w:customStyle="1" w:styleId="StyleUnderline1">
    <w:name w:val="Style Underline1"/>
    <w:basedOn w:val="DefaultParagraphFont"/>
    <w:rsid w:val="0006739B"/>
    <w:rPr>
      <w:rFonts w:ascii="Times New Roman" w:hAnsi="Times New Roman"/>
      <w:sz w:val="20"/>
      <w:u w:val="single"/>
    </w:rPr>
  </w:style>
  <w:style w:type="paragraph" w:customStyle="1" w:styleId="CardIndented">
    <w:name w:val="Card (Indented)"/>
    <w:basedOn w:val="Normal"/>
    <w:link w:val="CardIndentedChar"/>
    <w:qFormat/>
    <w:rsid w:val="0006739B"/>
    <w:pPr>
      <w:ind w:left="288"/>
      <w:contextualSpacing/>
    </w:pPr>
  </w:style>
  <w:style w:type="paragraph" w:customStyle="1" w:styleId="StyleStyle49pt10">
    <w:name w:val="Style Style4 + 9 pt10"/>
    <w:basedOn w:val="Style4"/>
    <w:link w:val="StyleStyle49pt10Char"/>
    <w:qFormat/>
    <w:rsid w:val="0006739B"/>
    <w:rPr>
      <w:rFonts w:cs="Times New Roman"/>
    </w:rPr>
  </w:style>
  <w:style w:type="character" w:customStyle="1" w:styleId="StyleStyle49pt10Char">
    <w:name w:val="Style Style4 + 9 pt10 Char"/>
    <w:basedOn w:val="Style4Char"/>
    <w:link w:val="StyleStyle49pt10"/>
    <w:rsid w:val="0006739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6739B"/>
    <w:rPr>
      <w:rFonts w:cs="Times New Roman"/>
      <w:b/>
      <w:bCs/>
    </w:rPr>
  </w:style>
  <w:style w:type="character" w:customStyle="1" w:styleId="StyleStyle49ptBold7Char">
    <w:name w:val="Style Style4 + 9 pt Bold7 Char"/>
    <w:link w:val="StyleStyle49ptBold7"/>
    <w:rsid w:val="0006739B"/>
    <w:rPr>
      <w:rFonts w:ascii="Calibri" w:eastAsia="Times New Roman" w:hAnsi="Calibri" w:cs="Times New Roman"/>
      <w:b/>
      <w:bCs/>
      <w:u w:val="single"/>
    </w:rPr>
  </w:style>
  <w:style w:type="paragraph" w:customStyle="1" w:styleId="NormalUnderline">
    <w:name w:val="Normal Underline"/>
    <w:basedOn w:val="Normal"/>
    <w:link w:val="NormalUnderlineChar"/>
    <w:qFormat/>
    <w:rsid w:val="0006739B"/>
    <w:pPr>
      <w:ind w:left="288"/>
      <w:contextualSpacing/>
    </w:pPr>
    <w:rPr>
      <w:rFonts w:eastAsia="Times New Roman"/>
      <w:u w:val="single"/>
    </w:rPr>
  </w:style>
  <w:style w:type="character" w:customStyle="1" w:styleId="NormalUnderlineChar">
    <w:name w:val="Normal Underline Char"/>
    <w:link w:val="NormalUnderline"/>
    <w:rsid w:val="0006739B"/>
    <w:rPr>
      <w:rFonts w:ascii="Calibri" w:eastAsia="Times New Roman" w:hAnsi="Calibri" w:cs="Calibri"/>
      <w:u w:val="single"/>
    </w:rPr>
  </w:style>
  <w:style w:type="character" w:customStyle="1" w:styleId="DontRead">
    <w:name w:val="Don't Read"/>
    <w:qFormat/>
    <w:rsid w:val="0006739B"/>
    <w:rPr>
      <w:rFonts w:ascii="Times New Roman" w:hAnsi="Times New Roman"/>
      <w:sz w:val="16"/>
    </w:rPr>
  </w:style>
  <w:style w:type="paragraph" w:customStyle="1" w:styleId="Underlinestyle">
    <w:name w:val="Underline style"/>
    <w:basedOn w:val="Normal"/>
    <w:uiPriority w:val="99"/>
    <w:qFormat/>
    <w:rsid w:val="0006739B"/>
    <w:pPr>
      <w:contextualSpacing/>
    </w:pPr>
    <w:rPr>
      <w:rFonts w:eastAsia="Times New Roman"/>
      <w:u w:val="single"/>
    </w:rPr>
  </w:style>
  <w:style w:type="character" w:customStyle="1" w:styleId="Style11ptUnderline3">
    <w:name w:val="Style 11 pt Underline3"/>
    <w:rsid w:val="0006739B"/>
    <w:rPr>
      <w:sz w:val="20"/>
      <w:u w:val="single"/>
    </w:rPr>
  </w:style>
  <w:style w:type="character" w:customStyle="1" w:styleId="27">
    <w:name w:val="27"/>
    <w:rsid w:val="0006739B"/>
    <w:rPr>
      <w:rFonts w:cs="Arial"/>
      <w:bCs/>
      <w:sz w:val="20"/>
      <w:u w:val="single"/>
      <w:lang w:val="en-US" w:eastAsia="en-US" w:bidi="ar-SA"/>
    </w:rPr>
  </w:style>
  <w:style w:type="character" w:customStyle="1" w:styleId="2">
    <w:name w:val="2"/>
    <w:rsid w:val="0006739B"/>
    <w:rPr>
      <w:rFonts w:cs="Arial"/>
      <w:bCs/>
      <w:sz w:val="20"/>
      <w:u w:val="single"/>
      <w:lang w:val="en-US" w:eastAsia="en-US" w:bidi="ar-SA"/>
    </w:rPr>
  </w:style>
  <w:style w:type="character" w:customStyle="1" w:styleId="Style9ptUnderline11">
    <w:name w:val="Style 9 pt Underline11"/>
    <w:basedOn w:val="DefaultParagraphFont"/>
    <w:rsid w:val="0006739B"/>
    <w:rPr>
      <w:sz w:val="20"/>
      <w:u w:val="single"/>
    </w:rPr>
  </w:style>
  <w:style w:type="character" w:customStyle="1" w:styleId="Style9ptBoldUnderline5">
    <w:name w:val="Style 9 pt Bold Underline5"/>
    <w:basedOn w:val="DefaultParagraphFont"/>
    <w:rsid w:val="0006739B"/>
    <w:rPr>
      <w:b/>
      <w:bCs/>
      <w:sz w:val="20"/>
      <w:u w:val="single"/>
    </w:rPr>
  </w:style>
  <w:style w:type="character" w:customStyle="1" w:styleId="CharChar114">
    <w:name w:val="Char Char114"/>
    <w:basedOn w:val="DefaultParagraphFont"/>
    <w:rsid w:val="0006739B"/>
    <w:rPr>
      <w:rFonts w:cs="Arial"/>
      <w:bCs/>
      <w:szCs w:val="26"/>
      <w:u w:val="single"/>
      <w:lang w:val="en-US" w:eastAsia="en-US" w:bidi="ar-SA"/>
    </w:rPr>
  </w:style>
  <w:style w:type="character" w:customStyle="1" w:styleId="CharChar113">
    <w:name w:val="Char Char113"/>
    <w:basedOn w:val="DefaultParagraphFont"/>
    <w:rsid w:val="0006739B"/>
    <w:rPr>
      <w:rFonts w:cs="Arial"/>
      <w:bCs/>
      <w:szCs w:val="26"/>
      <w:u w:val="single"/>
      <w:lang w:val="en-US" w:eastAsia="en-US" w:bidi="ar-SA"/>
    </w:rPr>
  </w:style>
  <w:style w:type="character" w:customStyle="1" w:styleId="CharChar112">
    <w:name w:val="Char Char112"/>
    <w:basedOn w:val="DefaultParagraphFont"/>
    <w:rsid w:val="0006739B"/>
    <w:rPr>
      <w:rFonts w:cs="Arial"/>
      <w:bCs/>
      <w:szCs w:val="26"/>
      <w:u w:val="single"/>
      <w:lang w:val="en-US" w:eastAsia="en-US" w:bidi="ar-SA"/>
    </w:rPr>
  </w:style>
  <w:style w:type="character" w:customStyle="1" w:styleId="ssl0">
    <w:name w:val="ss_l0"/>
    <w:basedOn w:val="DefaultParagraphFont"/>
    <w:rsid w:val="0006739B"/>
  </w:style>
  <w:style w:type="character" w:customStyle="1" w:styleId="CommentSubjectChar">
    <w:name w:val="Comment Subject Char"/>
    <w:basedOn w:val="CommentTextChar"/>
    <w:link w:val="CommentSubject"/>
    <w:uiPriority w:val="99"/>
    <w:rsid w:val="0006739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06739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6739B"/>
    <w:rPr>
      <w:rFonts w:ascii="Calibri" w:hAnsi="Calibri" w:cs="Calibri"/>
      <w:b/>
      <w:bCs/>
      <w:sz w:val="20"/>
      <w:szCs w:val="20"/>
    </w:rPr>
  </w:style>
  <w:style w:type="paragraph" w:customStyle="1" w:styleId="WW-Default1">
    <w:name w:val="WW-Default1"/>
    <w:basedOn w:val="Normal"/>
    <w:uiPriority w:val="99"/>
    <w:qFormat/>
    <w:rsid w:val="0006739B"/>
    <w:pPr>
      <w:suppressAutoHyphens/>
      <w:contextualSpacing/>
    </w:pPr>
    <w:rPr>
      <w:rFonts w:eastAsia="Times New Roman"/>
      <w:b/>
      <w:bCs/>
      <w:szCs w:val="20"/>
      <w:lang w:eastAsia="ar-SA"/>
    </w:rPr>
  </w:style>
  <w:style w:type="paragraph" w:customStyle="1" w:styleId="Normal1">
    <w:name w:val="Normal1"/>
    <w:basedOn w:val="BodyText"/>
    <w:qFormat/>
    <w:rsid w:val="0006739B"/>
    <w:pPr>
      <w:spacing w:before="100" w:beforeAutospacing="1" w:after="100" w:afterAutospacing="1"/>
    </w:pPr>
    <w:rPr>
      <w:rFonts w:eastAsia="Times New Roman"/>
      <w:sz w:val="24"/>
    </w:rPr>
  </w:style>
  <w:style w:type="character" w:customStyle="1" w:styleId="zoomme">
    <w:name w:val="zoomme"/>
    <w:basedOn w:val="DefaultParagraphFont"/>
    <w:rsid w:val="0006739B"/>
  </w:style>
  <w:style w:type="character" w:customStyle="1" w:styleId="Date1">
    <w:name w:val="Date1"/>
    <w:basedOn w:val="DefaultParagraphFont"/>
    <w:rsid w:val="0006739B"/>
  </w:style>
  <w:style w:type="character" w:customStyle="1" w:styleId="classauthor">
    <w:name w:val="class=&quot;author&quot;"/>
    <w:basedOn w:val="DefaultParagraphFont"/>
    <w:rsid w:val="0006739B"/>
  </w:style>
  <w:style w:type="paragraph" w:customStyle="1" w:styleId="CardStyle">
    <w:name w:val="Card Style"/>
    <w:basedOn w:val="Normal"/>
    <w:link w:val="CardStyleChar"/>
    <w:qFormat/>
    <w:rsid w:val="0006739B"/>
    <w:pPr>
      <w:contextualSpacing/>
    </w:pPr>
    <w:rPr>
      <w:rFonts w:eastAsia="Times New Roman"/>
    </w:rPr>
  </w:style>
  <w:style w:type="character" w:customStyle="1" w:styleId="CharCharChar">
    <w:name w:val="Char Char Char"/>
    <w:basedOn w:val="DefaultParagraphFont"/>
    <w:rsid w:val="0006739B"/>
    <w:rPr>
      <w:rFonts w:cs="Arial"/>
      <w:bCs/>
      <w:szCs w:val="26"/>
      <w:u w:val="single"/>
      <w:lang w:val="en-US" w:eastAsia="en-US" w:bidi="ar-SA"/>
    </w:rPr>
  </w:style>
  <w:style w:type="character" w:customStyle="1" w:styleId="texto1">
    <w:name w:val="texto1"/>
    <w:rsid w:val="0006739B"/>
  </w:style>
  <w:style w:type="paragraph" w:customStyle="1" w:styleId="citenon-bold">
    <w:name w:val="cite non-bold"/>
    <w:basedOn w:val="Normal"/>
    <w:link w:val="citenon-boldChar"/>
    <w:qFormat/>
    <w:rsid w:val="0006739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73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6739B"/>
    <w:rPr>
      <w:rFonts w:ascii="Calibri" w:eastAsia="Times New Roman" w:hAnsi="Calibri" w:cs="Arial"/>
      <w:b/>
      <w:sz w:val="24"/>
      <w:szCs w:val="28"/>
    </w:rPr>
  </w:style>
  <w:style w:type="paragraph" w:customStyle="1" w:styleId="Style23">
    <w:name w:val="Style23"/>
    <w:basedOn w:val="Normal"/>
    <w:uiPriority w:val="99"/>
    <w:qFormat/>
    <w:rsid w:val="0006739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6739B"/>
  </w:style>
  <w:style w:type="paragraph" w:customStyle="1" w:styleId="Tagtemplate">
    <w:name w:val="Tagtemplate"/>
    <w:basedOn w:val="Normal"/>
    <w:link w:val="TagtemplateChar"/>
    <w:autoRedefine/>
    <w:qFormat/>
    <w:rsid w:val="0006739B"/>
    <w:pPr>
      <w:keepNext/>
      <w:keepLines/>
      <w:contextualSpacing/>
    </w:pPr>
    <w:rPr>
      <w:rFonts w:eastAsia="Calibri"/>
      <w:b/>
    </w:rPr>
  </w:style>
  <w:style w:type="character" w:customStyle="1" w:styleId="TagtemplateChar">
    <w:name w:val="Tagtemplate Char"/>
    <w:basedOn w:val="DefaultParagraphFont"/>
    <w:link w:val="Tagtemplate"/>
    <w:rsid w:val="0006739B"/>
    <w:rPr>
      <w:rFonts w:ascii="Calibri" w:eastAsia="Calibri" w:hAnsi="Calibri" w:cs="Calibri"/>
      <w:b/>
    </w:rPr>
  </w:style>
  <w:style w:type="character" w:customStyle="1" w:styleId="Styleunderline11ptBorderSinglesolidlineAuto05p">
    <w:name w:val="Style underline + 11 pt Border: : (Single solid line Auto  0.5 p..."/>
    <w:rsid w:val="0006739B"/>
    <w:rPr>
      <w:sz w:val="20"/>
      <w:u w:val="single"/>
      <w:bdr w:val="single" w:sz="4" w:space="0" w:color="auto"/>
    </w:rPr>
  </w:style>
  <w:style w:type="paragraph" w:customStyle="1" w:styleId="Citation-FirstLine">
    <w:name w:val="Citation - First Line"/>
    <w:basedOn w:val="Normal"/>
    <w:next w:val="Normal"/>
    <w:autoRedefine/>
    <w:qFormat/>
    <w:rsid w:val="0006739B"/>
    <w:pPr>
      <w:spacing w:line="240" w:lineRule="atLeast"/>
      <w:contextualSpacing/>
      <w:jc w:val="both"/>
    </w:pPr>
    <w:rPr>
      <w:rFonts w:ascii="Book Antiqua" w:eastAsia="Times New Roman" w:hAnsi="Book Antiqua"/>
    </w:rPr>
  </w:style>
  <w:style w:type="character" w:customStyle="1" w:styleId="CardText-Underlined">
    <w:name w:val="Card Text - Underlined"/>
    <w:rsid w:val="0006739B"/>
    <w:rPr>
      <w:b/>
      <w:sz w:val="20"/>
      <w:u w:val="single"/>
    </w:rPr>
  </w:style>
  <w:style w:type="paragraph" w:customStyle="1" w:styleId="Citation-Complete">
    <w:name w:val="Citation - Complete"/>
    <w:basedOn w:val="Normal"/>
    <w:next w:val="Normal"/>
    <w:link w:val="Citation-CompleteChar"/>
    <w:autoRedefine/>
    <w:qFormat/>
    <w:rsid w:val="0006739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6739B"/>
    <w:rPr>
      <w:rFonts w:ascii="Book Antiqua" w:eastAsia="Times New Roman" w:hAnsi="Book Antiqua" w:cs="Calibri"/>
    </w:rPr>
  </w:style>
  <w:style w:type="character" w:customStyle="1" w:styleId="MicroTextChar0">
    <w:name w:val="MicroText Char"/>
    <w:link w:val="MicroText0"/>
    <w:rsid w:val="0006739B"/>
    <w:rPr>
      <w:rFonts w:ascii="Arial Narrow" w:hAnsi="Arial Narrow"/>
      <w:sz w:val="12"/>
      <w:szCs w:val="24"/>
    </w:rPr>
  </w:style>
  <w:style w:type="paragraph" w:customStyle="1" w:styleId="TagCite">
    <w:name w:val="Tag/Cite"/>
    <w:basedOn w:val="Normal"/>
    <w:qFormat/>
    <w:rsid w:val="0006739B"/>
    <w:pPr>
      <w:contextualSpacing/>
    </w:pPr>
    <w:rPr>
      <w:rFonts w:eastAsia="Times New Roman"/>
      <w:b/>
    </w:rPr>
  </w:style>
  <w:style w:type="character" w:customStyle="1" w:styleId="Style11ptItalicUnderline">
    <w:name w:val="Style 11 pt Italic Underline"/>
    <w:basedOn w:val="DefaultParagraphFont"/>
    <w:rsid w:val="0006739B"/>
    <w:rPr>
      <w:i/>
      <w:iCs/>
      <w:sz w:val="20"/>
      <w:u w:val="single"/>
    </w:rPr>
  </w:style>
  <w:style w:type="character" w:customStyle="1" w:styleId="Style11ptItalic">
    <w:name w:val="Style 11 pt Italic"/>
    <w:basedOn w:val="DefaultParagraphFont"/>
    <w:rsid w:val="0006739B"/>
    <w:rPr>
      <w:rFonts w:ascii="Times New Roman" w:hAnsi="Times New Roman"/>
      <w:i/>
      <w:iCs/>
      <w:sz w:val="20"/>
    </w:rPr>
  </w:style>
  <w:style w:type="character" w:customStyle="1" w:styleId="BoldandUnderlineChar">
    <w:name w:val="Bold and Underline Char"/>
    <w:basedOn w:val="DefaultParagraphFont"/>
    <w:link w:val="BoldandUnderline"/>
    <w:locked/>
    <w:rsid w:val="0006739B"/>
    <w:rPr>
      <w:b/>
      <w:szCs w:val="24"/>
      <w:u w:val="single"/>
    </w:rPr>
  </w:style>
  <w:style w:type="paragraph" w:customStyle="1" w:styleId="BoldandUnderline">
    <w:name w:val="Bold and Underline"/>
    <w:basedOn w:val="Normal"/>
    <w:link w:val="BoldandUnderlineChar"/>
    <w:qFormat/>
    <w:rsid w:val="0006739B"/>
    <w:pPr>
      <w:contextualSpacing/>
    </w:pPr>
    <w:rPr>
      <w:rFonts w:asciiTheme="minorHAnsi" w:hAnsiTheme="minorHAnsi" w:cstheme="minorBidi"/>
      <w:b/>
      <w:szCs w:val="24"/>
      <w:u w:val="single"/>
    </w:rPr>
  </w:style>
  <w:style w:type="character" w:customStyle="1" w:styleId="hdr">
    <w:name w:val="hdr"/>
    <w:basedOn w:val="DefaultParagraphFont"/>
    <w:rsid w:val="0006739B"/>
  </w:style>
  <w:style w:type="paragraph" w:customStyle="1" w:styleId="StyleStyle49ptBold3">
    <w:name w:val="Style Style4 + 9 pt Bold3"/>
    <w:basedOn w:val="Style4"/>
    <w:link w:val="StyleStyle49ptBold3Char"/>
    <w:qFormat/>
    <w:rsid w:val="0006739B"/>
    <w:rPr>
      <w:rFonts w:cs="Times New Roman"/>
      <w:b/>
      <w:bCs/>
    </w:rPr>
  </w:style>
  <w:style w:type="character" w:customStyle="1" w:styleId="StyleStyle49ptBold3Char">
    <w:name w:val="Style Style4 + 9 pt Bold3 Char"/>
    <w:basedOn w:val="Style4Char"/>
    <w:link w:val="StyleStyle49ptBold3"/>
    <w:rsid w:val="0006739B"/>
    <w:rPr>
      <w:rFonts w:ascii="Calibri" w:eastAsia="Times New Roman" w:hAnsi="Calibri" w:cs="Times New Roman"/>
      <w:b/>
      <w:bCs/>
      <w:u w:val="single"/>
    </w:rPr>
  </w:style>
  <w:style w:type="character" w:customStyle="1" w:styleId="Style9ptUnderline6">
    <w:name w:val="Style 9 pt Underline6"/>
    <w:basedOn w:val="DefaultParagraphFont"/>
    <w:rsid w:val="0006739B"/>
    <w:rPr>
      <w:sz w:val="20"/>
      <w:u w:val="single"/>
    </w:rPr>
  </w:style>
  <w:style w:type="character" w:customStyle="1" w:styleId="ct-with-fmlt">
    <w:name w:val="ct-with-fmlt"/>
    <w:basedOn w:val="DefaultParagraphFont"/>
    <w:rsid w:val="0006739B"/>
  </w:style>
  <w:style w:type="paragraph" w:customStyle="1" w:styleId="TagText">
    <w:name w:val="TagText"/>
    <w:basedOn w:val="Normal"/>
    <w:uiPriority w:val="99"/>
    <w:qFormat/>
    <w:rsid w:val="0006739B"/>
    <w:pPr>
      <w:contextualSpacing/>
    </w:pPr>
    <w:rPr>
      <w:b/>
    </w:rPr>
  </w:style>
  <w:style w:type="paragraph" w:customStyle="1" w:styleId="StyleStyle49pt">
    <w:name w:val="Style Style4 + 9 pt"/>
    <w:basedOn w:val="Normal"/>
    <w:link w:val="StyleStyle49ptChar"/>
    <w:qFormat/>
    <w:rsid w:val="0006739B"/>
    <w:pPr>
      <w:contextualSpacing/>
    </w:pPr>
    <w:rPr>
      <w:rFonts w:eastAsia="Times New Roman"/>
      <w:u w:val="single"/>
    </w:rPr>
  </w:style>
  <w:style w:type="character" w:customStyle="1" w:styleId="StyleStyle49ptChar">
    <w:name w:val="Style Style4 + 9 pt Char"/>
    <w:basedOn w:val="DefaultParagraphFont"/>
    <w:link w:val="StyleStyle49pt"/>
    <w:rsid w:val="0006739B"/>
    <w:rPr>
      <w:rFonts w:ascii="Calibri" w:eastAsia="Times New Roman" w:hAnsi="Calibri" w:cs="Calibri"/>
      <w:u w:val="single"/>
    </w:rPr>
  </w:style>
  <w:style w:type="paragraph" w:customStyle="1" w:styleId="StyleStyle49ptBold">
    <w:name w:val="Style Style4 + 9 pt Bold"/>
    <w:basedOn w:val="Normal"/>
    <w:link w:val="StyleStyle49ptBoldChar"/>
    <w:qFormat/>
    <w:rsid w:val="0006739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6739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6739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6739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6739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6739B"/>
    <w:rPr>
      <w:rFonts w:ascii="Arial" w:eastAsia="Times New Roman" w:hAnsi="Arial" w:cs="Arial"/>
      <w:b/>
      <w:bCs/>
      <w:szCs w:val="24"/>
      <w:u w:val="single"/>
    </w:rPr>
  </w:style>
  <w:style w:type="paragraph" w:customStyle="1" w:styleId="StyleUnderlined11pt">
    <w:name w:val="Style Underlined + 11 pt"/>
    <w:link w:val="StyleUnderlined11ptChar"/>
    <w:qFormat/>
    <w:rsid w:val="0006739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6739B"/>
    <w:rPr>
      <w:rFonts w:ascii="Arial" w:eastAsia="Times New Roman" w:hAnsi="Arial" w:cs="Arial"/>
      <w:szCs w:val="24"/>
      <w:u w:val="single"/>
    </w:rPr>
  </w:style>
  <w:style w:type="character" w:customStyle="1" w:styleId="newscontent">
    <w:name w:val="newscontent"/>
    <w:rsid w:val="0006739B"/>
  </w:style>
  <w:style w:type="character" w:customStyle="1" w:styleId="StyleUnderlinePatternClearYellow">
    <w:name w:val="Style Underline Pattern: Clear (Yellow)"/>
    <w:basedOn w:val="DefaultParagraphFont"/>
    <w:rsid w:val="0006739B"/>
    <w:rPr>
      <w:u w:val="single"/>
      <w:shd w:val="clear" w:color="auto" w:fill="00FF00"/>
    </w:rPr>
  </w:style>
  <w:style w:type="paragraph" w:customStyle="1" w:styleId="StyleUnderlineChar11pt3">
    <w:name w:val="Style Underline Char + 11 pt3"/>
    <w:link w:val="StyleUnderlineChar11pt3Char"/>
    <w:qFormat/>
    <w:rsid w:val="0006739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6739B"/>
    <w:rPr>
      <w:rFonts w:ascii="Arial Narrow" w:eastAsia="Times New Roman" w:hAnsi="Arial Narrow" w:cs="Arial"/>
      <w:szCs w:val="24"/>
      <w:u w:val="single"/>
    </w:rPr>
  </w:style>
  <w:style w:type="character" w:customStyle="1" w:styleId="date-display-single">
    <w:name w:val="date-display-single"/>
    <w:basedOn w:val="DefaultParagraphFont"/>
    <w:rsid w:val="0006739B"/>
  </w:style>
  <w:style w:type="character" w:customStyle="1" w:styleId="BodyTextChar1">
    <w:name w:val="Body Text Char1"/>
    <w:aliases w:val="Very Small Text Char1,BT Char1"/>
    <w:basedOn w:val="DefaultParagraphFont"/>
    <w:uiPriority w:val="99"/>
    <w:qFormat/>
    <w:rsid w:val="0006739B"/>
    <w:rPr>
      <w:rFonts w:ascii="Times New Roman" w:hAnsi="Times New Roman" w:cs="Times New Roman"/>
      <w:sz w:val="20"/>
    </w:rPr>
  </w:style>
  <w:style w:type="paragraph" w:customStyle="1" w:styleId="Cite2">
    <w:name w:val="Cite 2"/>
    <w:basedOn w:val="Normal"/>
    <w:qFormat/>
    <w:rsid w:val="0006739B"/>
    <w:pPr>
      <w:contextualSpacing/>
    </w:pPr>
    <w:rPr>
      <w:rFonts w:eastAsia="MS Mincho"/>
      <w:b/>
      <w:u w:val="single"/>
    </w:rPr>
  </w:style>
  <w:style w:type="character" w:customStyle="1" w:styleId="StyleunderlineBold">
    <w:name w:val="Style underline + Bold"/>
    <w:basedOn w:val="underline"/>
    <w:rsid w:val="0006739B"/>
    <w:rPr>
      <w:rFonts w:asciiTheme="minorHAnsi" w:hAnsiTheme="minorHAnsi" w:cs="Times New Roman"/>
      <w:b/>
      <w:bCs/>
      <w:iCs/>
      <w:sz w:val="20"/>
      <w:u w:val="single"/>
      <w:bdr w:val="single" w:sz="18" w:space="0" w:color="auto"/>
    </w:rPr>
  </w:style>
  <w:style w:type="paragraph" w:customStyle="1" w:styleId="cards0">
    <w:name w:val="cards"/>
    <w:basedOn w:val="Cites"/>
    <w:qFormat/>
    <w:rsid w:val="0006739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6739B"/>
    <w:rPr>
      <w:sz w:val="20"/>
      <w:u w:val="single"/>
    </w:rPr>
  </w:style>
  <w:style w:type="character" w:customStyle="1" w:styleId="slug-pub-date">
    <w:name w:val="slug-pub-date"/>
    <w:basedOn w:val="DefaultParagraphFont"/>
    <w:rsid w:val="0006739B"/>
  </w:style>
  <w:style w:type="character" w:customStyle="1" w:styleId="slug-vol">
    <w:name w:val="slug-vol"/>
    <w:basedOn w:val="DefaultParagraphFont"/>
    <w:rsid w:val="0006739B"/>
  </w:style>
  <w:style w:type="character" w:customStyle="1" w:styleId="slug-issue">
    <w:name w:val="slug-issue"/>
    <w:basedOn w:val="DefaultParagraphFont"/>
    <w:rsid w:val="0006739B"/>
  </w:style>
  <w:style w:type="character" w:customStyle="1" w:styleId="slug-pages">
    <w:name w:val="slug-pages"/>
    <w:basedOn w:val="DefaultParagraphFont"/>
    <w:rsid w:val="000673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6739B"/>
    <w:rPr>
      <w:b/>
      <w:bCs/>
      <w:strike w:val="0"/>
      <w:dstrike w:val="0"/>
      <w:sz w:val="24"/>
      <w:u w:val="none"/>
      <w:effect w:val="none"/>
    </w:rPr>
  </w:style>
  <w:style w:type="character" w:customStyle="1" w:styleId="tagchar">
    <w:name w:val="tagchar"/>
    <w:basedOn w:val="DefaultParagraphFont"/>
    <w:rsid w:val="0006739B"/>
  </w:style>
  <w:style w:type="paragraph" w:customStyle="1" w:styleId="NormalText">
    <w:name w:val="Normal Text"/>
    <w:basedOn w:val="Normal"/>
    <w:link w:val="NormalTextChar"/>
    <w:autoRedefine/>
    <w:qFormat/>
    <w:rsid w:val="0006739B"/>
    <w:pPr>
      <w:contextualSpacing/>
      <w:jc w:val="both"/>
    </w:pPr>
    <w:rPr>
      <w:rFonts w:eastAsia="Times New Roman"/>
      <w:szCs w:val="26"/>
    </w:rPr>
  </w:style>
  <w:style w:type="character" w:customStyle="1" w:styleId="pmterms11">
    <w:name w:val="pmterms11"/>
    <w:basedOn w:val="DefaultParagraphFont"/>
    <w:rsid w:val="0006739B"/>
    <w:rPr>
      <w:b/>
      <w:bCs/>
      <w:i w:val="0"/>
      <w:iCs w:val="0"/>
      <w:color w:val="000000"/>
    </w:rPr>
  </w:style>
  <w:style w:type="character" w:customStyle="1" w:styleId="StyleUnderlineChar9ptBold">
    <w:name w:val="Style Underline Char + 9 pt Bold"/>
    <w:basedOn w:val="DefaultParagraphFont"/>
    <w:rsid w:val="0006739B"/>
    <w:rPr>
      <w:rFonts w:ascii="Times New Roman" w:hAnsi="Times New Roman"/>
      <w:b/>
      <w:bCs/>
      <w:sz w:val="20"/>
      <w:u w:val="single"/>
      <w:lang w:val="en-US" w:eastAsia="en-US" w:bidi="ar-SA"/>
    </w:rPr>
  </w:style>
  <w:style w:type="character" w:customStyle="1" w:styleId="Style8pt">
    <w:name w:val="Style 8 pt"/>
    <w:basedOn w:val="DefaultParagraphFont"/>
    <w:rsid w:val="0006739B"/>
    <w:rPr>
      <w:sz w:val="20"/>
    </w:rPr>
  </w:style>
  <w:style w:type="character" w:customStyle="1" w:styleId="UnderlineChar5Char">
    <w:name w:val="Underline Char5 Char"/>
    <w:basedOn w:val="DefaultParagraphFont"/>
    <w:rsid w:val="0006739B"/>
    <w:rPr>
      <w:szCs w:val="24"/>
      <w:u w:val="single"/>
      <w:lang w:val="en-US" w:eastAsia="en-US" w:bidi="ar-SA"/>
    </w:rPr>
  </w:style>
  <w:style w:type="character" w:customStyle="1" w:styleId="BoldandUnderlineChar2Char1">
    <w:name w:val="Bold and Underline Char2 Char1"/>
    <w:basedOn w:val="DefaultParagraphFont"/>
    <w:rsid w:val="000673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673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6739B"/>
    <w:rPr>
      <w:szCs w:val="24"/>
      <w:u w:val="single"/>
      <w:lang w:val="en-US" w:eastAsia="en-US" w:bidi="ar-SA"/>
    </w:rPr>
  </w:style>
  <w:style w:type="paragraph" w:customStyle="1" w:styleId="Language">
    <w:name w:val="Language"/>
    <w:basedOn w:val="Normal"/>
    <w:link w:val="LanguageChar"/>
    <w:qFormat/>
    <w:rsid w:val="0006739B"/>
    <w:pPr>
      <w:contextualSpacing/>
    </w:pPr>
    <w:rPr>
      <w:rFonts w:eastAsia="Times New Roman"/>
      <w:strike/>
      <w:szCs w:val="20"/>
    </w:rPr>
  </w:style>
  <w:style w:type="character" w:customStyle="1" w:styleId="LanguageChar">
    <w:name w:val="Language Char"/>
    <w:basedOn w:val="DefaultParagraphFont"/>
    <w:link w:val="Language"/>
    <w:rsid w:val="0006739B"/>
    <w:rPr>
      <w:rFonts w:ascii="Calibri" w:eastAsia="Times New Roman" w:hAnsi="Calibri" w:cs="Calibri"/>
      <w:strike/>
      <w:szCs w:val="20"/>
    </w:rPr>
  </w:style>
  <w:style w:type="paragraph" w:customStyle="1" w:styleId="UnderlineChar3">
    <w:name w:val="Underline Char3"/>
    <w:basedOn w:val="Normal"/>
    <w:link w:val="UnderlineChar3Char"/>
    <w:qFormat/>
    <w:rsid w:val="0006739B"/>
    <w:pPr>
      <w:contextualSpacing/>
    </w:pPr>
    <w:rPr>
      <w:rFonts w:eastAsia="Times New Roman"/>
      <w:u w:val="single"/>
    </w:rPr>
  </w:style>
  <w:style w:type="character" w:customStyle="1" w:styleId="UnderlineChar3Char">
    <w:name w:val="Underline Char3 Char"/>
    <w:basedOn w:val="DefaultParagraphFont"/>
    <w:link w:val="UnderlineChar3"/>
    <w:rsid w:val="0006739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6739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6739B"/>
    <w:rPr>
      <w:rFonts w:ascii="Calibri" w:eastAsia="Times New Roman" w:hAnsi="Calibri" w:cs="Calibri"/>
      <w:b/>
      <w:u w:val="single"/>
    </w:rPr>
  </w:style>
  <w:style w:type="character" w:customStyle="1" w:styleId="UnderlineChar1">
    <w:name w:val="Underline Char1"/>
    <w:aliases w:val="Cards + Font: 12 pt Char1"/>
    <w:basedOn w:val="DefaultParagraphFont"/>
    <w:rsid w:val="0006739B"/>
    <w:rPr>
      <w:szCs w:val="24"/>
      <w:u w:val="single"/>
      <w:lang w:val="en-US" w:eastAsia="en-US" w:bidi="ar-SA"/>
    </w:rPr>
  </w:style>
  <w:style w:type="character" w:customStyle="1" w:styleId="BoldandUnderlineChar1Char2Char">
    <w:name w:val="Bold and Underline Char1 Char2 Char"/>
    <w:basedOn w:val="DefaultParagraphFont"/>
    <w:rsid w:val="0006739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06739B"/>
    <w:rPr>
      <w:rFonts w:ascii="Arial Narrow" w:eastAsia="Times New Roman" w:hAnsi="Arial Narrow" w:cs="Calibri"/>
    </w:rPr>
  </w:style>
  <w:style w:type="paragraph" w:customStyle="1" w:styleId="HotRoute">
    <w:name w:val="Hot Route"/>
    <w:basedOn w:val="Normal"/>
    <w:link w:val="HotRouteChar0"/>
    <w:qFormat/>
    <w:rsid w:val="0006739B"/>
    <w:pPr>
      <w:ind w:left="144"/>
      <w:contextualSpacing/>
    </w:pPr>
    <w:rPr>
      <w:rFonts w:eastAsia="Times New Roman"/>
    </w:rPr>
  </w:style>
  <w:style w:type="paragraph" w:customStyle="1" w:styleId="Cardstyle0">
    <w:name w:val="Cardstyle"/>
    <w:basedOn w:val="Normal"/>
    <w:next w:val="Normal"/>
    <w:uiPriority w:val="99"/>
    <w:qFormat/>
    <w:rsid w:val="0006739B"/>
    <w:pPr>
      <w:contextualSpacing/>
    </w:pPr>
    <w:rPr>
      <w:rFonts w:eastAsia="Times New Roman"/>
    </w:rPr>
  </w:style>
  <w:style w:type="character" w:customStyle="1" w:styleId="Style12ptBoldUnderline1">
    <w:name w:val="Style 12 pt Bold Underline1"/>
    <w:basedOn w:val="DefaultParagraphFont"/>
    <w:rsid w:val="0006739B"/>
    <w:rPr>
      <w:b/>
      <w:bCs/>
      <w:sz w:val="24"/>
      <w:u w:val="single"/>
    </w:rPr>
  </w:style>
  <w:style w:type="character" w:customStyle="1" w:styleId="StyleEmphasisArial12ptBoldNotItalic">
    <w:name w:val="Style Emphasis + Arial 12 pt Bold Not Italic"/>
    <w:basedOn w:val="Emphasis"/>
    <w:rsid w:val="0006739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6739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6739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6739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673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6739B"/>
    <w:rPr>
      <w:rFonts w:ascii="Times New Roman" w:hAnsi="Times New Roman"/>
      <w:sz w:val="20"/>
      <w:u w:val="single"/>
      <w:bdr w:val="none" w:sz="0" w:space="0" w:color="auto"/>
      <w:shd w:val="clear" w:color="auto" w:fill="C0C0C0"/>
    </w:rPr>
  </w:style>
  <w:style w:type="character" w:customStyle="1" w:styleId="smallChar">
    <w:name w:val="small Char"/>
    <w:rsid w:val="0006739B"/>
    <w:rPr>
      <w:rFonts w:ascii="Calibri" w:eastAsia="Calibri" w:hAnsi="Calibri" w:cs="Calibri"/>
      <w:sz w:val="16"/>
      <w:szCs w:val="20"/>
      <w:lang w:val="x-none" w:eastAsia="x-none"/>
    </w:rPr>
  </w:style>
  <w:style w:type="paragraph" w:customStyle="1" w:styleId="HotRoute0">
    <w:name w:val="Hot Route!"/>
    <w:basedOn w:val="Normal"/>
    <w:qFormat/>
    <w:rsid w:val="0006739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6739B"/>
    <w:rPr>
      <w:rFonts w:ascii="Times New Roman" w:hAnsi="Times New Roman" w:cs="Times New Roman"/>
      <w:sz w:val="16"/>
      <w:szCs w:val="16"/>
    </w:rPr>
  </w:style>
  <w:style w:type="character" w:customStyle="1" w:styleId="BodyText2Char1">
    <w:name w:val="Body Text 2 Char1"/>
    <w:basedOn w:val="DefaultParagraphFont"/>
    <w:rsid w:val="0006739B"/>
    <w:rPr>
      <w:rFonts w:ascii="Times New Roman" w:hAnsi="Times New Roman" w:cs="Times New Roman"/>
      <w:sz w:val="20"/>
    </w:rPr>
  </w:style>
  <w:style w:type="character" w:customStyle="1" w:styleId="Heading2Char1CharCharCharCharCharC">
    <w:name w:val="Heading 2 Char1 Char Char Char Char Char C"/>
    <w:rsid w:val="0006739B"/>
    <w:rPr>
      <w:rFonts w:cs="Arial"/>
      <w:b/>
      <w:bCs/>
      <w:iCs/>
      <w:sz w:val="24"/>
      <w:szCs w:val="28"/>
      <w:lang w:val="en-US" w:eastAsia="en-US" w:bidi="ar-SA"/>
    </w:rPr>
  </w:style>
  <w:style w:type="character" w:customStyle="1" w:styleId="underline1">
    <w:name w:val="underline1"/>
    <w:basedOn w:val="DefaultParagraphFont"/>
    <w:rsid w:val="0006739B"/>
    <w:rPr>
      <w:u w:val="single"/>
    </w:rPr>
  </w:style>
  <w:style w:type="character" w:customStyle="1" w:styleId="author0">
    <w:name w:val="author"/>
    <w:basedOn w:val="DefaultParagraphFont"/>
    <w:rsid w:val="0006739B"/>
    <w:rPr>
      <w:rFonts w:ascii="Times New Roman" w:hAnsi="Times New Roman"/>
      <w:b/>
      <w:sz w:val="24"/>
    </w:rPr>
  </w:style>
  <w:style w:type="character" w:customStyle="1" w:styleId="FontStyle291">
    <w:name w:val="Font Style291"/>
    <w:basedOn w:val="DefaultParagraphFont"/>
    <w:uiPriority w:val="99"/>
    <w:rsid w:val="000673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6739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6739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6739B"/>
    <w:rPr>
      <w:rFonts w:ascii="Calibri" w:eastAsia="Times New Roman" w:hAnsi="Calibri" w:cs="Calibri"/>
    </w:rPr>
  </w:style>
  <w:style w:type="paragraph" w:customStyle="1" w:styleId="Cards1">
    <w:name w:val="Cards1"/>
    <w:basedOn w:val="Normal"/>
    <w:link w:val="Cards1Char"/>
    <w:qFormat/>
    <w:rsid w:val="0006739B"/>
    <w:pPr>
      <w:ind w:left="288"/>
      <w:contextualSpacing/>
    </w:pPr>
    <w:rPr>
      <w:rFonts w:eastAsia="Times New Roman"/>
      <w:u w:val="single"/>
    </w:rPr>
  </w:style>
  <w:style w:type="character" w:customStyle="1" w:styleId="Cards1Char">
    <w:name w:val="Cards1 Char"/>
    <w:basedOn w:val="DefaultParagraphFont"/>
    <w:link w:val="Cards1"/>
    <w:rsid w:val="0006739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6739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6739B"/>
    <w:rPr>
      <w:rFonts w:ascii="Arial" w:eastAsia="Calibri" w:hAnsi="Arial" w:cs="Arial"/>
      <w:u w:val="single"/>
    </w:rPr>
  </w:style>
  <w:style w:type="character" w:customStyle="1" w:styleId="EmphasizeThis">
    <w:name w:val="EmphasizeThis"/>
    <w:rsid w:val="0006739B"/>
    <w:rPr>
      <w:rFonts w:ascii="Georgia" w:hAnsi="Georgia"/>
      <w:b/>
      <w:iCs/>
      <w:sz w:val="24"/>
      <w:u w:val="thick"/>
    </w:rPr>
  </w:style>
  <w:style w:type="paragraph" w:customStyle="1" w:styleId="Stylecard8pt">
    <w:name w:val="Style card + 8 pt"/>
    <w:basedOn w:val="Normal"/>
    <w:link w:val="Stylecard8ptChar"/>
    <w:qFormat/>
    <w:rsid w:val="0006739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6739B"/>
    <w:rPr>
      <w:rFonts w:ascii="Calibri" w:eastAsia="Times New Roman" w:hAnsi="Calibri" w:cs="Calibri"/>
      <w:color w:val="000000"/>
      <w:szCs w:val="20"/>
      <w:u w:val="single"/>
      <w:lang w:eastAsia="ar-SA"/>
    </w:rPr>
  </w:style>
  <w:style w:type="character" w:customStyle="1" w:styleId="bhl">
    <w:name w:val="bhl"/>
    <w:basedOn w:val="DefaultParagraphFont"/>
    <w:rsid w:val="0006739B"/>
  </w:style>
  <w:style w:type="paragraph" w:customStyle="1" w:styleId="TagGA11">
    <w:name w:val="Tag GA 11"/>
    <w:basedOn w:val="TOC1"/>
    <w:uiPriority w:val="99"/>
    <w:qFormat/>
    <w:rsid w:val="0006739B"/>
    <w:pPr>
      <w:spacing w:before="0" w:after="160"/>
    </w:pPr>
    <w:rPr>
      <w:rFonts w:ascii="Georgia" w:eastAsia="Calibri" w:hAnsi="Georgia"/>
      <w:u w:val="none"/>
      <w:lang w:bidi="ar-SA"/>
    </w:rPr>
  </w:style>
  <w:style w:type="paragraph" w:customStyle="1" w:styleId="CiteCard">
    <w:name w:val="Cite/Card"/>
    <w:basedOn w:val="TOC2"/>
    <w:qFormat/>
    <w:rsid w:val="0006739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6739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6739B"/>
    <w:rPr>
      <w:sz w:val="16"/>
      <w:szCs w:val="16"/>
    </w:rPr>
  </w:style>
  <w:style w:type="character" w:customStyle="1" w:styleId="DocumentMapChar1">
    <w:name w:val="Document Map Char1"/>
    <w:basedOn w:val="DefaultParagraphFont"/>
    <w:rsid w:val="0006739B"/>
    <w:rPr>
      <w:rFonts w:ascii="Tahoma" w:hAnsi="Tahoma" w:cs="Tahoma"/>
      <w:sz w:val="16"/>
      <w:szCs w:val="16"/>
    </w:rPr>
  </w:style>
  <w:style w:type="character" w:customStyle="1" w:styleId="addmd">
    <w:name w:val="addmd"/>
    <w:basedOn w:val="DefaultParagraphFont"/>
    <w:rsid w:val="0006739B"/>
  </w:style>
  <w:style w:type="paragraph" w:styleId="FootnoteText">
    <w:name w:val="footnote text"/>
    <w:basedOn w:val="Normal"/>
    <w:link w:val="FootnoteTextChar"/>
    <w:unhideWhenUsed/>
    <w:qFormat/>
    <w:rsid w:val="0006739B"/>
    <w:pPr>
      <w:contextualSpacing/>
    </w:pPr>
    <w:rPr>
      <w:rFonts w:eastAsia="Calibri"/>
      <w:szCs w:val="20"/>
      <w:lang w:eastAsia="zh-CN"/>
    </w:rPr>
  </w:style>
  <w:style w:type="character" w:customStyle="1" w:styleId="FootnoteTextChar">
    <w:name w:val="Footnote Text Char"/>
    <w:basedOn w:val="DefaultParagraphFont"/>
    <w:link w:val="FootnoteText"/>
    <w:rsid w:val="0006739B"/>
    <w:rPr>
      <w:rFonts w:ascii="Calibri" w:eastAsia="Calibri" w:hAnsi="Calibri" w:cs="Calibri"/>
      <w:szCs w:val="20"/>
      <w:lang w:eastAsia="zh-CN"/>
    </w:rPr>
  </w:style>
  <w:style w:type="character" w:customStyle="1" w:styleId="UnderlinedTextCharChar">
    <w:name w:val="Underlined Text Char Char"/>
    <w:basedOn w:val="DefaultParagraphFont"/>
    <w:rsid w:val="0006739B"/>
    <w:rPr>
      <w:rFonts w:cs="Arial"/>
      <w:bCs/>
      <w:noProof w:val="0"/>
      <w:szCs w:val="26"/>
      <w:u w:val="single"/>
      <w:lang w:val="en-US" w:eastAsia="en-US" w:bidi="ar-SA"/>
    </w:rPr>
  </w:style>
  <w:style w:type="character" w:customStyle="1" w:styleId="StyleTimesNewRoman12ptBold">
    <w:name w:val="Style Times New Roman 12 pt Bold"/>
    <w:rsid w:val="0006739B"/>
    <w:rPr>
      <w:b/>
      <w:bCs/>
      <w:sz w:val="24"/>
    </w:rPr>
  </w:style>
  <w:style w:type="character" w:customStyle="1" w:styleId="CardText1Char">
    <w:name w:val="Card Text 1 Char"/>
    <w:link w:val="CardText1"/>
    <w:rsid w:val="0006739B"/>
    <w:rPr>
      <w:rFonts w:ascii="Georgia" w:hAnsi="Georgia"/>
      <w:color w:val="000000"/>
      <w:u w:val="single"/>
    </w:rPr>
  </w:style>
  <w:style w:type="character" w:customStyle="1" w:styleId="BoldUnderlining">
    <w:name w:val="Bold Underlining"/>
    <w:rsid w:val="0006739B"/>
    <w:rPr>
      <w:u w:val="single"/>
    </w:rPr>
  </w:style>
  <w:style w:type="character" w:customStyle="1" w:styleId="Intemphasis">
    <w:name w:val="Intemphasis"/>
    <w:uiPriority w:val="1"/>
    <w:qFormat/>
    <w:rsid w:val="0006739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6739B"/>
    <w:pPr>
      <w:ind w:left="288" w:right="288"/>
      <w:contextualSpacing/>
    </w:pPr>
    <w:rPr>
      <w:szCs w:val="16"/>
    </w:rPr>
  </w:style>
  <w:style w:type="character" w:customStyle="1" w:styleId="cardtextChar2">
    <w:name w:val="cardtext Char"/>
    <w:basedOn w:val="DefaultParagraphFont"/>
    <w:link w:val="cardtext0"/>
    <w:rsid w:val="0006739B"/>
    <w:rPr>
      <w:rFonts w:ascii="Calibri" w:hAnsi="Calibri" w:cs="Calibri"/>
      <w:szCs w:val="16"/>
    </w:rPr>
  </w:style>
  <w:style w:type="character" w:customStyle="1" w:styleId="BoldUnderlineChar1">
    <w:name w:val="BoldUnderline Char1"/>
    <w:rsid w:val="0006739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6739B"/>
    <w:pPr>
      <w:spacing w:after="200"/>
      <w:contextualSpacing/>
    </w:pPr>
    <w:rPr>
      <w:rFonts w:eastAsia="Calibri"/>
      <w:u w:val="single"/>
    </w:rPr>
  </w:style>
  <w:style w:type="character" w:customStyle="1" w:styleId="UnderlinedCardTextChar">
    <w:name w:val="Underlined Card Text Char"/>
    <w:link w:val="UnderlinedCardText"/>
    <w:rsid w:val="0006739B"/>
    <w:rPr>
      <w:rFonts w:ascii="Calibri" w:eastAsia="Calibri" w:hAnsi="Calibri" w:cs="Calibri"/>
      <w:u w:val="single"/>
    </w:rPr>
  </w:style>
  <w:style w:type="character" w:customStyle="1" w:styleId="Hyperlink6">
    <w:name w:val="Hyperlink6"/>
    <w:basedOn w:val="DefaultParagraphFont"/>
    <w:rsid w:val="0006739B"/>
    <w:rPr>
      <w:color w:val="3300CC"/>
      <w:u w:val="single"/>
    </w:rPr>
  </w:style>
  <w:style w:type="paragraph" w:customStyle="1" w:styleId="Tag12">
    <w:name w:val="Tag12"/>
    <w:basedOn w:val="Normal"/>
    <w:uiPriority w:val="99"/>
    <w:qFormat/>
    <w:rsid w:val="0006739B"/>
    <w:pPr>
      <w:contextualSpacing/>
    </w:pPr>
    <w:rPr>
      <w:rFonts w:eastAsia="Cambria"/>
      <w:b/>
    </w:rPr>
  </w:style>
  <w:style w:type="paragraph" w:customStyle="1" w:styleId="Shrink8">
    <w:name w:val="Shrink8"/>
    <w:basedOn w:val="Normal"/>
    <w:uiPriority w:val="99"/>
    <w:qFormat/>
    <w:rsid w:val="0006739B"/>
    <w:pPr>
      <w:contextualSpacing/>
    </w:pPr>
    <w:rPr>
      <w:rFonts w:eastAsia="Cambria"/>
    </w:rPr>
  </w:style>
  <w:style w:type="character" w:customStyle="1" w:styleId="highlight2">
    <w:name w:val="highlight2"/>
    <w:rsid w:val="0006739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6739B"/>
    <w:pPr>
      <w:ind w:left="288"/>
      <w:contextualSpacing/>
    </w:pPr>
    <w:rPr>
      <w:rFonts w:eastAsia="Times New Roman"/>
      <w:u w:val="single"/>
    </w:rPr>
  </w:style>
  <w:style w:type="character" w:customStyle="1" w:styleId="UnderlineTextChar">
    <w:name w:val="Underline Text Char"/>
    <w:basedOn w:val="DefaultParagraphFont"/>
    <w:link w:val="UnderlineText"/>
    <w:rsid w:val="0006739B"/>
    <w:rPr>
      <w:rFonts w:ascii="Calibri" w:eastAsia="Times New Roman" w:hAnsi="Calibri" w:cs="Calibri"/>
      <w:u w:val="single"/>
    </w:rPr>
  </w:style>
  <w:style w:type="character" w:customStyle="1" w:styleId="il">
    <w:name w:val="il"/>
    <w:basedOn w:val="DefaultParagraphFont"/>
    <w:rsid w:val="0006739B"/>
  </w:style>
  <w:style w:type="character" w:customStyle="1" w:styleId="commentstext">
    <w:name w:val="comments_text"/>
    <w:uiPriority w:val="99"/>
    <w:rsid w:val="0006739B"/>
    <w:rPr>
      <w:rFonts w:cs="Times New Roman"/>
    </w:rPr>
  </w:style>
  <w:style w:type="paragraph" w:customStyle="1" w:styleId="Heading42">
    <w:name w:val="Heading 42"/>
    <w:basedOn w:val="Normal"/>
    <w:qFormat/>
    <w:rsid w:val="0006739B"/>
    <w:pPr>
      <w:contextualSpacing/>
    </w:pPr>
    <w:rPr>
      <w:rFonts w:eastAsia="Times New Roman"/>
    </w:rPr>
  </w:style>
  <w:style w:type="paragraph" w:customStyle="1" w:styleId="DebateNormal">
    <w:name w:val="DebateNormal"/>
    <w:basedOn w:val="Normal"/>
    <w:link w:val="DebateNormalChar"/>
    <w:qFormat/>
    <w:rsid w:val="0006739B"/>
    <w:pPr>
      <w:spacing w:line="276" w:lineRule="auto"/>
      <w:contextualSpacing/>
    </w:pPr>
    <w:rPr>
      <w:rFonts w:eastAsia="Calibri"/>
      <w:szCs w:val="20"/>
    </w:rPr>
  </w:style>
  <w:style w:type="character" w:customStyle="1" w:styleId="DebateNormalChar">
    <w:name w:val="DebateNormal Char"/>
    <w:basedOn w:val="DefaultParagraphFont"/>
    <w:link w:val="DebateNormal"/>
    <w:rsid w:val="0006739B"/>
    <w:rPr>
      <w:rFonts w:ascii="Calibri" w:eastAsia="Calibri" w:hAnsi="Calibri" w:cs="Calibri"/>
      <w:szCs w:val="20"/>
    </w:rPr>
  </w:style>
  <w:style w:type="paragraph" w:customStyle="1" w:styleId="NormalCite">
    <w:name w:val="NormalCite"/>
    <w:link w:val="NormalCiteChar"/>
    <w:qFormat/>
    <w:rsid w:val="0006739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6739B"/>
    <w:rPr>
      <w:rFonts w:ascii="Times New Roman" w:hAnsi="Times New Roman" w:cs="Times New Roman"/>
      <w:sz w:val="18"/>
    </w:rPr>
  </w:style>
  <w:style w:type="character" w:customStyle="1" w:styleId="articletext">
    <w:name w:val="articletext"/>
    <w:basedOn w:val="DefaultParagraphFont"/>
    <w:rsid w:val="0006739B"/>
  </w:style>
  <w:style w:type="character" w:customStyle="1" w:styleId="grey10">
    <w:name w:val="grey10"/>
    <w:basedOn w:val="DefaultParagraphFont"/>
    <w:rsid w:val="0006739B"/>
  </w:style>
  <w:style w:type="character" w:customStyle="1" w:styleId="navy13bd">
    <w:name w:val="navy13bd"/>
    <w:basedOn w:val="DefaultParagraphFont"/>
    <w:rsid w:val="0006739B"/>
  </w:style>
  <w:style w:type="character" w:customStyle="1" w:styleId="Style9ptUnderline2">
    <w:name w:val="Style 9 pt Underline2"/>
    <w:basedOn w:val="DefaultParagraphFont"/>
    <w:rsid w:val="0006739B"/>
    <w:rPr>
      <w:sz w:val="20"/>
      <w:u w:val="single"/>
    </w:rPr>
  </w:style>
  <w:style w:type="character" w:customStyle="1" w:styleId="Style9ptBoldUnderline1">
    <w:name w:val="Style 9 pt Bold Underline1"/>
    <w:basedOn w:val="DefaultParagraphFont"/>
    <w:rsid w:val="0006739B"/>
    <w:rPr>
      <w:b/>
      <w:bCs/>
      <w:sz w:val="20"/>
      <w:u w:val="single"/>
    </w:rPr>
  </w:style>
  <w:style w:type="character" w:customStyle="1" w:styleId="TagsCharChar">
    <w:name w:val="Tags Char Char"/>
    <w:basedOn w:val="DefaultParagraphFont"/>
    <w:rsid w:val="0006739B"/>
    <w:rPr>
      <w:rFonts w:eastAsia="SimSun"/>
      <w:b/>
      <w:sz w:val="24"/>
      <w:lang w:val="en-US" w:eastAsia="zh-CN" w:bidi="ar-SA"/>
    </w:rPr>
  </w:style>
  <w:style w:type="paragraph" w:customStyle="1" w:styleId="cardCharCharCharChar">
    <w:name w:val="card Char Char Char Char"/>
    <w:basedOn w:val="Normal"/>
    <w:qFormat/>
    <w:rsid w:val="0006739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6739B"/>
    <w:pPr>
      <w:contextualSpacing/>
    </w:pPr>
    <w:rPr>
      <w:rFonts w:ascii="Times" w:eastAsia="Times New Roman" w:hAnsi="Times"/>
    </w:rPr>
  </w:style>
  <w:style w:type="paragraph" w:customStyle="1" w:styleId="CARD">
    <w:name w:val="CARD"/>
    <w:basedOn w:val="Normal"/>
    <w:link w:val="CARDChar0"/>
    <w:qFormat/>
    <w:rsid w:val="0006739B"/>
    <w:pPr>
      <w:contextualSpacing/>
    </w:pPr>
    <w:rPr>
      <w:rFonts w:eastAsia="Times New Roman"/>
      <w:u w:val="single"/>
    </w:rPr>
  </w:style>
  <w:style w:type="character" w:customStyle="1" w:styleId="CARDChar0">
    <w:name w:val="CARD Char"/>
    <w:basedOn w:val="DefaultParagraphFont"/>
    <w:link w:val="CARD"/>
    <w:rsid w:val="0006739B"/>
    <w:rPr>
      <w:rFonts w:ascii="Calibri" w:eastAsia="Times New Roman" w:hAnsi="Calibri" w:cs="Calibri"/>
      <w:u w:val="single"/>
    </w:rPr>
  </w:style>
  <w:style w:type="paragraph" w:customStyle="1" w:styleId="Normal2">
    <w:name w:val="Normal2"/>
    <w:basedOn w:val="Normal"/>
    <w:uiPriority w:val="99"/>
    <w:qFormat/>
    <w:rsid w:val="0006739B"/>
    <w:pPr>
      <w:contextualSpacing/>
    </w:pPr>
    <w:rPr>
      <w:rFonts w:eastAsia="Times New Roman"/>
    </w:rPr>
  </w:style>
  <w:style w:type="character" w:customStyle="1" w:styleId="Style11ptThickunderline">
    <w:name w:val="Style 11 pt Thick underline"/>
    <w:rsid w:val="0006739B"/>
    <w:rPr>
      <w:rFonts w:ascii="Times New Roman" w:hAnsi="Times New Roman"/>
      <w:sz w:val="20"/>
      <w:u w:val="single"/>
    </w:rPr>
  </w:style>
  <w:style w:type="character" w:customStyle="1" w:styleId="Style11ptBoldThickunderline">
    <w:name w:val="Style 11 pt Bold Thick underline"/>
    <w:rsid w:val="0006739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6739B"/>
    <w:rPr>
      <w:vertAlign w:val="superscript"/>
    </w:rPr>
  </w:style>
  <w:style w:type="character" w:customStyle="1" w:styleId="CharChar5">
    <w:name w:val="Char Char5"/>
    <w:rsid w:val="0006739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6739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6739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6739B"/>
    <w:rPr>
      <w:u w:val="single"/>
    </w:rPr>
  </w:style>
  <w:style w:type="character" w:customStyle="1" w:styleId="StyleUnderlineBoldIndent11ptChar">
    <w:name w:val="Style Underline + Bold Indent + 11 pt Char"/>
    <w:link w:val="StyleUnderlineBoldIndent11pt"/>
    <w:rsid w:val="0006739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6739B"/>
    <w:rPr>
      <w:b/>
      <w:bCs/>
      <w:u w:val="single"/>
    </w:rPr>
  </w:style>
  <w:style w:type="character" w:customStyle="1" w:styleId="StyleUnderlineBoldIndent11ptBoldChar">
    <w:name w:val="Style Underline + Bold Indent + 11 pt Bold Char"/>
    <w:link w:val="StyleUnderlineBoldIndent11ptBold"/>
    <w:rsid w:val="0006739B"/>
    <w:rPr>
      <w:rFonts w:ascii="Calibri" w:eastAsia="Times New Roman" w:hAnsi="Calibri" w:cs="Calibri"/>
      <w:b/>
      <w:bCs/>
      <w:szCs w:val="20"/>
      <w:u w:val="single"/>
    </w:rPr>
  </w:style>
  <w:style w:type="paragraph" w:customStyle="1" w:styleId="Normal20pt">
    <w:name w:val="Normal  + 20 pt"/>
    <w:basedOn w:val="Normal"/>
    <w:uiPriority w:val="6"/>
    <w:qFormat/>
    <w:rsid w:val="0006739B"/>
    <w:pPr>
      <w:contextualSpacing/>
    </w:pPr>
    <w:rPr>
      <w:bCs/>
      <w:u w:val="single"/>
    </w:rPr>
  </w:style>
  <w:style w:type="character" w:customStyle="1" w:styleId="StyleStyle4CharTimesNewRoman11pt">
    <w:name w:val="Style Style4 Char + Times New Roman 11 pt"/>
    <w:basedOn w:val="DefaultParagraphFont"/>
    <w:rsid w:val="0006739B"/>
    <w:rPr>
      <w:rFonts w:ascii="Times New Roman" w:hAnsi="Times New Roman"/>
      <w:sz w:val="20"/>
      <w:szCs w:val="24"/>
      <w:u w:val="single"/>
      <w:lang w:val="en-US" w:eastAsia="en-US" w:bidi="ar-SA"/>
    </w:rPr>
  </w:style>
  <w:style w:type="paragraph" w:customStyle="1" w:styleId="author-name">
    <w:name w:val="author-name"/>
    <w:basedOn w:val="Normal"/>
    <w:qFormat/>
    <w:rsid w:val="0006739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6739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6739B"/>
    <w:rPr>
      <w:rFonts w:ascii="Consolas" w:hAnsi="Consolas" w:cs="Consolas"/>
      <w:sz w:val="20"/>
      <w:szCs w:val="20"/>
    </w:rPr>
  </w:style>
  <w:style w:type="character" w:customStyle="1" w:styleId="StyleStyle4CharTimesNewRoman11ptBold">
    <w:name w:val="Style Style4 Char + Times New Roman 11 pt Bold"/>
    <w:basedOn w:val="DefaultParagraphFont"/>
    <w:rsid w:val="0006739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6739B"/>
    <w:rPr>
      <w:rFonts w:ascii="Times New Roman" w:hAnsi="Times New Roman"/>
      <w:i/>
      <w:iCs/>
      <w:sz w:val="20"/>
      <w:szCs w:val="24"/>
      <w:u w:val="single"/>
      <w:lang w:val="en-US" w:eastAsia="en-US" w:bidi="ar-SA"/>
    </w:rPr>
  </w:style>
  <w:style w:type="character" w:customStyle="1" w:styleId="headline">
    <w:name w:val="headline"/>
    <w:basedOn w:val="DefaultParagraphFont"/>
    <w:rsid w:val="0006739B"/>
  </w:style>
  <w:style w:type="character" w:customStyle="1" w:styleId="CharChar4">
    <w:name w:val="Char Char4"/>
    <w:basedOn w:val="DefaultParagraphFont"/>
    <w:rsid w:val="0006739B"/>
    <w:rPr>
      <w:rFonts w:cs="Arial"/>
      <w:b/>
      <w:bCs/>
      <w:iCs/>
      <w:szCs w:val="28"/>
      <w:lang w:val="en-US" w:eastAsia="en-US" w:bidi="ar-SA"/>
    </w:rPr>
  </w:style>
  <w:style w:type="character" w:customStyle="1" w:styleId="yshortcuts">
    <w:name w:val="yshortcuts"/>
    <w:basedOn w:val="DefaultParagraphFont"/>
    <w:rsid w:val="0006739B"/>
  </w:style>
  <w:style w:type="character" w:customStyle="1" w:styleId="HotRouteChar0">
    <w:name w:val="Hot Route Char"/>
    <w:link w:val="HotRoute"/>
    <w:rsid w:val="0006739B"/>
    <w:rPr>
      <w:rFonts w:ascii="Calibri" w:eastAsia="Times New Roman" w:hAnsi="Calibri" w:cs="Calibri"/>
    </w:rPr>
  </w:style>
  <w:style w:type="paragraph" w:styleId="PlainText">
    <w:name w:val="Plain Text"/>
    <w:basedOn w:val="Normal"/>
    <w:link w:val="PlainTextChar"/>
    <w:rsid w:val="0006739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6739B"/>
    <w:rPr>
      <w:rFonts w:ascii="Courier New" w:eastAsia="Times New Roman" w:hAnsi="Courier New" w:cs="Courier New"/>
      <w:szCs w:val="20"/>
    </w:rPr>
  </w:style>
  <w:style w:type="character" w:customStyle="1" w:styleId="senselabelstart">
    <w:name w:val="sense_label start"/>
    <w:basedOn w:val="DefaultParagraphFont"/>
    <w:rsid w:val="0006739B"/>
  </w:style>
  <w:style w:type="character" w:customStyle="1" w:styleId="sensecontent">
    <w:name w:val="sense_content"/>
    <w:basedOn w:val="DefaultParagraphFont"/>
    <w:rsid w:val="0006739B"/>
  </w:style>
  <w:style w:type="character" w:customStyle="1" w:styleId="vi">
    <w:name w:val="vi"/>
    <w:basedOn w:val="DefaultParagraphFont"/>
    <w:rsid w:val="0006739B"/>
  </w:style>
  <w:style w:type="character" w:customStyle="1" w:styleId="italic">
    <w:name w:val="italic"/>
    <w:basedOn w:val="DefaultParagraphFont"/>
    <w:rsid w:val="0006739B"/>
  </w:style>
  <w:style w:type="paragraph" w:customStyle="1" w:styleId="Microtext">
    <w:name w:val="Microtext"/>
    <w:basedOn w:val="Normal"/>
    <w:next w:val="Normal"/>
    <w:link w:val="MicrotextChar"/>
    <w:qFormat/>
    <w:rsid w:val="0006739B"/>
    <w:pPr>
      <w:contextualSpacing/>
    </w:pPr>
    <w:rPr>
      <w:rFonts w:ascii="Cambria" w:eastAsia="Cambria" w:hAnsi="Cambria" w:cs="Times New Roman"/>
      <w:sz w:val="12"/>
    </w:rPr>
  </w:style>
  <w:style w:type="paragraph" w:customStyle="1" w:styleId="Style6">
    <w:name w:val="Style6"/>
    <w:basedOn w:val="Normal"/>
    <w:link w:val="Style6Char"/>
    <w:autoRedefine/>
    <w:qFormat/>
    <w:rsid w:val="0006739B"/>
    <w:pPr>
      <w:contextualSpacing/>
    </w:pPr>
    <w:rPr>
      <w:b/>
    </w:rPr>
  </w:style>
  <w:style w:type="character" w:customStyle="1" w:styleId="Style6Char">
    <w:name w:val="Style6 Char"/>
    <w:basedOn w:val="DefaultParagraphFont"/>
    <w:link w:val="Style6"/>
    <w:rsid w:val="0006739B"/>
    <w:rPr>
      <w:rFonts w:ascii="Calibri" w:hAnsi="Calibri" w:cs="Calibri"/>
      <w:b/>
    </w:rPr>
  </w:style>
  <w:style w:type="paragraph" w:customStyle="1" w:styleId="Style11">
    <w:name w:val="Style11"/>
    <w:basedOn w:val="Normal"/>
    <w:link w:val="Style11Char"/>
    <w:qFormat/>
    <w:rsid w:val="0006739B"/>
    <w:pPr>
      <w:contextualSpacing/>
    </w:pPr>
    <w:rPr>
      <w:rFonts w:eastAsia="Times New Roman"/>
      <w:b/>
      <w:szCs w:val="20"/>
      <w:u w:val="thick"/>
    </w:rPr>
  </w:style>
  <w:style w:type="paragraph" w:customStyle="1" w:styleId="Style12">
    <w:name w:val="Style12"/>
    <w:basedOn w:val="Normal"/>
    <w:link w:val="Style12Char"/>
    <w:qFormat/>
    <w:rsid w:val="0006739B"/>
    <w:pPr>
      <w:contextualSpacing/>
    </w:pPr>
    <w:rPr>
      <w:rFonts w:eastAsia="Times New Roman"/>
      <w:b/>
      <w:u w:val="thick"/>
    </w:rPr>
  </w:style>
  <w:style w:type="character" w:customStyle="1" w:styleId="Style11Char">
    <w:name w:val="Style11 Char"/>
    <w:basedOn w:val="DefaultParagraphFont"/>
    <w:link w:val="Style11"/>
    <w:rsid w:val="0006739B"/>
    <w:rPr>
      <w:rFonts w:ascii="Calibri" w:eastAsia="Times New Roman" w:hAnsi="Calibri" w:cs="Calibri"/>
      <w:b/>
      <w:szCs w:val="20"/>
      <w:u w:val="thick"/>
    </w:rPr>
  </w:style>
  <w:style w:type="character" w:customStyle="1" w:styleId="Style12Char">
    <w:name w:val="Style12 Char"/>
    <w:basedOn w:val="DefaultParagraphFont"/>
    <w:link w:val="Style12"/>
    <w:rsid w:val="0006739B"/>
    <w:rPr>
      <w:rFonts w:ascii="Calibri" w:eastAsia="Times New Roman" w:hAnsi="Calibri" w:cs="Calibri"/>
      <w:b/>
      <w:u w:val="thick"/>
    </w:rPr>
  </w:style>
  <w:style w:type="character" w:customStyle="1" w:styleId="caps-label">
    <w:name w:val="caps-label"/>
    <w:basedOn w:val="DefaultParagraphFont"/>
    <w:rsid w:val="0006739B"/>
  </w:style>
  <w:style w:type="character" w:customStyle="1" w:styleId="wikiexternallink">
    <w:name w:val="wikiexternallink"/>
    <w:basedOn w:val="DefaultParagraphFont"/>
    <w:rsid w:val="0006739B"/>
  </w:style>
  <w:style w:type="character" w:customStyle="1" w:styleId="wikigeneratedlinkcontent">
    <w:name w:val="wikigeneratedlinkcontent"/>
    <w:basedOn w:val="DefaultParagraphFont"/>
    <w:rsid w:val="0006739B"/>
  </w:style>
  <w:style w:type="character" w:customStyle="1" w:styleId="ShrinkChar">
    <w:name w:val="Shrink Char"/>
    <w:link w:val="Shrink0"/>
    <w:locked/>
    <w:rsid w:val="0006739B"/>
    <w:rPr>
      <w:rFonts w:ascii="Garamond" w:eastAsia="Times New Roman" w:hAnsi="Garamond"/>
      <w:sz w:val="12"/>
    </w:rPr>
  </w:style>
  <w:style w:type="paragraph" w:customStyle="1" w:styleId="Shrink0">
    <w:name w:val="Shrink"/>
    <w:link w:val="ShrinkChar"/>
    <w:qFormat/>
    <w:rsid w:val="0006739B"/>
    <w:pPr>
      <w:spacing w:after="0" w:line="240" w:lineRule="auto"/>
      <w:ind w:left="288" w:right="288"/>
    </w:pPr>
    <w:rPr>
      <w:rFonts w:ascii="Garamond" w:eastAsia="Times New Roman" w:hAnsi="Garamond"/>
      <w:sz w:val="12"/>
    </w:rPr>
  </w:style>
  <w:style w:type="character" w:customStyle="1" w:styleId="aqj">
    <w:name w:val="aqj"/>
    <w:basedOn w:val="DefaultParagraphFont"/>
    <w:rsid w:val="0006739B"/>
  </w:style>
  <w:style w:type="character" w:customStyle="1" w:styleId="StyleStyleBoldUnderlineIntenseEmphasisUnderlineapple-style-s">
    <w:name w:val="Style Style Bold UnderlineIntense EmphasisUnderlineapple-style-s..."/>
    <w:basedOn w:val="DefaultParagraphFont"/>
    <w:rsid w:val="0006739B"/>
    <w:rPr>
      <w:b w:val="0"/>
      <w:bCs w:val="0"/>
      <w:sz w:val="22"/>
      <w:u w:val="single"/>
      <w:bdr w:val="none" w:sz="0" w:space="0" w:color="auto"/>
    </w:rPr>
  </w:style>
  <w:style w:type="paragraph" w:customStyle="1" w:styleId="blocktitle1">
    <w:name w:val="block title"/>
    <w:basedOn w:val="Normal"/>
    <w:autoRedefine/>
    <w:qFormat/>
    <w:rsid w:val="0006739B"/>
    <w:pPr>
      <w:spacing w:after="240"/>
      <w:contextualSpacing/>
      <w:jc w:val="center"/>
      <w:outlineLvl w:val="0"/>
    </w:pPr>
    <w:rPr>
      <w:rFonts w:eastAsia="Calibri"/>
      <w:b/>
      <w:caps/>
      <w:sz w:val="28"/>
      <w:szCs w:val="28"/>
      <w:lang w:val="es-ES"/>
    </w:rPr>
  </w:style>
  <w:style w:type="character" w:customStyle="1" w:styleId="Boxed">
    <w:name w:val="Boxed"/>
    <w:qFormat/>
    <w:rsid w:val="0006739B"/>
    <w:rPr>
      <w:rFonts w:ascii="Times New Roman" w:hAnsi="Times New Roman"/>
      <w:sz w:val="20"/>
      <w:bdr w:val="single" w:sz="6" w:space="0" w:color="auto"/>
    </w:rPr>
  </w:style>
  <w:style w:type="character" w:customStyle="1" w:styleId="UnderlineCard">
    <w:name w:val="Underline Card"/>
    <w:uiPriority w:val="6"/>
    <w:qFormat/>
    <w:rsid w:val="0006739B"/>
    <w:rPr>
      <w:rFonts w:ascii="Arial" w:hAnsi="Arial"/>
      <w:b w:val="0"/>
      <w:bCs/>
      <w:sz w:val="20"/>
      <w:u w:val="single"/>
    </w:rPr>
  </w:style>
  <w:style w:type="character" w:customStyle="1" w:styleId="story-author">
    <w:name w:val="story-author"/>
    <w:basedOn w:val="DefaultParagraphFont"/>
    <w:rsid w:val="0006739B"/>
  </w:style>
  <w:style w:type="paragraph" w:customStyle="1" w:styleId="type">
    <w:name w:val="type"/>
    <w:basedOn w:val="Normal"/>
    <w:qFormat/>
    <w:rsid w:val="0006739B"/>
    <w:pPr>
      <w:spacing w:before="100" w:beforeAutospacing="1" w:after="100" w:afterAutospacing="1"/>
      <w:contextualSpacing/>
    </w:pPr>
    <w:rPr>
      <w:rFonts w:eastAsia="Times New Roman"/>
    </w:rPr>
  </w:style>
  <w:style w:type="character" w:customStyle="1" w:styleId="institution">
    <w:name w:val="institution"/>
    <w:basedOn w:val="DefaultParagraphFont"/>
    <w:rsid w:val="0006739B"/>
  </w:style>
  <w:style w:type="character" w:customStyle="1" w:styleId="abodyblack3">
    <w:name w:val="abodyblack3"/>
    <w:basedOn w:val="DefaultParagraphFont"/>
    <w:rsid w:val="0006739B"/>
  </w:style>
  <w:style w:type="paragraph" w:customStyle="1" w:styleId="UnderlineChar2CharChar">
    <w:name w:val="Underline Char2 Char Char"/>
    <w:basedOn w:val="Normal"/>
    <w:link w:val="UnderlineChar2CharCharChar"/>
    <w:qFormat/>
    <w:rsid w:val="0006739B"/>
    <w:pPr>
      <w:contextualSpacing/>
    </w:pPr>
    <w:rPr>
      <w:rFonts w:eastAsia="MS Mincho"/>
      <w:szCs w:val="20"/>
      <w:u w:val="single"/>
    </w:rPr>
  </w:style>
  <w:style w:type="character" w:customStyle="1" w:styleId="UnderlineChar2CharCharChar">
    <w:name w:val="Underline Char2 Char Char Char"/>
    <w:link w:val="UnderlineChar2CharChar"/>
    <w:rsid w:val="0006739B"/>
    <w:rPr>
      <w:rFonts w:ascii="Calibri" w:eastAsia="MS Mincho" w:hAnsi="Calibri" w:cs="Calibri"/>
      <w:szCs w:val="20"/>
      <w:u w:val="single"/>
    </w:rPr>
  </w:style>
  <w:style w:type="character" w:customStyle="1" w:styleId="FontStyle177">
    <w:name w:val="Font Style177"/>
    <w:basedOn w:val="DefaultParagraphFont"/>
    <w:uiPriority w:val="99"/>
    <w:rsid w:val="0006739B"/>
    <w:rPr>
      <w:rFonts w:ascii="Times New Roman" w:hAnsi="Times New Roman" w:cs="Times New Roman"/>
      <w:sz w:val="20"/>
      <w:szCs w:val="20"/>
    </w:rPr>
  </w:style>
  <w:style w:type="character" w:customStyle="1" w:styleId="FontStyle173">
    <w:name w:val="Font Style173"/>
    <w:basedOn w:val="DefaultParagraphFont"/>
    <w:uiPriority w:val="99"/>
    <w:rsid w:val="0006739B"/>
    <w:rPr>
      <w:rFonts w:ascii="Times New Roman" w:hAnsi="Times New Roman" w:cs="Times New Roman"/>
      <w:sz w:val="14"/>
      <w:szCs w:val="14"/>
    </w:rPr>
  </w:style>
  <w:style w:type="character" w:customStyle="1" w:styleId="FontStyle151">
    <w:name w:val="Font Style151"/>
    <w:basedOn w:val="DefaultParagraphFont"/>
    <w:uiPriority w:val="99"/>
    <w:rsid w:val="0006739B"/>
    <w:rPr>
      <w:rFonts w:ascii="Arial Narrow" w:hAnsi="Arial Narrow" w:cs="Arial Narrow"/>
      <w:b/>
      <w:bCs/>
      <w:sz w:val="12"/>
      <w:szCs w:val="12"/>
    </w:rPr>
  </w:style>
  <w:style w:type="character" w:customStyle="1" w:styleId="FontStyle156">
    <w:name w:val="Font Style156"/>
    <w:basedOn w:val="DefaultParagraphFont"/>
    <w:uiPriority w:val="99"/>
    <w:rsid w:val="0006739B"/>
    <w:rPr>
      <w:rFonts w:ascii="Arial Narrow" w:hAnsi="Arial Narrow" w:cs="Arial Narrow"/>
      <w:sz w:val="8"/>
      <w:szCs w:val="8"/>
    </w:rPr>
  </w:style>
  <w:style w:type="character" w:customStyle="1" w:styleId="FontStyle160">
    <w:name w:val="Font Style160"/>
    <w:basedOn w:val="DefaultParagraphFont"/>
    <w:uiPriority w:val="99"/>
    <w:rsid w:val="0006739B"/>
    <w:rPr>
      <w:rFonts w:ascii="Times New Roman" w:hAnsi="Times New Roman" w:cs="Times New Roman"/>
      <w:b/>
      <w:bCs/>
      <w:sz w:val="20"/>
      <w:szCs w:val="20"/>
    </w:rPr>
  </w:style>
  <w:style w:type="character" w:customStyle="1" w:styleId="FontStyle178">
    <w:name w:val="Font Style178"/>
    <w:basedOn w:val="DefaultParagraphFont"/>
    <w:uiPriority w:val="99"/>
    <w:rsid w:val="0006739B"/>
    <w:rPr>
      <w:rFonts w:ascii="Times New Roman" w:hAnsi="Times New Roman" w:cs="Times New Roman"/>
      <w:sz w:val="18"/>
      <w:szCs w:val="18"/>
    </w:rPr>
  </w:style>
  <w:style w:type="paragraph" w:customStyle="1" w:styleId="Style14">
    <w:name w:val="Style14"/>
    <w:basedOn w:val="Normal"/>
    <w:uiPriority w:val="99"/>
    <w:qFormat/>
    <w:rsid w:val="0006739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6739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6739B"/>
    <w:rPr>
      <w:rFonts w:ascii="Times New Roman" w:hAnsi="Times New Roman" w:cs="Times New Roman"/>
      <w:sz w:val="12"/>
      <w:szCs w:val="12"/>
    </w:rPr>
  </w:style>
  <w:style w:type="paragraph" w:customStyle="1" w:styleId="Style9">
    <w:name w:val="Style9"/>
    <w:basedOn w:val="Normal"/>
    <w:uiPriority w:val="99"/>
    <w:qFormat/>
    <w:rsid w:val="0006739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6739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6739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6739B"/>
    <w:rPr>
      <w:rFonts w:ascii="Times New Roman" w:hAnsi="Times New Roman" w:cs="Times New Roman"/>
      <w:sz w:val="16"/>
      <w:szCs w:val="16"/>
    </w:rPr>
  </w:style>
  <w:style w:type="character" w:customStyle="1" w:styleId="f">
    <w:name w:val="f"/>
    <w:basedOn w:val="DefaultParagraphFont"/>
    <w:rsid w:val="0006739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6739B"/>
    <w:rPr>
      <w:b/>
      <w:sz w:val="24"/>
    </w:rPr>
  </w:style>
  <w:style w:type="paragraph" w:customStyle="1" w:styleId="CardsFont6ptChar">
    <w:name w:val="Cards + Font: 6 pt Char"/>
    <w:basedOn w:val="Normal"/>
    <w:link w:val="CardsFont6ptCharChar"/>
    <w:qFormat/>
    <w:rsid w:val="0006739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6739B"/>
    <w:rPr>
      <w:rFonts w:ascii="Calibri" w:eastAsia="Times New Roman" w:hAnsi="Calibri" w:cs="Calibri"/>
      <w:sz w:val="12"/>
    </w:rPr>
  </w:style>
  <w:style w:type="character" w:customStyle="1" w:styleId="FontStyle172">
    <w:name w:val="Font Style172"/>
    <w:basedOn w:val="DefaultParagraphFont"/>
    <w:uiPriority w:val="99"/>
    <w:rsid w:val="0006739B"/>
    <w:rPr>
      <w:rFonts w:ascii="Times New Roman" w:hAnsi="Times New Roman" w:cs="Times New Roman"/>
      <w:b/>
      <w:bCs/>
      <w:sz w:val="16"/>
      <w:szCs w:val="16"/>
    </w:rPr>
  </w:style>
  <w:style w:type="paragraph" w:customStyle="1" w:styleId="Style18">
    <w:name w:val="Style18"/>
    <w:basedOn w:val="Normal"/>
    <w:uiPriority w:val="99"/>
    <w:qFormat/>
    <w:rsid w:val="0006739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6739B"/>
    <w:rPr>
      <w:rFonts w:ascii="Times New Roman" w:hAnsi="Times New Roman" w:cs="Times New Roman"/>
      <w:i/>
      <w:iCs/>
      <w:sz w:val="16"/>
      <w:szCs w:val="16"/>
    </w:rPr>
  </w:style>
  <w:style w:type="character" w:customStyle="1" w:styleId="FontStyle162">
    <w:name w:val="Font Style162"/>
    <w:basedOn w:val="DefaultParagraphFont"/>
    <w:uiPriority w:val="99"/>
    <w:rsid w:val="0006739B"/>
    <w:rPr>
      <w:rFonts w:ascii="Times New Roman" w:hAnsi="Times New Roman" w:cs="Times New Roman"/>
      <w:b/>
      <w:bCs/>
      <w:sz w:val="18"/>
      <w:szCs w:val="18"/>
    </w:rPr>
  </w:style>
  <w:style w:type="character" w:customStyle="1" w:styleId="FontStyle167">
    <w:name w:val="Font Style167"/>
    <w:basedOn w:val="DefaultParagraphFont"/>
    <w:uiPriority w:val="99"/>
    <w:rsid w:val="0006739B"/>
    <w:rPr>
      <w:rFonts w:ascii="Times New Roman" w:hAnsi="Times New Roman" w:cs="Times New Roman"/>
      <w:sz w:val="10"/>
      <w:szCs w:val="10"/>
    </w:rPr>
  </w:style>
  <w:style w:type="character" w:customStyle="1" w:styleId="FontStyle174">
    <w:name w:val="Font Style174"/>
    <w:basedOn w:val="DefaultParagraphFont"/>
    <w:uiPriority w:val="99"/>
    <w:rsid w:val="0006739B"/>
    <w:rPr>
      <w:rFonts w:ascii="Arial Narrow" w:hAnsi="Arial Narrow" w:cs="Arial Narrow"/>
      <w:b/>
      <w:bCs/>
      <w:sz w:val="18"/>
      <w:szCs w:val="18"/>
    </w:rPr>
  </w:style>
  <w:style w:type="paragraph" w:customStyle="1" w:styleId="Style47">
    <w:name w:val="Style47"/>
    <w:basedOn w:val="Normal"/>
    <w:uiPriority w:val="99"/>
    <w:qFormat/>
    <w:rsid w:val="0006739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6739B"/>
    <w:rPr>
      <w:rFonts w:ascii="Times New Roman" w:hAnsi="Times New Roman" w:cs="Times New Roman"/>
      <w:sz w:val="12"/>
      <w:szCs w:val="12"/>
    </w:rPr>
  </w:style>
  <w:style w:type="paragraph" w:customStyle="1" w:styleId="Style24">
    <w:name w:val="Style24"/>
    <w:basedOn w:val="Normal"/>
    <w:uiPriority w:val="99"/>
    <w:qFormat/>
    <w:rsid w:val="0006739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6739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6739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6739B"/>
    <w:rPr>
      <w:rFonts w:ascii="Times New Roman" w:hAnsi="Times New Roman" w:cs="Times New Roman"/>
      <w:b/>
      <w:bCs/>
      <w:sz w:val="18"/>
      <w:szCs w:val="18"/>
    </w:rPr>
  </w:style>
  <w:style w:type="paragraph" w:customStyle="1" w:styleId="Style21">
    <w:name w:val="Style21"/>
    <w:basedOn w:val="Normal"/>
    <w:uiPriority w:val="99"/>
    <w:qFormat/>
    <w:rsid w:val="0006739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6739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6739B"/>
    <w:rPr>
      <w:rFonts w:ascii="Calibri" w:hAnsi="Calibri"/>
      <w:sz w:val="20"/>
      <w:szCs w:val="20"/>
    </w:rPr>
  </w:style>
  <w:style w:type="paragraph" w:customStyle="1" w:styleId="Standard">
    <w:name w:val="Standard"/>
    <w:qFormat/>
    <w:rsid w:val="000673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6739B"/>
    <w:rPr>
      <w:color w:val="000000"/>
      <w:sz w:val="32"/>
      <w:szCs w:val="32"/>
    </w:rPr>
  </w:style>
  <w:style w:type="character" w:customStyle="1" w:styleId="Cardnon-underlinedChar">
    <w:name w:val="Card non-underlined Char"/>
    <w:basedOn w:val="DefaultParagraphFont"/>
    <w:link w:val="Cardnon-underlined"/>
    <w:uiPriority w:val="99"/>
    <w:rsid w:val="0006739B"/>
    <w:rPr>
      <w:rFonts w:ascii="Calibri" w:hAnsi="Calibri" w:cs="Calibri"/>
      <w:szCs w:val="20"/>
    </w:rPr>
  </w:style>
  <w:style w:type="numbering" w:customStyle="1" w:styleId="NoList113">
    <w:name w:val="No List113"/>
    <w:next w:val="NoList"/>
    <w:uiPriority w:val="99"/>
    <w:semiHidden/>
    <w:unhideWhenUsed/>
    <w:rsid w:val="0006739B"/>
  </w:style>
  <w:style w:type="character" w:customStyle="1" w:styleId="TitleChar2">
    <w:name w:val="Title Char2"/>
    <w:basedOn w:val="DefaultParagraphFont"/>
    <w:uiPriority w:val="6"/>
    <w:qFormat/>
    <w:locked/>
    <w:rsid w:val="0006739B"/>
    <w:rPr>
      <w:b/>
      <w:bCs/>
      <w:u w:val="single"/>
    </w:rPr>
  </w:style>
  <w:style w:type="paragraph" w:styleId="TOC3">
    <w:name w:val="toc 3"/>
    <w:basedOn w:val="Normal"/>
    <w:next w:val="Normal"/>
    <w:autoRedefine/>
    <w:uiPriority w:val="39"/>
    <w:qFormat/>
    <w:rsid w:val="0006739B"/>
    <w:pPr>
      <w:ind w:left="400"/>
      <w:contextualSpacing/>
    </w:pPr>
    <w:rPr>
      <w:rFonts w:eastAsia="Times New Roman"/>
      <w:szCs w:val="20"/>
    </w:rPr>
  </w:style>
  <w:style w:type="paragraph" w:styleId="TOC4">
    <w:name w:val="toc 4"/>
    <w:basedOn w:val="Normal"/>
    <w:next w:val="Normal"/>
    <w:autoRedefine/>
    <w:uiPriority w:val="39"/>
    <w:rsid w:val="0006739B"/>
    <w:pPr>
      <w:ind w:left="600"/>
      <w:contextualSpacing/>
    </w:pPr>
    <w:rPr>
      <w:rFonts w:eastAsia="Times New Roman"/>
      <w:szCs w:val="20"/>
    </w:rPr>
  </w:style>
  <w:style w:type="paragraph" w:styleId="TOC5">
    <w:name w:val="toc 5"/>
    <w:basedOn w:val="Normal"/>
    <w:next w:val="Normal"/>
    <w:autoRedefine/>
    <w:uiPriority w:val="39"/>
    <w:rsid w:val="0006739B"/>
    <w:pPr>
      <w:ind w:left="800"/>
      <w:contextualSpacing/>
    </w:pPr>
    <w:rPr>
      <w:rFonts w:eastAsia="Times New Roman"/>
      <w:szCs w:val="20"/>
    </w:rPr>
  </w:style>
  <w:style w:type="paragraph" w:styleId="TOC6">
    <w:name w:val="toc 6"/>
    <w:basedOn w:val="Normal"/>
    <w:next w:val="Normal"/>
    <w:autoRedefine/>
    <w:uiPriority w:val="39"/>
    <w:rsid w:val="0006739B"/>
    <w:pPr>
      <w:ind w:left="1000"/>
      <w:contextualSpacing/>
    </w:pPr>
    <w:rPr>
      <w:rFonts w:eastAsia="Times New Roman"/>
      <w:szCs w:val="20"/>
    </w:rPr>
  </w:style>
  <w:style w:type="paragraph" w:styleId="TOC7">
    <w:name w:val="toc 7"/>
    <w:basedOn w:val="Normal"/>
    <w:next w:val="Normal"/>
    <w:autoRedefine/>
    <w:uiPriority w:val="39"/>
    <w:rsid w:val="0006739B"/>
    <w:pPr>
      <w:ind w:left="1200"/>
      <w:contextualSpacing/>
    </w:pPr>
    <w:rPr>
      <w:rFonts w:eastAsia="Times New Roman"/>
      <w:szCs w:val="20"/>
    </w:rPr>
  </w:style>
  <w:style w:type="paragraph" w:styleId="TOC8">
    <w:name w:val="toc 8"/>
    <w:basedOn w:val="Normal"/>
    <w:next w:val="Normal"/>
    <w:autoRedefine/>
    <w:uiPriority w:val="39"/>
    <w:rsid w:val="0006739B"/>
    <w:pPr>
      <w:ind w:left="1400"/>
      <w:contextualSpacing/>
    </w:pPr>
    <w:rPr>
      <w:rFonts w:eastAsia="Times New Roman"/>
      <w:szCs w:val="20"/>
    </w:rPr>
  </w:style>
  <w:style w:type="character" w:customStyle="1" w:styleId="allocatoragentsleft">
    <w:name w:val="al_locatoragentsleft"/>
    <w:basedOn w:val="DefaultParagraphFont"/>
    <w:rsid w:val="0006739B"/>
  </w:style>
  <w:style w:type="character" w:styleId="HTMLTypewriter">
    <w:name w:val="HTML Typewriter"/>
    <w:basedOn w:val="DefaultParagraphFont"/>
    <w:unhideWhenUsed/>
    <w:rsid w:val="0006739B"/>
    <w:rPr>
      <w:rFonts w:ascii="Courier New" w:eastAsia="Times New Roman" w:hAnsi="Courier New" w:cs="Courier New"/>
      <w:sz w:val="20"/>
      <w:szCs w:val="20"/>
    </w:rPr>
  </w:style>
  <w:style w:type="character" w:customStyle="1" w:styleId="caps">
    <w:name w:val="caps"/>
    <w:basedOn w:val="DefaultParagraphFont"/>
    <w:rsid w:val="0006739B"/>
  </w:style>
  <w:style w:type="character" w:customStyle="1" w:styleId="UnderlinesCharChar">
    <w:name w:val="Underlines Char Char"/>
    <w:basedOn w:val="DefaultParagraphFont"/>
    <w:rsid w:val="0006739B"/>
    <w:rPr>
      <w:rFonts w:cs="Arial"/>
      <w:b/>
      <w:bCs/>
      <w:noProof w:val="0"/>
      <w:sz w:val="22"/>
      <w:szCs w:val="26"/>
      <w:u w:val="single"/>
      <w:lang w:val="en-US" w:eastAsia="en-US" w:bidi="ar-SA"/>
    </w:rPr>
  </w:style>
  <w:style w:type="paragraph" w:customStyle="1" w:styleId="Carding">
    <w:name w:val="Carding"/>
    <w:basedOn w:val="Normal"/>
    <w:qFormat/>
    <w:rsid w:val="0006739B"/>
    <w:pPr>
      <w:contextualSpacing/>
    </w:pPr>
    <w:rPr>
      <w:rFonts w:eastAsia="Times New Roman"/>
      <w:sz w:val="18"/>
    </w:rPr>
  </w:style>
  <w:style w:type="character" w:customStyle="1" w:styleId="aunderline">
    <w:name w:val="aunderline"/>
    <w:basedOn w:val="DefaultParagraphFont"/>
    <w:qFormat/>
    <w:rsid w:val="0006739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06739B"/>
    <w:rPr>
      <w:b/>
      <w:noProof w:val="0"/>
      <w:sz w:val="24"/>
      <w:lang w:val="en-US" w:eastAsia="en-US" w:bidi="ar-SA"/>
    </w:rPr>
  </w:style>
  <w:style w:type="character" w:customStyle="1" w:styleId="Taggin-New">
    <w:name w:val="Taggin - New"/>
    <w:basedOn w:val="DefaultParagraphFont"/>
    <w:rsid w:val="0006739B"/>
    <w:rPr>
      <w:rFonts w:ascii="Arial Narrow" w:hAnsi="Arial Narrow"/>
      <w:b/>
      <w:sz w:val="22"/>
    </w:rPr>
  </w:style>
  <w:style w:type="character" w:customStyle="1" w:styleId="Boxing-New">
    <w:name w:val="Boxing - New"/>
    <w:basedOn w:val="DefaultParagraphFont"/>
    <w:rsid w:val="0006739B"/>
    <w:rPr>
      <w:rFonts w:ascii="Arial Narrow" w:hAnsi="Arial Narrow"/>
      <w:sz w:val="16"/>
      <w:u w:val="none"/>
      <w:bdr w:val="single" w:sz="4" w:space="0" w:color="auto"/>
    </w:rPr>
  </w:style>
  <w:style w:type="character" w:customStyle="1" w:styleId="ilad">
    <w:name w:val="il_ad"/>
    <w:rsid w:val="0006739B"/>
  </w:style>
  <w:style w:type="paragraph" w:customStyle="1" w:styleId="CardsHighlighted">
    <w:name w:val="Cards Highlighted"/>
    <w:next w:val="Normal"/>
    <w:link w:val="CardsHighlightedChar"/>
    <w:qFormat/>
    <w:rsid w:val="000673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6739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6739B"/>
    <w:rPr>
      <w:rFonts w:ascii="Garamond" w:hAnsi="Garamond"/>
      <w:sz w:val="22"/>
      <w:szCs w:val="24"/>
      <w:u w:val="single"/>
      <w:lang w:val="en-US" w:eastAsia="en-US" w:bidi="ar-SA"/>
    </w:rPr>
  </w:style>
  <w:style w:type="paragraph" w:customStyle="1" w:styleId="Style2">
    <w:name w:val="Style2"/>
    <w:basedOn w:val="Heading4"/>
    <w:link w:val="Style2Char"/>
    <w:qFormat/>
    <w:rsid w:val="0006739B"/>
    <w:rPr>
      <w:rFonts w:eastAsia="Times New Roman" w:cs="Times New Roman"/>
      <w:bCs/>
      <w:caps/>
      <w:szCs w:val="20"/>
    </w:rPr>
  </w:style>
  <w:style w:type="character" w:customStyle="1" w:styleId="pagetitle">
    <w:name w:val="pagetitle"/>
    <w:basedOn w:val="DefaultParagraphFont"/>
    <w:rsid w:val="0006739B"/>
  </w:style>
  <w:style w:type="paragraph" w:customStyle="1" w:styleId="text">
    <w:name w:val="text"/>
    <w:basedOn w:val="Normal"/>
    <w:qFormat/>
    <w:rsid w:val="0006739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673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6739B"/>
    <w:rPr>
      <w:rFonts w:ascii="Times New Roman" w:hAnsi="Times New Roman"/>
      <w:sz w:val="20"/>
      <w:szCs w:val="24"/>
      <w:u w:val="single"/>
      <w:lang w:val="en-US" w:eastAsia="en-US" w:bidi="ar-SA"/>
    </w:rPr>
  </w:style>
  <w:style w:type="character" w:customStyle="1" w:styleId="Style9ptBoldUnderline">
    <w:name w:val="Style 9 pt Bold Underline"/>
    <w:rsid w:val="0006739B"/>
    <w:rPr>
      <w:b/>
      <w:bCs/>
      <w:sz w:val="20"/>
      <w:u w:val="single"/>
    </w:rPr>
  </w:style>
  <w:style w:type="paragraph" w:customStyle="1" w:styleId="StyleUnderline9pt0">
    <w:name w:val="Style Underline + 9 pt"/>
    <w:link w:val="StyleUnderline9ptChar"/>
    <w:qFormat/>
    <w:rsid w:val="0006739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6739B"/>
    <w:rPr>
      <w:rFonts w:ascii="Arial" w:eastAsia="Times New Roman" w:hAnsi="Arial" w:cs="Times New Roman"/>
      <w:szCs w:val="20"/>
      <w:u w:val="single"/>
    </w:rPr>
  </w:style>
  <w:style w:type="character" w:customStyle="1" w:styleId="StyleUnderlineChar1Bold">
    <w:name w:val="Style Underline Char1 + Bold"/>
    <w:rsid w:val="000673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6739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6739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6739B"/>
    <w:rPr>
      <w:rFonts w:ascii="Times" w:eastAsia="Times" w:hAnsi="Times"/>
      <w:b/>
      <w:noProof w:val="0"/>
      <w:sz w:val="24"/>
      <w:szCs w:val="24"/>
      <w:lang w:val="en-US" w:eastAsia="en-US" w:bidi="ar-SA"/>
    </w:rPr>
  </w:style>
  <w:style w:type="paragraph" w:customStyle="1" w:styleId="NormalWeb8">
    <w:name w:val="Normal (Web)8"/>
    <w:basedOn w:val="Normal"/>
    <w:qFormat/>
    <w:rsid w:val="0006739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6739B"/>
    <w:rPr>
      <w:color w:val="000000"/>
      <w:sz w:val="20"/>
      <w:u w:val="single"/>
    </w:rPr>
  </w:style>
  <w:style w:type="character" w:customStyle="1" w:styleId="Style11ptBlack">
    <w:name w:val="Style 11 pt Black"/>
    <w:basedOn w:val="DefaultParagraphFont"/>
    <w:rsid w:val="0006739B"/>
    <w:rPr>
      <w:color w:val="000000"/>
      <w:sz w:val="20"/>
    </w:rPr>
  </w:style>
  <w:style w:type="character" w:customStyle="1" w:styleId="blubigktbiz">
    <w:name w:val="blubigktbiz"/>
    <w:rsid w:val="0006739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6739B"/>
  </w:style>
  <w:style w:type="character" w:customStyle="1" w:styleId="StyleevidencetextBorderSinglesolidlineAuto05ptLChar">
    <w:name w:val="Style evidence text + Border: : (Single solid line Auto  0.5 pt L... Char"/>
    <w:link w:val="StyleevidencetextBorderSinglesolidlineAuto05ptL"/>
    <w:rsid w:val="0006739B"/>
    <w:rPr>
      <w:rFonts w:ascii="Calibri" w:hAnsi="Calibri" w:cs="Calibri"/>
      <w:color w:val="000000"/>
      <w:lang w:val="x-none" w:eastAsia="x-none"/>
    </w:rPr>
  </w:style>
  <w:style w:type="character" w:customStyle="1" w:styleId="Style4CharChar">
    <w:name w:val="Style4 Char Char"/>
    <w:basedOn w:val="DefaultParagraphFont"/>
    <w:rsid w:val="0006739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6739B"/>
    <w:rPr>
      <w:rFonts w:ascii="Times New Roman" w:hAnsi="Times New Roman" w:cs="Times New Roman"/>
      <w:sz w:val="16"/>
      <w:szCs w:val="16"/>
    </w:rPr>
  </w:style>
  <w:style w:type="character" w:customStyle="1" w:styleId="StyleEmphasisArial12ptBold">
    <w:name w:val="Style Emphasis + Arial 12 pt Bold"/>
    <w:rsid w:val="0006739B"/>
    <w:rPr>
      <w:rFonts w:ascii="Arial" w:hAnsi="Arial"/>
      <w:b/>
      <w:bCs/>
      <w:i/>
      <w:iCs/>
      <w:sz w:val="24"/>
    </w:rPr>
  </w:style>
  <w:style w:type="character" w:customStyle="1" w:styleId="super">
    <w:name w:val="super"/>
    <w:rsid w:val="0006739B"/>
  </w:style>
  <w:style w:type="character" w:customStyle="1" w:styleId="text30">
    <w:name w:val="text30"/>
    <w:rsid w:val="0006739B"/>
  </w:style>
  <w:style w:type="character" w:customStyle="1" w:styleId="uppercase">
    <w:name w:val="uppercase"/>
    <w:rsid w:val="0006739B"/>
  </w:style>
  <w:style w:type="character" w:customStyle="1" w:styleId="bodytext0">
    <w:name w:val="bodytext"/>
    <w:rsid w:val="0006739B"/>
  </w:style>
  <w:style w:type="character" w:customStyle="1" w:styleId="entry-title">
    <w:name w:val="entry-title"/>
    <w:rsid w:val="0006739B"/>
  </w:style>
  <w:style w:type="character" w:customStyle="1" w:styleId="BodyTextIndentChar1">
    <w:name w:val="Body Text Indent Char1"/>
    <w:basedOn w:val="DefaultParagraphFont"/>
    <w:uiPriority w:val="99"/>
    <w:rsid w:val="0006739B"/>
    <w:rPr>
      <w:rFonts w:ascii="Times New Roman" w:hAnsi="Times New Roman" w:cs="Times New Roman"/>
      <w:sz w:val="20"/>
    </w:rPr>
  </w:style>
  <w:style w:type="character" w:customStyle="1" w:styleId="Style6pt">
    <w:name w:val="Style 6 pt"/>
    <w:basedOn w:val="DefaultParagraphFont"/>
    <w:qFormat/>
    <w:rsid w:val="0006739B"/>
    <w:rPr>
      <w:sz w:val="12"/>
    </w:rPr>
  </w:style>
  <w:style w:type="character" w:customStyle="1" w:styleId="CiteCharCharCharCharCharChar">
    <w:name w:val="Cite Char Char Char Char Char Char"/>
    <w:basedOn w:val="DefaultParagraphFont"/>
    <w:rsid w:val="0006739B"/>
    <w:rPr>
      <w:b/>
      <w:noProof w:val="0"/>
      <w:sz w:val="22"/>
      <w:szCs w:val="24"/>
      <w:u w:val="single"/>
      <w:lang w:val="en-US" w:eastAsia="en-US" w:bidi="ar-SA"/>
    </w:rPr>
  </w:style>
  <w:style w:type="character" w:customStyle="1" w:styleId="mainbody1">
    <w:name w:val="mainbody1"/>
    <w:basedOn w:val="DefaultParagraphFont"/>
    <w:rsid w:val="0006739B"/>
    <w:rPr>
      <w:rFonts w:ascii="Verdana" w:hAnsi="Verdana" w:hint="default"/>
      <w:color w:val="000000"/>
      <w:sz w:val="22"/>
      <w:szCs w:val="22"/>
    </w:rPr>
  </w:style>
  <w:style w:type="character" w:customStyle="1" w:styleId="ssl4">
    <w:name w:val="ss_l4"/>
    <w:basedOn w:val="DefaultParagraphFont"/>
    <w:rsid w:val="0006739B"/>
  </w:style>
  <w:style w:type="paragraph" w:customStyle="1" w:styleId="StyleNormalWeb11ptUnderline">
    <w:name w:val="Style Normal (Web) + 11 pt Underline"/>
    <w:basedOn w:val="NormalWeb"/>
    <w:link w:val="StyleNormalWeb11ptUnderlineChar"/>
    <w:qFormat/>
    <w:rsid w:val="0006739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6739B"/>
    <w:rPr>
      <w:rFonts w:ascii="Calibri" w:eastAsia="Calibri" w:hAnsi="Calibri" w:cs="Calibri"/>
      <w:sz w:val="20"/>
      <w:u w:val="single"/>
    </w:rPr>
  </w:style>
  <w:style w:type="character" w:customStyle="1" w:styleId="cit-first-element">
    <w:name w:val="cit-first-element"/>
    <w:basedOn w:val="DefaultParagraphFont"/>
    <w:rsid w:val="0006739B"/>
  </w:style>
  <w:style w:type="character" w:customStyle="1" w:styleId="title1">
    <w:name w:val="title1"/>
    <w:basedOn w:val="DefaultParagraphFont"/>
    <w:rsid w:val="0006739B"/>
  </w:style>
  <w:style w:type="character" w:customStyle="1" w:styleId="StyleThickunderline1">
    <w:name w:val="Style Thick underline1"/>
    <w:basedOn w:val="DefaultParagraphFont"/>
    <w:rsid w:val="0006739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6739B"/>
    <w:rPr>
      <w:rFonts w:ascii="Georgia" w:hAnsi="Georgia"/>
    </w:rPr>
  </w:style>
  <w:style w:type="character" w:customStyle="1" w:styleId="FooterChar1">
    <w:name w:val="Footer Char1"/>
    <w:basedOn w:val="DefaultParagraphFont"/>
    <w:uiPriority w:val="99"/>
    <w:rsid w:val="0006739B"/>
    <w:rPr>
      <w:rFonts w:ascii="Georgia" w:hAnsi="Georgia"/>
    </w:rPr>
  </w:style>
  <w:style w:type="character" w:customStyle="1" w:styleId="UnderlineBold0">
    <w:name w:val="Underline Bold"/>
    <w:qFormat/>
    <w:rsid w:val="0006739B"/>
    <w:rPr>
      <w:b/>
      <w:sz w:val="20"/>
      <w:u w:val="single"/>
    </w:rPr>
  </w:style>
  <w:style w:type="character" w:customStyle="1" w:styleId="NormalTextChar">
    <w:name w:val="Normal Text Char"/>
    <w:link w:val="NormalText"/>
    <w:rsid w:val="0006739B"/>
    <w:rPr>
      <w:rFonts w:ascii="Calibri" w:eastAsia="Times New Roman" w:hAnsi="Calibri" w:cs="Calibri"/>
      <w:szCs w:val="26"/>
    </w:rPr>
  </w:style>
  <w:style w:type="paragraph" w:customStyle="1" w:styleId="TableParagraph">
    <w:name w:val="Table Paragraph"/>
    <w:basedOn w:val="Normal"/>
    <w:uiPriority w:val="1"/>
    <w:qFormat/>
    <w:rsid w:val="0006739B"/>
    <w:pPr>
      <w:widowControl w:val="0"/>
      <w:contextualSpacing/>
    </w:pPr>
  </w:style>
  <w:style w:type="character" w:customStyle="1" w:styleId="UnderlineChar0">
    <w:name w:val="UnderlineChar"/>
    <w:rsid w:val="0006739B"/>
    <w:rPr>
      <w:sz w:val="24"/>
      <w:u w:val="single"/>
      <w:shd w:val="clear" w:color="auto" w:fill="auto"/>
    </w:rPr>
  </w:style>
  <w:style w:type="character" w:customStyle="1" w:styleId="foreground">
    <w:name w:val="foreground"/>
    <w:basedOn w:val="DefaultParagraphFont"/>
    <w:rsid w:val="0006739B"/>
  </w:style>
  <w:style w:type="paragraph" w:customStyle="1" w:styleId="StyleCircled11pt">
    <w:name w:val="Style Circled + 11 pt"/>
    <w:basedOn w:val="Normal"/>
    <w:link w:val="StyleCircled11ptChar"/>
    <w:qFormat/>
    <w:rsid w:val="0006739B"/>
    <w:pPr>
      <w:contextualSpacing/>
    </w:pPr>
    <w:rPr>
      <w:rFonts w:eastAsia="Times New Roman"/>
      <w:b/>
      <w:bCs/>
      <w:u w:val="single"/>
    </w:rPr>
  </w:style>
  <w:style w:type="character" w:customStyle="1" w:styleId="StyleCircled11ptChar">
    <w:name w:val="Style Circled + 11 pt Char"/>
    <w:link w:val="StyleCircled11pt"/>
    <w:rsid w:val="0006739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6739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6739B"/>
    <w:rPr>
      <w:rFonts w:ascii="Times" w:eastAsia="Times New Roman" w:hAnsi="Times" w:cs="Calibri"/>
      <w:szCs w:val="28"/>
      <w:u w:val="single"/>
    </w:rPr>
  </w:style>
  <w:style w:type="paragraph" w:customStyle="1" w:styleId="cite20">
    <w:name w:val="cite2"/>
    <w:basedOn w:val="Normal"/>
    <w:qFormat/>
    <w:rsid w:val="0006739B"/>
    <w:pPr>
      <w:contextualSpacing/>
    </w:pPr>
    <w:rPr>
      <w:rFonts w:eastAsia="Times New Roman"/>
      <w:color w:val="000000"/>
      <w:szCs w:val="20"/>
    </w:rPr>
  </w:style>
  <w:style w:type="character" w:customStyle="1" w:styleId="postby">
    <w:name w:val="post_by"/>
    <w:basedOn w:val="DefaultParagraphFont"/>
    <w:rsid w:val="0006739B"/>
  </w:style>
  <w:style w:type="character" w:customStyle="1" w:styleId="Style11ptBorderSinglesolidlineAuto05ptLinewidth">
    <w:name w:val="Style 11 pt Border: : (Single solid line Auto  0.5 pt Line width)"/>
    <w:rsid w:val="0006739B"/>
    <w:rPr>
      <w:sz w:val="20"/>
      <w:bdr w:val="single" w:sz="4" w:space="0" w:color="auto" w:frame="1"/>
    </w:rPr>
  </w:style>
  <w:style w:type="character" w:customStyle="1" w:styleId="StyleUnderlineChar9ptBorderSinglesolidlineAuto0">
    <w:name w:val="Style Underline Char + 9 pt Border: : (Single solid line Auto  0..."/>
    <w:rsid w:val="0006739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673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673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673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6739B"/>
    <w:rPr>
      <w:sz w:val="20"/>
      <w:szCs w:val="24"/>
      <w:u w:val="single"/>
      <w:bdr w:val="single" w:sz="4" w:space="0" w:color="auto"/>
      <w:lang w:val="en-US" w:eastAsia="en-US" w:bidi="ar-SA"/>
    </w:rPr>
  </w:style>
  <w:style w:type="character" w:customStyle="1" w:styleId="StyleLatinGaramondUnderline">
    <w:name w:val="Style (Latin) Garamond Underline"/>
    <w:rsid w:val="0006739B"/>
    <w:rPr>
      <w:rFonts w:ascii="Times New Roman" w:hAnsi="Times New Roman"/>
      <w:sz w:val="20"/>
      <w:u w:val="single"/>
    </w:rPr>
  </w:style>
  <w:style w:type="character" w:customStyle="1" w:styleId="StyleLatinGaramond">
    <w:name w:val="Style (Latin) Garamond"/>
    <w:rsid w:val="0006739B"/>
    <w:rPr>
      <w:rFonts w:ascii="Times New Roman" w:hAnsi="Times New Roman"/>
      <w:sz w:val="20"/>
    </w:rPr>
  </w:style>
  <w:style w:type="character" w:customStyle="1" w:styleId="styletimesnewroman12ptbold0">
    <w:name w:val="styletimesnewroman12ptbold"/>
    <w:basedOn w:val="DefaultParagraphFont"/>
    <w:rsid w:val="0006739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6739B"/>
    <w:rPr>
      <w:rFonts w:cs="Arial"/>
      <w:b/>
      <w:bCs/>
      <w:iCs/>
      <w:sz w:val="24"/>
      <w:szCs w:val="28"/>
      <w:lang w:val="en-US" w:eastAsia="en-US" w:bidi="ar-SA"/>
    </w:rPr>
  </w:style>
  <w:style w:type="character" w:customStyle="1" w:styleId="mainheading">
    <w:name w:val="mainheading"/>
    <w:basedOn w:val="DefaultParagraphFont"/>
    <w:rsid w:val="0006739B"/>
  </w:style>
  <w:style w:type="paragraph" w:customStyle="1" w:styleId="BoldandUnderlineChar2CharChar">
    <w:name w:val="Bold and Underline Char2 Char Char"/>
    <w:basedOn w:val="Normal"/>
    <w:link w:val="BoldandUnderlineChar2CharCharChar"/>
    <w:qFormat/>
    <w:rsid w:val="0006739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6739B"/>
    <w:rPr>
      <w:rFonts w:ascii="Calibri" w:eastAsia="Times New Roman" w:hAnsi="Calibri" w:cs="Calibri"/>
      <w:b/>
      <w:u w:val="single"/>
    </w:rPr>
  </w:style>
  <w:style w:type="character" w:customStyle="1" w:styleId="StyleUnderlineChar9ptChar">
    <w:name w:val="Style Underline Char + 9 pt Char"/>
    <w:basedOn w:val="DefaultParagraphFont"/>
    <w:rsid w:val="0006739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6739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6739B"/>
    <w:rPr>
      <w:sz w:val="16"/>
    </w:rPr>
  </w:style>
  <w:style w:type="paragraph" w:customStyle="1" w:styleId="Reduce8pt">
    <w:name w:val="Reduce 8pt"/>
    <w:basedOn w:val="Normal"/>
    <w:link w:val="Reduce8ptCharChar"/>
    <w:qFormat/>
    <w:rsid w:val="0006739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6739B"/>
    <w:pPr>
      <w:contextualSpacing/>
    </w:pPr>
    <w:rPr>
      <w:rFonts w:eastAsia="Calibri"/>
    </w:rPr>
  </w:style>
  <w:style w:type="character" w:customStyle="1" w:styleId="CardIndentedChar">
    <w:name w:val="Card (Indented) Char"/>
    <w:link w:val="CardIndented"/>
    <w:locked/>
    <w:rsid w:val="0006739B"/>
    <w:rPr>
      <w:rFonts w:ascii="Calibri" w:hAnsi="Calibri" w:cs="Calibri"/>
    </w:rPr>
  </w:style>
  <w:style w:type="character" w:customStyle="1" w:styleId="citenon-boldChar">
    <w:name w:val="cite non-bold Char"/>
    <w:basedOn w:val="DefaultParagraphFont"/>
    <w:link w:val="citenon-bold"/>
    <w:locked/>
    <w:rsid w:val="0006739B"/>
    <w:rPr>
      <w:rFonts w:ascii="Garamond" w:eastAsia="Times New Roman" w:hAnsi="Garamond" w:cs="Calibri"/>
      <w:szCs w:val="20"/>
    </w:rPr>
  </w:style>
  <w:style w:type="character" w:customStyle="1" w:styleId="boldciteChar4">
    <w:name w:val="bold cite Char4"/>
    <w:link w:val="boldcite"/>
    <w:locked/>
    <w:rsid w:val="0006739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6739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6739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6739B"/>
    <w:pPr>
      <w:contextualSpacing/>
    </w:pPr>
    <w:rPr>
      <w:rFonts w:eastAsia="Calibri"/>
      <w:b/>
    </w:rPr>
  </w:style>
  <w:style w:type="character" w:customStyle="1" w:styleId="HeadingsBaseChar">
    <w:name w:val="Headings Base Char"/>
    <w:basedOn w:val="DefaultParagraphFont"/>
    <w:link w:val="HeadingsBase"/>
    <w:locked/>
    <w:rsid w:val="0006739B"/>
    <w:rPr>
      <w:rFonts w:ascii="Times New Roman" w:hAnsi="Times New Roman" w:cs="Times New Roman"/>
      <w:b/>
      <w:sz w:val="32"/>
    </w:rPr>
  </w:style>
  <w:style w:type="paragraph" w:customStyle="1" w:styleId="HeadingsBase">
    <w:name w:val="Headings Base"/>
    <w:basedOn w:val="Normal"/>
    <w:link w:val="HeadingsBaseChar"/>
    <w:qFormat/>
    <w:rsid w:val="0006739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6739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6739B"/>
    <w:pPr>
      <w:spacing w:line="480" w:lineRule="auto"/>
      <w:ind w:firstLine="720"/>
      <w:contextualSpacing/>
    </w:pPr>
    <w:rPr>
      <w:rFonts w:eastAsia="Calibri"/>
    </w:rPr>
  </w:style>
  <w:style w:type="paragraph" w:customStyle="1" w:styleId="SchoolBlockQuote">
    <w:name w:val="School Block Quote"/>
    <w:basedOn w:val="SchoolPaper"/>
    <w:qFormat/>
    <w:rsid w:val="0006739B"/>
  </w:style>
  <w:style w:type="paragraph" w:customStyle="1" w:styleId="SchoolWorksCited">
    <w:name w:val="School Works Cited"/>
    <w:basedOn w:val="SchoolPaper"/>
    <w:qFormat/>
    <w:rsid w:val="0006739B"/>
  </w:style>
  <w:style w:type="paragraph" w:customStyle="1" w:styleId="BlockQuote">
    <w:name w:val="Block Quote"/>
    <w:basedOn w:val="Normal"/>
    <w:qFormat/>
    <w:rsid w:val="0006739B"/>
    <w:pPr>
      <w:ind w:left="720" w:right="720"/>
      <w:contextualSpacing/>
    </w:pPr>
    <w:rPr>
      <w:rFonts w:eastAsia="Calibri"/>
    </w:rPr>
  </w:style>
  <w:style w:type="paragraph" w:customStyle="1" w:styleId="PaperBody">
    <w:name w:val="Paper Body"/>
    <w:basedOn w:val="Normal"/>
    <w:qFormat/>
    <w:rsid w:val="0006739B"/>
    <w:pPr>
      <w:spacing w:line="480" w:lineRule="auto"/>
      <w:ind w:firstLine="720"/>
      <w:contextualSpacing/>
    </w:pPr>
    <w:rPr>
      <w:rFonts w:eastAsia="Calibri"/>
    </w:rPr>
  </w:style>
  <w:style w:type="paragraph" w:customStyle="1" w:styleId="PaperCitation">
    <w:name w:val="Paper Citation"/>
    <w:basedOn w:val="Normal"/>
    <w:qFormat/>
    <w:rsid w:val="0006739B"/>
    <w:pPr>
      <w:spacing w:line="480" w:lineRule="auto"/>
      <w:ind w:left="720" w:hanging="720"/>
      <w:contextualSpacing/>
    </w:pPr>
    <w:rPr>
      <w:rFonts w:eastAsia="Calibri"/>
    </w:rPr>
  </w:style>
  <w:style w:type="character" w:customStyle="1" w:styleId="hatChar">
    <w:name w:val="hat Char"/>
    <w:basedOn w:val="DefaultParagraphFont"/>
    <w:link w:val="hat"/>
    <w:locked/>
    <w:rsid w:val="0006739B"/>
    <w:rPr>
      <w:rFonts w:ascii="Calibri" w:eastAsia="Times New Roman" w:hAnsi="Calibri" w:cs="Calibri"/>
      <w:b/>
      <w:bCs/>
      <w:sz w:val="32"/>
      <w:u w:val="single"/>
      <w:lang w:bidi="en-US"/>
    </w:rPr>
  </w:style>
  <w:style w:type="paragraph" w:customStyle="1" w:styleId="WW-Default">
    <w:name w:val="WW-Default"/>
    <w:qFormat/>
    <w:rsid w:val="0006739B"/>
    <w:pPr>
      <w:suppressAutoHyphens/>
      <w:spacing w:after="0" w:line="240" w:lineRule="auto"/>
    </w:pPr>
    <w:rPr>
      <w:rFonts w:ascii="Georgia" w:eastAsia="Calibri" w:hAnsi="Georgia" w:cs="Calibri"/>
      <w:lang w:eastAsia="ar-SA"/>
    </w:rPr>
  </w:style>
  <w:style w:type="paragraph" w:customStyle="1" w:styleId="B-TagCite">
    <w:name w:val="B-TagCite"/>
    <w:qFormat/>
    <w:rsid w:val="000673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6739B"/>
    <w:rPr>
      <w:rFonts w:ascii="Times New Roman" w:hAnsi="Times New Roman" w:cs="Times New Roman"/>
      <w:b/>
      <w:sz w:val="20"/>
    </w:rPr>
  </w:style>
  <w:style w:type="paragraph" w:customStyle="1" w:styleId="MicroText0">
    <w:name w:val="MicroText"/>
    <w:basedOn w:val="Normal"/>
    <w:next w:val="Normal"/>
    <w:link w:val="MicroTextChar0"/>
    <w:qFormat/>
    <w:rsid w:val="0006739B"/>
    <w:pPr>
      <w:contextualSpacing/>
    </w:pPr>
    <w:rPr>
      <w:rFonts w:ascii="Arial Narrow" w:hAnsi="Arial Narrow" w:cstheme="minorBidi"/>
      <w:sz w:val="12"/>
      <w:szCs w:val="24"/>
    </w:rPr>
  </w:style>
  <w:style w:type="character" w:customStyle="1" w:styleId="Footnote2Char">
    <w:name w:val="Footnote2 Char"/>
    <w:link w:val="Footnote2"/>
    <w:locked/>
    <w:rsid w:val="0006739B"/>
  </w:style>
  <w:style w:type="paragraph" w:customStyle="1" w:styleId="Footnote2">
    <w:name w:val="Footnote2"/>
    <w:basedOn w:val="Normal"/>
    <w:next w:val="Normal"/>
    <w:link w:val="Footnote2Char"/>
    <w:autoRedefine/>
    <w:qFormat/>
    <w:rsid w:val="0006739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6739B"/>
    <w:pPr>
      <w:spacing w:before="100" w:beforeAutospacing="1" w:after="100" w:afterAutospacing="1"/>
      <w:contextualSpacing/>
    </w:pPr>
    <w:rPr>
      <w:rFonts w:eastAsia="Times New Roman"/>
    </w:rPr>
  </w:style>
  <w:style w:type="paragraph" w:customStyle="1" w:styleId="PageHeaderLine1">
    <w:name w:val="PageHeaderLine1"/>
    <w:basedOn w:val="Normal"/>
    <w:qFormat/>
    <w:rsid w:val="0006739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6739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6739B"/>
    <w:rPr>
      <w:rFonts w:ascii="Times New Roman" w:hAnsi="Times New Roman" w:cs="Times New Roman"/>
      <w:sz w:val="20"/>
    </w:rPr>
  </w:style>
  <w:style w:type="paragraph" w:customStyle="1" w:styleId="CardText2">
    <w:name w:val="CardText"/>
    <w:basedOn w:val="Normal"/>
    <w:link w:val="CardTextChar3"/>
    <w:qFormat/>
    <w:rsid w:val="0006739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6739B"/>
  </w:style>
  <w:style w:type="character" w:customStyle="1" w:styleId="styleboldunderline">
    <w:name w:val="styleboldunderline"/>
    <w:basedOn w:val="DefaultParagraphFont"/>
    <w:rsid w:val="0006739B"/>
  </w:style>
  <w:style w:type="character" w:customStyle="1" w:styleId="box">
    <w:name w:val="box"/>
    <w:basedOn w:val="DefaultParagraphFont"/>
    <w:rsid w:val="0006739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6739B"/>
    <w:rPr>
      <w:rFonts w:ascii="Arial Narrow" w:hAnsi="Arial Narrow" w:cs="Arial Narrow" w:hint="default"/>
      <w:sz w:val="18"/>
      <w:szCs w:val="18"/>
    </w:rPr>
  </w:style>
  <w:style w:type="character" w:customStyle="1" w:styleId="FontStyle14">
    <w:name w:val="Font Style14"/>
    <w:basedOn w:val="DefaultParagraphFont"/>
    <w:uiPriority w:val="99"/>
    <w:rsid w:val="000673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6739B"/>
    <w:rPr>
      <w:rFonts w:ascii="Arial Narrow" w:hAnsi="Arial Narrow" w:cs="Arial Narrow" w:hint="default"/>
      <w:b/>
      <w:bCs/>
      <w:sz w:val="10"/>
      <w:szCs w:val="10"/>
    </w:rPr>
  </w:style>
  <w:style w:type="character" w:customStyle="1" w:styleId="CardTagandCiteChar">
    <w:name w:val="Card Tag and Cite Char"/>
    <w:basedOn w:val="DefaultParagraphFont"/>
    <w:rsid w:val="000673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6739B"/>
    <w:rPr>
      <w:rFonts w:ascii="Arial Narrow" w:hAnsi="Arial Narrow"/>
      <w:b/>
      <w:color w:val="000000"/>
      <w:u w:val="single"/>
    </w:rPr>
  </w:style>
  <w:style w:type="character" w:customStyle="1" w:styleId="CitesChar1">
    <w:name w:val="Cites Char1"/>
    <w:basedOn w:val="DefaultParagraphFont"/>
    <w:rsid w:val="0006739B"/>
    <w:rPr>
      <w:b/>
      <w:bCs w:val="0"/>
      <w:szCs w:val="24"/>
      <w:u w:val="single"/>
      <w:lang w:val="en-US" w:eastAsia="en-US" w:bidi="ar-SA"/>
    </w:rPr>
  </w:style>
  <w:style w:type="character" w:customStyle="1" w:styleId="CardUnderlinedChar">
    <w:name w:val="Card Underlined Char"/>
    <w:basedOn w:val="DefaultParagraphFont"/>
    <w:rsid w:val="0006739B"/>
    <w:rPr>
      <w:rFonts w:ascii="Arial Narrow" w:hAnsi="Arial Narrow" w:hint="default"/>
      <w:sz w:val="22"/>
      <w:szCs w:val="24"/>
      <w:u w:val="single"/>
      <w:lang w:val="en-US" w:eastAsia="en-US" w:bidi="ar-SA"/>
    </w:rPr>
  </w:style>
  <w:style w:type="character" w:customStyle="1" w:styleId="underline3">
    <w:name w:val="underline3"/>
    <w:basedOn w:val="underline20"/>
    <w:rsid w:val="0006739B"/>
    <w:rPr>
      <w:rFonts w:ascii="Arial" w:hAnsi="Arial"/>
      <w:sz w:val="18"/>
      <w:u w:val="single"/>
      <w:bdr w:val="none" w:sz="0" w:space="0" w:color="auto" w:frame="1"/>
      <w:shd w:val="clear" w:color="auto" w:fill="FFFF00"/>
    </w:rPr>
  </w:style>
  <w:style w:type="character" w:customStyle="1" w:styleId="menu">
    <w:name w:val="menu"/>
    <w:basedOn w:val="DefaultParagraphFont"/>
    <w:rsid w:val="0006739B"/>
  </w:style>
  <w:style w:type="character" w:customStyle="1" w:styleId="itxtrst">
    <w:name w:val="itxtrst"/>
    <w:rsid w:val="0006739B"/>
  </w:style>
  <w:style w:type="character" w:customStyle="1" w:styleId="A-Underlining">
    <w:name w:val="A-Underlining"/>
    <w:basedOn w:val="DefaultParagraphFont"/>
    <w:rsid w:val="0006739B"/>
    <w:rPr>
      <w:rFonts w:ascii="Garamond" w:hAnsi="Garamond" w:hint="default"/>
      <w:color w:val="auto"/>
      <w:sz w:val="24"/>
      <w:u w:val="single"/>
    </w:rPr>
  </w:style>
  <w:style w:type="character" w:customStyle="1" w:styleId="StyleUnderlineBold0">
    <w:name w:val="Style Underline + Bold"/>
    <w:rsid w:val="0006739B"/>
    <w:rPr>
      <w:b/>
      <w:bCs/>
      <w:u w:val="single"/>
    </w:rPr>
  </w:style>
  <w:style w:type="character" w:customStyle="1" w:styleId="Underline-Highlighted">
    <w:name w:val="Underline-Highlighted"/>
    <w:uiPriority w:val="1"/>
    <w:qFormat/>
    <w:rsid w:val="000673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6739B"/>
  </w:style>
  <w:style w:type="character" w:customStyle="1" w:styleId="newsmain">
    <w:name w:val="news_main"/>
    <w:basedOn w:val="DefaultParagraphFont"/>
    <w:rsid w:val="0006739B"/>
  </w:style>
  <w:style w:type="character" w:customStyle="1" w:styleId="vitstoryheadline">
    <w:name w:val="vitstoryheadline"/>
    <w:rsid w:val="0006739B"/>
  </w:style>
  <w:style w:type="character" w:customStyle="1" w:styleId="red">
    <w:name w:val="red"/>
    <w:basedOn w:val="DefaultParagraphFont"/>
    <w:rsid w:val="0006739B"/>
  </w:style>
  <w:style w:type="character" w:customStyle="1" w:styleId="at">
    <w:name w:val="at"/>
    <w:rsid w:val="0006739B"/>
  </w:style>
  <w:style w:type="character" w:customStyle="1" w:styleId="org">
    <w:name w:val="org"/>
    <w:rsid w:val="0006739B"/>
  </w:style>
  <w:style w:type="character" w:customStyle="1" w:styleId="pnumber">
    <w:name w:val="pnumber"/>
    <w:rsid w:val="0006739B"/>
  </w:style>
  <w:style w:type="character" w:customStyle="1" w:styleId="ital">
    <w:name w:val="ital"/>
    <w:rsid w:val="0006739B"/>
  </w:style>
  <w:style w:type="character" w:customStyle="1" w:styleId="orgdiv">
    <w:name w:val="orgdiv"/>
    <w:rsid w:val="0006739B"/>
  </w:style>
  <w:style w:type="character" w:customStyle="1" w:styleId="orgname">
    <w:name w:val="orgname"/>
    <w:rsid w:val="0006739B"/>
  </w:style>
  <w:style w:type="character" w:customStyle="1" w:styleId="city">
    <w:name w:val="city"/>
    <w:rsid w:val="0006739B"/>
  </w:style>
  <w:style w:type="character" w:customStyle="1" w:styleId="state">
    <w:name w:val="state"/>
    <w:rsid w:val="0006739B"/>
  </w:style>
  <w:style w:type="character" w:customStyle="1" w:styleId="country">
    <w:name w:val="country"/>
    <w:rsid w:val="0006739B"/>
  </w:style>
  <w:style w:type="character" w:customStyle="1" w:styleId="articletitle">
    <w:name w:val="articletitle"/>
    <w:rsid w:val="0006739B"/>
    <w:rPr>
      <w:rFonts w:ascii="Times New Roman" w:hAnsi="Times New Roman" w:cs="Times New Roman" w:hint="default"/>
    </w:rPr>
  </w:style>
  <w:style w:type="character" w:customStyle="1" w:styleId="6pointChar">
    <w:name w:val="6 point Char"/>
    <w:rsid w:val="0006739B"/>
    <w:rPr>
      <w:rFonts w:ascii="Times New Roman" w:hAnsi="Times New Roman" w:cs="Times New Roman" w:hint="default"/>
      <w:sz w:val="12"/>
      <w:lang w:val="en-US" w:eastAsia="en-US"/>
    </w:rPr>
  </w:style>
  <w:style w:type="character" w:customStyle="1" w:styleId="StyleThickunderline">
    <w:name w:val="Style Thick underline"/>
    <w:qFormat/>
    <w:rsid w:val="0006739B"/>
    <w:rPr>
      <w:u w:val="thick"/>
    </w:rPr>
  </w:style>
  <w:style w:type="character" w:customStyle="1" w:styleId="Box0">
    <w:name w:val="Box!"/>
    <w:rsid w:val="0006739B"/>
    <w:rPr>
      <w:rFonts w:ascii="Garamond" w:hAnsi="Garamond" w:hint="default"/>
      <w:sz w:val="24"/>
      <w:u w:val="single"/>
      <w:bdr w:val="single" w:sz="4" w:space="0" w:color="auto" w:frame="1"/>
    </w:rPr>
  </w:style>
  <w:style w:type="character" w:customStyle="1" w:styleId="citechar">
    <w:name w:val="citechar"/>
    <w:basedOn w:val="DefaultParagraphFont"/>
    <w:rsid w:val="0006739B"/>
  </w:style>
  <w:style w:type="character" w:customStyle="1" w:styleId="underlinechar2">
    <w:name w:val="underlinechar"/>
    <w:basedOn w:val="DefaultParagraphFont"/>
    <w:rsid w:val="0006739B"/>
  </w:style>
  <w:style w:type="character" w:customStyle="1" w:styleId="CardUnderlineChar">
    <w:name w:val="Card Underline Char"/>
    <w:rsid w:val="0006739B"/>
    <w:rPr>
      <w:szCs w:val="24"/>
      <w:u w:val="single"/>
      <w:lang w:val="en-US" w:eastAsia="en-US" w:bidi="ar-SA"/>
    </w:rPr>
  </w:style>
  <w:style w:type="character" w:customStyle="1" w:styleId="tagciteChar">
    <w:name w:val="tag/cite Char"/>
    <w:basedOn w:val="DefaultParagraphFont"/>
    <w:rsid w:val="0006739B"/>
    <w:rPr>
      <w:b/>
      <w:bCs w:val="0"/>
      <w:sz w:val="24"/>
      <w:lang w:val="en-US" w:eastAsia="en-US" w:bidi="ar-SA"/>
    </w:rPr>
  </w:style>
  <w:style w:type="character" w:customStyle="1" w:styleId="8pointChar">
    <w:name w:val="8 point Char"/>
    <w:basedOn w:val="DefaultParagraphFont"/>
    <w:rsid w:val="0006739B"/>
    <w:rPr>
      <w:sz w:val="16"/>
      <w:lang w:val="en-US" w:eastAsia="en-US" w:bidi="ar-SA"/>
    </w:rPr>
  </w:style>
  <w:style w:type="character" w:customStyle="1" w:styleId="BoldText12pt">
    <w:name w:val="Bold Text 12 pt"/>
    <w:rsid w:val="000673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6739B"/>
  </w:style>
  <w:style w:type="table" w:customStyle="1" w:styleId="TableGrid4">
    <w:name w:val="Table Grid4"/>
    <w:basedOn w:val="TableNormal"/>
    <w:next w:val="TableGrid"/>
    <w:uiPriority w:val="39"/>
    <w:rsid w:val="000673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6739B"/>
    <w:rPr>
      <w:b/>
      <w:bCs w:val="0"/>
      <w:sz w:val="24"/>
      <w:lang w:val="en-US" w:eastAsia="en-US" w:bidi="ar-SA"/>
    </w:rPr>
  </w:style>
  <w:style w:type="character" w:customStyle="1" w:styleId="Mention11">
    <w:name w:val="Mention11"/>
    <w:basedOn w:val="DefaultParagraphFont"/>
    <w:uiPriority w:val="99"/>
    <w:semiHidden/>
    <w:unhideWhenUsed/>
    <w:rsid w:val="0006739B"/>
    <w:rPr>
      <w:color w:val="2B579A"/>
      <w:shd w:val="clear" w:color="auto" w:fill="E6E6E6"/>
    </w:rPr>
  </w:style>
  <w:style w:type="paragraph" w:customStyle="1" w:styleId="weirdasstagtext">
    <w:name w:val="weird ass tag text"/>
    <w:basedOn w:val="Normal"/>
    <w:next w:val="Normal"/>
    <w:link w:val="weirdasstagtextChar"/>
    <w:uiPriority w:val="99"/>
    <w:qFormat/>
    <w:rsid w:val="0006739B"/>
    <w:pPr>
      <w:contextualSpacing/>
    </w:pPr>
    <w:rPr>
      <w:rFonts w:eastAsia="Times New Roman"/>
      <w:b/>
      <w:szCs w:val="20"/>
    </w:rPr>
  </w:style>
  <w:style w:type="character" w:customStyle="1" w:styleId="m6370699461968006786gmail-styleunderline">
    <w:name w:val="m_6370699461968006786gmail-styleunderline"/>
    <w:basedOn w:val="DefaultParagraphFont"/>
    <w:rsid w:val="0006739B"/>
  </w:style>
  <w:style w:type="character" w:customStyle="1" w:styleId="Mention2">
    <w:name w:val="Mention2"/>
    <w:basedOn w:val="DefaultParagraphFont"/>
    <w:uiPriority w:val="99"/>
    <w:semiHidden/>
    <w:unhideWhenUsed/>
    <w:rsid w:val="0006739B"/>
    <w:rPr>
      <w:color w:val="2B579A"/>
      <w:shd w:val="clear" w:color="auto" w:fill="E6E6E6"/>
    </w:rPr>
  </w:style>
  <w:style w:type="paragraph" w:customStyle="1" w:styleId="FlashTag">
    <w:name w:val="FlashTag"/>
    <w:basedOn w:val="Normal"/>
    <w:link w:val="FlashTagChar"/>
    <w:autoRedefine/>
    <w:uiPriority w:val="4"/>
    <w:qFormat/>
    <w:rsid w:val="0006739B"/>
    <w:pPr>
      <w:contextualSpacing/>
    </w:pPr>
    <w:rPr>
      <w:b/>
      <w:sz w:val="28"/>
    </w:rPr>
  </w:style>
  <w:style w:type="character" w:customStyle="1" w:styleId="FlashTagChar">
    <w:name w:val="FlashTag Char"/>
    <w:basedOn w:val="DefaultParagraphFont"/>
    <w:link w:val="FlashTag"/>
    <w:uiPriority w:val="4"/>
    <w:rsid w:val="0006739B"/>
    <w:rPr>
      <w:rFonts w:ascii="Calibri" w:hAnsi="Calibri" w:cs="Calibri"/>
      <w:b/>
      <w:sz w:val="28"/>
    </w:rPr>
  </w:style>
  <w:style w:type="character" w:customStyle="1" w:styleId="m-8793234324905335251gmail-style13ptbold">
    <w:name w:val="m_-8793234324905335251gmail-style13ptbold"/>
    <w:basedOn w:val="DefaultParagraphFont"/>
    <w:rsid w:val="0006739B"/>
  </w:style>
  <w:style w:type="character" w:customStyle="1" w:styleId="A3">
    <w:name w:val="A3"/>
    <w:rsid w:val="0006739B"/>
    <w:rPr>
      <w:color w:val="000000"/>
      <w:sz w:val="13"/>
      <w:szCs w:val="13"/>
    </w:rPr>
  </w:style>
  <w:style w:type="character" w:customStyle="1" w:styleId="A9">
    <w:name w:val="A9"/>
    <w:uiPriority w:val="99"/>
    <w:rsid w:val="0006739B"/>
    <w:rPr>
      <w:color w:val="000000"/>
      <w:sz w:val="28"/>
      <w:szCs w:val="28"/>
    </w:rPr>
  </w:style>
  <w:style w:type="character" w:customStyle="1" w:styleId="A4">
    <w:name w:val="A4"/>
    <w:rsid w:val="0006739B"/>
    <w:rPr>
      <w:color w:val="000000"/>
      <w:sz w:val="14"/>
      <w:szCs w:val="14"/>
    </w:rPr>
  </w:style>
  <w:style w:type="character" w:customStyle="1" w:styleId="A5">
    <w:name w:val="A5"/>
    <w:uiPriority w:val="99"/>
    <w:rsid w:val="0006739B"/>
    <w:rPr>
      <w:rFonts w:ascii="Times New Roman" w:hAnsi="Times New Roman" w:cs="Times New Roman"/>
      <w:color w:val="000000"/>
      <w:sz w:val="13"/>
      <w:szCs w:val="13"/>
    </w:rPr>
  </w:style>
  <w:style w:type="character" w:customStyle="1" w:styleId="TagGreg">
    <w:name w:val="TagGreg"/>
    <w:basedOn w:val="DefaultParagraphFont"/>
    <w:uiPriority w:val="1"/>
    <w:qFormat/>
    <w:rsid w:val="0006739B"/>
    <w:rPr>
      <w:rFonts w:ascii="Arial" w:hAnsi="Arial"/>
      <w:b/>
      <w:sz w:val="24"/>
    </w:rPr>
  </w:style>
  <w:style w:type="paragraph" w:customStyle="1" w:styleId="CardText1">
    <w:name w:val="Card Text 1"/>
    <w:basedOn w:val="Normal"/>
    <w:link w:val="CardText1Char"/>
    <w:autoRedefine/>
    <w:qFormat/>
    <w:rsid w:val="0006739B"/>
    <w:rPr>
      <w:rFonts w:ascii="Georgia" w:hAnsi="Georgia" w:cstheme="minorBidi"/>
      <w:color w:val="000000"/>
      <w:u w:val="single"/>
    </w:rPr>
  </w:style>
  <w:style w:type="paragraph" w:customStyle="1" w:styleId="CardText20">
    <w:name w:val="Card Text 2"/>
    <w:basedOn w:val="CardText1"/>
    <w:link w:val="CardText2Char"/>
    <w:qFormat/>
    <w:rsid w:val="0006739B"/>
    <w:rPr>
      <w:rFonts w:ascii="Arial Narrow" w:hAnsi="Arial Narrow"/>
      <w:b/>
    </w:rPr>
  </w:style>
  <w:style w:type="character" w:customStyle="1" w:styleId="Style9ptItalicUnderline">
    <w:name w:val="Style 9 pt Italic Underline"/>
    <w:rsid w:val="0006739B"/>
    <w:rPr>
      <w:i/>
      <w:iCs/>
      <w:sz w:val="20"/>
      <w:u w:val="single"/>
    </w:rPr>
  </w:style>
  <w:style w:type="paragraph" w:customStyle="1" w:styleId="CiteReal">
    <w:name w:val="Cite Real"/>
    <w:basedOn w:val="Normal"/>
    <w:next w:val="Normal"/>
    <w:qFormat/>
    <w:rsid w:val="0006739B"/>
    <w:rPr>
      <w:rFonts w:eastAsia="MS Mincho"/>
      <w:b/>
      <w:u w:val="single"/>
    </w:rPr>
  </w:style>
  <w:style w:type="paragraph" w:customStyle="1" w:styleId="StyleHeading4TagsmalltextBigcardbodyNormalTagNotBold">
    <w:name w:val="Style Heading 4Tagsmall textBig cardbodyNormal Tag + Not Bold"/>
    <w:basedOn w:val="Heading4"/>
    <w:qFormat/>
    <w:rsid w:val="0006739B"/>
    <w:rPr>
      <w:iCs w:val="0"/>
    </w:rPr>
  </w:style>
  <w:style w:type="character" w:customStyle="1" w:styleId="StyleBox12ptBold">
    <w:name w:val="Style Box + 12 pt Bold"/>
    <w:basedOn w:val="DefaultParagraphFont"/>
    <w:rsid w:val="0006739B"/>
    <w:rPr>
      <w:rFonts w:ascii="Georgia" w:hAnsi="Georgia"/>
      <w:b/>
      <w:bCs/>
      <w:sz w:val="22"/>
      <w:u w:val="single"/>
      <w:bdr w:val="none" w:sz="0" w:space="0" w:color="auto"/>
    </w:rPr>
  </w:style>
  <w:style w:type="character" w:customStyle="1" w:styleId="StyleBox12pt">
    <w:name w:val="Style Box + 12 pt"/>
    <w:basedOn w:val="DefaultParagraphFont"/>
    <w:rsid w:val="0006739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6739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6739B"/>
    <w:rPr>
      <w:iCs w:val="0"/>
    </w:rPr>
  </w:style>
  <w:style w:type="character" w:customStyle="1" w:styleId="StyleGaramondText1">
    <w:name w:val="Style Garamond Text 1"/>
    <w:basedOn w:val="DefaultParagraphFont"/>
    <w:rsid w:val="0006739B"/>
    <w:rPr>
      <w:rFonts w:ascii="Georgia" w:hAnsi="Georgia"/>
      <w:color w:val="0D0D0D" w:themeColor="text1" w:themeTint="F2"/>
      <w:sz w:val="22"/>
    </w:rPr>
  </w:style>
  <w:style w:type="character" w:customStyle="1" w:styleId="StyleGaramondText1Underline">
    <w:name w:val="Style Garamond Text 1 Underline"/>
    <w:basedOn w:val="DefaultParagraphFont"/>
    <w:rsid w:val="0006739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6739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6739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6739B"/>
    <w:rPr>
      <w:b w:val="0"/>
      <w:bCs w:val="0"/>
      <w:sz w:val="14"/>
      <w:u w:val="none"/>
    </w:rPr>
  </w:style>
  <w:style w:type="character" w:customStyle="1" w:styleId="Style7ptBold">
    <w:name w:val="Style 7 pt Bold"/>
    <w:basedOn w:val="DefaultParagraphFont"/>
    <w:rsid w:val="0006739B"/>
    <w:rPr>
      <w:b w:val="0"/>
      <w:bCs/>
      <w:sz w:val="14"/>
    </w:rPr>
  </w:style>
  <w:style w:type="paragraph" w:customStyle="1" w:styleId="Stylecardtext8pt">
    <w:name w:val="Style card text + 8 pt"/>
    <w:basedOn w:val="Normal"/>
    <w:qFormat/>
    <w:rsid w:val="0006739B"/>
    <w:pPr>
      <w:ind w:right="288"/>
    </w:pPr>
  </w:style>
  <w:style w:type="paragraph" w:customStyle="1" w:styleId="Stylecardtext5pt">
    <w:name w:val="Style card text + 5 pt"/>
    <w:basedOn w:val="Normal"/>
    <w:qFormat/>
    <w:rsid w:val="0006739B"/>
    <w:pPr>
      <w:ind w:right="288"/>
    </w:pPr>
    <w:rPr>
      <w:sz w:val="10"/>
    </w:rPr>
  </w:style>
  <w:style w:type="character" w:customStyle="1" w:styleId="StyleStyleBoldUnderlineUnderlineIntenseEmphasis1apple-style-">
    <w:name w:val="Style Style Bold UnderlineUnderlineIntense Emphasis1apple-style-..."/>
    <w:basedOn w:val="DefaultParagraphFont"/>
    <w:rsid w:val="000673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673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6739B"/>
    <w:rPr>
      <w:rFonts w:ascii="Georgia" w:hAnsi="Georgia"/>
      <w:u w:val="single"/>
    </w:rPr>
  </w:style>
  <w:style w:type="paragraph" w:customStyle="1" w:styleId="StyleCardsGeorgia12ptBoldThickunderlineBorderSin">
    <w:name w:val="Style Cards + Georgia 12 pt Bold Thick underline Border: : (Sin..."/>
    <w:basedOn w:val="Normal"/>
    <w:qFormat/>
    <w:rsid w:val="0006739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6739B"/>
    <w:rPr>
      <w:rFonts w:ascii="Georgia" w:hAnsi="Georgia"/>
      <w:sz w:val="24"/>
      <w:u w:val="single"/>
    </w:rPr>
  </w:style>
  <w:style w:type="paragraph" w:customStyle="1" w:styleId="StyleCardsGeorgia">
    <w:name w:val="Style Cards + Georgia"/>
    <w:basedOn w:val="Normal"/>
    <w:qFormat/>
    <w:rsid w:val="0006739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6739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6739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6739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6739B"/>
    <w:rPr>
      <w:rFonts w:ascii="Sylfaen" w:hAnsi="Sylfaen" w:cs="Sylfaen"/>
      <w:i/>
      <w:iCs/>
      <w:sz w:val="19"/>
      <w:szCs w:val="19"/>
      <w:u w:val="none"/>
      <w:shd w:val="clear" w:color="auto" w:fill="FFFFFF"/>
    </w:rPr>
  </w:style>
  <w:style w:type="character" w:customStyle="1" w:styleId="BodyText1">
    <w:name w:val="Body Text1"/>
    <w:rsid w:val="000673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673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673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673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673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6739B"/>
    <w:rPr>
      <w:rFonts w:eastAsia="Times New Roman"/>
      <w:i/>
      <w:iCs/>
    </w:rPr>
  </w:style>
  <w:style w:type="character" w:customStyle="1" w:styleId="HTMLAddressChar">
    <w:name w:val="HTML Address Char"/>
    <w:basedOn w:val="DefaultParagraphFont"/>
    <w:link w:val="HTMLAddress"/>
    <w:uiPriority w:val="99"/>
    <w:rsid w:val="0006739B"/>
    <w:rPr>
      <w:rFonts w:ascii="Calibri" w:eastAsia="Times New Roman" w:hAnsi="Calibri" w:cs="Calibri"/>
      <w:i/>
      <w:iCs/>
    </w:rPr>
  </w:style>
  <w:style w:type="paragraph" w:styleId="Index1">
    <w:name w:val="index 1"/>
    <w:basedOn w:val="Normal"/>
    <w:next w:val="Normal"/>
    <w:autoRedefine/>
    <w:unhideWhenUsed/>
    <w:rsid w:val="0006739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6739B"/>
    <w:rPr>
      <w:rFonts w:ascii="Times New Roman" w:eastAsia="Times New Roman" w:hAnsi="Times New Roman"/>
    </w:rPr>
  </w:style>
  <w:style w:type="character" w:customStyle="1" w:styleId="DateChar">
    <w:name w:val="Date Char"/>
    <w:aliases w:val="date Char"/>
    <w:link w:val="Date"/>
    <w:uiPriority w:val="99"/>
    <w:locked/>
    <w:rsid w:val="0006739B"/>
    <w:rPr>
      <w:rFonts w:ascii="Times New Roman" w:eastAsia="Times New Roman" w:hAnsi="Times New Roman"/>
    </w:rPr>
  </w:style>
  <w:style w:type="character" w:customStyle="1" w:styleId="BodyTextFirstIndentChar">
    <w:name w:val="Body Text First Indent Char"/>
    <w:link w:val="BodyTextFirstIndent"/>
    <w:locked/>
    <w:rsid w:val="0006739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6739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6739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6739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6739B"/>
    <w:rPr>
      <w:b/>
    </w:rPr>
  </w:style>
  <w:style w:type="paragraph" w:customStyle="1" w:styleId="tag">
    <w:name w:val="%tag"/>
    <w:basedOn w:val="Normal"/>
    <w:next w:val="Normal"/>
    <w:link w:val="tagChar0"/>
    <w:qFormat/>
    <w:rsid w:val="0006739B"/>
    <w:rPr>
      <w:bCs/>
      <w:sz w:val="18"/>
    </w:rPr>
  </w:style>
  <w:style w:type="character" w:customStyle="1" w:styleId="Style2Char0">
    <w:name w:val="Style 2 Char"/>
    <w:link w:val="Style20"/>
    <w:locked/>
    <w:rsid w:val="0006739B"/>
    <w:rPr>
      <w:rFonts w:ascii="Times New Roman" w:eastAsia="Times New Roman" w:hAnsi="Times New Roman"/>
      <w:u w:val="single"/>
    </w:rPr>
  </w:style>
  <w:style w:type="paragraph" w:customStyle="1" w:styleId="Style20">
    <w:name w:val="Style 2"/>
    <w:basedOn w:val="Normal"/>
    <w:link w:val="Style2Char0"/>
    <w:qFormat/>
    <w:rsid w:val="0006739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6739B"/>
    <w:rPr>
      <w:rFonts w:ascii="Garamond" w:eastAsia="Times New Roman" w:hAnsi="Garamond"/>
      <w:u w:val="single"/>
    </w:rPr>
  </w:style>
  <w:style w:type="paragraph" w:customStyle="1" w:styleId="GAUnderline">
    <w:name w:val="GA Underline"/>
    <w:basedOn w:val="Normal"/>
    <w:link w:val="GAUnderlineChar"/>
    <w:qFormat/>
    <w:rsid w:val="0006739B"/>
    <w:rPr>
      <w:rFonts w:ascii="Garamond" w:eastAsia="Times New Roman" w:hAnsi="Garamond" w:cstheme="minorBidi"/>
      <w:u w:val="single"/>
    </w:rPr>
  </w:style>
  <w:style w:type="character" w:customStyle="1" w:styleId="textsmallChar0">
    <w:name w:val="textsmall Char"/>
    <w:link w:val="textsmall0"/>
    <w:locked/>
    <w:rsid w:val="0006739B"/>
    <w:rPr>
      <w:rFonts w:ascii="Times New Roman" w:eastAsia="Times New Roman" w:hAnsi="Times New Roman"/>
      <w:sz w:val="18"/>
    </w:rPr>
  </w:style>
  <w:style w:type="paragraph" w:customStyle="1" w:styleId="textsmall0">
    <w:name w:val="textsmall"/>
    <w:basedOn w:val="Normal"/>
    <w:link w:val="textsmallChar0"/>
    <w:qFormat/>
    <w:rsid w:val="0006739B"/>
    <w:rPr>
      <w:rFonts w:ascii="Times New Roman" w:eastAsia="Times New Roman" w:hAnsi="Times New Roman" w:cstheme="minorBidi"/>
      <w:sz w:val="18"/>
    </w:rPr>
  </w:style>
  <w:style w:type="character" w:customStyle="1" w:styleId="cardtextemphasisChar">
    <w:name w:val="card text emphasis Char"/>
    <w:link w:val="cardtextemphasis"/>
    <w:locked/>
    <w:rsid w:val="0006739B"/>
    <w:rPr>
      <w:rFonts w:ascii="Arial Narrow" w:hAnsi="Arial Narrow"/>
      <w:b/>
      <w:sz w:val="18"/>
      <w:u w:val="single"/>
    </w:rPr>
  </w:style>
  <w:style w:type="paragraph" w:customStyle="1" w:styleId="cardtextemphasis">
    <w:name w:val="card text emphasis"/>
    <w:basedOn w:val="Normal"/>
    <w:link w:val="cardtextemphasisChar"/>
    <w:qFormat/>
    <w:rsid w:val="0006739B"/>
    <w:pPr>
      <w:spacing w:after="200"/>
      <w:contextualSpacing/>
    </w:pPr>
    <w:rPr>
      <w:rFonts w:ascii="Arial Narrow" w:hAnsi="Arial Narrow" w:cstheme="minorBidi"/>
      <w:b/>
      <w:sz w:val="18"/>
      <w:u w:val="single"/>
    </w:rPr>
  </w:style>
  <w:style w:type="character" w:customStyle="1" w:styleId="MicroChar">
    <w:name w:val="Micro Char"/>
    <w:link w:val="Micro"/>
    <w:locked/>
    <w:rsid w:val="0006739B"/>
    <w:rPr>
      <w:rFonts w:ascii="Calibri" w:eastAsia="Times New Roman" w:hAnsi="Calibri"/>
      <w:sz w:val="16"/>
    </w:rPr>
  </w:style>
  <w:style w:type="paragraph" w:customStyle="1" w:styleId="Micro">
    <w:name w:val="Micro"/>
    <w:basedOn w:val="Normal"/>
    <w:next w:val="Normal"/>
    <w:link w:val="MicroChar"/>
    <w:qFormat/>
    <w:rsid w:val="0006739B"/>
    <w:rPr>
      <w:rFonts w:eastAsia="Times New Roman" w:cstheme="minorBidi"/>
      <w:sz w:val="16"/>
    </w:rPr>
  </w:style>
  <w:style w:type="paragraph" w:customStyle="1" w:styleId="CardNotUnderlined">
    <w:name w:val="Card Not Underlined"/>
    <w:basedOn w:val="Normal"/>
    <w:autoRedefine/>
    <w:qFormat/>
    <w:rsid w:val="0006739B"/>
    <w:rPr>
      <w:rFonts w:ascii="Bell MT" w:hAnsi="Bell MT"/>
      <w:szCs w:val="20"/>
    </w:rPr>
  </w:style>
  <w:style w:type="paragraph" w:customStyle="1" w:styleId="h-lead">
    <w:name w:val="h-lead"/>
    <w:basedOn w:val="Normal"/>
    <w:qFormat/>
    <w:rsid w:val="0006739B"/>
    <w:pPr>
      <w:spacing w:before="100" w:beforeAutospacing="1" w:after="100" w:afterAutospacing="1"/>
    </w:pPr>
    <w:rPr>
      <w:rFonts w:eastAsia="Times New Roman"/>
    </w:rPr>
  </w:style>
  <w:style w:type="paragraph" w:customStyle="1" w:styleId="intro">
    <w:name w:val="intro"/>
    <w:basedOn w:val="Normal"/>
    <w:qFormat/>
    <w:rsid w:val="0006739B"/>
    <w:pPr>
      <w:spacing w:before="100" w:beforeAutospacing="1" w:after="100" w:afterAutospacing="1"/>
    </w:pPr>
    <w:rPr>
      <w:rFonts w:eastAsia="Times New Roman"/>
    </w:rPr>
  </w:style>
  <w:style w:type="paragraph" w:customStyle="1" w:styleId="body-paragraph">
    <w:name w:val="body-paragraph"/>
    <w:basedOn w:val="Normal"/>
    <w:qFormat/>
    <w:rsid w:val="0006739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6739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6739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6739B"/>
  </w:style>
  <w:style w:type="paragraph" w:customStyle="1" w:styleId="F3-TagAuthor">
    <w:name w:val="F3 - Tag/Author"/>
    <w:basedOn w:val="Normal"/>
    <w:qFormat/>
    <w:rsid w:val="0006739B"/>
    <w:rPr>
      <w:rFonts w:eastAsia="Times New Roman"/>
      <w:b/>
    </w:rPr>
  </w:style>
  <w:style w:type="paragraph" w:customStyle="1" w:styleId="F5-UnderlineNormal">
    <w:name w:val="F5 - Underline Normal"/>
    <w:basedOn w:val="Normal"/>
    <w:qFormat/>
    <w:rsid w:val="0006739B"/>
    <w:rPr>
      <w:u w:val="single"/>
    </w:rPr>
  </w:style>
  <w:style w:type="paragraph" w:customStyle="1" w:styleId="Brief-PrimarySource">
    <w:name w:val="Brief - Primary Source"/>
    <w:basedOn w:val="Normal"/>
    <w:qFormat/>
    <w:rsid w:val="0006739B"/>
    <w:rPr>
      <w:rFonts w:eastAsia="Times New Roman"/>
      <w:b/>
      <w:u w:val="single"/>
    </w:rPr>
  </w:style>
  <w:style w:type="paragraph" w:customStyle="1" w:styleId="Brief-Underline">
    <w:name w:val="Brief - Underline"/>
    <w:basedOn w:val="Normal"/>
    <w:qFormat/>
    <w:rsid w:val="0006739B"/>
    <w:rPr>
      <w:rFonts w:eastAsia="Times New Roman"/>
      <w:u w:val="single"/>
    </w:rPr>
  </w:style>
  <w:style w:type="paragraph" w:customStyle="1" w:styleId="Brief">
    <w:name w:val="Brief"/>
    <w:basedOn w:val="Brief-PrimarySource"/>
    <w:qFormat/>
    <w:rsid w:val="0006739B"/>
    <w:rPr>
      <w:b w:val="0"/>
    </w:rPr>
  </w:style>
  <w:style w:type="paragraph" w:customStyle="1" w:styleId="CM2">
    <w:name w:val="CM2"/>
    <w:basedOn w:val="Normal"/>
    <w:next w:val="Normal"/>
    <w:qFormat/>
    <w:rsid w:val="0006739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6739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6739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6739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6739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6739B"/>
    <w:rPr>
      <w:rFonts w:eastAsia="Times New Roman"/>
      <w:sz w:val="14"/>
      <w:szCs w:val="20"/>
    </w:rPr>
  </w:style>
  <w:style w:type="paragraph" w:customStyle="1" w:styleId="Brief-Card">
    <w:name w:val="Brief - Card"/>
    <w:basedOn w:val="Normal"/>
    <w:qFormat/>
    <w:rsid w:val="0006739B"/>
    <w:rPr>
      <w:rFonts w:eastAsia="Times New Roman"/>
    </w:rPr>
  </w:style>
  <w:style w:type="paragraph" w:customStyle="1" w:styleId="Pa2">
    <w:name w:val="Pa2"/>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6739B"/>
    <w:pPr>
      <w:widowControl w:val="0"/>
      <w:autoSpaceDE w:val="0"/>
      <w:autoSpaceDN w:val="0"/>
      <w:adjustRightInd w:val="0"/>
    </w:pPr>
    <w:rPr>
      <w:rFonts w:eastAsia="Times New Roman"/>
    </w:rPr>
  </w:style>
  <w:style w:type="paragraph" w:customStyle="1" w:styleId="Normal10">
    <w:name w:val="Normal+1"/>
    <w:basedOn w:val="Normal"/>
    <w:next w:val="Normal"/>
    <w:qFormat/>
    <w:rsid w:val="0006739B"/>
    <w:pPr>
      <w:widowControl w:val="0"/>
      <w:autoSpaceDE w:val="0"/>
      <w:autoSpaceDN w:val="0"/>
      <w:adjustRightInd w:val="0"/>
    </w:pPr>
    <w:rPr>
      <w:rFonts w:eastAsia="Times New Roman"/>
    </w:rPr>
  </w:style>
  <w:style w:type="paragraph" w:customStyle="1" w:styleId="Heading23">
    <w:name w:val="Heading 2+3"/>
    <w:basedOn w:val="Normal"/>
    <w:next w:val="Normal"/>
    <w:qFormat/>
    <w:rsid w:val="0006739B"/>
    <w:pPr>
      <w:widowControl w:val="0"/>
      <w:autoSpaceDE w:val="0"/>
      <w:autoSpaceDN w:val="0"/>
      <w:adjustRightInd w:val="0"/>
    </w:pPr>
    <w:rPr>
      <w:rFonts w:eastAsia="Times New Roman"/>
    </w:rPr>
  </w:style>
  <w:style w:type="paragraph" w:customStyle="1" w:styleId="Normal5">
    <w:name w:val="Normal+5"/>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6739B"/>
    <w:pPr>
      <w:widowControl w:val="0"/>
      <w:autoSpaceDE w:val="0"/>
      <w:autoSpaceDN w:val="0"/>
      <w:adjustRightInd w:val="0"/>
    </w:pPr>
    <w:rPr>
      <w:rFonts w:eastAsia="Times New Roman"/>
    </w:rPr>
  </w:style>
  <w:style w:type="paragraph" w:customStyle="1" w:styleId="Cover2">
    <w:name w:val="Cover 2"/>
    <w:basedOn w:val="Normal"/>
    <w:next w:val="Normal"/>
    <w:qFormat/>
    <w:rsid w:val="0006739B"/>
    <w:pPr>
      <w:widowControl w:val="0"/>
      <w:autoSpaceDE w:val="0"/>
      <w:autoSpaceDN w:val="0"/>
      <w:adjustRightInd w:val="0"/>
    </w:pPr>
    <w:rPr>
      <w:rFonts w:eastAsia="Times New Roman"/>
    </w:rPr>
  </w:style>
  <w:style w:type="paragraph" w:customStyle="1" w:styleId="ReportDate">
    <w:name w:val="ReportDate"/>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6739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6739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673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6739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6739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6739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6739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6739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673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6739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06739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6739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6739B"/>
  </w:style>
  <w:style w:type="paragraph" w:customStyle="1" w:styleId="StyleUnderliningTimesNewRomanBoldNounderlineKernat16">
    <w:name w:val="Style Underlining + Times New Roman Bold No underline Kern at 16..."/>
    <w:basedOn w:val="Normal"/>
    <w:qFormat/>
    <w:rsid w:val="000673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6739B"/>
    <w:rPr>
      <w:rFonts w:eastAsia="Times New Roman"/>
      <w:b/>
      <w:bCs/>
      <w:kern w:val="32"/>
      <w:sz w:val="32"/>
      <w:szCs w:val="32"/>
    </w:rPr>
  </w:style>
  <w:style w:type="paragraph" w:customStyle="1" w:styleId="StyleBoldUnderliningKernat16pt">
    <w:name w:val="Style Bold Underlining + Kern at 16 pt"/>
    <w:qFormat/>
    <w:rsid w:val="0006739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6739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6739B"/>
    <w:rPr>
      <w:rFonts w:ascii="Times New Roman" w:eastAsia="Times New Roman" w:hAnsi="Times New Roman"/>
      <w:sz w:val="12"/>
    </w:rPr>
  </w:style>
  <w:style w:type="paragraph" w:customStyle="1" w:styleId="CardsFont6pt">
    <w:name w:val="Cards + Font: 6 pt"/>
    <w:basedOn w:val="Cards"/>
    <w:link w:val="CardsFont6ptChar1"/>
    <w:autoRedefine/>
    <w:qFormat/>
    <w:rsid w:val="0006739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6739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6739B"/>
    <w:pPr>
      <w:ind w:left="400"/>
    </w:pPr>
    <w:rPr>
      <w:rFonts w:eastAsia="Times New Roman"/>
      <w:szCs w:val="20"/>
    </w:rPr>
  </w:style>
  <w:style w:type="paragraph" w:customStyle="1" w:styleId="Paste">
    <w:name w:val="Paste"/>
    <w:basedOn w:val="Normal"/>
    <w:qFormat/>
    <w:rsid w:val="0006739B"/>
    <w:rPr>
      <w:rFonts w:ascii="Arial Narrow" w:eastAsia="Times New Roman" w:hAnsi="Arial Narrow"/>
    </w:rPr>
  </w:style>
  <w:style w:type="character" w:customStyle="1" w:styleId="UnderlineStyleChar">
    <w:name w:val="Underline Style Char"/>
    <w:link w:val="UnderlineStyle0"/>
    <w:uiPriority w:val="99"/>
    <w:locked/>
    <w:rsid w:val="0006739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6739B"/>
    <w:rPr>
      <w:rFonts w:ascii="Times New Roman" w:eastAsia="Times New Roman" w:hAnsi="Times New Roman" w:cstheme="minorBidi"/>
      <w:b/>
      <w:u w:val="single"/>
    </w:rPr>
  </w:style>
  <w:style w:type="paragraph" w:customStyle="1" w:styleId="Normalization">
    <w:name w:val="Normalization"/>
    <w:basedOn w:val="Normal"/>
    <w:qFormat/>
    <w:rsid w:val="0006739B"/>
    <w:rPr>
      <w:rFonts w:eastAsia="Times New Roman"/>
      <w:sz w:val="18"/>
    </w:rPr>
  </w:style>
  <w:style w:type="paragraph" w:customStyle="1" w:styleId="BreifTitle">
    <w:name w:val="Breif Title"/>
    <w:basedOn w:val="Normal"/>
    <w:autoRedefine/>
    <w:qFormat/>
    <w:rsid w:val="0006739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673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6739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6739B"/>
    <w:rPr>
      <w:rFonts w:eastAsia="Times New Roman"/>
      <w:color w:val="333333"/>
    </w:rPr>
  </w:style>
  <w:style w:type="paragraph" w:customStyle="1" w:styleId="StyleTagandCiteFranklinGothicDemi">
    <w:name w:val="Style Tag and Cite + Franklin Gothic Demi"/>
    <w:basedOn w:val="Normal"/>
    <w:autoRedefine/>
    <w:qFormat/>
    <w:rsid w:val="0006739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6739B"/>
  </w:style>
  <w:style w:type="paragraph" w:customStyle="1" w:styleId="tagCharCharCharCharCharCharChar">
    <w:name w:val="tag Char Char Char Char Char Char Char"/>
    <w:basedOn w:val="Normal"/>
    <w:qFormat/>
    <w:rsid w:val="0006739B"/>
    <w:rPr>
      <w:rFonts w:eastAsia="Times New Roman"/>
      <w:b/>
      <w:szCs w:val="20"/>
    </w:rPr>
  </w:style>
  <w:style w:type="paragraph" w:customStyle="1" w:styleId="title-bold-medium">
    <w:name w:val="title-bold-medium"/>
    <w:basedOn w:val="Normal"/>
    <w:qFormat/>
    <w:rsid w:val="0006739B"/>
    <w:pPr>
      <w:spacing w:before="100" w:beforeAutospacing="1" w:after="100" w:afterAutospacing="1"/>
    </w:pPr>
    <w:rPr>
      <w:rFonts w:eastAsia="Arial Unicode MS"/>
      <w:b/>
      <w:bCs/>
      <w:color w:val="000000"/>
      <w:szCs w:val="20"/>
    </w:rPr>
  </w:style>
  <w:style w:type="paragraph" w:customStyle="1" w:styleId="lact">
    <w:name w:val="lact"/>
    <w:basedOn w:val="Normal"/>
    <w:qFormat/>
    <w:rsid w:val="0006739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6739B"/>
    <w:rPr>
      <w:rFonts w:ascii="Arial Narrow" w:eastAsia="Times New Roman" w:hAnsi="Arial Narrow"/>
      <w:b/>
    </w:rPr>
  </w:style>
  <w:style w:type="paragraph" w:customStyle="1" w:styleId="BLOCKTITLE3">
    <w:name w:val="BLOCK TITLE"/>
    <w:basedOn w:val="Heading1"/>
    <w:link w:val="BLOCKTITLEChar0"/>
    <w:qFormat/>
    <w:rsid w:val="0006739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6739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673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06739B"/>
    <w:pPr>
      <w:widowControl w:val="0"/>
      <w:autoSpaceDE w:val="0"/>
      <w:autoSpaceDN w:val="0"/>
      <w:adjustRightInd w:val="0"/>
    </w:pPr>
    <w:rPr>
      <w:rFonts w:eastAsia="Times New Roman"/>
      <w:b/>
      <w:szCs w:val="20"/>
    </w:rPr>
  </w:style>
  <w:style w:type="paragraph" w:customStyle="1" w:styleId="ShellTitles">
    <w:name w:val="ShellTitles"/>
    <w:basedOn w:val="Normal"/>
    <w:qFormat/>
    <w:rsid w:val="0006739B"/>
    <w:pPr>
      <w:widowControl w:val="0"/>
      <w:autoSpaceDE w:val="0"/>
      <w:autoSpaceDN w:val="0"/>
      <w:adjustRightInd w:val="0"/>
    </w:pPr>
    <w:rPr>
      <w:rFonts w:eastAsia="Times New Roman"/>
      <w:b/>
      <w:szCs w:val="20"/>
    </w:rPr>
  </w:style>
  <w:style w:type="paragraph" w:customStyle="1" w:styleId="maintext">
    <w:name w:val="maintext"/>
    <w:basedOn w:val="Normal"/>
    <w:qFormat/>
    <w:rsid w:val="0006739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6739B"/>
    <w:pPr>
      <w:spacing w:before="100" w:beforeAutospacing="1" w:after="100" w:afterAutospacing="1"/>
    </w:pPr>
    <w:rPr>
      <w:rFonts w:eastAsia="Times New Roman"/>
    </w:rPr>
  </w:style>
  <w:style w:type="paragraph" w:customStyle="1" w:styleId="ToRead">
    <w:name w:val="To Read"/>
    <w:basedOn w:val="Normal"/>
    <w:qFormat/>
    <w:rsid w:val="0006739B"/>
    <w:pPr>
      <w:ind w:left="720"/>
    </w:pPr>
    <w:rPr>
      <w:rFonts w:ascii="Verdana" w:eastAsia="Times New Roman" w:hAnsi="Verdana"/>
      <w:b/>
      <w:u w:val="single"/>
    </w:rPr>
  </w:style>
  <w:style w:type="paragraph" w:customStyle="1" w:styleId="Style1">
    <w:name w:val="Style 1"/>
    <w:basedOn w:val="Normal"/>
    <w:qFormat/>
    <w:rsid w:val="0006739B"/>
    <w:pPr>
      <w:widowControl w:val="0"/>
      <w:ind w:firstLine="216"/>
      <w:jc w:val="both"/>
    </w:pPr>
    <w:rPr>
      <w:rFonts w:eastAsia="Times New Roman"/>
      <w:noProof/>
      <w:color w:val="000000"/>
      <w:szCs w:val="20"/>
    </w:rPr>
  </w:style>
  <w:style w:type="paragraph" w:customStyle="1" w:styleId="Style40">
    <w:name w:val="Style 4"/>
    <w:basedOn w:val="Normal"/>
    <w:qFormat/>
    <w:rsid w:val="0006739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6739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6739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6739B"/>
    <w:pPr>
      <w:ind w:left="1660"/>
    </w:pPr>
  </w:style>
  <w:style w:type="paragraph" w:customStyle="1" w:styleId="PageNumber1">
    <w:name w:val="Page Number1"/>
    <w:basedOn w:val="Normal"/>
    <w:next w:val="Normal"/>
    <w:qFormat/>
    <w:rsid w:val="0006739B"/>
    <w:rPr>
      <w:rFonts w:eastAsia="Times New Roman"/>
    </w:rPr>
  </w:style>
  <w:style w:type="paragraph" w:customStyle="1" w:styleId="Card1">
    <w:name w:val="Card1"/>
    <w:qFormat/>
    <w:rsid w:val="000673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673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6739B"/>
    <w:pPr>
      <w:ind w:left="288" w:right="288"/>
    </w:pPr>
    <w:rPr>
      <w:rFonts w:eastAsia="Times New Roman"/>
    </w:rPr>
  </w:style>
  <w:style w:type="paragraph" w:customStyle="1" w:styleId="CaseListNormal">
    <w:name w:val="Case List Normal"/>
    <w:basedOn w:val="Normal"/>
    <w:qFormat/>
    <w:rsid w:val="0006739B"/>
    <w:rPr>
      <w:rFonts w:ascii="Times" w:eastAsia="Times New Roman" w:hAnsi="Times"/>
      <w:szCs w:val="26"/>
    </w:rPr>
  </w:style>
  <w:style w:type="paragraph" w:customStyle="1" w:styleId="Body">
    <w:name w:val="Body"/>
    <w:basedOn w:val="Normal"/>
    <w:qFormat/>
    <w:rsid w:val="0006739B"/>
    <w:pPr>
      <w:outlineLvl w:val="3"/>
    </w:pPr>
    <w:rPr>
      <w:rFonts w:eastAsia="Times New Roman"/>
      <w:szCs w:val="20"/>
    </w:rPr>
  </w:style>
  <w:style w:type="paragraph" w:customStyle="1" w:styleId="3text">
    <w:name w:val="3text"/>
    <w:basedOn w:val="Normal"/>
    <w:qFormat/>
    <w:rsid w:val="0006739B"/>
    <w:pPr>
      <w:spacing w:before="100" w:beforeAutospacing="1" w:after="100" w:afterAutospacing="1"/>
    </w:pPr>
    <w:rPr>
      <w:rFonts w:eastAsia="Times New Roman"/>
    </w:rPr>
  </w:style>
  <w:style w:type="paragraph" w:customStyle="1" w:styleId="TimesNewRoman12">
    <w:name w:val="TimesNewRoman12"/>
    <w:qFormat/>
    <w:rsid w:val="000673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6739B"/>
    <w:pPr>
      <w:spacing w:before="100" w:beforeAutospacing="1" w:after="100" w:afterAutospacing="1"/>
    </w:pPr>
    <w:rPr>
      <w:rFonts w:eastAsia="Times New Roman"/>
    </w:rPr>
  </w:style>
  <w:style w:type="paragraph" w:customStyle="1" w:styleId="medium-normal">
    <w:name w:val="medium-normal"/>
    <w:basedOn w:val="Normal"/>
    <w:qFormat/>
    <w:rsid w:val="0006739B"/>
    <w:pPr>
      <w:spacing w:before="100" w:beforeAutospacing="1" w:after="100" w:afterAutospacing="1"/>
    </w:pPr>
    <w:rPr>
      <w:rFonts w:eastAsia="Times New Roman"/>
    </w:rPr>
  </w:style>
  <w:style w:type="paragraph" w:customStyle="1" w:styleId="textChar">
    <w:name w:val="text Char"/>
    <w:basedOn w:val="Normal"/>
    <w:autoRedefine/>
    <w:qFormat/>
    <w:rsid w:val="0006739B"/>
    <w:rPr>
      <w:rFonts w:eastAsia="Times New Roman"/>
      <w:color w:val="000000"/>
      <w:sz w:val="18"/>
    </w:rPr>
  </w:style>
  <w:style w:type="paragraph" w:customStyle="1" w:styleId="text1">
    <w:name w:val="text1"/>
    <w:basedOn w:val="Normal"/>
    <w:autoRedefine/>
    <w:qFormat/>
    <w:rsid w:val="0006739B"/>
    <w:rPr>
      <w:rFonts w:eastAsia="Times New Roman"/>
      <w:szCs w:val="20"/>
    </w:rPr>
  </w:style>
  <w:style w:type="paragraph" w:customStyle="1" w:styleId="RepeatBlockHeading">
    <w:name w:val="Repeat Block Heading"/>
    <w:basedOn w:val="Normal"/>
    <w:autoRedefine/>
    <w:qFormat/>
    <w:rsid w:val="0006739B"/>
    <w:pPr>
      <w:jc w:val="center"/>
    </w:pPr>
    <w:rPr>
      <w:rFonts w:eastAsia="Times New Roman"/>
      <w:b/>
      <w:smallCaps/>
      <w:color w:val="000000"/>
      <w:u w:val="thick"/>
    </w:rPr>
  </w:style>
  <w:style w:type="paragraph" w:customStyle="1" w:styleId="story-headline">
    <w:name w:val="story-headline"/>
    <w:basedOn w:val="Normal"/>
    <w:qFormat/>
    <w:rsid w:val="0006739B"/>
    <w:pPr>
      <w:spacing w:before="72" w:after="72"/>
    </w:pPr>
    <w:rPr>
      <w:rFonts w:eastAsia="Times New Roman"/>
      <w:b/>
      <w:bCs/>
      <w:sz w:val="26"/>
      <w:szCs w:val="26"/>
    </w:rPr>
  </w:style>
  <w:style w:type="paragraph" w:customStyle="1" w:styleId="story-body">
    <w:name w:val="story-body"/>
    <w:basedOn w:val="Normal"/>
    <w:qFormat/>
    <w:rsid w:val="0006739B"/>
    <w:pPr>
      <w:spacing w:before="100" w:beforeAutospacing="1" w:after="100" w:afterAutospacing="1"/>
    </w:pPr>
    <w:rPr>
      <w:rFonts w:eastAsia="Times New Roman"/>
    </w:rPr>
  </w:style>
  <w:style w:type="paragraph" w:customStyle="1" w:styleId="story-dateline">
    <w:name w:val="story-dateline"/>
    <w:basedOn w:val="Normal"/>
    <w:qFormat/>
    <w:rsid w:val="0006739B"/>
    <w:rPr>
      <w:rFonts w:eastAsia="Times New Roman"/>
      <w:b/>
      <w:bCs/>
    </w:rPr>
  </w:style>
  <w:style w:type="paragraph" w:customStyle="1" w:styleId="TextofCards">
    <w:name w:val="Text of Cards"/>
    <w:basedOn w:val="Normal"/>
    <w:qFormat/>
    <w:rsid w:val="0006739B"/>
    <w:pPr>
      <w:jc w:val="both"/>
    </w:pPr>
    <w:rPr>
      <w:rFonts w:eastAsia="Times New Roman"/>
      <w:color w:val="000000"/>
      <w:spacing w:val="6"/>
      <w:szCs w:val="23"/>
    </w:rPr>
  </w:style>
  <w:style w:type="paragraph" w:customStyle="1" w:styleId="Corpotesto">
    <w:name w:val="Corpo testo"/>
    <w:basedOn w:val="Normal"/>
    <w:qFormat/>
    <w:rsid w:val="0006739B"/>
    <w:pPr>
      <w:widowControl w:val="0"/>
      <w:adjustRightInd w:val="0"/>
      <w:spacing w:after="283"/>
    </w:pPr>
    <w:rPr>
      <w:rFonts w:ascii="Times" w:eastAsia="Times New Roman" w:hAnsi="Times"/>
    </w:rPr>
  </w:style>
  <w:style w:type="paragraph" w:customStyle="1" w:styleId="PageHeading">
    <w:name w:val="Page Heading"/>
    <w:basedOn w:val="Heading2"/>
    <w:qFormat/>
    <w:rsid w:val="0006739B"/>
    <w:pPr>
      <w:keepLines w:val="0"/>
      <w:suppressAutoHyphens/>
      <w:spacing w:before="0"/>
      <w:contextualSpacing/>
      <w:jc w:val="left"/>
    </w:pPr>
    <w:rPr>
      <w:bCs/>
      <w:sz w:val="32"/>
      <w:szCs w:val="16"/>
      <w:u w:val="none"/>
    </w:rPr>
  </w:style>
  <w:style w:type="paragraph" w:customStyle="1" w:styleId="tagCharChar1Char">
    <w:name w:val="tag Char Char1 Char"/>
    <w:qFormat/>
    <w:rsid w:val="0006739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6739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6739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6739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6739B"/>
    <w:rPr>
      <w:rFonts w:ascii="Arial" w:hAnsi="Arial"/>
      <w:b w:val="0"/>
      <w:caps w:val="0"/>
    </w:rPr>
  </w:style>
  <w:style w:type="paragraph" w:customStyle="1" w:styleId="ProjectTitleLine">
    <w:name w:val="Project Title Line"/>
    <w:basedOn w:val="Normal"/>
    <w:next w:val="Normal"/>
    <w:autoRedefine/>
    <w:qFormat/>
    <w:rsid w:val="0006739B"/>
    <w:pPr>
      <w:jc w:val="center"/>
    </w:pPr>
    <w:rPr>
      <w:rFonts w:eastAsia="Times New Roman"/>
      <w:caps/>
      <w:szCs w:val="20"/>
    </w:rPr>
  </w:style>
  <w:style w:type="paragraph" w:customStyle="1" w:styleId="LanguageStrike">
    <w:name w:val="Language Strike"/>
    <w:basedOn w:val="Normal"/>
    <w:next w:val="Normal"/>
    <w:qFormat/>
    <w:rsid w:val="0006739B"/>
    <w:rPr>
      <w:rFonts w:ascii="Arial Narrow" w:eastAsia="Times New Roman" w:hAnsi="Arial Narrow"/>
      <w:strike/>
    </w:rPr>
  </w:style>
  <w:style w:type="paragraph" w:customStyle="1" w:styleId="NormalVerdana">
    <w:name w:val="Normal + Verdana"/>
    <w:aliases w:val="10 pt,White,Normal + Arial"/>
    <w:basedOn w:val="Normal"/>
    <w:qFormat/>
    <w:rsid w:val="0006739B"/>
    <w:rPr>
      <w:rFonts w:eastAsia="Times New Roman"/>
      <w:szCs w:val="20"/>
      <w:u w:val="single"/>
    </w:rPr>
  </w:style>
  <w:style w:type="paragraph" w:customStyle="1" w:styleId="Normal10pt">
    <w:name w:val="Normal + 10 pt"/>
    <w:basedOn w:val="Normal"/>
    <w:qFormat/>
    <w:rsid w:val="0006739B"/>
    <w:rPr>
      <w:rFonts w:eastAsia="Times New Roman"/>
      <w:szCs w:val="20"/>
    </w:rPr>
  </w:style>
  <w:style w:type="paragraph" w:customStyle="1" w:styleId="cardChar1Char">
    <w:name w:val="card Char1 Char"/>
    <w:basedOn w:val="Normal"/>
    <w:qFormat/>
    <w:rsid w:val="0006739B"/>
    <w:pPr>
      <w:ind w:left="288" w:right="288"/>
    </w:pPr>
    <w:rPr>
      <w:rFonts w:eastAsia="Times New Roman"/>
      <w:szCs w:val="20"/>
    </w:rPr>
  </w:style>
  <w:style w:type="paragraph" w:customStyle="1" w:styleId="CM12">
    <w:name w:val="CM12"/>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6739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6739B"/>
    <w:rPr>
      <w:rFonts w:ascii="Arial Narrow" w:eastAsia="Times New Roman" w:hAnsi="Arial Narrow"/>
      <w:strike/>
      <w:szCs w:val="20"/>
    </w:rPr>
  </w:style>
  <w:style w:type="paragraph" w:customStyle="1" w:styleId="textbodyblack">
    <w:name w:val="textbodyblack"/>
    <w:basedOn w:val="Normal"/>
    <w:qFormat/>
    <w:rsid w:val="0006739B"/>
    <w:pPr>
      <w:spacing w:before="100" w:beforeAutospacing="1" w:after="100" w:afterAutospacing="1"/>
    </w:pPr>
    <w:rPr>
      <w:rFonts w:eastAsia="Times New Roman"/>
    </w:rPr>
  </w:style>
  <w:style w:type="paragraph" w:customStyle="1" w:styleId="BlockHeading1">
    <w:name w:val="Block Heading 1"/>
    <w:basedOn w:val="Normal"/>
    <w:qFormat/>
    <w:rsid w:val="000673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673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6739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6739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6739B"/>
    <w:rPr>
      <w:rFonts w:ascii="Times New Roman" w:eastAsia="Times New Roman" w:hAnsi="Times New Roman" w:cstheme="minorBidi"/>
      <w:b/>
      <w:bCs/>
      <w:szCs w:val="16"/>
      <w:u w:val="single"/>
    </w:rPr>
  </w:style>
  <w:style w:type="paragraph" w:customStyle="1" w:styleId="StyleLeft02">
    <w:name w:val="Style Left:  0.2&quot;"/>
    <w:basedOn w:val="Normal"/>
    <w:qFormat/>
    <w:rsid w:val="0006739B"/>
    <w:pPr>
      <w:ind w:left="288"/>
    </w:pPr>
    <w:rPr>
      <w:rFonts w:eastAsia="SimSun"/>
      <w:szCs w:val="20"/>
      <w:lang w:eastAsia="zh-CN"/>
    </w:rPr>
  </w:style>
  <w:style w:type="paragraph" w:customStyle="1" w:styleId="Quote2">
    <w:name w:val="Quote2"/>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6739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6739B"/>
    <w:pPr>
      <w:keepNext/>
      <w:keepLines/>
      <w:spacing w:before="200"/>
      <w:outlineLvl w:val="3"/>
    </w:pPr>
    <w:rPr>
      <w:rFonts w:eastAsia="Times New Roman"/>
      <w:b/>
      <w:bCs/>
      <w:iCs/>
      <w:sz w:val="26"/>
    </w:rPr>
  </w:style>
  <w:style w:type="character" w:customStyle="1" w:styleId="Style2Char">
    <w:name w:val="Style2 Char"/>
    <w:link w:val="Style2"/>
    <w:locked/>
    <w:rsid w:val="0006739B"/>
    <w:rPr>
      <w:rFonts w:ascii="Calibri" w:eastAsia="Times New Roman" w:hAnsi="Calibri" w:cs="Times New Roman"/>
      <w:b/>
      <w:bCs/>
      <w:iCs/>
      <w:caps/>
      <w:sz w:val="26"/>
      <w:szCs w:val="20"/>
    </w:rPr>
  </w:style>
  <w:style w:type="paragraph" w:customStyle="1" w:styleId="post-subtitle">
    <w:name w:val="post-subtitle"/>
    <w:basedOn w:val="Normal"/>
    <w:qFormat/>
    <w:rsid w:val="0006739B"/>
    <w:pPr>
      <w:spacing w:before="100" w:beforeAutospacing="1" w:after="100" w:afterAutospacing="1"/>
    </w:pPr>
    <w:rPr>
      <w:rFonts w:eastAsia="Times New Roman"/>
    </w:rPr>
  </w:style>
  <w:style w:type="paragraph" w:customStyle="1" w:styleId="Pa0">
    <w:name w:val="Pa0"/>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6739B"/>
    <w:pPr>
      <w:spacing w:before="100" w:beforeAutospacing="1" w:after="100" w:afterAutospacing="1"/>
    </w:pPr>
    <w:rPr>
      <w:rFonts w:eastAsia="Times New Roman"/>
    </w:rPr>
  </w:style>
  <w:style w:type="paragraph" w:customStyle="1" w:styleId="Pa5">
    <w:name w:val="Pa5"/>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6739B"/>
    <w:pPr>
      <w:spacing w:before="100" w:beforeAutospacing="1" w:after="100" w:afterAutospacing="1"/>
    </w:pPr>
    <w:rPr>
      <w:rFonts w:eastAsia="Times New Roman"/>
    </w:rPr>
  </w:style>
  <w:style w:type="paragraph" w:customStyle="1" w:styleId="tagline">
    <w:name w:val="tagline"/>
    <w:basedOn w:val="Normal"/>
    <w:qFormat/>
    <w:rsid w:val="0006739B"/>
    <w:pPr>
      <w:spacing w:before="100" w:beforeAutospacing="1" w:after="100" w:afterAutospacing="1"/>
    </w:pPr>
    <w:rPr>
      <w:rFonts w:eastAsia="Times New Roman"/>
    </w:rPr>
  </w:style>
  <w:style w:type="paragraph" w:customStyle="1" w:styleId="Block1">
    <w:name w:val="Block1"/>
    <w:basedOn w:val="Normal"/>
    <w:next w:val="Normal"/>
    <w:uiPriority w:val="3"/>
    <w:qFormat/>
    <w:rsid w:val="0006739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6739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6739B"/>
    <w:rPr>
      <w:sz w:val="10"/>
    </w:rPr>
  </w:style>
  <w:style w:type="paragraph" w:customStyle="1" w:styleId="ReallySamllText">
    <w:name w:val="ReallySamllText"/>
    <w:basedOn w:val="Normal"/>
    <w:link w:val="ReallySamllTextChar"/>
    <w:autoRedefine/>
    <w:qFormat/>
    <w:rsid w:val="0006739B"/>
    <w:rPr>
      <w:rFonts w:asciiTheme="minorHAnsi" w:hAnsiTheme="minorHAnsi" w:cstheme="minorBidi"/>
      <w:sz w:val="10"/>
    </w:rPr>
  </w:style>
  <w:style w:type="paragraph" w:customStyle="1" w:styleId="Card6pt">
    <w:name w:val="Card 6pt"/>
    <w:basedOn w:val="Normal"/>
    <w:qFormat/>
    <w:rsid w:val="0006739B"/>
    <w:rPr>
      <w:rFonts w:eastAsia="Times New Roman"/>
      <w:sz w:val="12"/>
    </w:rPr>
  </w:style>
  <w:style w:type="paragraph" w:customStyle="1" w:styleId="CardCites">
    <w:name w:val="Card Cites"/>
    <w:basedOn w:val="Normal"/>
    <w:next w:val="Normal"/>
    <w:qFormat/>
    <w:rsid w:val="0006739B"/>
    <w:rPr>
      <w:rFonts w:eastAsia="Times New Roman"/>
      <w:b/>
    </w:rPr>
  </w:style>
  <w:style w:type="paragraph" w:customStyle="1" w:styleId="Cardtext3">
    <w:name w:val="Card text"/>
    <w:qFormat/>
    <w:rsid w:val="0006739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6739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6739B"/>
    <w:pPr>
      <w:ind w:left="400"/>
    </w:pPr>
    <w:rPr>
      <w:rFonts w:eastAsia="Times New Roman"/>
    </w:rPr>
  </w:style>
  <w:style w:type="paragraph" w:customStyle="1" w:styleId="TagCiteChar1">
    <w:name w:val="Tag / Cite Char"/>
    <w:basedOn w:val="Normal"/>
    <w:qFormat/>
    <w:rsid w:val="0006739B"/>
    <w:rPr>
      <w:rFonts w:eastAsia="Times New Roman"/>
      <w:b/>
      <w:color w:val="000000"/>
    </w:rPr>
  </w:style>
  <w:style w:type="paragraph" w:customStyle="1" w:styleId="PageNumber2">
    <w:name w:val="Page Number2"/>
    <w:basedOn w:val="Normal"/>
    <w:next w:val="Normal"/>
    <w:qFormat/>
    <w:rsid w:val="0006739B"/>
    <w:rPr>
      <w:rFonts w:eastAsia="Times New Roman"/>
    </w:rPr>
  </w:style>
  <w:style w:type="paragraph" w:customStyle="1" w:styleId="HeaderFooter">
    <w:name w:val="Header &amp; Footer"/>
    <w:qFormat/>
    <w:rsid w:val="0006739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6739B"/>
    <w:rPr>
      <w:rFonts w:ascii="Arial Narrow" w:eastAsia="Times New Roman" w:hAnsi="Arial Narrow"/>
      <w:color w:val="000000"/>
    </w:rPr>
  </w:style>
  <w:style w:type="paragraph" w:customStyle="1" w:styleId="CardTextUnderlined">
    <w:name w:val="Card Text Underlined"/>
    <w:basedOn w:val="Normal"/>
    <w:qFormat/>
    <w:rsid w:val="0006739B"/>
    <w:rPr>
      <w:rFonts w:ascii="Arial Narrow" w:eastAsia="Times New Roman" w:hAnsi="Arial Narrow"/>
      <w:u w:val="single"/>
    </w:rPr>
  </w:style>
  <w:style w:type="paragraph" w:customStyle="1" w:styleId="HeaderDebate">
    <w:name w:val="Header Debate"/>
    <w:basedOn w:val="Normal"/>
    <w:qFormat/>
    <w:rsid w:val="0006739B"/>
    <w:pPr>
      <w:jc w:val="center"/>
      <w:outlineLvl w:val="0"/>
    </w:pPr>
    <w:rPr>
      <w:rFonts w:eastAsia="Times New Roman"/>
      <w:b/>
      <w:sz w:val="48"/>
      <w:u w:val="words"/>
    </w:rPr>
  </w:style>
  <w:style w:type="paragraph" w:customStyle="1" w:styleId="NormalWeb1">
    <w:name w:val="Normal (Web)1"/>
    <w:basedOn w:val="Normal"/>
    <w:qFormat/>
    <w:rsid w:val="0006739B"/>
    <w:pPr>
      <w:spacing w:before="100" w:beforeAutospacing="1" w:after="100" w:afterAutospacing="1"/>
    </w:pPr>
    <w:rPr>
      <w:rFonts w:eastAsia="Times New Roman"/>
      <w:szCs w:val="20"/>
    </w:rPr>
  </w:style>
  <w:style w:type="paragraph" w:customStyle="1" w:styleId="CardTagCharChar">
    <w:name w:val="Card Tag Char Char"/>
    <w:basedOn w:val="Normal"/>
    <w:qFormat/>
    <w:rsid w:val="0006739B"/>
    <w:rPr>
      <w:rFonts w:eastAsia="Times New Roman"/>
      <w:b/>
    </w:rPr>
  </w:style>
  <w:style w:type="paragraph" w:customStyle="1" w:styleId="fixed">
    <w:name w:val="fixed"/>
    <w:basedOn w:val="Normal"/>
    <w:qFormat/>
    <w:rsid w:val="0006739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6739B"/>
    <w:pPr>
      <w:spacing w:before="100" w:beforeAutospacing="1" w:after="100" w:afterAutospacing="1"/>
    </w:pPr>
    <w:rPr>
      <w:rFonts w:eastAsia="Times New Roman"/>
    </w:rPr>
  </w:style>
  <w:style w:type="paragraph" w:customStyle="1" w:styleId="Subtitle1">
    <w:name w:val="Subtitle1"/>
    <w:basedOn w:val="Normal"/>
    <w:qFormat/>
    <w:rsid w:val="0006739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6739B"/>
    <w:pPr>
      <w:autoSpaceDE w:val="0"/>
      <w:autoSpaceDN w:val="0"/>
      <w:adjustRightInd w:val="0"/>
    </w:pPr>
    <w:rPr>
      <w:rFonts w:eastAsia="Times New Roman"/>
    </w:rPr>
  </w:style>
  <w:style w:type="character" w:customStyle="1" w:styleId="NormalUnderlineChar1">
    <w:name w:val="Normal Underline Char1"/>
    <w:locked/>
    <w:rsid w:val="0006739B"/>
    <w:rPr>
      <w:u w:val="single"/>
    </w:rPr>
  </w:style>
  <w:style w:type="character" w:customStyle="1" w:styleId="CardUpSize-LightChar">
    <w:name w:val="CardUpSize - Light Char"/>
    <w:link w:val="CardUpSize-Light"/>
    <w:locked/>
    <w:rsid w:val="0006739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6739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6739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6739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6739B"/>
    <w:rPr>
      <w:rFonts w:ascii="Verdana" w:eastAsia="Times New Roman" w:hAnsi="Verdana"/>
    </w:rPr>
  </w:style>
  <w:style w:type="paragraph" w:customStyle="1" w:styleId="clearformatting">
    <w:name w:val="clear formatting"/>
    <w:basedOn w:val="Heading2"/>
    <w:qFormat/>
    <w:rsid w:val="0006739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6739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6739B"/>
    <w:pPr>
      <w:spacing w:after="240" w:line="360" w:lineRule="atLeast"/>
    </w:pPr>
    <w:rPr>
      <w:rFonts w:eastAsia="Times New Roman"/>
      <w:b/>
      <w:bCs/>
      <w:szCs w:val="16"/>
    </w:rPr>
  </w:style>
  <w:style w:type="paragraph" w:customStyle="1" w:styleId="PlaceholderText1">
    <w:name w:val="Placeholder Text1"/>
    <w:basedOn w:val="Normal"/>
    <w:qFormat/>
    <w:rsid w:val="0006739B"/>
    <w:pPr>
      <w:keepNext/>
      <w:numPr>
        <w:numId w:val="26"/>
      </w:numPr>
      <w:tabs>
        <w:tab w:val="num" w:pos="360"/>
      </w:tabs>
      <w:ind w:left="0" w:firstLine="0"/>
      <w:outlineLvl w:val="0"/>
    </w:pPr>
  </w:style>
  <w:style w:type="character" w:customStyle="1" w:styleId="ImportantTextChar">
    <w:name w:val="Important Text Char"/>
    <w:link w:val="ImportantText"/>
    <w:locked/>
    <w:rsid w:val="0006739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6739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6739B"/>
    <w:rPr>
      <w:rFonts w:ascii="Arial Narrow" w:hAnsi="Arial Narrow"/>
      <w:sz w:val="16"/>
    </w:rPr>
  </w:style>
  <w:style w:type="paragraph" w:customStyle="1" w:styleId="Debate-CardTagandCite-F6">
    <w:name w:val="Debate- Card Tag and Cite- F6"/>
    <w:basedOn w:val="Normal"/>
    <w:link w:val="Debate-CardTagandCite-F6Char"/>
    <w:qFormat/>
    <w:rsid w:val="0006739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6739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6739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6739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6739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6739B"/>
    <w:rPr>
      <w:rFonts w:ascii="HNKAOE+Arial" w:hAnsi="HNKAOE+Arial"/>
    </w:rPr>
  </w:style>
  <w:style w:type="paragraph" w:customStyle="1" w:styleId="StyleBodyText11ptBlackUnderline">
    <w:name w:val="Style Body Text + 11 pt Black Underline"/>
    <w:basedOn w:val="BodyText"/>
    <w:link w:val="StyleBodyText11ptBlackUnderlineChar"/>
    <w:qFormat/>
    <w:rsid w:val="0006739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6739B"/>
    <w:rPr>
      <w:rFonts w:ascii="HNKAOE+Arial" w:hAnsi="HNKAOE+Arial"/>
    </w:rPr>
  </w:style>
  <w:style w:type="paragraph" w:customStyle="1" w:styleId="StyleBodyText11ptBoldBlack">
    <w:name w:val="Style Body Text + 11 pt Bold Black"/>
    <w:basedOn w:val="BodyText"/>
    <w:link w:val="StyleBodyText11ptBoldBlackChar"/>
    <w:qFormat/>
    <w:rsid w:val="0006739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6739B"/>
    <w:rPr>
      <w:rFonts w:ascii="Times New Roman" w:eastAsia="Malgun Gothic" w:hAnsi="Times New Roman"/>
      <w:bCs/>
    </w:rPr>
  </w:style>
  <w:style w:type="paragraph" w:customStyle="1" w:styleId="StyletinyBold">
    <w:name w:val="Style tiny + Bold"/>
    <w:basedOn w:val="tiny"/>
    <w:link w:val="StyletinyBoldChar"/>
    <w:qFormat/>
    <w:rsid w:val="0006739B"/>
    <w:rPr>
      <w:rFonts w:cstheme="minorBidi"/>
      <w:bCs/>
      <w:sz w:val="22"/>
      <w:szCs w:val="22"/>
    </w:rPr>
  </w:style>
  <w:style w:type="character" w:customStyle="1" w:styleId="Heading5SizeDownChar">
    <w:name w:val="Heading 5 Size Down Char"/>
    <w:link w:val="Heading5SizeDown"/>
    <w:locked/>
    <w:rsid w:val="0006739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6739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6739B"/>
    <w:rPr>
      <w:rFonts w:ascii="Times New Roman" w:eastAsia="Times New Roman" w:hAnsi="Times New Roman" w:cs="Arial"/>
      <w:b/>
      <w:szCs w:val="44"/>
    </w:rPr>
  </w:style>
  <w:style w:type="paragraph" w:customStyle="1" w:styleId="Normal2Bold">
    <w:name w:val="Normal2 + Bold"/>
    <w:basedOn w:val="Normal"/>
    <w:link w:val="Normal2BoldChar"/>
    <w:qFormat/>
    <w:rsid w:val="0006739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6739B"/>
    <w:rPr>
      <w:rFonts w:ascii="Times New Roman" w:eastAsia="Times New Roman" w:hAnsi="Times New Roman"/>
      <w:lang w:eastAsia="ar-SA"/>
    </w:rPr>
  </w:style>
  <w:style w:type="paragraph" w:customStyle="1" w:styleId="ListContents">
    <w:name w:val="List Contents"/>
    <w:basedOn w:val="Normal"/>
    <w:link w:val="ListContentsChar"/>
    <w:qFormat/>
    <w:rsid w:val="0006739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6739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6739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6739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6739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6739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6739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6739B"/>
    <w:rPr>
      <w:rFonts w:ascii="Arial" w:eastAsia="Times New Roman" w:hAnsi="Arial"/>
      <w:b/>
    </w:rPr>
  </w:style>
  <w:style w:type="paragraph" w:customStyle="1" w:styleId="TagCite1">
    <w:name w:val="Tag &amp; Cite"/>
    <w:basedOn w:val="Normal"/>
    <w:link w:val="TagCiteChar2"/>
    <w:qFormat/>
    <w:rsid w:val="0006739B"/>
    <w:pPr>
      <w:jc w:val="both"/>
    </w:pPr>
    <w:rPr>
      <w:rFonts w:ascii="Arial" w:eastAsia="Times New Roman" w:hAnsi="Arial" w:cstheme="minorBidi"/>
      <w:b/>
    </w:rPr>
  </w:style>
  <w:style w:type="character" w:customStyle="1" w:styleId="HighlightedTextChar">
    <w:name w:val="Highlighted Text Char"/>
    <w:link w:val="HighlightedText"/>
    <w:locked/>
    <w:rsid w:val="0006739B"/>
    <w:rPr>
      <w:rFonts w:ascii="Arial" w:eastAsia="Times New Roman" w:hAnsi="Arial"/>
      <w:b/>
      <w:u w:val="thick"/>
    </w:rPr>
  </w:style>
  <w:style w:type="paragraph" w:customStyle="1" w:styleId="HighlightedText">
    <w:name w:val="Highlighted Text"/>
    <w:basedOn w:val="Normal"/>
    <w:link w:val="HighlightedTextChar"/>
    <w:qFormat/>
    <w:rsid w:val="0006739B"/>
    <w:pPr>
      <w:jc w:val="both"/>
    </w:pPr>
    <w:rPr>
      <w:rFonts w:ascii="Arial" w:eastAsia="Times New Roman" w:hAnsi="Arial" w:cstheme="minorBidi"/>
      <w:b/>
      <w:u w:val="thick"/>
    </w:rPr>
  </w:style>
  <w:style w:type="character" w:customStyle="1" w:styleId="UnunderlinedChar">
    <w:name w:val="Ununderlined Char"/>
    <w:link w:val="Ununderlined"/>
    <w:locked/>
    <w:rsid w:val="0006739B"/>
    <w:rPr>
      <w:rFonts w:ascii="Arial" w:eastAsia="Times New Roman" w:hAnsi="Arial"/>
      <w:sz w:val="12"/>
    </w:rPr>
  </w:style>
  <w:style w:type="paragraph" w:customStyle="1" w:styleId="Ununderlined">
    <w:name w:val="Ununderlined"/>
    <w:basedOn w:val="Normal"/>
    <w:link w:val="UnunderlinedChar"/>
    <w:qFormat/>
    <w:rsid w:val="0006739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6739B"/>
    <w:rPr>
      <w:rFonts w:eastAsia="Times New Roman"/>
      <w:szCs w:val="20"/>
    </w:rPr>
  </w:style>
  <w:style w:type="character" w:customStyle="1" w:styleId="textunderlineChar">
    <w:name w:val="text underline Char"/>
    <w:link w:val="textunderline"/>
    <w:locked/>
    <w:rsid w:val="0006739B"/>
    <w:rPr>
      <w:rFonts w:ascii="Times New Roman" w:eastAsia="Times New Roman" w:hAnsi="Times New Roman"/>
      <w:u w:val="single"/>
    </w:rPr>
  </w:style>
  <w:style w:type="paragraph" w:customStyle="1" w:styleId="textunderline">
    <w:name w:val="text underline"/>
    <w:basedOn w:val="Normal"/>
    <w:link w:val="textunderlineChar"/>
    <w:autoRedefine/>
    <w:qFormat/>
    <w:rsid w:val="0006739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6739B"/>
    <w:rPr>
      <w:rFonts w:ascii="Garamond" w:hAnsi="Garamond"/>
      <w:b/>
    </w:rPr>
  </w:style>
  <w:style w:type="paragraph" w:customStyle="1" w:styleId="DebateTag">
    <w:name w:val="Debate Tag"/>
    <w:basedOn w:val="Normal"/>
    <w:link w:val="DebateTagChar"/>
    <w:autoRedefine/>
    <w:qFormat/>
    <w:rsid w:val="0006739B"/>
    <w:pPr>
      <w:tabs>
        <w:tab w:val="left" w:pos="270"/>
      </w:tabs>
    </w:pPr>
    <w:rPr>
      <w:rFonts w:ascii="Garamond" w:hAnsi="Garamond" w:cstheme="minorBidi"/>
      <w:b/>
    </w:rPr>
  </w:style>
  <w:style w:type="paragraph" w:customStyle="1" w:styleId="DebateCite">
    <w:name w:val="Debate Cite"/>
    <w:basedOn w:val="Normal"/>
    <w:autoRedefine/>
    <w:qFormat/>
    <w:rsid w:val="0006739B"/>
    <w:pPr>
      <w:tabs>
        <w:tab w:val="left" w:pos="270"/>
      </w:tabs>
    </w:pPr>
    <w:rPr>
      <w:rFonts w:eastAsia="Times New Roman"/>
    </w:rPr>
  </w:style>
  <w:style w:type="paragraph" w:customStyle="1" w:styleId="BlockTitle10">
    <w:name w:val="Block Title #1"/>
    <w:basedOn w:val="Heading1"/>
    <w:qFormat/>
    <w:rsid w:val="0006739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6739B"/>
    <w:pPr>
      <w:widowControl w:val="0"/>
      <w:suppressAutoHyphens/>
    </w:pPr>
    <w:rPr>
      <w:rFonts w:ascii="Courier New" w:eastAsia="Courier New" w:hAnsi="Courier New"/>
      <w:szCs w:val="20"/>
    </w:rPr>
  </w:style>
  <w:style w:type="paragraph" w:customStyle="1" w:styleId="MaggieTag">
    <w:name w:val="MaggieTag"/>
    <w:basedOn w:val="Heading2"/>
    <w:qFormat/>
    <w:rsid w:val="0006739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6739B"/>
    <w:rPr>
      <w:rFonts w:ascii="Times New Roman" w:eastAsia="Times New Roman" w:hAnsi="Times New Roman"/>
    </w:rPr>
  </w:style>
  <w:style w:type="paragraph" w:customStyle="1" w:styleId="Heading4Cite">
    <w:name w:val="Heading 4 Cite"/>
    <w:basedOn w:val="Normal"/>
    <w:link w:val="Heading4CiteChar"/>
    <w:autoRedefine/>
    <w:qFormat/>
    <w:rsid w:val="0006739B"/>
    <w:rPr>
      <w:rFonts w:ascii="Times New Roman" w:eastAsia="Times New Roman" w:hAnsi="Times New Roman" w:cstheme="minorBidi"/>
    </w:rPr>
  </w:style>
  <w:style w:type="paragraph" w:customStyle="1" w:styleId="4">
    <w:name w:val="4"/>
    <w:basedOn w:val="Normal"/>
    <w:qFormat/>
    <w:rsid w:val="0006739B"/>
    <w:rPr>
      <w:rFonts w:eastAsia="Times New Roman"/>
    </w:rPr>
  </w:style>
  <w:style w:type="character" w:customStyle="1" w:styleId="UnunderlinedTextChar">
    <w:name w:val="Ununderlined Text Char"/>
    <w:link w:val="UnunderlinedText"/>
    <w:locked/>
    <w:rsid w:val="0006739B"/>
    <w:rPr>
      <w:rFonts w:eastAsia="Times New Roman"/>
      <w:bCs/>
      <w:sz w:val="12"/>
    </w:rPr>
  </w:style>
  <w:style w:type="paragraph" w:customStyle="1" w:styleId="UnunderlinedText">
    <w:name w:val="Ununderlined Text"/>
    <w:basedOn w:val="Normal"/>
    <w:link w:val="UnunderlinedTextChar"/>
    <w:autoRedefine/>
    <w:qFormat/>
    <w:rsid w:val="0006739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6739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6739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673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6739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6739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6739B"/>
    <w:rPr>
      <w:rFonts w:ascii="Century Gothic" w:eastAsia="Cambria" w:hAnsi="Century Gothic"/>
      <w:u w:val="thick"/>
    </w:rPr>
  </w:style>
  <w:style w:type="paragraph" w:customStyle="1" w:styleId="Card-Underline">
    <w:name w:val="Card-Underline"/>
    <w:basedOn w:val="Normal"/>
    <w:link w:val="Card-UnderlineChar"/>
    <w:qFormat/>
    <w:rsid w:val="0006739B"/>
    <w:rPr>
      <w:rFonts w:ascii="Century Gothic" w:eastAsia="Cambria" w:hAnsi="Century Gothic" w:cstheme="minorBidi"/>
      <w:u w:val="thick"/>
    </w:rPr>
  </w:style>
  <w:style w:type="character" w:customStyle="1" w:styleId="SourcenameChar">
    <w:name w:val="Source name Char"/>
    <w:link w:val="Sourcename"/>
    <w:locked/>
    <w:rsid w:val="0006739B"/>
    <w:rPr>
      <w:rFonts w:ascii="Times New Roman" w:eastAsia="Times New Roman" w:hAnsi="Times New Roman"/>
      <w:bCs/>
    </w:rPr>
  </w:style>
  <w:style w:type="paragraph" w:customStyle="1" w:styleId="Sourcename">
    <w:name w:val="Source name"/>
    <w:basedOn w:val="Normal"/>
    <w:link w:val="SourcenameChar"/>
    <w:autoRedefine/>
    <w:qFormat/>
    <w:rsid w:val="0006739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6739B"/>
    <w:rPr>
      <w:rFonts w:eastAsia="Times New Roman"/>
    </w:rPr>
  </w:style>
  <w:style w:type="paragraph" w:customStyle="1" w:styleId="PageNumber4">
    <w:name w:val="Page Number4"/>
    <w:basedOn w:val="Normal"/>
    <w:next w:val="Normal"/>
    <w:qFormat/>
    <w:rsid w:val="0006739B"/>
    <w:rPr>
      <w:rFonts w:eastAsia="Times New Roman"/>
    </w:rPr>
  </w:style>
  <w:style w:type="paragraph" w:customStyle="1" w:styleId="PageNumber5">
    <w:name w:val="Page Number5"/>
    <w:basedOn w:val="Normal"/>
    <w:next w:val="Normal"/>
    <w:qFormat/>
    <w:rsid w:val="0006739B"/>
    <w:rPr>
      <w:rFonts w:eastAsia="Times New Roman"/>
    </w:rPr>
  </w:style>
  <w:style w:type="paragraph" w:customStyle="1" w:styleId="smalltext1">
    <w:name w:val="small text1"/>
    <w:basedOn w:val="Normal"/>
    <w:next w:val="Normal"/>
    <w:uiPriority w:val="4"/>
    <w:qFormat/>
    <w:rsid w:val="0006739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6739B"/>
    <w:pPr>
      <w:pBdr>
        <w:bottom w:val="single" w:sz="8" w:space="4" w:color="4F81BD"/>
      </w:pBdr>
      <w:spacing w:after="300"/>
      <w:contextualSpacing/>
    </w:pPr>
    <w:rPr>
      <w:bCs/>
      <w:u w:val="single"/>
    </w:rPr>
  </w:style>
  <w:style w:type="character" w:customStyle="1" w:styleId="CircleChar">
    <w:name w:val="Circle Char"/>
    <w:link w:val="Circle"/>
    <w:locked/>
    <w:rsid w:val="0006739B"/>
    <w:rPr>
      <w:rFonts w:ascii="Times New Roman" w:eastAsia="Times New Roman" w:hAnsi="Times New Roman"/>
      <w:b/>
      <w:u w:val="words"/>
    </w:rPr>
  </w:style>
  <w:style w:type="paragraph" w:customStyle="1" w:styleId="Circle">
    <w:name w:val="Circle"/>
    <w:basedOn w:val="Normal"/>
    <w:link w:val="CircleChar"/>
    <w:qFormat/>
    <w:rsid w:val="0006739B"/>
    <w:rPr>
      <w:rFonts w:ascii="Times New Roman" w:eastAsia="Times New Roman" w:hAnsi="Times New Roman" w:cstheme="minorBidi"/>
      <w:b/>
      <w:u w:val="words"/>
    </w:rPr>
  </w:style>
  <w:style w:type="paragraph" w:customStyle="1" w:styleId="2909F619802848F09E01365C32F34654">
    <w:name w:val="2909F619802848F09E01365C32F34654"/>
    <w:qFormat/>
    <w:rsid w:val="0006739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6739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6739B"/>
    <w:rPr>
      <w:rFonts w:ascii="Times New Roman" w:eastAsia="MS Mincho" w:hAnsi="Times New Roman"/>
      <w:kern w:val="28"/>
      <w:sz w:val="18"/>
    </w:rPr>
  </w:style>
  <w:style w:type="paragraph" w:customStyle="1" w:styleId="citeunread">
    <w:name w:val="cite unread"/>
    <w:basedOn w:val="Normal"/>
    <w:link w:val="citeunreadChar"/>
    <w:qFormat/>
    <w:rsid w:val="0006739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6739B"/>
    <w:rPr>
      <w:rFonts w:ascii="Times New Roman" w:eastAsia="Times New Roman" w:hAnsi="Times New Roman"/>
      <w:b/>
      <w:u w:val="single"/>
    </w:rPr>
  </w:style>
  <w:style w:type="paragraph" w:customStyle="1" w:styleId="read">
    <w:name w:val="read"/>
    <w:basedOn w:val="Normal"/>
    <w:next w:val="Normal"/>
    <w:link w:val="readCharChar"/>
    <w:qFormat/>
    <w:rsid w:val="0006739B"/>
    <w:rPr>
      <w:rFonts w:ascii="Times New Roman" w:eastAsia="Times New Roman" w:hAnsi="Times New Roman" w:cstheme="minorBidi"/>
      <w:b/>
      <w:u w:val="single"/>
    </w:rPr>
  </w:style>
  <w:style w:type="paragraph" w:customStyle="1" w:styleId="PageNumber6">
    <w:name w:val="Page Number6"/>
    <w:basedOn w:val="Normal"/>
    <w:next w:val="Normal"/>
    <w:qFormat/>
    <w:rsid w:val="0006739B"/>
    <w:rPr>
      <w:rFonts w:eastAsia="Times New Roman"/>
    </w:rPr>
  </w:style>
  <w:style w:type="paragraph" w:customStyle="1" w:styleId="user">
    <w:name w:val="user"/>
    <w:basedOn w:val="Normal"/>
    <w:qFormat/>
    <w:rsid w:val="0006739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6739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6739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6739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6739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6739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6739B"/>
    <w:rPr>
      <w:rFonts w:eastAsia="Times New Roman"/>
    </w:rPr>
  </w:style>
  <w:style w:type="paragraph" w:customStyle="1" w:styleId="DebateTag0">
    <w:name w:val="DebateTag"/>
    <w:basedOn w:val="Normal"/>
    <w:qFormat/>
    <w:rsid w:val="0006739B"/>
    <w:rPr>
      <w:b/>
    </w:rPr>
  </w:style>
  <w:style w:type="paragraph" w:customStyle="1" w:styleId="date-comments">
    <w:name w:val="date-comments"/>
    <w:basedOn w:val="Normal"/>
    <w:qFormat/>
    <w:rsid w:val="0006739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6739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6739B"/>
    <w:rPr>
      <w:vertAlign w:val="baseline"/>
    </w:rPr>
  </w:style>
  <w:style w:type="character" w:customStyle="1" w:styleId="Heading7Char1">
    <w:name w:val="Heading 7 Char1"/>
    <w:semiHidden/>
    <w:rsid w:val="0006739B"/>
    <w:rPr>
      <w:rFonts w:ascii="Cambria" w:eastAsia="MS Gothic" w:hAnsi="Cambria" w:cs="Times New Roman"/>
      <w:i/>
      <w:iCs/>
      <w:color w:val="404040"/>
      <w:sz w:val="22"/>
      <w:szCs w:val="22"/>
    </w:rPr>
  </w:style>
  <w:style w:type="character" w:customStyle="1" w:styleId="Heading8Char1">
    <w:name w:val="Heading 8 Char1"/>
    <w:semiHidden/>
    <w:rsid w:val="0006739B"/>
    <w:rPr>
      <w:rFonts w:ascii="Cambria" w:eastAsia="MS Gothic" w:hAnsi="Cambria" w:cs="Times New Roman"/>
      <w:color w:val="404040"/>
    </w:rPr>
  </w:style>
  <w:style w:type="character" w:customStyle="1" w:styleId="Heading9Char1">
    <w:name w:val="Heading 9 Char1"/>
    <w:semiHidden/>
    <w:rsid w:val="0006739B"/>
    <w:rPr>
      <w:rFonts w:ascii="Cambria" w:eastAsia="MS Gothic" w:hAnsi="Cambria" w:cs="Times New Roman"/>
      <w:i/>
      <w:iCs/>
      <w:color w:val="404040"/>
    </w:rPr>
  </w:style>
  <w:style w:type="character" w:customStyle="1" w:styleId="cardchar00">
    <w:name w:val="cardchar0"/>
    <w:rsid w:val="0006739B"/>
  </w:style>
  <w:style w:type="character" w:customStyle="1" w:styleId="UnderlineNon-bold">
    <w:name w:val="Underline Non - bold"/>
    <w:rsid w:val="0006739B"/>
    <w:rPr>
      <w:rFonts w:ascii="Times New Roman" w:hAnsi="Times New Roman" w:cs="Times New Roman" w:hint="default"/>
      <w:iCs/>
      <w:sz w:val="22"/>
      <w:u w:val="single"/>
    </w:rPr>
  </w:style>
  <w:style w:type="character" w:customStyle="1" w:styleId="Heading5Char2">
    <w:name w:val="Heading 5 Char2"/>
    <w:aliases w:val="Blocks Char2"/>
    <w:rsid w:val="0006739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6739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6739B"/>
    <w:rPr>
      <w:rFonts w:ascii="Calibri" w:hAnsi="Calibri" w:cs="Calibri"/>
      <w:vanish/>
      <w:szCs w:val="16"/>
    </w:rPr>
  </w:style>
  <w:style w:type="character" w:customStyle="1" w:styleId="z-TopofFormChar1">
    <w:name w:val="z-Top of Form Char1"/>
    <w:uiPriority w:val="99"/>
    <w:rsid w:val="0006739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6739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6739B"/>
    <w:rPr>
      <w:rFonts w:ascii="Calibri" w:hAnsi="Calibri" w:cs="Calibri"/>
      <w:vanish/>
      <w:szCs w:val="16"/>
    </w:rPr>
  </w:style>
  <w:style w:type="character" w:customStyle="1" w:styleId="z-BottomofFormChar1">
    <w:name w:val="z-Bottom of Form Char1"/>
    <w:uiPriority w:val="99"/>
    <w:rsid w:val="0006739B"/>
    <w:rPr>
      <w:rFonts w:ascii="Arial" w:hAnsi="Arial" w:cs="Arial" w:hint="default"/>
      <w:vanish/>
      <w:webHidden w:val="0"/>
      <w:sz w:val="16"/>
      <w:szCs w:val="16"/>
      <w:specVanish w:val="0"/>
    </w:rPr>
  </w:style>
  <w:style w:type="character" w:customStyle="1" w:styleId="Style2CharChar">
    <w:name w:val="Style2 Char Char"/>
    <w:rsid w:val="0006739B"/>
    <w:rPr>
      <w:u w:val="thick"/>
      <w:lang w:val="en-US" w:eastAsia="en-US" w:bidi="ar-SA"/>
    </w:rPr>
  </w:style>
  <w:style w:type="character" w:customStyle="1" w:styleId="authordate0">
    <w:name w:val="authordate"/>
    <w:rsid w:val="0006739B"/>
  </w:style>
  <w:style w:type="character" w:customStyle="1" w:styleId="underline0">
    <w:name w:val="%underline"/>
    <w:qFormat/>
    <w:rsid w:val="0006739B"/>
    <w:rPr>
      <w:rFonts w:ascii="Times New Roman" w:hAnsi="Times New Roman" w:cs="Times New Roman" w:hint="default"/>
      <w:strike w:val="0"/>
      <w:dstrike w:val="0"/>
      <w:sz w:val="16"/>
      <w:u w:val="none"/>
      <w:effect w:val="none"/>
    </w:rPr>
  </w:style>
  <w:style w:type="character" w:customStyle="1" w:styleId="AUNDERLINE0">
    <w:name w:val="AUNDERLINE"/>
    <w:qFormat/>
    <w:rsid w:val="0006739B"/>
    <w:rPr>
      <w:rFonts w:ascii="Times New Roman" w:hAnsi="Times New Roman" w:cs="Times New Roman" w:hint="default"/>
      <w:sz w:val="20"/>
      <w:u w:val="single"/>
    </w:rPr>
  </w:style>
  <w:style w:type="character" w:customStyle="1" w:styleId="UnderlinedCharChar">
    <w:name w:val="Underlined Char Char"/>
    <w:rsid w:val="0006739B"/>
    <w:rPr>
      <w:rFonts w:ascii="Garamond" w:hAnsi="Garamond" w:hint="default"/>
      <w:szCs w:val="28"/>
      <w:u w:val="single"/>
      <w:lang w:val="en-US" w:eastAsia="en-US" w:bidi="ar-SA"/>
    </w:rPr>
  </w:style>
  <w:style w:type="character" w:customStyle="1" w:styleId="slug-doi">
    <w:name w:val="slug-doi"/>
    <w:rsid w:val="0006739B"/>
  </w:style>
  <w:style w:type="character" w:customStyle="1" w:styleId="af">
    <w:name w:val="af"/>
    <w:rsid w:val="0006739B"/>
  </w:style>
  <w:style w:type="character" w:customStyle="1" w:styleId="ab">
    <w:name w:val="ab"/>
    <w:rsid w:val="0006739B"/>
  </w:style>
  <w:style w:type="character" w:customStyle="1" w:styleId="em">
    <w:name w:val="em"/>
    <w:rsid w:val="0006739B"/>
  </w:style>
  <w:style w:type="character" w:customStyle="1" w:styleId="au">
    <w:name w:val="au"/>
    <w:rsid w:val="0006739B"/>
  </w:style>
  <w:style w:type="character" w:customStyle="1" w:styleId="ti">
    <w:name w:val="ti"/>
    <w:rsid w:val="0006739B"/>
  </w:style>
  <w:style w:type="character" w:customStyle="1" w:styleId="subheadblue">
    <w:name w:val="subhead_blue"/>
    <w:rsid w:val="0006739B"/>
  </w:style>
  <w:style w:type="character" w:customStyle="1" w:styleId="affiliation">
    <w:name w:val="affiliation"/>
    <w:rsid w:val="0006739B"/>
  </w:style>
  <w:style w:type="character" w:customStyle="1" w:styleId="slug-doi-wrapper">
    <w:name w:val="slug-doi-wrapper"/>
    <w:rsid w:val="0006739B"/>
  </w:style>
  <w:style w:type="character" w:customStyle="1" w:styleId="slug-metadata-noteahead-of-print">
    <w:name w:val="slug-metadata-note ahead-of-print"/>
    <w:rsid w:val="0006739B"/>
  </w:style>
  <w:style w:type="character" w:customStyle="1" w:styleId="slug-ahead-of-print-date">
    <w:name w:val="slug-ahead-of-print-date"/>
    <w:rsid w:val="0006739B"/>
  </w:style>
  <w:style w:type="character" w:customStyle="1" w:styleId="medium-bold">
    <w:name w:val="medium-bold"/>
    <w:rsid w:val="0006739B"/>
  </w:style>
  <w:style w:type="character" w:customStyle="1" w:styleId="updated-short-citation">
    <w:name w:val="updated-short-citation"/>
    <w:rsid w:val="0006739B"/>
  </w:style>
  <w:style w:type="character" w:customStyle="1" w:styleId="goohl0">
    <w:name w:val="goohl0"/>
    <w:rsid w:val="0006739B"/>
  </w:style>
  <w:style w:type="character" w:customStyle="1" w:styleId="CharChar6">
    <w:name w:val="Char Char6"/>
    <w:rsid w:val="000673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6739B"/>
    <w:rPr>
      <w:b/>
      <w:bCs w:val="0"/>
      <w:sz w:val="24"/>
      <w:szCs w:val="24"/>
      <w:lang w:val="en-US" w:eastAsia="en-US" w:bidi="ar-SA"/>
    </w:rPr>
  </w:style>
  <w:style w:type="character" w:customStyle="1" w:styleId="12TimesNewRoman">
    <w:name w:val="12 Times New Roman"/>
    <w:rsid w:val="000673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6739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6739B"/>
    <w:rPr>
      <w:rFonts w:ascii="Times New Roman" w:hAnsi="Times New Roman" w:cs="Times New Roman" w:hint="default"/>
      <w:strike w:val="0"/>
      <w:dstrike w:val="0"/>
      <w:sz w:val="14"/>
      <w:u w:val="none"/>
      <w:effect w:val="none"/>
    </w:rPr>
  </w:style>
  <w:style w:type="character" w:customStyle="1" w:styleId="F8-UnderlineBold">
    <w:name w:val="F8 - Underline/Bold"/>
    <w:rsid w:val="0006739B"/>
    <w:rPr>
      <w:rFonts w:ascii="Times New Roman" w:hAnsi="Times New Roman" w:cs="Times New Roman" w:hint="default"/>
      <w:b/>
      <w:bCs w:val="0"/>
      <w:sz w:val="20"/>
      <w:u w:val="single"/>
    </w:rPr>
  </w:style>
  <w:style w:type="character" w:customStyle="1" w:styleId="F7-SmallFont">
    <w:name w:val="F7 - Small Font"/>
    <w:rsid w:val="0006739B"/>
    <w:rPr>
      <w:rFonts w:ascii="Times New Roman" w:hAnsi="Times New Roman" w:cs="Times New Roman" w:hint="default"/>
      <w:sz w:val="14"/>
    </w:rPr>
  </w:style>
  <w:style w:type="character" w:customStyle="1" w:styleId="Brief-Bold">
    <w:name w:val="Brief - Bold"/>
    <w:rsid w:val="0006739B"/>
    <w:rPr>
      <w:rFonts w:ascii="Times New Roman" w:hAnsi="Times New Roman" w:cs="Times New Roman" w:hint="default"/>
      <w:b/>
      <w:bCs w:val="0"/>
    </w:rPr>
  </w:style>
  <w:style w:type="character" w:customStyle="1" w:styleId="Card-Underline0">
    <w:name w:val="Card - Underline"/>
    <w:rsid w:val="0006739B"/>
    <w:rPr>
      <w:rFonts w:ascii="Times New Roman" w:hAnsi="Times New Roman" w:cs="Times New Roman" w:hint="default"/>
      <w:u w:val="single"/>
    </w:rPr>
  </w:style>
  <w:style w:type="character" w:customStyle="1" w:styleId="beriefunderline">
    <w:name w:val="berief = underline"/>
    <w:rsid w:val="0006739B"/>
    <w:rPr>
      <w:rFonts w:ascii="Times New Roman" w:eastAsia="Times New Roman" w:hAnsi="Times New Roman" w:cs="Times New Roman" w:hint="default"/>
      <w:sz w:val="20"/>
      <w:u w:val="single"/>
    </w:rPr>
  </w:style>
  <w:style w:type="character" w:customStyle="1" w:styleId="BoldText10pt">
    <w:name w:val="Bold Text 10 pt"/>
    <w:rsid w:val="000673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6739B"/>
    <w:rPr>
      <w:rFonts w:ascii="Consolas" w:hAnsi="Consolas" w:cs="Consolas"/>
      <w:sz w:val="21"/>
      <w:szCs w:val="21"/>
    </w:rPr>
  </w:style>
  <w:style w:type="character" w:customStyle="1" w:styleId="eoeaheader">
    <w:name w:val="eoea_header"/>
    <w:rsid w:val="0006739B"/>
  </w:style>
  <w:style w:type="character" w:customStyle="1" w:styleId="SC4208902">
    <w:name w:val="SC.4.208902"/>
    <w:rsid w:val="0006739B"/>
    <w:rPr>
      <w:rFonts w:ascii="Century" w:hAnsi="Century" w:cs="Century" w:hint="default"/>
      <w:color w:val="000000"/>
      <w:sz w:val="22"/>
      <w:szCs w:val="22"/>
    </w:rPr>
  </w:style>
  <w:style w:type="character" w:customStyle="1" w:styleId="SC4208915">
    <w:name w:val="SC.4.208915"/>
    <w:rsid w:val="0006739B"/>
    <w:rPr>
      <w:rFonts w:ascii="Century" w:hAnsi="Century" w:cs="Century" w:hint="default"/>
      <w:color w:val="000000"/>
      <w:sz w:val="13"/>
      <w:szCs w:val="13"/>
    </w:rPr>
  </w:style>
  <w:style w:type="character" w:customStyle="1" w:styleId="SC273764">
    <w:name w:val="SC.2.73764"/>
    <w:rsid w:val="0006739B"/>
    <w:rPr>
      <w:rFonts w:ascii="Century" w:hAnsi="Century" w:cs="Century" w:hint="default"/>
      <w:color w:val="000000"/>
      <w:sz w:val="72"/>
      <w:szCs w:val="72"/>
    </w:rPr>
  </w:style>
  <w:style w:type="character" w:customStyle="1" w:styleId="SC273779">
    <w:name w:val="SC.2.73779"/>
    <w:rsid w:val="0006739B"/>
    <w:rPr>
      <w:rFonts w:ascii="Century" w:hAnsi="Century" w:cs="Century" w:hint="default"/>
      <w:color w:val="000000"/>
      <w:sz w:val="40"/>
      <w:szCs w:val="40"/>
    </w:rPr>
  </w:style>
  <w:style w:type="character" w:customStyle="1" w:styleId="SC273763">
    <w:name w:val="SC.2.73763"/>
    <w:rsid w:val="0006739B"/>
    <w:rPr>
      <w:rFonts w:ascii="Century" w:hAnsi="Century" w:cs="Century" w:hint="default"/>
      <w:b/>
      <w:bCs/>
      <w:color w:val="000000"/>
    </w:rPr>
  </w:style>
  <w:style w:type="character" w:customStyle="1" w:styleId="SC4208910">
    <w:name w:val="SC.4.208910"/>
    <w:rsid w:val="0006739B"/>
    <w:rPr>
      <w:rFonts w:ascii="Century" w:hAnsi="Century" w:cs="Century" w:hint="default"/>
      <w:color w:val="000000"/>
      <w:sz w:val="28"/>
      <w:szCs w:val="28"/>
    </w:rPr>
  </w:style>
  <w:style w:type="character" w:customStyle="1" w:styleId="SC4208911">
    <w:name w:val="SC.4.208911"/>
    <w:rsid w:val="0006739B"/>
    <w:rPr>
      <w:rFonts w:ascii="Century" w:hAnsi="Century" w:cs="Century" w:hint="default"/>
      <w:color w:val="000000"/>
    </w:rPr>
  </w:style>
  <w:style w:type="character" w:customStyle="1" w:styleId="articlesubtitle">
    <w:name w:val="article_sub_title"/>
    <w:rsid w:val="0006739B"/>
  </w:style>
  <w:style w:type="character" w:customStyle="1" w:styleId="newsdate2">
    <w:name w:val="news_date2"/>
    <w:rsid w:val="0006739B"/>
  </w:style>
  <w:style w:type="character" w:customStyle="1" w:styleId="readarticleheader">
    <w:name w:val="readarticleheader"/>
    <w:rsid w:val="0006739B"/>
  </w:style>
  <w:style w:type="character" w:customStyle="1" w:styleId="UnderlineChar20">
    <w:name w:val="Underline Char2"/>
    <w:rsid w:val="0006739B"/>
    <w:rPr>
      <w:rFonts w:ascii="Trebuchet MS" w:hAnsi="Trebuchet MS" w:hint="default"/>
      <w:u w:val="thick"/>
      <w:lang w:val="en-US" w:eastAsia="zh-CN" w:bidi="ar-SA"/>
    </w:rPr>
  </w:style>
  <w:style w:type="character" w:customStyle="1" w:styleId="BoldUnderliningChar">
    <w:name w:val="Bold Underlining Char"/>
    <w:rsid w:val="0006739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6739B"/>
    <w:rPr>
      <w:rFonts w:ascii="Arial" w:hAnsi="Arial" w:cs="Arial" w:hint="default"/>
      <w:b w:val="0"/>
      <w:bCs w:val="0"/>
      <w:i w:val="0"/>
      <w:iCs w:val="0"/>
      <w:sz w:val="20"/>
      <w:szCs w:val="20"/>
    </w:rPr>
  </w:style>
  <w:style w:type="character" w:customStyle="1" w:styleId="UnderlinedCardChar">
    <w:name w:val="Underlined Card Char"/>
    <w:rsid w:val="0006739B"/>
    <w:rPr>
      <w:rFonts w:ascii="Palatino Linotype" w:hAnsi="Palatino Linotype" w:hint="default"/>
      <w:u w:val="single"/>
      <w:lang w:val="en-US" w:eastAsia="en-US" w:bidi="ar-SA"/>
    </w:rPr>
  </w:style>
  <w:style w:type="character" w:customStyle="1" w:styleId="char">
    <w:name w:val="char"/>
    <w:rsid w:val="0006739B"/>
  </w:style>
  <w:style w:type="character" w:customStyle="1" w:styleId="UnderlineCharCharCharCharCharChar">
    <w:name w:val="Underline Char Char Char Char Char Char"/>
    <w:rsid w:val="0006739B"/>
    <w:rPr>
      <w:rFonts w:ascii="Arial Narrow" w:hAnsi="Arial Narrow" w:hint="default"/>
      <w:szCs w:val="24"/>
      <w:u w:val="single"/>
      <w:lang w:val="en-US" w:eastAsia="en-US" w:bidi="ar-SA"/>
    </w:rPr>
  </w:style>
  <w:style w:type="character" w:customStyle="1" w:styleId="klink">
    <w:name w:val="klink"/>
    <w:rsid w:val="0006739B"/>
  </w:style>
  <w:style w:type="character" w:customStyle="1" w:styleId="date10">
    <w:name w:val="date1"/>
    <w:rsid w:val="0006739B"/>
  </w:style>
  <w:style w:type="character" w:customStyle="1" w:styleId="bolding1">
    <w:name w:val="bolding1"/>
    <w:rsid w:val="0006739B"/>
    <w:rPr>
      <w:b/>
      <w:bCs/>
    </w:rPr>
  </w:style>
  <w:style w:type="character" w:customStyle="1" w:styleId="bookoptions1">
    <w:name w:val="book_options1"/>
    <w:rsid w:val="0006739B"/>
    <w:rPr>
      <w:b/>
      <w:bCs/>
      <w:color w:val="333366"/>
    </w:rPr>
  </w:style>
  <w:style w:type="character" w:customStyle="1" w:styleId="descriptionblock">
    <w:name w:val="description block"/>
    <w:rsid w:val="0006739B"/>
  </w:style>
  <w:style w:type="character" w:customStyle="1" w:styleId="detailsboxblock">
    <w:name w:val="detailsbox block"/>
    <w:rsid w:val="0006739B"/>
  </w:style>
  <w:style w:type="character" w:customStyle="1" w:styleId="Char3">
    <w:name w:val="Char3"/>
    <w:aliases w:val="Tag Line Char Char1"/>
    <w:rsid w:val="0006739B"/>
    <w:rPr>
      <w:rFonts w:ascii="Arial" w:hAnsi="Arial" w:cs="Arial" w:hint="default"/>
      <w:bCs/>
      <w:u w:val="thick"/>
      <w:lang w:val="en-US" w:eastAsia="en-US" w:bidi="ar-SA"/>
    </w:rPr>
  </w:style>
  <w:style w:type="character" w:customStyle="1" w:styleId="texto11">
    <w:name w:val="texto11"/>
    <w:rsid w:val="0006739B"/>
    <w:rPr>
      <w:rFonts w:ascii="Arial" w:hAnsi="Arial" w:cs="Arial" w:hint="default"/>
      <w:b w:val="0"/>
      <w:bCs w:val="0"/>
      <w:i w:val="0"/>
      <w:iCs w:val="0"/>
      <w:caps w:val="0"/>
      <w:color w:val="000000"/>
      <w:sz w:val="26"/>
      <w:szCs w:val="26"/>
    </w:rPr>
  </w:style>
  <w:style w:type="character" w:customStyle="1" w:styleId="CardTagChar">
    <w:name w:val="Card Tag Char"/>
    <w:rsid w:val="0006739B"/>
    <w:rPr>
      <w:rFonts w:ascii="Arial Narrow" w:hAnsi="Arial Narrow" w:hint="default"/>
      <w:b/>
      <w:bCs w:val="0"/>
      <w:sz w:val="24"/>
      <w:szCs w:val="24"/>
      <w:lang w:val="en-US" w:eastAsia="en-US" w:bidi="ar-SA"/>
    </w:rPr>
  </w:style>
  <w:style w:type="character" w:customStyle="1" w:styleId="CardtextChar4">
    <w:name w:val="Card text Char"/>
    <w:rsid w:val="0006739B"/>
    <w:rPr>
      <w:rFonts w:ascii="Arial Narrow" w:hAnsi="Arial Narrow" w:hint="default"/>
      <w:sz w:val="22"/>
      <w:szCs w:val="24"/>
      <w:u w:val="single"/>
      <w:lang w:val="en-US" w:eastAsia="en-US" w:bidi="ar-SA"/>
    </w:rPr>
  </w:style>
  <w:style w:type="character" w:customStyle="1" w:styleId="DebateCiteCharCharChar">
    <w:name w:val="Debate Cite Char Char Char"/>
    <w:rsid w:val="0006739B"/>
    <w:rPr>
      <w:b/>
      <w:bCs w:val="0"/>
      <w:sz w:val="32"/>
      <w:szCs w:val="32"/>
      <w:lang w:val="en-US" w:eastAsia="en-US" w:bidi="ar-SA"/>
    </w:rPr>
  </w:style>
  <w:style w:type="paragraph" w:styleId="BodyTextFirstIndent">
    <w:name w:val="Body Text First Indent"/>
    <w:basedOn w:val="BodyText"/>
    <w:link w:val="BodyTextFirstIndentChar"/>
    <w:unhideWhenUsed/>
    <w:rsid w:val="0006739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6739B"/>
    <w:rPr>
      <w:rFonts w:ascii="Calibri" w:hAnsi="Calibri" w:cs="Calibri"/>
    </w:rPr>
  </w:style>
  <w:style w:type="character" w:customStyle="1" w:styleId="TagChar3">
    <w:name w:val="Tag Char3"/>
    <w:rsid w:val="0006739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06739B"/>
    <w:rPr>
      <w:color w:val="333333"/>
      <w:sz w:val="22"/>
      <w:szCs w:val="22"/>
      <w:lang w:val="en-US" w:eastAsia="en-US" w:bidi="ar-SA"/>
    </w:rPr>
  </w:style>
  <w:style w:type="character" w:customStyle="1" w:styleId="Style10ptBold">
    <w:name w:val="Style 10 pt Bold"/>
    <w:rsid w:val="0006739B"/>
    <w:rPr>
      <w:b/>
      <w:bCs/>
      <w:sz w:val="20"/>
    </w:rPr>
  </w:style>
  <w:style w:type="paragraph" w:styleId="Date">
    <w:name w:val="Date"/>
    <w:aliases w:val="date"/>
    <w:basedOn w:val="Normal"/>
    <w:next w:val="Normal"/>
    <w:link w:val="DateChar"/>
    <w:uiPriority w:val="99"/>
    <w:unhideWhenUsed/>
    <w:qFormat/>
    <w:rsid w:val="0006739B"/>
    <w:rPr>
      <w:rFonts w:ascii="Times New Roman" w:eastAsia="Times New Roman" w:hAnsi="Times New Roman" w:cstheme="minorBidi"/>
    </w:rPr>
  </w:style>
  <w:style w:type="character" w:customStyle="1" w:styleId="DateChar1">
    <w:name w:val="Date Char1"/>
    <w:aliases w:val="date Char1"/>
    <w:basedOn w:val="DefaultParagraphFont"/>
    <w:rsid w:val="0006739B"/>
    <w:rPr>
      <w:rFonts w:ascii="Calibri" w:hAnsi="Calibri" w:cs="Calibri"/>
    </w:rPr>
  </w:style>
  <w:style w:type="character" w:customStyle="1" w:styleId="BodyTextIndent2Char1">
    <w:name w:val="Body Text Indent 2 Char1"/>
    <w:basedOn w:val="DefaultParagraphFont"/>
    <w:rsid w:val="0006739B"/>
    <w:rPr>
      <w:rFonts w:ascii="Calibri" w:hAnsi="Calibri"/>
    </w:rPr>
  </w:style>
  <w:style w:type="character" w:customStyle="1" w:styleId="text9">
    <w:name w:val="text9"/>
    <w:rsid w:val="0006739B"/>
  </w:style>
  <w:style w:type="character" w:customStyle="1" w:styleId="text21">
    <w:name w:val="text21"/>
    <w:rsid w:val="0006739B"/>
  </w:style>
  <w:style w:type="character" w:customStyle="1" w:styleId="text19">
    <w:name w:val="text19"/>
    <w:rsid w:val="0006739B"/>
  </w:style>
  <w:style w:type="character" w:customStyle="1" w:styleId="term2">
    <w:name w:val="term2"/>
    <w:rsid w:val="0006739B"/>
    <w:rPr>
      <w:b/>
      <w:bCs/>
    </w:rPr>
  </w:style>
  <w:style w:type="character" w:customStyle="1" w:styleId="pmterms12">
    <w:name w:val="pmterms12"/>
    <w:rsid w:val="0006739B"/>
    <w:rPr>
      <w:b/>
      <w:bCs/>
      <w:i w:val="0"/>
      <w:iCs w:val="0"/>
      <w:color w:val="000000"/>
    </w:rPr>
  </w:style>
  <w:style w:type="character" w:customStyle="1" w:styleId="ToReadChar">
    <w:name w:val="To Read Char"/>
    <w:rsid w:val="0006739B"/>
    <w:rPr>
      <w:rFonts w:ascii="Verdana" w:hAnsi="Verdana" w:hint="default"/>
      <w:b/>
      <w:bCs w:val="0"/>
      <w:szCs w:val="24"/>
      <w:u w:val="single"/>
      <w:lang w:val="en-US" w:eastAsia="en-US" w:bidi="ar-SA"/>
    </w:rPr>
  </w:style>
  <w:style w:type="character" w:customStyle="1" w:styleId="ToReadCharChar">
    <w:name w:val="To Read Char Char"/>
    <w:rsid w:val="0006739B"/>
    <w:rPr>
      <w:rFonts w:ascii="Verdana" w:hAnsi="Verdana" w:hint="default"/>
      <w:b/>
      <w:bCs w:val="0"/>
      <w:szCs w:val="24"/>
      <w:u w:val="single"/>
      <w:lang w:val="en-US" w:eastAsia="en-US" w:bidi="ar-SA"/>
    </w:rPr>
  </w:style>
  <w:style w:type="character" w:customStyle="1" w:styleId="bio">
    <w:name w:val="bio"/>
    <w:rsid w:val="0006739B"/>
  </w:style>
  <w:style w:type="character" w:customStyle="1" w:styleId="storytextstyle">
    <w:name w:val="storytextstyle"/>
    <w:rsid w:val="0006739B"/>
  </w:style>
  <w:style w:type="character" w:customStyle="1" w:styleId="cardunderlinedCharChar">
    <w:name w:val="card underlined Char Char"/>
    <w:rsid w:val="0006739B"/>
    <w:rPr>
      <w:rFonts w:ascii="Arial" w:hAnsi="Arial" w:cs="Arial" w:hint="default"/>
      <w:sz w:val="22"/>
      <w:szCs w:val="24"/>
      <w:u w:val="single"/>
      <w:lang w:val="en-US" w:eastAsia="en-US" w:bidi="ar-SA"/>
    </w:rPr>
  </w:style>
  <w:style w:type="character" w:customStyle="1" w:styleId="Style2Char1">
    <w:name w:val="Style2 Char1"/>
    <w:rsid w:val="0006739B"/>
    <w:rPr>
      <w:rFonts w:ascii="Book Antiqua" w:hAnsi="Book Antiqua" w:hint="default"/>
      <w:szCs w:val="24"/>
      <w:u w:val="thick"/>
      <w:lang w:val="en-US" w:eastAsia="en-US" w:bidi="ar-SA"/>
    </w:rPr>
  </w:style>
  <w:style w:type="character" w:customStyle="1" w:styleId="articlehead21">
    <w:name w:val="articlehead21"/>
    <w:rsid w:val="0006739B"/>
    <w:rPr>
      <w:rFonts w:ascii="Arial" w:hAnsi="Arial" w:cs="Arial" w:hint="default"/>
      <w:b/>
      <w:bCs/>
      <w:color w:val="660000"/>
      <w:sz w:val="20"/>
      <w:szCs w:val="20"/>
    </w:rPr>
  </w:style>
  <w:style w:type="character" w:customStyle="1" w:styleId="TagCiteChar10">
    <w:name w:val="Tag/Cite Char1"/>
    <w:rsid w:val="0006739B"/>
    <w:rPr>
      <w:b/>
      <w:bCs w:val="0"/>
      <w:lang w:val="en-US" w:eastAsia="en-US" w:bidi="ar-SA"/>
    </w:rPr>
  </w:style>
  <w:style w:type="character" w:customStyle="1" w:styleId="goohl2">
    <w:name w:val="goohl2"/>
    <w:rsid w:val="0006739B"/>
  </w:style>
  <w:style w:type="character" w:customStyle="1" w:styleId="CardCharChar0">
    <w:name w:val="Card Char Char"/>
    <w:rsid w:val="0006739B"/>
    <w:rPr>
      <w:lang w:val="en-US" w:eastAsia="en-US" w:bidi="ar-SA"/>
    </w:rPr>
  </w:style>
  <w:style w:type="character" w:customStyle="1" w:styleId="BriefTitle1Char">
    <w:name w:val="Brief Title 1 Char"/>
    <w:rsid w:val="0006739B"/>
    <w:rPr>
      <w:b/>
      <w:bCs w:val="0"/>
      <w:u w:val="single"/>
      <w:lang w:val="en-US" w:eastAsia="en-US" w:bidi="ar-SA"/>
    </w:rPr>
  </w:style>
  <w:style w:type="character" w:customStyle="1" w:styleId="TagCiteCharChar">
    <w:name w:val="Tag/Cite Char Char"/>
    <w:rsid w:val="0006739B"/>
    <w:rPr>
      <w:b/>
      <w:bCs w:val="0"/>
      <w:lang w:val="en-US" w:eastAsia="en-US" w:bidi="ar-SA"/>
    </w:rPr>
  </w:style>
  <w:style w:type="character" w:customStyle="1" w:styleId="btx">
    <w:name w:val="btx"/>
    <w:rsid w:val="0006739B"/>
  </w:style>
  <w:style w:type="character" w:customStyle="1" w:styleId="prodgeneral1">
    <w:name w:val="prodgeneral1"/>
    <w:rsid w:val="0006739B"/>
    <w:rPr>
      <w:rFonts w:ascii="Verdana" w:hAnsi="Verdana" w:hint="default"/>
      <w:b w:val="0"/>
      <w:bCs w:val="0"/>
      <w:caps w:val="0"/>
      <w:color w:val="000000"/>
      <w:spacing w:val="0"/>
      <w:sz w:val="16"/>
      <w:szCs w:val="16"/>
    </w:rPr>
  </w:style>
  <w:style w:type="character" w:customStyle="1" w:styleId="summary1">
    <w:name w:val="summary1"/>
    <w:rsid w:val="0006739B"/>
    <w:rPr>
      <w:rFonts w:ascii="Arial" w:hAnsi="Arial" w:cs="Arial" w:hint="default"/>
      <w:sz w:val="18"/>
      <w:szCs w:val="18"/>
    </w:rPr>
  </w:style>
  <w:style w:type="character" w:customStyle="1" w:styleId="text3">
    <w:name w:val="text3"/>
    <w:rsid w:val="0006739B"/>
  </w:style>
  <w:style w:type="character" w:customStyle="1" w:styleId="cardtextsmallChar">
    <w:name w:val="card text small Char"/>
    <w:rsid w:val="0006739B"/>
    <w:rPr>
      <w:rFonts w:ascii="Arial Narrow" w:hAnsi="Arial Narrow" w:hint="default"/>
      <w:sz w:val="16"/>
      <w:szCs w:val="24"/>
      <w:lang w:val="en-US" w:eastAsia="en-US" w:bidi="ar-SA"/>
    </w:rPr>
  </w:style>
  <w:style w:type="character" w:customStyle="1" w:styleId="countrytitle1">
    <w:name w:val="countrytitle1"/>
    <w:rsid w:val="0006739B"/>
    <w:rPr>
      <w:rFonts w:ascii="Verdana" w:hAnsi="Verdana" w:hint="default"/>
      <w:b/>
      <w:bCs/>
      <w:color w:val="293643"/>
      <w:sz w:val="24"/>
      <w:szCs w:val="24"/>
    </w:rPr>
  </w:style>
  <w:style w:type="character" w:customStyle="1" w:styleId="storyheader1">
    <w:name w:val="storyheader1"/>
    <w:rsid w:val="0006739B"/>
    <w:rPr>
      <w:rFonts w:ascii="Verdana" w:hAnsi="Verdana" w:hint="default"/>
      <w:b/>
      <w:bCs/>
      <w:color w:val="000000"/>
      <w:sz w:val="21"/>
      <w:szCs w:val="21"/>
    </w:rPr>
  </w:style>
  <w:style w:type="character" w:customStyle="1" w:styleId="cardunderlinedChar0">
    <w:name w:val="card underlined Char"/>
    <w:rsid w:val="0006739B"/>
    <w:rPr>
      <w:rFonts w:ascii="Arial" w:hAnsi="Arial" w:cs="Arial" w:hint="default"/>
      <w:sz w:val="22"/>
      <w:szCs w:val="24"/>
      <w:u w:val="single"/>
      <w:lang w:val="en-US" w:eastAsia="en-US" w:bidi="ar-SA"/>
    </w:rPr>
  </w:style>
  <w:style w:type="character" w:customStyle="1" w:styleId="article1">
    <w:name w:val="article1"/>
    <w:rsid w:val="0006739B"/>
    <w:rPr>
      <w:rFonts w:ascii="Verdana" w:hAnsi="Verdana" w:hint="default"/>
      <w:color w:val="333333"/>
      <w:sz w:val="16"/>
      <w:szCs w:val="16"/>
    </w:rPr>
  </w:style>
  <w:style w:type="character" w:customStyle="1" w:styleId="story-posted-date1">
    <w:name w:val="story-posted-date1"/>
    <w:rsid w:val="000673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6739B"/>
    <w:rPr>
      <w:rFonts w:ascii="SimSun" w:eastAsia="SimSun" w:hAnsi="SimSun" w:cs="Arial" w:hint="eastAsia"/>
      <w:b/>
      <w:bCs/>
      <w:iCs/>
      <w:sz w:val="24"/>
      <w:szCs w:val="28"/>
      <w:lang w:val="en-US" w:eastAsia="zh-CN" w:bidi="ar-SA"/>
    </w:rPr>
  </w:style>
  <w:style w:type="character" w:customStyle="1" w:styleId="postbody">
    <w:name w:val="postbody"/>
    <w:rsid w:val="0006739B"/>
  </w:style>
  <w:style w:type="character" w:customStyle="1" w:styleId="textmedium">
    <w:name w:val="textmedium"/>
    <w:rsid w:val="0006739B"/>
  </w:style>
  <w:style w:type="character" w:customStyle="1" w:styleId="citation1">
    <w:name w:val="citation1"/>
    <w:rsid w:val="0006739B"/>
    <w:rPr>
      <w:rFonts w:ascii="Verdana" w:hAnsi="Verdana" w:hint="default"/>
      <w:sz w:val="17"/>
      <w:szCs w:val="17"/>
    </w:rPr>
  </w:style>
  <w:style w:type="character" w:customStyle="1" w:styleId="hithighlite">
    <w:name w:val="hithighlite"/>
    <w:rsid w:val="0006739B"/>
  </w:style>
  <w:style w:type="character" w:customStyle="1" w:styleId="articlecontent">
    <w:name w:val="articlecontent"/>
    <w:rsid w:val="0006739B"/>
  </w:style>
  <w:style w:type="character" w:customStyle="1" w:styleId="fource1">
    <w:name w:val="fource1"/>
    <w:rsid w:val="0006739B"/>
    <w:rPr>
      <w:sz w:val="34"/>
      <w:szCs w:val="34"/>
    </w:rPr>
  </w:style>
  <w:style w:type="character" w:customStyle="1" w:styleId="LanguageStrikeChar">
    <w:name w:val="Language Strike Char"/>
    <w:rsid w:val="0006739B"/>
    <w:rPr>
      <w:rFonts w:ascii="Arial Narrow" w:hAnsi="Arial Narrow" w:hint="default"/>
      <w:strike/>
      <w:szCs w:val="24"/>
      <w:lang w:val="en-US" w:eastAsia="en-US" w:bidi="ar-SA"/>
    </w:rPr>
  </w:style>
  <w:style w:type="character" w:customStyle="1" w:styleId="normal11">
    <w:name w:val="normal1"/>
    <w:rsid w:val="0006739B"/>
  </w:style>
  <w:style w:type="character" w:customStyle="1" w:styleId="ds">
    <w:name w:val="ds"/>
    <w:rsid w:val="0006739B"/>
  </w:style>
  <w:style w:type="character" w:customStyle="1" w:styleId="UnderliningChar1">
    <w:name w:val="Underlining Char1"/>
    <w:rsid w:val="0006739B"/>
    <w:rPr>
      <w:rFonts w:ascii="Arial Narrow" w:hAnsi="Arial Narrow" w:hint="default"/>
      <w:szCs w:val="24"/>
      <w:u w:val="single"/>
      <w:lang w:val="en-US" w:eastAsia="en-US" w:bidi="ar-SA"/>
    </w:rPr>
  </w:style>
  <w:style w:type="character" w:customStyle="1" w:styleId="UnderliningChar2">
    <w:name w:val="Underlining Char2"/>
    <w:rsid w:val="0006739B"/>
    <w:rPr>
      <w:rFonts w:ascii="Arial Narrow" w:hAnsi="Arial Narrow" w:hint="default"/>
      <w:szCs w:val="24"/>
      <w:u w:val="single"/>
      <w:lang w:val="en-US" w:eastAsia="en-US" w:bidi="ar-SA"/>
    </w:rPr>
  </w:style>
  <w:style w:type="character" w:customStyle="1" w:styleId="MicroTextChar1">
    <w:name w:val="MicroText Char1"/>
    <w:rsid w:val="0006739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6739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6739B"/>
    <w:rPr>
      <w:rFonts w:ascii="Calibri" w:hAnsi="Calibri" w:cs="Calibri"/>
      <w:sz w:val="20"/>
      <w:szCs w:val="20"/>
    </w:rPr>
  </w:style>
  <w:style w:type="character" w:customStyle="1" w:styleId="DefaultPara">
    <w:name w:val="Default Para"/>
    <w:rsid w:val="0006739B"/>
    <w:rPr>
      <w:sz w:val="20"/>
    </w:rPr>
  </w:style>
  <w:style w:type="character" w:customStyle="1" w:styleId="SYSHYPERTEXT">
    <w:name w:val="SYS_HYPERTEXT"/>
    <w:rsid w:val="0006739B"/>
    <w:rPr>
      <w:color w:val="0000FF"/>
      <w:u w:val="single"/>
    </w:rPr>
  </w:style>
  <w:style w:type="character" w:customStyle="1" w:styleId="Hyperlink1">
    <w:name w:val="Hyperlink1"/>
    <w:rsid w:val="000673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673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6739B"/>
    <w:rPr>
      <w:rFonts w:ascii="Arial Narrow" w:hAnsi="Arial Narrow" w:hint="default"/>
      <w:noProof w:val="0"/>
      <w:szCs w:val="24"/>
      <w:u w:val="single"/>
      <w:lang w:val="en-US" w:eastAsia="en-US" w:bidi="ar-SA"/>
    </w:rPr>
  </w:style>
  <w:style w:type="character" w:customStyle="1" w:styleId="BlockHeading1Char">
    <w:name w:val="Block Heading 1 Char"/>
    <w:rsid w:val="000673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6739B"/>
    <w:rPr>
      <w:b/>
      <w:bCs w:val="0"/>
      <w:sz w:val="24"/>
      <w:szCs w:val="24"/>
      <w:u w:val="single"/>
      <w:lang w:val="en-US" w:eastAsia="en-US" w:bidi="ar-SA"/>
    </w:rPr>
  </w:style>
  <w:style w:type="character" w:customStyle="1" w:styleId="StyleTagTimesNewRomanChar">
    <w:name w:val="Style Tag + Times New Roman Char"/>
    <w:rsid w:val="000673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739B"/>
    <w:rPr>
      <w:rFonts w:ascii="Arial Narrow" w:hAnsi="Arial Narrow" w:cs="Arial" w:hint="default"/>
      <w:b/>
      <w:bCs/>
      <w:iCs/>
      <w:sz w:val="24"/>
      <w:szCs w:val="28"/>
      <w:lang w:val="en-US" w:eastAsia="en-US" w:bidi="ar-SA"/>
    </w:rPr>
  </w:style>
  <w:style w:type="character" w:customStyle="1" w:styleId="UnderliningCharChar">
    <w:name w:val="Underlining Char Char"/>
    <w:rsid w:val="0006739B"/>
    <w:rPr>
      <w:rFonts w:ascii="Arial Narrow" w:hAnsi="Arial Narrow" w:hint="default"/>
      <w:szCs w:val="24"/>
      <w:u w:val="single"/>
      <w:lang w:val="en-US" w:eastAsia="en-US" w:bidi="ar-SA"/>
    </w:rPr>
  </w:style>
  <w:style w:type="character" w:customStyle="1" w:styleId="StyleArialNarrow12ptBold">
    <w:name w:val="Style Arial Narrow 12 pt Bold"/>
    <w:rsid w:val="0006739B"/>
    <w:rPr>
      <w:rFonts w:ascii="Arial Narrow" w:hAnsi="Arial Narrow" w:hint="default"/>
      <w:b/>
      <w:bCs/>
      <w:sz w:val="24"/>
    </w:rPr>
  </w:style>
  <w:style w:type="character" w:customStyle="1" w:styleId="Style1CharChar">
    <w:name w:val="Style1 Char Char"/>
    <w:rsid w:val="000673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673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6739B"/>
    <w:rPr>
      <w:u w:val="single"/>
    </w:rPr>
  </w:style>
  <w:style w:type="character" w:customStyle="1" w:styleId="UnderlinedCharChar1">
    <w:name w:val="Underlined Char Char1"/>
    <w:rsid w:val="000673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6739B"/>
    <w:rPr>
      <w:rFonts w:ascii="Arial" w:hAnsi="Arial" w:cs="Arial" w:hint="default"/>
      <w:b/>
      <w:bCs/>
      <w:iCs/>
      <w:sz w:val="22"/>
      <w:szCs w:val="28"/>
      <w:lang w:val="en-US" w:eastAsia="en-US" w:bidi="ar-SA"/>
    </w:rPr>
  </w:style>
  <w:style w:type="character" w:customStyle="1" w:styleId="doctitle">
    <w:name w:val="doctitle"/>
    <w:rsid w:val="0006739B"/>
  </w:style>
  <w:style w:type="character" w:customStyle="1" w:styleId="cardtext-underlined0">
    <w:name w:val="card text- underlined"/>
    <w:rsid w:val="0006739B"/>
    <w:rPr>
      <w:rFonts w:ascii="Garamond" w:hAnsi="Garamond" w:hint="default"/>
      <w:u w:val="single"/>
    </w:rPr>
  </w:style>
  <w:style w:type="character" w:customStyle="1" w:styleId="Citation-AuthorDate">
    <w:name w:val="Citation - Author/Date"/>
    <w:rsid w:val="0006739B"/>
    <w:rPr>
      <w:b/>
      <w:bCs w:val="0"/>
      <w:smallCaps/>
      <w:sz w:val="24"/>
      <w:u w:val="single"/>
    </w:rPr>
  </w:style>
  <w:style w:type="character" w:customStyle="1" w:styleId="Style8ptChar">
    <w:name w:val="Style 8 pt Char"/>
    <w:rsid w:val="0006739B"/>
    <w:rPr>
      <w:rFonts w:ascii="Garamond" w:eastAsia="Calibri" w:hAnsi="Garamond" w:hint="default"/>
      <w:sz w:val="16"/>
      <w:szCs w:val="22"/>
    </w:rPr>
  </w:style>
  <w:style w:type="character" w:customStyle="1" w:styleId="message-item">
    <w:name w:val="message-item"/>
    <w:rsid w:val="0006739B"/>
  </w:style>
  <w:style w:type="character" w:customStyle="1" w:styleId="lightheader">
    <w:name w:val="lightheader"/>
    <w:rsid w:val="0006739B"/>
  </w:style>
  <w:style w:type="character" w:customStyle="1" w:styleId="A0">
    <w:name w:val="A0"/>
    <w:rsid w:val="0006739B"/>
    <w:rPr>
      <w:rFonts w:ascii="Trebuchet MS" w:hAnsi="Trebuchet MS" w:cs="Trebuchet MS" w:hint="default"/>
      <w:b/>
      <w:bCs/>
      <w:color w:val="000000"/>
      <w:sz w:val="68"/>
      <w:szCs w:val="68"/>
    </w:rPr>
  </w:style>
  <w:style w:type="character" w:customStyle="1" w:styleId="datestamp">
    <w:name w:val="datestamp"/>
    <w:rsid w:val="0006739B"/>
  </w:style>
  <w:style w:type="character" w:customStyle="1" w:styleId="i">
    <w:name w:val="i"/>
    <w:rsid w:val="0006739B"/>
  </w:style>
  <w:style w:type="character" w:customStyle="1" w:styleId="name">
    <w:name w:val="name"/>
    <w:rsid w:val="0006739B"/>
  </w:style>
  <w:style w:type="character" w:customStyle="1" w:styleId="forenames">
    <w:name w:val="forenames"/>
    <w:rsid w:val="0006739B"/>
  </w:style>
  <w:style w:type="character" w:customStyle="1" w:styleId="surname">
    <w:name w:val="surname"/>
    <w:rsid w:val="0006739B"/>
  </w:style>
  <w:style w:type="character" w:customStyle="1" w:styleId="sifr-alternate">
    <w:name w:val="sifr-alternate"/>
    <w:rsid w:val="0006739B"/>
  </w:style>
  <w:style w:type="character" w:customStyle="1" w:styleId="medium-font">
    <w:name w:val="medium-font"/>
    <w:rsid w:val="0006739B"/>
  </w:style>
  <w:style w:type="character" w:customStyle="1" w:styleId="title-link-wrapper">
    <w:name w:val="title-link-wrapper"/>
    <w:rsid w:val="0006739B"/>
  </w:style>
  <w:style w:type="character" w:customStyle="1" w:styleId="A1">
    <w:name w:val="A1"/>
    <w:uiPriority w:val="99"/>
    <w:rsid w:val="0006739B"/>
    <w:rPr>
      <w:rFonts w:ascii="Myriad Pro Light" w:hAnsi="Myriad Pro Light" w:cs="Myriad Pro Light" w:hint="default"/>
      <w:b/>
      <w:bCs/>
      <w:color w:val="000000"/>
      <w:sz w:val="28"/>
      <w:szCs w:val="28"/>
    </w:rPr>
  </w:style>
  <w:style w:type="character" w:customStyle="1" w:styleId="A7">
    <w:name w:val="A7"/>
    <w:rsid w:val="0006739B"/>
    <w:rPr>
      <w:rFonts w:ascii="Minion Pro" w:hAnsi="Minion Pro" w:cs="Minion Pro" w:hint="default"/>
      <w:b/>
      <w:bCs/>
      <w:color w:val="000000"/>
      <w:sz w:val="36"/>
      <w:szCs w:val="36"/>
    </w:rPr>
  </w:style>
  <w:style w:type="character" w:customStyle="1" w:styleId="refpreview">
    <w:name w:val="refpreview"/>
    <w:rsid w:val="0006739B"/>
  </w:style>
  <w:style w:type="character" w:customStyle="1" w:styleId="loose1">
    <w:name w:val="loose1"/>
    <w:rsid w:val="0006739B"/>
  </w:style>
  <w:style w:type="character" w:customStyle="1" w:styleId="email">
    <w:name w:val="email"/>
    <w:rsid w:val="0006739B"/>
  </w:style>
  <w:style w:type="character" w:customStyle="1" w:styleId="gsa">
    <w:name w:val="gs_a"/>
    <w:rsid w:val="0006739B"/>
  </w:style>
  <w:style w:type="character" w:customStyle="1" w:styleId="goohl1">
    <w:name w:val="goohl1"/>
    <w:rsid w:val="0006739B"/>
  </w:style>
  <w:style w:type="character" w:customStyle="1" w:styleId="mainarttitle">
    <w:name w:val="mainarttitle"/>
    <w:rsid w:val="0006739B"/>
  </w:style>
  <w:style w:type="character" w:customStyle="1" w:styleId="mainartauthor">
    <w:name w:val="mainartauthor"/>
    <w:rsid w:val="0006739B"/>
  </w:style>
  <w:style w:type="character" w:customStyle="1" w:styleId="mainartdate">
    <w:name w:val="mainartdate"/>
    <w:rsid w:val="0006739B"/>
  </w:style>
  <w:style w:type="character" w:customStyle="1" w:styleId="gsggs">
    <w:name w:val="gs_ggs"/>
    <w:rsid w:val="0006739B"/>
  </w:style>
  <w:style w:type="character" w:customStyle="1" w:styleId="ahead">
    <w:name w:val="a_head"/>
    <w:rsid w:val="0006739B"/>
  </w:style>
  <w:style w:type="character" w:customStyle="1" w:styleId="articleauthor">
    <w:name w:val="articleauthor"/>
    <w:rsid w:val="0006739B"/>
  </w:style>
  <w:style w:type="character" w:customStyle="1" w:styleId="footnote">
    <w:name w:val="footnote"/>
    <w:rsid w:val="0006739B"/>
  </w:style>
  <w:style w:type="character" w:customStyle="1" w:styleId="ssl3">
    <w:name w:val="ss_l3"/>
    <w:rsid w:val="0006739B"/>
  </w:style>
  <w:style w:type="character" w:customStyle="1" w:styleId="docbody">
    <w:name w:val="docbody"/>
    <w:rsid w:val="0006739B"/>
  </w:style>
  <w:style w:type="character" w:customStyle="1" w:styleId="superscript">
    <w:name w:val="superscript"/>
    <w:rsid w:val="0006739B"/>
  </w:style>
  <w:style w:type="character" w:customStyle="1" w:styleId="citeChar0">
    <w:name w:val="cite Char"/>
    <w:locked/>
    <w:rsid w:val="0006739B"/>
    <w:rPr>
      <w:b/>
      <w:bCs w:val="0"/>
      <w:u w:val="single"/>
    </w:rPr>
  </w:style>
  <w:style w:type="character" w:customStyle="1" w:styleId="StyleUnderlineChar">
    <w:name w:val="Style Underline Char"/>
    <w:locked/>
    <w:rsid w:val="0006739B"/>
    <w:rPr>
      <w:u w:val="single"/>
    </w:rPr>
  </w:style>
  <w:style w:type="character" w:customStyle="1" w:styleId="CitesCharChar">
    <w:name w:val="Cites Char Char"/>
    <w:locked/>
    <w:rsid w:val="0006739B"/>
    <w:rPr>
      <w:b/>
      <w:bCs/>
    </w:rPr>
  </w:style>
  <w:style w:type="character" w:customStyle="1" w:styleId="bwxsm">
    <w:name w:val="b w xsm"/>
    <w:rsid w:val="0006739B"/>
  </w:style>
  <w:style w:type="character" w:customStyle="1" w:styleId="fstd">
    <w:name w:val="f std"/>
    <w:rsid w:val="0006739B"/>
  </w:style>
  <w:style w:type="character" w:customStyle="1" w:styleId="gl">
    <w:name w:val="gl"/>
    <w:rsid w:val="0006739B"/>
  </w:style>
  <w:style w:type="character" w:customStyle="1" w:styleId="UNDERLINECharChar">
    <w:name w:val="UNDERLINE Char Char"/>
    <w:rsid w:val="0006739B"/>
    <w:rPr>
      <w:bCs/>
      <w:kern w:val="28"/>
      <w:szCs w:val="32"/>
      <w:u w:val="single"/>
    </w:rPr>
  </w:style>
  <w:style w:type="character" w:customStyle="1" w:styleId="heading2char2charchar1">
    <w:name w:val="heading2char2charchar1"/>
    <w:rsid w:val="0006739B"/>
  </w:style>
  <w:style w:type="character" w:customStyle="1" w:styleId="charchar60">
    <w:name w:val="charchar6"/>
    <w:rsid w:val="0006739B"/>
  </w:style>
  <w:style w:type="character" w:customStyle="1" w:styleId="bio1">
    <w:name w:val="bio1"/>
    <w:rsid w:val="0006739B"/>
    <w:rPr>
      <w:rFonts w:ascii="Arial" w:hAnsi="Arial" w:cs="Arial" w:hint="default"/>
      <w:i/>
      <w:iCs/>
      <w:color w:val="000000"/>
      <w:sz w:val="20"/>
      <w:szCs w:val="20"/>
    </w:rPr>
  </w:style>
  <w:style w:type="character" w:customStyle="1" w:styleId="BoldChar">
    <w:name w:val="Bold Char"/>
    <w:rsid w:val="0006739B"/>
    <w:rPr>
      <w:b/>
      <w:bCs w:val="0"/>
      <w:lang w:val="en-US" w:eastAsia="en-US" w:bidi="ar-SA"/>
    </w:rPr>
  </w:style>
  <w:style w:type="character" w:customStyle="1" w:styleId="cardCharCharCharCharCharChar">
    <w:name w:val="card Char Char Char Char Char Char"/>
    <w:rsid w:val="0006739B"/>
    <w:rPr>
      <w:sz w:val="24"/>
      <w:szCs w:val="24"/>
      <w:lang w:val="en-US" w:eastAsia="en-US" w:bidi="ar-SA"/>
    </w:rPr>
  </w:style>
  <w:style w:type="character" w:customStyle="1" w:styleId="Style24ptBoldUnderlineCenteredCharChar">
    <w:name w:val="Style 24 pt Bold Underline Centered Char Char"/>
    <w:rsid w:val="0006739B"/>
    <w:rPr>
      <w:b/>
      <w:bCs/>
      <w:sz w:val="48"/>
      <w:szCs w:val="24"/>
      <w:u w:val="single"/>
      <w:lang w:val="en-US" w:eastAsia="en-US" w:bidi="ar-SA"/>
    </w:rPr>
  </w:style>
  <w:style w:type="character" w:customStyle="1" w:styleId="TagCiteCharChar0">
    <w:name w:val="Tag / Cite Char Char"/>
    <w:rsid w:val="0006739B"/>
    <w:rPr>
      <w:b/>
      <w:bCs w:val="0"/>
      <w:color w:val="000000"/>
      <w:sz w:val="24"/>
      <w:szCs w:val="24"/>
      <w:lang w:val="en-US" w:eastAsia="en-US" w:bidi="ar-SA"/>
    </w:rPr>
  </w:style>
  <w:style w:type="character" w:customStyle="1" w:styleId="drop">
    <w:name w:val="drop"/>
    <w:rsid w:val="0006739B"/>
  </w:style>
  <w:style w:type="character" w:customStyle="1" w:styleId="articletitle0">
    <w:name w:val="article_title"/>
    <w:rsid w:val="0006739B"/>
  </w:style>
  <w:style w:type="character" w:customStyle="1" w:styleId="CardTextUnderlinedCharChar">
    <w:name w:val="Card Text Underlined Char Char"/>
    <w:rsid w:val="0006739B"/>
    <w:rPr>
      <w:rFonts w:ascii="Arial Narrow" w:hAnsi="Arial Narrow" w:hint="default"/>
      <w:szCs w:val="24"/>
      <w:u w:val="single"/>
      <w:lang w:val="en-US" w:eastAsia="en-US" w:bidi="ar-SA"/>
    </w:rPr>
  </w:style>
  <w:style w:type="character" w:customStyle="1" w:styleId="CardTagCharCharChar">
    <w:name w:val="Card Tag Char Char Char"/>
    <w:rsid w:val="0006739B"/>
    <w:rPr>
      <w:b/>
      <w:bCs w:val="0"/>
      <w:sz w:val="24"/>
      <w:szCs w:val="24"/>
      <w:lang w:val="en-US" w:eastAsia="en-US" w:bidi="ar-SA"/>
    </w:rPr>
  </w:style>
  <w:style w:type="character" w:customStyle="1" w:styleId="mainbody">
    <w:name w:val="mainbody"/>
    <w:rsid w:val="0006739B"/>
  </w:style>
  <w:style w:type="character" w:customStyle="1" w:styleId="UnderlineStyleChar2">
    <w:name w:val="Underline Style Char2"/>
    <w:rsid w:val="0006739B"/>
    <w:rPr>
      <w:rFonts w:ascii="Garamond" w:hAnsi="Garamond" w:hint="default"/>
      <w:sz w:val="22"/>
      <w:szCs w:val="24"/>
      <w:u w:val="single"/>
      <w:lang w:val="en-US" w:eastAsia="en-US" w:bidi="ar-SA"/>
    </w:rPr>
  </w:style>
  <w:style w:type="character" w:customStyle="1" w:styleId="Style1Char2">
    <w:name w:val="Style1 Char2"/>
    <w:rsid w:val="0006739B"/>
    <w:rPr>
      <w:szCs w:val="24"/>
    </w:rPr>
  </w:style>
  <w:style w:type="character" w:customStyle="1" w:styleId="t13">
    <w:name w:val="t13"/>
    <w:rsid w:val="0006739B"/>
  </w:style>
  <w:style w:type="character" w:customStyle="1" w:styleId="lead">
    <w:name w:val="lead"/>
    <w:rsid w:val="0006739B"/>
  </w:style>
  <w:style w:type="paragraph" w:customStyle="1" w:styleId="CardDownx1">
    <w:name w:val="CardDown x1"/>
    <w:basedOn w:val="Normal"/>
    <w:link w:val="CardDownx1Char"/>
    <w:qFormat/>
    <w:rsid w:val="0006739B"/>
  </w:style>
  <w:style w:type="character" w:customStyle="1" w:styleId="CardDownx1Char">
    <w:name w:val="CardDown x1 Char"/>
    <w:link w:val="CardDownx1"/>
    <w:locked/>
    <w:rsid w:val="0006739B"/>
    <w:rPr>
      <w:rFonts w:ascii="Calibri" w:hAnsi="Calibri" w:cs="Calibri"/>
    </w:rPr>
  </w:style>
  <w:style w:type="character" w:customStyle="1" w:styleId="StyleStyleThickunderlineBold1">
    <w:name w:val="Style Style Thick underline + Bold1"/>
    <w:rsid w:val="0006739B"/>
    <w:rPr>
      <w:b/>
      <w:bCs w:val="0"/>
      <w:u w:val="thick"/>
    </w:rPr>
  </w:style>
  <w:style w:type="character" w:customStyle="1" w:styleId="timestamp">
    <w:name w:val="timestamp"/>
    <w:rsid w:val="0006739B"/>
  </w:style>
  <w:style w:type="character" w:customStyle="1" w:styleId="CharChar17">
    <w:name w:val="Char Char17"/>
    <w:locked/>
    <w:rsid w:val="0006739B"/>
    <w:rPr>
      <w:rFonts w:ascii="Arial" w:hAnsi="Arial" w:cs="Arial" w:hint="default"/>
      <w:b/>
      <w:bCs/>
      <w:sz w:val="26"/>
      <w:szCs w:val="26"/>
    </w:rPr>
  </w:style>
  <w:style w:type="character" w:customStyle="1" w:styleId="address">
    <w:name w:val="address"/>
    <w:rsid w:val="0006739B"/>
  </w:style>
  <w:style w:type="character" w:customStyle="1" w:styleId="ilspan">
    <w:name w:val="il_span"/>
    <w:rsid w:val="0006739B"/>
  </w:style>
  <w:style w:type="character" w:customStyle="1" w:styleId="articletitle1">
    <w:name w:val="articletitle1"/>
    <w:rsid w:val="0006739B"/>
    <w:rPr>
      <w:rFonts w:ascii="Times New Roman" w:hAnsi="Times New Roman" w:cs="Times New Roman" w:hint="default"/>
      <w:b/>
      <w:bCs/>
      <w:sz w:val="36"/>
      <w:szCs w:val="36"/>
    </w:rPr>
  </w:style>
  <w:style w:type="character" w:customStyle="1" w:styleId="leftidx1">
    <w:name w:val="leftidx1"/>
    <w:rsid w:val="0006739B"/>
    <w:rPr>
      <w:rFonts w:ascii="Verdana" w:hAnsi="Verdana" w:hint="default"/>
      <w:sz w:val="22"/>
      <w:szCs w:val="22"/>
    </w:rPr>
  </w:style>
  <w:style w:type="character" w:customStyle="1" w:styleId="blue1">
    <w:name w:val="blue1"/>
    <w:rsid w:val="0006739B"/>
    <w:rPr>
      <w:color w:val="0000FF"/>
    </w:rPr>
  </w:style>
  <w:style w:type="character" w:customStyle="1" w:styleId="author-link1">
    <w:name w:val="author-link1"/>
    <w:rsid w:val="0006739B"/>
    <w:rPr>
      <w:b w:val="0"/>
      <w:bCs w:val="0"/>
    </w:rPr>
  </w:style>
  <w:style w:type="character" w:customStyle="1" w:styleId="black1">
    <w:name w:val="black1"/>
    <w:rsid w:val="0006739B"/>
    <w:rPr>
      <w:color w:val="000000"/>
    </w:rPr>
  </w:style>
  <w:style w:type="character" w:customStyle="1" w:styleId="StyleunderlinedCharBold">
    <w:name w:val="Style underlined Char + Bold"/>
    <w:rsid w:val="0006739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6739B"/>
    <w:rPr>
      <w:rFonts w:ascii="Calibri" w:eastAsia="Calibri" w:hAnsi="Calibri" w:hint="default"/>
    </w:rPr>
  </w:style>
  <w:style w:type="character" w:customStyle="1" w:styleId="CardUnderline">
    <w:name w:val="Card Underline"/>
    <w:rsid w:val="0006739B"/>
    <w:rPr>
      <w:rFonts w:ascii="Times New Roman" w:hAnsi="Times New Roman" w:cs="Times New Roman" w:hint="default"/>
      <w:sz w:val="20"/>
      <w:u w:val="single"/>
    </w:rPr>
  </w:style>
  <w:style w:type="character" w:customStyle="1" w:styleId="lingoregion">
    <w:name w:val="lingo_region"/>
    <w:rsid w:val="0006739B"/>
  </w:style>
  <w:style w:type="character" w:customStyle="1" w:styleId="cite">
    <w:name w:val="%cite"/>
    <w:rsid w:val="0006739B"/>
    <w:rPr>
      <w:rFonts w:ascii="Times New Roman" w:hAnsi="Times New Roman" w:cs="Times New Roman" w:hint="default"/>
      <w:b/>
      <w:bCs w:val="0"/>
      <w:sz w:val="24"/>
    </w:rPr>
  </w:style>
  <w:style w:type="character" w:customStyle="1" w:styleId="Emphasis20">
    <w:name w:val="%Emphasis2"/>
    <w:rsid w:val="0006739B"/>
    <w:rPr>
      <w:rFonts w:ascii="Cooper Black" w:hAnsi="Cooper Black" w:hint="default"/>
      <w:iCs/>
      <w:u w:val="single"/>
    </w:rPr>
  </w:style>
  <w:style w:type="character" w:customStyle="1" w:styleId="bodycontentlink">
    <w:name w:val="bodycontentlink"/>
    <w:rsid w:val="0006739B"/>
  </w:style>
  <w:style w:type="character" w:customStyle="1" w:styleId="AAAcite">
    <w:name w:val="AAAcite"/>
    <w:rsid w:val="0006739B"/>
    <w:rPr>
      <w:rFonts w:ascii="Times New Roman" w:hAnsi="Times New Roman" w:cs="Times New Roman" w:hint="default"/>
      <w:b/>
      <w:bCs w:val="0"/>
      <w:sz w:val="24"/>
    </w:rPr>
  </w:style>
  <w:style w:type="character" w:customStyle="1" w:styleId="tmplheaderlink">
    <w:name w:val="tmplheaderlink"/>
    <w:rsid w:val="0006739B"/>
    <w:rPr>
      <w:rFonts w:ascii="Times New Roman" w:hAnsi="Times New Roman" w:cs="Times New Roman" w:hint="default"/>
    </w:rPr>
  </w:style>
  <w:style w:type="character" w:customStyle="1" w:styleId="SubtleEmphasis1">
    <w:name w:val="Subtle Emphasis1"/>
    <w:uiPriority w:val="19"/>
    <w:qFormat/>
    <w:rsid w:val="0006739B"/>
    <w:rPr>
      <w:i/>
      <w:iCs/>
      <w:color w:val="808080"/>
    </w:rPr>
  </w:style>
  <w:style w:type="table" w:styleId="ColorfulGrid-Accent1">
    <w:name w:val="Colorful Grid Accent 1"/>
    <w:basedOn w:val="TableNormal"/>
    <w:link w:val="ColorfulGrid-Accent1Char"/>
    <w:uiPriority w:val="29"/>
    <w:rsid w:val="0006739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6739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6739B"/>
    <w:rPr>
      <w:rFonts w:ascii="Verdana" w:hAnsi="Verdana" w:hint="default"/>
      <w:sz w:val="21"/>
      <w:szCs w:val="21"/>
      <w:u w:val="thick"/>
      <w:lang w:val="en-US" w:eastAsia="en-US" w:bidi="ar-SA"/>
    </w:rPr>
  </w:style>
  <w:style w:type="character" w:customStyle="1" w:styleId="role">
    <w:name w:val="role"/>
    <w:rsid w:val="0006739B"/>
  </w:style>
  <w:style w:type="character" w:customStyle="1" w:styleId="pagination">
    <w:name w:val="pagination"/>
    <w:rsid w:val="0006739B"/>
  </w:style>
  <w:style w:type="character" w:customStyle="1" w:styleId="doi">
    <w:name w:val="doi"/>
    <w:rsid w:val="0006739B"/>
  </w:style>
  <w:style w:type="character" w:customStyle="1" w:styleId="bodycontents">
    <w:name w:val="bodycontents"/>
    <w:rsid w:val="0006739B"/>
  </w:style>
  <w:style w:type="character" w:customStyle="1" w:styleId="comma">
    <w:name w:val="comma"/>
    <w:rsid w:val="0006739B"/>
  </w:style>
  <w:style w:type="character" w:customStyle="1" w:styleId="pad5right">
    <w:name w:val="pad5right"/>
    <w:rsid w:val="0006739B"/>
  </w:style>
  <w:style w:type="character" w:customStyle="1" w:styleId="Style8pt1">
    <w:name w:val="Style 8 pt1"/>
    <w:rsid w:val="0006739B"/>
    <w:rPr>
      <w:rFonts w:ascii="Georgia" w:hAnsi="Georgia" w:hint="default"/>
      <w:sz w:val="16"/>
    </w:rPr>
  </w:style>
  <w:style w:type="character" w:customStyle="1" w:styleId="readChar">
    <w:name w:val="read Char"/>
    <w:rsid w:val="0006739B"/>
    <w:rPr>
      <w:szCs w:val="22"/>
      <w:u w:val="single"/>
      <w:lang w:val="en-US" w:eastAsia="en-US" w:bidi="ar-SA"/>
    </w:rPr>
  </w:style>
  <w:style w:type="character" w:customStyle="1" w:styleId="entry-date">
    <w:name w:val="entry-date"/>
    <w:rsid w:val="0006739B"/>
  </w:style>
  <w:style w:type="character" w:customStyle="1" w:styleId="desc">
    <w:name w:val="desc"/>
    <w:rsid w:val="0006739B"/>
  </w:style>
  <w:style w:type="character" w:customStyle="1" w:styleId="divider">
    <w:name w:val="divider"/>
    <w:rsid w:val="0006739B"/>
  </w:style>
  <w:style w:type="character" w:customStyle="1" w:styleId="pubdate">
    <w:name w:val="pubdate"/>
    <w:rsid w:val="0006739B"/>
  </w:style>
  <w:style w:type="character" w:customStyle="1" w:styleId="blogdate">
    <w:name w:val="blogdate"/>
    <w:rsid w:val="0006739B"/>
  </w:style>
  <w:style w:type="character" w:customStyle="1" w:styleId="ticker">
    <w:name w:val="ticker"/>
    <w:rsid w:val="0006739B"/>
  </w:style>
  <w:style w:type="character" w:customStyle="1" w:styleId="posted">
    <w:name w:val="posted"/>
    <w:rsid w:val="0006739B"/>
  </w:style>
  <w:style w:type="character" w:customStyle="1" w:styleId="time">
    <w:name w:val="time"/>
    <w:rsid w:val="0006739B"/>
  </w:style>
  <w:style w:type="character" w:customStyle="1" w:styleId="dot">
    <w:name w:val="dot"/>
    <w:rsid w:val="0006739B"/>
  </w:style>
  <w:style w:type="character" w:customStyle="1" w:styleId="hn-date">
    <w:name w:val="hn-date"/>
    <w:rsid w:val="0006739B"/>
  </w:style>
  <w:style w:type="character" w:customStyle="1" w:styleId="location">
    <w:name w:val="location"/>
    <w:rsid w:val="0006739B"/>
  </w:style>
  <w:style w:type="character" w:customStyle="1" w:styleId="arial11">
    <w:name w:val="arial_11"/>
    <w:rsid w:val="0006739B"/>
  </w:style>
  <w:style w:type="character" w:customStyle="1" w:styleId="dropcap-letter">
    <w:name w:val="dropcap-letter"/>
    <w:rsid w:val="0006739B"/>
  </w:style>
  <w:style w:type="character" w:customStyle="1" w:styleId="offscreen">
    <w:name w:val="offscreen"/>
    <w:rsid w:val="0006739B"/>
  </w:style>
  <w:style w:type="character" w:customStyle="1" w:styleId="linked-in">
    <w:name w:val="linked-in"/>
    <w:rsid w:val="0006739B"/>
  </w:style>
  <w:style w:type="character" w:customStyle="1" w:styleId="in-widget">
    <w:name w:val="in-widget"/>
    <w:rsid w:val="0006739B"/>
  </w:style>
  <w:style w:type="character" w:customStyle="1" w:styleId="in-right">
    <w:name w:val="in-right"/>
    <w:rsid w:val="0006739B"/>
  </w:style>
  <w:style w:type="character" w:customStyle="1" w:styleId="tickerwrap">
    <w:name w:val="ticker_wrap"/>
    <w:rsid w:val="0006739B"/>
  </w:style>
  <w:style w:type="character" w:customStyle="1" w:styleId="divs">
    <w:name w:val="divs"/>
    <w:rsid w:val="0006739B"/>
  </w:style>
  <w:style w:type="character" w:customStyle="1" w:styleId="in-top">
    <w:name w:val="in-top"/>
    <w:rsid w:val="0006739B"/>
  </w:style>
  <w:style w:type="character" w:customStyle="1" w:styleId="underlinedCharChar0">
    <w:name w:val="underlined Char Char"/>
    <w:rsid w:val="0006739B"/>
    <w:rPr>
      <w:u w:val="single"/>
      <w:lang w:val="en-US" w:eastAsia="en-US" w:bidi="ar-SA"/>
    </w:rPr>
  </w:style>
  <w:style w:type="character" w:customStyle="1" w:styleId="dropcap">
    <w:name w:val="dropcap"/>
    <w:rsid w:val="0006739B"/>
  </w:style>
  <w:style w:type="character" w:customStyle="1" w:styleId="article-date">
    <w:name w:val="article-date"/>
    <w:rsid w:val="0006739B"/>
  </w:style>
  <w:style w:type="character" w:customStyle="1" w:styleId="bodysubtoc">
    <w:name w:val="bodysubtoc"/>
    <w:rsid w:val="0006739B"/>
  </w:style>
  <w:style w:type="character" w:customStyle="1" w:styleId="lefttitlesmaller">
    <w:name w:val="lefttitlesmaller"/>
    <w:rsid w:val="0006739B"/>
  </w:style>
  <w:style w:type="character" w:customStyle="1" w:styleId="mb0">
    <w:name w:val="mb"/>
    <w:rsid w:val="0006739B"/>
  </w:style>
  <w:style w:type="character" w:customStyle="1" w:styleId="field-content">
    <w:name w:val="field-content"/>
    <w:rsid w:val="0006739B"/>
  </w:style>
  <w:style w:type="character" w:customStyle="1" w:styleId="submitted">
    <w:name w:val="submitted"/>
    <w:rsid w:val="0006739B"/>
  </w:style>
  <w:style w:type="character" w:customStyle="1" w:styleId="submitted-date">
    <w:name w:val="submitted-date"/>
    <w:rsid w:val="0006739B"/>
  </w:style>
  <w:style w:type="character" w:customStyle="1" w:styleId="submitted-time">
    <w:name w:val="submitted-time"/>
    <w:rsid w:val="0006739B"/>
  </w:style>
  <w:style w:type="character" w:customStyle="1" w:styleId="A2">
    <w:name w:val="A2"/>
    <w:uiPriority w:val="99"/>
    <w:rsid w:val="0006739B"/>
    <w:rPr>
      <w:rFonts w:ascii="Sabon LT Std" w:hAnsi="Sabon LT Std" w:cs="Sabon LT Std" w:hint="default"/>
      <w:color w:val="000000"/>
      <w:sz w:val="15"/>
      <w:szCs w:val="15"/>
    </w:rPr>
  </w:style>
  <w:style w:type="character" w:customStyle="1" w:styleId="searchword">
    <w:name w:val="searchword"/>
    <w:rsid w:val="0006739B"/>
  </w:style>
  <w:style w:type="character" w:customStyle="1" w:styleId="meta-prep">
    <w:name w:val="meta-prep"/>
    <w:rsid w:val="0006739B"/>
  </w:style>
  <w:style w:type="numbering" w:customStyle="1" w:styleId="1ai1">
    <w:name w:val="1 / a / i1"/>
    <w:rsid w:val="0006739B"/>
    <w:pPr>
      <w:numPr>
        <w:numId w:val="26"/>
      </w:numPr>
    </w:pPr>
  </w:style>
  <w:style w:type="numbering" w:styleId="1ai">
    <w:name w:val="Outline List 1"/>
    <w:basedOn w:val="NoList"/>
    <w:unhideWhenUsed/>
    <w:rsid w:val="0006739B"/>
    <w:pPr>
      <w:numPr>
        <w:numId w:val="27"/>
      </w:numPr>
    </w:pPr>
  </w:style>
  <w:style w:type="character" w:customStyle="1" w:styleId="DottedUnderline0">
    <w:name w:val="Dotted Underline"/>
    <w:rsid w:val="0006739B"/>
    <w:rPr>
      <w:rFonts w:ascii="Times New Roman" w:hAnsi="Times New Roman"/>
      <w:sz w:val="20"/>
      <w:u w:val="dottedHeavy"/>
    </w:rPr>
  </w:style>
  <w:style w:type="character" w:customStyle="1" w:styleId="FontStyle310">
    <w:name w:val="Font Style310"/>
    <w:uiPriority w:val="99"/>
    <w:rsid w:val="0006739B"/>
    <w:rPr>
      <w:rFonts w:ascii="Times New Roman" w:hAnsi="Times New Roman" w:cs="Times New Roman"/>
      <w:b/>
      <w:bCs/>
      <w:i/>
      <w:iCs/>
      <w:spacing w:val="-10"/>
      <w:sz w:val="18"/>
      <w:szCs w:val="18"/>
    </w:rPr>
  </w:style>
  <w:style w:type="character" w:customStyle="1" w:styleId="FontStyle329">
    <w:name w:val="Font Style329"/>
    <w:uiPriority w:val="99"/>
    <w:rsid w:val="0006739B"/>
    <w:rPr>
      <w:rFonts w:ascii="Times New Roman" w:hAnsi="Times New Roman" w:cs="Times New Roman"/>
      <w:b/>
      <w:bCs/>
      <w:spacing w:val="-10"/>
      <w:sz w:val="18"/>
      <w:szCs w:val="18"/>
    </w:rPr>
  </w:style>
  <w:style w:type="character" w:customStyle="1" w:styleId="FontStyle370">
    <w:name w:val="Font Style370"/>
    <w:uiPriority w:val="99"/>
    <w:rsid w:val="0006739B"/>
    <w:rPr>
      <w:rFonts w:ascii="Cambria" w:hAnsi="Cambria" w:cs="Cambria"/>
      <w:b/>
      <w:bCs/>
      <w:spacing w:val="-10"/>
      <w:sz w:val="18"/>
      <w:szCs w:val="18"/>
    </w:rPr>
  </w:style>
  <w:style w:type="character" w:customStyle="1" w:styleId="FontStyle302">
    <w:name w:val="Font Style302"/>
    <w:uiPriority w:val="99"/>
    <w:rsid w:val="0006739B"/>
    <w:rPr>
      <w:rFonts w:ascii="Times New Roman" w:hAnsi="Times New Roman" w:cs="Times New Roman"/>
      <w:b/>
      <w:bCs/>
      <w:sz w:val="22"/>
      <w:szCs w:val="22"/>
    </w:rPr>
  </w:style>
  <w:style w:type="character" w:customStyle="1" w:styleId="FontStyle347">
    <w:name w:val="Font Style347"/>
    <w:uiPriority w:val="99"/>
    <w:rsid w:val="0006739B"/>
    <w:rPr>
      <w:rFonts w:ascii="Times New Roman" w:hAnsi="Times New Roman" w:cs="Times New Roman"/>
      <w:b/>
      <w:bCs/>
      <w:spacing w:val="-10"/>
      <w:sz w:val="20"/>
      <w:szCs w:val="20"/>
    </w:rPr>
  </w:style>
  <w:style w:type="paragraph" w:customStyle="1" w:styleId="Style27">
    <w:name w:val="Style27"/>
    <w:basedOn w:val="Normal"/>
    <w:uiPriority w:val="99"/>
    <w:qFormat/>
    <w:rsid w:val="0006739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6739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6739B"/>
    <w:rPr>
      <w:rFonts w:ascii="Times New Roman" w:hAnsi="Times New Roman" w:cs="Times New Roman"/>
      <w:spacing w:val="-10"/>
      <w:sz w:val="18"/>
      <w:szCs w:val="18"/>
    </w:rPr>
  </w:style>
  <w:style w:type="character" w:customStyle="1" w:styleId="FontStyle312">
    <w:name w:val="Font Style312"/>
    <w:uiPriority w:val="99"/>
    <w:rsid w:val="0006739B"/>
    <w:rPr>
      <w:rFonts w:ascii="Times New Roman" w:hAnsi="Times New Roman" w:cs="Times New Roman"/>
      <w:b/>
      <w:bCs/>
      <w:spacing w:val="-10"/>
      <w:sz w:val="16"/>
      <w:szCs w:val="16"/>
    </w:rPr>
  </w:style>
  <w:style w:type="character" w:customStyle="1" w:styleId="FontStyle346">
    <w:name w:val="Font Style346"/>
    <w:uiPriority w:val="99"/>
    <w:rsid w:val="0006739B"/>
    <w:rPr>
      <w:rFonts w:ascii="Times New Roman" w:hAnsi="Times New Roman" w:cs="Times New Roman"/>
      <w:b/>
      <w:bCs/>
      <w:spacing w:val="-10"/>
      <w:sz w:val="18"/>
      <w:szCs w:val="18"/>
    </w:rPr>
  </w:style>
  <w:style w:type="character" w:customStyle="1" w:styleId="FontStyle330">
    <w:name w:val="Font Style330"/>
    <w:uiPriority w:val="99"/>
    <w:rsid w:val="0006739B"/>
    <w:rPr>
      <w:rFonts w:ascii="Times New Roman" w:hAnsi="Times New Roman" w:cs="Times New Roman"/>
      <w:b/>
      <w:bCs/>
      <w:sz w:val="16"/>
      <w:szCs w:val="16"/>
    </w:rPr>
  </w:style>
  <w:style w:type="character" w:customStyle="1" w:styleId="FontStyle372">
    <w:name w:val="Font Style372"/>
    <w:uiPriority w:val="99"/>
    <w:rsid w:val="0006739B"/>
    <w:rPr>
      <w:rFonts w:ascii="Times New Roman" w:hAnsi="Times New Roman" w:cs="Times New Roman"/>
      <w:b/>
      <w:bCs/>
      <w:sz w:val="16"/>
      <w:szCs w:val="16"/>
    </w:rPr>
  </w:style>
  <w:style w:type="paragraph" w:customStyle="1" w:styleId="Style59">
    <w:name w:val="Style59"/>
    <w:basedOn w:val="Normal"/>
    <w:uiPriority w:val="99"/>
    <w:qFormat/>
    <w:rsid w:val="0006739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6739B"/>
    <w:rPr>
      <w:rFonts w:ascii="Times New Roman" w:hAnsi="Times New Roman" w:cs="Times New Roman"/>
      <w:b/>
      <w:bCs/>
      <w:i/>
      <w:iCs/>
      <w:sz w:val="16"/>
      <w:szCs w:val="16"/>
    </w:rPr>
  </w:style>
  <w:style w:type="paragraph" w:customStyle="1" w:styleId="Style200">
    <w:name w:val="Style20"/>
    <w:basedOn w:val="Normal"/>
    <w:uiPriority w:val="99"/>
    <w:qFormat/>
    <w:rsid w:val="0006739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6739B"/>
    <w:rPr>
      <w:rFonts w:ascii="Times New Roman" w:hAnsi="Times New Roman" w:cs="Times New Roman"/>
      <w:smallCaps/>
      <w:sz w:val="14"/>
      <w:szCs w:val="14"/>
    </w:rPr>
  </w:style>
  <w:style w:type="paragraph" w:customStyle="1" w:styleId="Style89">
    <w:name w:val="Style89"/>
    <w:basedOn w:val="Normal"/>
    <w:uiPriority w:val="99"/>
    <w:qFormat/>
    <w:rsid w:val="0006739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6739B"/>
    <w:rPr>
      <w:rFonts w:ascii="Times New Roman" w:hAnsi="Times New Roman" w:cs="Times New Roman"/>
      <w:b/>
      <w:bCs/>
      <w:spacing w:val="-10"/>
      <w:sz w:val="22"/>
      <w:szCs w:val="22"/>
    </w:rPr>
  </w:style>
  <w:style w:type="character" w:customStyle="1" w:styleId="FontStyle320">
    <w:name w:val="Font Style320"/>
    <w:uiPriority w:val="99"/>
    <w:rsid w:val="0006739B"/>
    <w:rPr>
      <w:rFonts w:ascii="Times New Roman" w:hAnsi="Times New Roman" w:cs="Times New Roman"/>
      <w:b/>
      <w:bCs/>
      <w:spacing w:val="-10"/>
      <w:sz w:val="22"/>
      <w:szCs w:val="22"/>
    </w:rPr>
  </w:style>
  <w:style w:type="character" w:customStyle="1" w:styleId="FontStyle352">
    <w:name w:val="Font Style352"/>
    <w:uiPriority w:val="99"/>
    <w:rsid w:val="0006739B"/>
    <w:rPr>
      <w:rFonts w:ascii="Times New Roman" w:hAnsi="Times New Roman" w:cs="Times New Roman"/>
      <w:b/>
      <w:bCs/>
      <w:sz w:val="16"/>
      <w:szCs w:val="16"/>
    </w:rPr>
  </w:style>
  <w:style w:type="character" w:customStyle="1" w:styleId="FontStyle356">
    <w:name w:val="Font Style356"/>
    <w:uiPriority w:val="99"/>
    <w:rsid w:val="0006739B"/>
    <w:rPr>
      <w:rFonts w:ascii="Times New Roman" w:hAnsi="Times New Roman" w:cs="Times New Roman"/>
      <w:b/>
      <w:bCs/>
      <w:spacing w:val="-10"/>
      <w:sz w:val="22"/>
      <w:szCs w:val="22"/>
    </w:rPr>
  </w:style>
  <w:style w:type="character" w:customStyle="1" w:styleId="FontStyle298">
    <w:name w:val="Font Style298"/>
    <w:uiPriority w:val="99"/>
    <w:rsid w:val="0006739B"/>
    <w:rPr>
      <w:rFonts w:ascii="Times New Roman" w:hAnsi="Times New Roman" w:cs="Times New Roman"/>
      <w:sz w:val="18"/>
      <w:szCs w:val="18"/>
    </w:rPr>
  </w:style>
  <w:style w:type="character" w:customStyle="1" w:styleId="FontStyle311">
    <w:name w:val="Font Style311"/>
    <w:uiPriority w:val="99"/>
    <w:rsid w:val="0006739B"/>
    <w:rPr>
      <w:rFonts w:ascii="Times New Roman" w:hAnsi="Times New Roman" w:cs="Times New Roman"/>
      <w:b/>
      <w:bCs/>
      <w:spacing w:val="-10"/>
      <w:sz w:val="18"/>
      <w:szCs w:val="18"/>
    </w:rPr>
  </w:style>
  <w:style w:type="character" w:customStyle="1" w:styleId="FontStyle332">
    <w:name w:val="Font Style332"/>
    <w:uiPriority w:val="99"/>
    <w:rsid w:val="0006739B"/>
    <w:rPr>
      <w:rFonts w:ascii="Times New Roman" w:hAnsi="Times New Roman" w:cs="Times New Roman"/>
      <w:b/>
      <w:bCs/>
      <w:i/>
      <w:iCs/>
      <w:spacing w:val="-10"/>
      <w:sz w:val="20"/>
      <w:szCs w:val="20"/>
    </w:rPr>
  </w:style>
  <w:style w:type="character" w:customStyle="1" w:styleId="FontStyle371">
    <w:name w:val="Font Style371"/>
    <w:uiPriority w:val="99"/>
    <w:rsid w:val="0006739B"/>
    <w:rPr>
      <w:rFonts w:ascii="Times New Roman" w:hAnsi="Times New Roman" w:cs="Times New Roman"/>
      <w:sz w:val="16"/>
      <w:szCs w:val="16"/>
    </w:rPr>
  </w:style>
  <w:style w:type="character" w:customStyle="1" w:styleId="FontStyle350">
    <w:name w:val="Font Style350"/>
    <w:uiPriority w:val="99"/>
    <w:rsid w:val="0006739B"/>
    <w:rPr>
      <w:rFonts w:ascii="Times New Roman" w:hAnsi="Times New Roman" w:cs="Times New Roman"/>
      <w:b/>
      <w:bCs/>
      <w:i/>
      <w:iCs/>
      <w:sz w:val="20"/>
      <w:szCs w:val="20"/>
    </w:rPr>
  </w:style>
  <w:style w:type="paragraph" w:customStyle="1" w:styleId="Style8">
    <w:name w:val="Style8"/>
    <w:basedOn w:val="Normal"/>
    <w:uiPriority w:val="99"/>
    <w:qFormat/>
    <w:rsid w:val="0006739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6739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6739B"/>
    <w:pPr>
      <w:widowControl w:val="0"/>
      <w:autoSpaceDE w:val="0"/>
      <w:autoSpaceDN w:val="0"/>
      <w:adjustRightInd w:val="0"/>
    </w:pPr>
    <w:rPr>
      <w:rFonts w:eastAsia="Times New Roman"/>
    </w:rPr>
  </w:style>
  <w:style w:type="character" w:customStyle="1" w:styleId="FontStyle351">
    <w:name w:val="Font Style351"/>
    <w:uiPriority w:val="99"/>
    <w:rsid w:val="0006739B"/>
    <w:rPr>
      <w:rFonts w:ascii="Times New Roman" w:hAnsi="Times New Roman" w:cs="Times New Roman"/>
      <w:b/>
      <w:bCs/>
      <w:sz w:val="22"/>
      <w:szCs w:val="22"/>
    </w:rPr>
  </w:style>
  <w:style w:type="paragraph" w:customStyle="1" w:styleId="Style10">
    <w:name w:val="Style10"/>
    <w:basedOn w:val="Normal"/>
    <w:link w:val="Style10Char"/>
    <w:qFormat/>
    <w:rsid w:val="0006739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6739B"/>
    <w:pPr>
      <w:widowControl w:val="0"/>
      <w:autoSpaceDE w:val="0"/>
      <w:autoSpaceDN w:val="0"/>
      <w:adjustRightInd w:val="0"/>
      <w:jc w:val="both"/>
    </w:pPr>
    <w:rPr>
      <w:rFonts w:eastAsia="Times New Roman"/>
    </w:rPr>
  </w:style>
  <w:style w:type="character" w:customStyle="1" w:styleId="FontStyle369">
    <w:name w:val="Font Style369"/>
    <w:uiPriority w:val="99"/>
    <w:rsid w:val="0006739B"/>
    <w:rPr>
      <w:rFonts w:ascii="Times New Roman" w:hAnsi="Times New Roman" w:cs="Times New Roman"/>
      <w:b/>
      <w:bCs/>
      <w:spacing w:val="-10"/>
      <w:sz w:val="20"/>
      <w:szCs w:val="20"/>
    </w:rPr>
  </w:style>
  <w:style w:type="character" w:customStyle="1" w:styleId="FontStyle357">
    <w:name w:val="Font Style357"/>
    <w:uiPriority w:val="99"/>
    <w:rsid w:val="0006739B"/>
    <w:rPr>
      <w:rFonts w:ascii="Times New Roman" w:hAnsi="Times New Roman" w:cs="Times New Roman"/>
      <w:b/>
      <w:bCs/>
      <w:spacing w:val="-10"/>
      <w:sz w:val="22"/>
      <w:szCs w:val="22"/>
    </w:rPr>
  </w:style>
  <w:style w:type="paragraph" w:customStyle="1" w:styleId="Style67">
    <w:name w:val="Style67"/>
    <w:basedOn w:val="Normal"/>
    <w:uiPriority w:val="99"/>
    <w:qFormat/>
    <w:rsid w:val="0006739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6739B"/>
    <w:rPr>
      <w:rFonts w:ascii="Times New Roman" w:hAnsi="Times New Roman" w:cs="Times New Roman"/>
      <w:sz w:val="20"/>
      <w:szCs w:val="20"/>
    </w:rPr>
  </w:style>
  <w:style w:type="character" w:customStyle="1" w:styleId="FontStyle374">
    <w:name w:val="Font Style374"/>
    <w:uiPriority w:val="99"/>
    <w:rsid w:val="0006739B"/>
    <w:rPr>
      <w:rFonts w:ascii="Times New Roman" w:hAnsi="Times New Roman" w:cs="Times New Roman"/>
      <w:b/>
      <w:bCs/>
      <w:spacing w:val="-10"/>
      <w:sz w:val="22"/>
      <w:szCs w:val="22"/>
    </w:rPr>
  </w:style>
  <w:style w:type="paragraph" w:customStyle="1" w:styleId="Style30">
    <w:name w:val="Style30"/>
    <w:basedOn w:val="Normal"/>
    <w:uiPriority w:val="99"/>
    <w:qFormat/>
    <w:rsid w:val="0006739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6739B"/>
    <w:rPr>
      <w:rFonts w:ascii="Times New Roman" w:hAnsi="Times New Roman" w:cs="Times New Roman"/>
      <w:smallCaps/>
      <w:sz w:val="16"/>
      <w:szCs w:val="16"/>
    </w:rPr>
  </w:style>
  <w:style w:type="paragraph" w:customStyle="1" w:styleId="Style93">
    <w:name w:val="Style93"/>
    <w:basedOn w:val="Normal"/>
    <w:uiPriority w:val="99"/>
    <w:qFormat/>
    <w:rsid w:val="0006739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6739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6739B"/>
    <w:rPr>
      <w:sz w:val="10"/>
      <w:szCs w:val="24"/>
      <w:lang w:val="en-US" w:eastAsia="en-US" w:bidi="ar-SA"/>
    </w:rPr>
  </w:style>
  <w:style w:type="character" w:customStyle="1" w:styleId="UnderlineCharCharCharCharCharCharCharChar">
    <w:name w:val="Underline Char Char Char Char Char Char Char Char"/>
    <w:rsid w:val="0006739B"/>
    <w:rPr>
      <w:szCs w:val="24"/>
      <w:u w:val="single"/>
      <w:lang w:val="en-US" w:eastAsia="en-US" w:bidi="ar-SA"/>
    </w:rPr>
  </w:style>
  <w:style w:type="character" w:customStyle="1" w:styleId="SmalltextCharCharCharChar">
    <w:name w:val="Small text Char Char Char Char"/>
    <w:rsid w:val="0006739B"/>
    <w:rPr>
      <w:sz w:val="16"/>
      <w:szCs w:val="24"/>
      <w:lang w:val="en-US" w:eastAsia="en-US" w:bidi="ar-SA"/>
    </w:rPr>
  </w:style>
  <w:style w:type="paragraph" w:customStyle="1" w:styleId="boldcitation">
    <w:name w:val="bold citation"/>
    <w:basedOn w:val="Normal"/>
    <w:qFormat/>
    <w:rsid w:val="0006739B"/>
    <w:rPr>
      <w:rFonts w:eastAsia="Times New Roman"/>
      <w:b/>
      <w:sz w:val="28"/>
      <w:u w:val="thick"/>
    </w:rPr>
  </w:style>
  <w:style w:type="character" w:customStyle="1" w:styleId="SmallTextCharCharCharChar0">
    <w:name w:val="Small Text Char Char Char Char"/>
    <w:link w:val="SmallTextCharCharChar"/>
    <w:rsid w:val="0006739B"/>
    <w:rPr>
      <w:sz w:val="16"/>
      <w:szCs w:val="24"/>
    </w:rPr>
  </w:style>
  <w:style w:type="paragraph" w:customStyle="1" w:styleId="HotRouteCharCharCharCharChar">
    <w:name w:val="Hot Route! Char Char Char Char Char"/>
    <w:basedOn w:val="Normal"/>
    <w:link w:val="HotRouteCharCharCharCharCharChar"/>
    <w:qFormat/>
    <w:rsid w:val="0006739B"/>
    <w:pPr>
      <w:ind w:left="144"/>
    </w:pPr>
    <w:rPr>
      <w:rFonts w:eastAsia="Times New Roman"/>
    </w:rPr>
  </w:style>
  <w:style w:type="character" w:customStyle="1" w:styleId="underlinecardChar">
    <w:name w:val="underline card Char"/>
    <w:rsid w:val="0006739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6739B"/>
  </w:style>
  <w:style w:type="character" w:customStyle="1" w:styleId="CardsCharCharChar">
    <w:name w:val="Cards Char Char Char"/>
    <w:rsid w:val="0006739B"/>
    <w:rPr>
      <w:szCs w:val="24"/>
      <w:lang w:val="en-US" w:eastAsia="en-US" w:bidi="ar-SA"/>
    </w:rPr>
  </w:style>
  <w:style w:type="character" w:customStyle="1" w:styleId="HiddenBlockHeaderChar">
    <w:name w:val="Hidden Block Header Char"/>
    <w:link w:val="HiddenBlockHeader"/>
    <w:rsid w:val="0006739B"/>
    <w:rPr>
      <w:rFonts w:ascii="Times New Roman" w:eastAsia="Times New Roman" w:hAnsi="Times New Roman" w:cs="Courier New"/>
      <w:b/>
      <w:bCs/>
      <w:sz w:val="28"/>
    </w:rPr>
  </w:style>
  <w:style w:type="paragraph" w:customStyle="1" w:styleId="NothingCharChar">
    <w:name w:val="Nothing Char Char"/>
    <w:link w:val="NothingCharCharChar"/>
    <w:rsid w:val="0006739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6739B"/>
    <w:rPr>
      <w:rFonts w:ascii="Times New Roman" w:eastAsia="MS Mincho" w:hAnsi="Times New Roman" w:cs="Times New Roman"/>
      <w:sz w:val="24"/>
      <w:szCs w:val="24"/>
    </w:rPr>
  </w:style>
  <w:style w:type="character" w:customStyle="1" w:styleId="CardsCharChar">
    <w:name w:val="Cards Char Char"/>
    <w:rsid w:val="0006739B"/>
    <w:rPr>
      <w:szCs w:val="24"/>
      <w:lang w:val="en-US" w:eastAsia="en-US" w:bidi="ar-SA"/>
    </w:rPr>
  </w:style>
  <w:style w:type="character" w:customStyle="1" w:styleId="CardsCharCharCharChar">
    <w:name w:val="Cards Char Char Char Char"/>
    <w:rsid w:val="0006739B"/>
    <w:rPr>
      <w:szCs w:val="24"/>
      <w:lang w:val="en-US" w:eastAsia="en-US" w:bidi="ar-SA"/>
    </w:rPr>
  </w:style>
  <w:style w:type="character" w:customStyle="1" w:styleId="BlockHeadingsCharChar">
    <w:name w:val="Block Headings Char Char"/>
    <w:rsid w:val="0006739B"/>
    <w:rPr>
      <w:b/>
      <w:sz w:val="36"/>
      <w:szCs w:val="24"/>
      <w:u w:val="single"/>
      <w:lang w:val="en-US" w:eastAsia="en-US" w:bidi="ar-SA"/>
    </w:rPr>
  </w:style>
  <w:style w:type="character" w:customStyle="1" w:styleId="NothingChar1">
    <w:name w:val="Nothing Char1"/>
    <w:rsid w:val="0006739B"/>
    <w:rPr>
      <w:szCs w:val="24"/>
      <w:lang w:val="en-US" w:eastAsia="en-US" w:bidi="ar-SA"/>
    </w:rPr>
  </w:style>
  <w:style w:type="numbering" w:customStyle="1" w:styleId="NoList32">
    <w:name w:val="No List32"/>
    <w:next w:val="NoList"/>
    <w:semiHidden/>
    <w:unhideWhenUsed/>
    <w:rsid w:val="0006739B"/>
  </w:style>
  <w:style w:type="paragraph" w:customStyle="1" w:styleId="bloctitles">
    <w:name w:val="bloc titles"/>
    <w:basedOn w:val="Heading1"/>
    <w:next w:val="Normal"/>
    <w:link w:val="bloctitlesChar"/>
    <w:autoRedefine/>
    <w:qFormat/>
    <w:rsid w:val="0006739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673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6739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6739B"/>
    <w:rPr>
      <w:u w:val="single"/>
      <w:lang w:val="en-US" w:eastAsia="en-US" w:bidi="ar-SA"/>
    </w:rPr>
  </w:style>
  <w:style w:type="character" w:customStyle="1" w:styleId="heading3char0">
    <w:name w:val="heading3char"/>
    <w:rsid w:val="0006739B"/>
  </w:style>
  <w:style w:type="paragraph" w:customStyle="1" w:styleId="TextUnderline0">
    <w:name w:val="Text Underline"/>
    <w:basedOn w:val="Normal"/>
    <w:link w:val="TextUnderlineChar0"/>
    <w:qFormat/>
    <w:rsid w:val="0006739B"/>
    <w:rPr>
      <w:rFonts w:eastAsia="Times New Roman"/>
      <w:bCs/>
      <w:kern w:val="20"/>
      <w:szCs w:val="32"/>
      <w:u w:val="single"/>
      <w:lang w:val="x-none" w:eastAsia="x-none"/>
    </w:rPr>
  </w:style>
  <w:style w:type="character" w:customStyle="1" w:styleId="TextUnderlineChar0">
    <w:name w:val="Text Underline Char"/>
    <w:link w:val="TextUnderline0"/>
    <w:rsid w:val="0006739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6739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6739B"/>
    <w:rPr>
      <w:rFonts w:ascii="Garamond" w:eastAsia="Times New Roman" w:hAnsi="Garamond" w:cs="Times New Roman"/>
      <w:bCs/>
      <w:kern w:val="20"/>
      <w:sz w:val="20"/>
      <w:szCs w:val="32"/>
    </w:rPr>
  </w:style>
  <w:style w:type="paragraph" w:customStyle="1" w:styleId="TagLine0">
    <w:name w:val="Tag Line"/>
    <w:basedOn w:val="Normal"/>
    <w:qFormat/>
    <w:rsid w:val="0006739B"/>
    <w:rPr>
      <w:rFonts w:eastAsia="Times New Roman"/>
      <w:b/>
    </w:rPr>
  </w:style>
  <w:style w:type="character" w:customStyle="1" w:styleId="StyleTimesNewRoman">
    <w:name w:val="Style Times New Roman"/>
    <w:rsid w:val="0006739B"/>
    <w:rPr>
      <w:rFonts w:ascii="Garamond" w:hAnsi="Garamond"/>
    </w:rPr>
  </w:style>
  <w:style w:type="paragraph" w:customStyle="1" w:styleId="INDENTEDPARAGRAPH">
    <w:name w:val="INDENTED PARAGRAPH"/>
    <w:qFormat/>
    <w:rsid w:val="0006739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6739B"/>
    <w:rPr>
      <w:rFonts w:cs="Arial"/>
      <w:bCs/>
      <w:caps/>
      <w:color w:val="FFFFFF"/>
      <w:sz w:val="2"/>
      <w:szCs w:val="2"/>
      <w:lang w:val="en-US" w:eastAsia="en-US" w:bidi="ar-SA"/>
    </w:rPr>
  </w:style>
  <w:style w:type="paragraph" w:customStyle="1" w:styleId="Numbering">
    <w:name w:val="Numbering"/>
    <w:basedOn w:val="Normal"/>
    <w:next w:val="Normal"/>
    <w:qFormat/>
    <w:rsid w:val="0006739B"/>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6739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6739B"/>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6739B"/>
    <w:pPr>
      <w:tabs>
        <w:tab w:val="clear" w:pos="360"/>
      </w:tabs>
      <w:ind w:left="720"/>
    </w:pPr>
  </w:style>
  <w:style w:type="paragraph" w:customStyle="1" w:styleId="Lettering">
    <w:name w:val="Lettering"/>
    <w:basedOn w:val="Numbering"/>
    <w:next w:val="Normal"/>
    <w:qFormat/>
    <w:rsid w:val="0006739B"/>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06739B"/>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6739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6739B"/>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06739B"/>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6739B"/>
    <w:pPr>
      <w:numPr>
        <w:numId w:val="0"/>
      </w:numPr>
      <w:spacing w:before="0" w:after="120"/>
      <w:jc w:val="left"/>
    </w:pPr>
  </w:style>
  <w:style w:type="paragraph" w:customStyle="1" w:styleId="Clearformatting0">
    <w:name w:val="Clear formatting"/>
    <w:basedOn w:val="Normal"/>
    <w:qFormat/>
    <w:rsid w:val="0006739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6739B"/>
  </w:style>
  <w:style w:type="paragraph" w:customStyle="1" w:styleId="SmallCardText">
    <w:name w:val="Small Card Text"/>
    <w:qFormat/>
    <w:rsid w:val="0006739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6739B"/>
    <w:rPr>
      <w:sz w:val="16"/>
      <w:szCs w:val="16"/>
      <w:lang w:val="en-US" w:eastAsia="en-US" w:bidi="ar-SA"/>
    </w:rPr>
  </w:style>
  <w:style w:type="paragraph" w:customStyle="1" w:styleId="TAGFONT">
    <w:name w:val="TAG FONT"/>
    <w:basedOn w:val="Normal"/>
    <w:autoRedefine/>
    <w:qFormat/>
    <w:rsid w:val="0006739B"/>
    <w:rPr>
      <w:rFonts w:eastAsia="Times New Roman"/>
    </w:rPr>
  </w:style>
  <w:style w:type="character" w:customStyle="1" w:styleId="mainarttxt">
    <w:name w:val="mainarttxt"/>
    <w:basedOn w:val="DefaultParagraphFont"/>
    <w:rsid w:val="0006739B"/>
  </w:style>
  <w:style w:type="paragraph" w:customStyle="1" w:styleId="TagChar1CharCharCharChar">
    <w:name w:val="Tag Char1 Char Char Char Char"/>
    <w:basedOn w:val="Normal"/>
    <w:uiPriority w:val="99"/>
    <w:qFormat/>
    <w:rsid w:val="0006739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6739B"/>
    <w:pPr>
      <w:ind w:left="229" w:right="229"/>
    </w:pPr>
    <w:rPr>
      <w:rFonts w:ascii="Verdana" w:eastAsia="Times New Roman" w:hAnsi="Verdana"/>
      <w:szCs w:val="20"/>
    </w:rPr>
  </w:style>
  <w:style w:type="paragraph" w:styleId="NormalIndent">
    <w:name w:val="Normal Indent"/>
    <w:basedOn w:val="Normal"/>
    <w:rsid w:val="0006739B"/>
    <w:pPr>
      <w:ind w:left="720"/>
    </w:pPr>
    <w:rPr>
      <w:rFonts w:eastAsia="Times New Roman"/>
      <w:szCs w:val="20"/>
    </w:rPr>
  </w:style>
  <w:style w:type="paragraph" w:styleId="EnvelopeReturn">
    <w:name w:val="envelope return"/>
    <w:basedOn w:val="Normal"/>
    <w:rsid w:val="0006739B"/>
    <w:rPr>
      <w:rFonts w:eastAsia="Times New Roman"/>
      <w:szCs w:val="20"/>
    </w:rPr>
  </w:style>
  <w:style w:type="paragraph" w:styleId="EnvelopeAddress">
    <w:name w:val="envelope address"/>
    <w:basedOn w:val="Normal"/>
    <w:rsid w:val="0006739B"/>
    <w:pPr>
      <w:framePr w:w="7920" w:h="1980" w:hRule="exact" w:hSpace="180" w:wrap="auto" w:hAnchor="page" w:xAlign="center" w:yAlign="bottom"/>
      <w:ind w:left="2880"/>
    </w:pPr>
    <w:rPr>
      <w:rFonts w:eastAsia="Times New Roman"/>
      <w:sz w:val="28"/>
    </w:rPr>
  </w:style>
  <w:style w:type="character" w:customStyle="1" w:styleId="Style10pt">
    <w:name w:val="Style 10 pt"/>
    <w:rsid w:val="0006739B"/>
    <w:rPr>
      <w:sz w:val="20"/>
    </w:rPr>
  </w:style>
  <w:style w:type="character" w:customStyle="1" w:styleId="highlightChar">
    <w:name w:val="highlight Char"/>
    <w:rsid w:val="0006739B"/>
    <w:rPr>
      <w:sz w:val="24"/>
      <w:szCs w:val="24"/>
      <w:u w:val="single"/>
      <w:lang w:val="en-US" w:eastAsia="en-US" w:bidi="ar-SA"/>
    </w:rPr>
  </w:style>
  <w:style w:type="character" w:customStyle="1" w:styleId="UnderlinedEvChar">
    <w:name w:val="Underlined Ev Char"/>
    <w:link w:val="UnderlinedEv"/>
    <w:rsid w:val="0006739B"/>
    <w:rPr>
      <w:rFonts w:ascii="Verdana" w:hAnsi="Verdana"/>
      <w:sz w:val="16"/>
      <w:szCs w:val="24"/>
      <w:u w:val="thick"/>
    </w:rPr>
  </w:style>
  <w:style w:type="paragraph" w:customStyle="1" w:styleId="formfldssel">
    <w:name w:val="formfldssel"/>
    <w:basedOn w:val="Normal"/>
    <w:qFormat/>
    <w:rsid w:val="0006739B"/>
    <w:pPr>
      <w:spacing w:before="100" w:beforeAutospacing="1" w:after="100" w:afterAutospacing="1"/>
    </w:pPr>
    <w:rPr>
      <w:rFonts w:eastAsia="Arial Unicode MS"/>
      <w:color w:val="000000"/>
      <w:szCs w:val="20"/>
    </w:rPr>
  </w:style>
  <w:style w:type="paragraph" w:customStyle="1" w:styleId="hpleftlk">
    <w:name w:val="hpleftlk"/>
    <w:basedOn w:val="Normal"/>
    <w:qFormat/>
    <w:rsid w:val="0006739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6739B"/>
    <w:pPr>
      <w:spacing w:before="100" w:beforeAutospacing="1" w:after="100" w:afterAutospacing="1"/>
    </w:pPr>
    <w:rPr>
      <w:rFonts w:eastAsia="Arial Unicode MS"/>
      <w:b/>
      <w:bCs/>
      <w:szCs w:val="20"/>
    </w:rPr>
  </w:style>
  <w:style w:type="character" w:customStyle="1" w:styleId="pmterms2">
    <w:name w:val="pmterms2"/>
    <w:basedOn w:val="DefaultParagraphFont"/>
    <w:rsid w:val="0006739B"/>
  </w:style>
  <w:style w:type="character" w:customStyle="1" w:styleId="StyleCardTextUnderline3Char">
    <w:name w:val="Style Card Text + Underline3 Char"/>
    <w:link w:val="StyleCardTextUnderline3"/>
    <w:rsid w:val="0006739B"/>
    <w:rPr>
      <w:rFonts w:eastAsia="SimSun"/>
      <w:szCs w:val="24"/>
      <w:u w:val="thick"/>
      <w:lang w:eastAsia="zh-CN"/>
    </w:rPr>
  </w:style>
  <w:style w:type="character" w:customStyle="1" w:styleId="BoldandUnderlineChar1Char2CharChar">
    <w:name w:val="Bold and Underline Char1 Char2 Char Char"/>
    <w:rsid w:val="0006739B"/>
    <w:rPr>
      <w:b/>
      <w:noProof w:val="0"/>
      <w:szCs w:val="24"/>
      <w:u w:val="single"/>
      <w:lang w:val="en-US" w:eastAsia="en-US" w:bidi="ar-SA"/>
    </w:rPr>
  </w:style>
  <w:style w:type="character" w:customStyle="1" w:styleId="UnderlineChar1Char1">
    <w:name w:val="Underline Char1 Char1"/>
    <w:rsid w:val="0006739B"/>
    <w:rPr>
      <w:noProof w:val="0"/>
      <w:szCs w:val="24"/>
      <w:u w:val="single"/>
      <w:lang w:val="en-US" w:eastAsia="en-US" w:bidi="ar-SA"/>
    </w:rPr>
  </w:style>
  <w:style w:type="paragraph" w:customStyle="1" w:styleId="Underlinestyle1">
    <w:name w:val="Underlinestyle"/>
    <w:basedOn w:val="Normal"/>
    <w:qFormat/>
    <w:rsid w:val="0006739B"/>
    <w:pPr>
      <w:tabs>
        <w:tab w:val="left" w:pos="720"/>
      </w:tabs>
      <w:ind w:left="720"/>
    </w:pPr>
    <w:rPr>
      <w:rFonts w:eastAsia="Times New Roman"/>
      <w:szCs w:val="20"/>
      <w:u w:val="single"/>
    </w:rPr>
  </w:style>
  <w:style w:type="character" w:customStyle="1" w:styleId="featurecontentgray1">
    <w:name w:val="featurecontentgray1"/>
    <w:rsid w:val="0006739B"/>
    <w:rPr>
      <w:rFonts w:ascii="Arial" w:hAnsi="Arial" w:cs="Arial" w:hint="default"/>
      <w:color w:val="666666"/>
    </w:rPr>
  </w:style>
  <w:style w:type="character" w:customStyle="1" w:styleId="CardCharCharChar0">
    <w:name w:val="Card Char Char Char"/>
    <w:rsid w:val="0006739B"/>
    <w:rPr>
      <w:rFonts w:ascii="Book Antiqua" w:hAnsi="Book Antiqua"/>
      <w:szCs w:val="24"/>
      <w:lang w:val="en-US" w:eastAsia="en-US" w:bidi="ar-SA"/>
    </w:rPr>
  </w:style>
  <w:style w:type="character" w:customStyle="1" w:styleId="big1">
    <w:name w:val="big1"/>
    <w:rsid w:val="0006739B"/>
    <w:rPr>
      <w:sz w:val="28"/>
      <w:szCs w:val="28"/>
    </w:rPr>
  </w:style>
  <w:style w:type="character" w:customStyle="1" w:styleId="prodgeneral">
    <w:name w:val="prodgeneral"/>
    <w:basedOn w:val="DefaultParagraphFont"/>
    <w:rsid w:val="0006739B"/>
  </w:style>
  <w:style w:type="character" w:customStyle="1" w:styleId="StyleUnderlineChar0">
    <w:name w:val="Style Underline + Char"/>
    <w:rsid w:val="0006739B"/>
    <w:rPr>
      <w:rFonts w:eastAsia="SimSun" w:cs="Arial"/>
      <w:b/>
      <w:bCs/>
      <w:iCs/>
      <w:caps/>
      <w:sz w:val="24"/>
      <w:szCs w:val="24"/>
      <w:u w:val="single"/>
      <w:lang w:val="en-US" w:eastAsia="en-US" w:bidi="ar-SA"/>
    </w:rPr>
  </w:style>
  <w:style w:type="character" w:customStyle="1" w:styleId="StyleciteChar">
    <w:name w:val="Style cite + Char"/>
    <w:basedOn w:val="citeChar0"/>
    <w:rsid w:val="0006739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6739B"/>
    <w:rPr>
      <w:rFonts w:eastAsia="Times New Roman"/>
      <w:b/>
    </w:rPr>
  </w:style>
  <w:style w:type="paragraph" w:customStyle="1" w:styleId="RepeatHeader">
    <w:name w:val="Repeat Header"/>
    <w:basedOn w:val="HeaderDebate"/>
    <w:qFormat/>
    <w:rsid w:val="0006739B"/>
    <w:pPr>
      <w:outlineLvl w:val="1"/>
    </w:pPr>
    <w:rPr>
      <w:szCs w:val="48"/>
    </w:rPr>
  </w:style>
  <w:style w:type="character" w:customStyle="1" w:styleId="sectiontitle">
    <w:name w:val="sectiontitle"/>
    <w:basedOn w:val="DefaultParagraphFont"/>
    <w:rsid w:val="0006739B"/>
  </w:style>
  <w:style w:type="character" w:customStyle="1" w:styleId="sectionsubtitle">
    <w:name w:val="sectionsubtitle"/>
    <w:basedOn w:val="DefaultParagraphFont"/>
    <w:rsid w:val="0006739B"/>
  </w:style>
  <w:style w:type="character" w:customStyle="1" w:styleId="copyright">
    <w:name w:val="copyright"/>
    <w:basedOn w:val="DefaultParagraphFont"/>
    <w:rsid w:val="0006739B"/>
  </w:style>
  <w:style w:type="character" w:customStyle="1" w:styleId="EvidenceTag">
    <w:name w:val="Evidence Tag"/>
    <w:rsid w:val="000673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673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673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673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673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6739B"/>
    <w:rPr>
      <w:rFonts w:eastAsia="Times New Roman"/>
    </w:rPr>
  </w:style>
  <w:style w:type="paragraph" w:customStyle="1" w:styleId="citationunderline">
    <w:name w:val="citation/underline"/>
    <w:autoRedefine/>
    <w:qFormat/>
    <w:rsid w:val="0006739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6739B"/>
  </w:style>
  <w:style w:type="character" w:customStyle="1" w:styleId="inside-head1">
    <w:name w:val="inside-head1"/>
    <w:rsid w:val="0006739B"/>
    <w:rPr>
      <w:rFonts w:ascii="Arial" w:hAnsi="Arial" w:cs="Arial" w:hint="default"/>
      <w:b/>
      <w:bCs/>
      <w:color w:val="000000"/>
      <w:spacing w:val="-15"/>
      <w:sz w:val="45"/>
      <w:szCs w:val="45"/>
    </w:rPr>
  </w:style>
  <w:style w:type="character" w:customStyle="1" w:styleId="datestamp1">
    <w:name w:val="datestamp1"/>
    <w:rsid w:val="000673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6739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6739B"/>
  </w:style>
  <w:style w:type="paragraph" w:customStyle="1" w:styleId="links1">
    <w:name w:val="links1"/>
    <w:basedOn w:val="Normal"/>
    <w:qFormat/>
    <w:rsid w:val="0006739B"/>
    <w:pPr>
      <w:spacing w:before="100" w:beforeAutospacing="1" w:after="100" w:afterAutospacing="1"/>
    </w:pPr>
    <w:rPr>
      <w:rFonts w:eastAsia="Times New Roman"/>
      <w:color w:val="FFFFFF"/>
      <w:szCs w:val="16"/>
    </w:rPr>
  </w:style>
  <w:style w:type="paragraph" w:customStyle="1" w:styleId="endtext">
    <w:name w:val="endtext"/>
    <w:basedOn w:val="Normal"/>
    <w:qFormat/>
    <w:rsid w:val="0006739B"/>
    <w:pPr>
      <w:spacing w:before="100" w:beforeAutospacing="1" w:after="100" w:afterAutospacing="1"/>
      <w:ind w:left="300"/>
    </w:pPr>
    <w:rPr>
      <w:rFonts w:eastAsia="Times New Roman"/>
      <w:szCs w:val="20"/>
    </w:rPr>
  </w:style>
  <w:style w:type="character" w:customStyle="1" w:styleId="storyheading31">
    <w:name w:val="storyheading31"/>
    <w:rsid w:val="0006739B"/>
    <w:rPr>
      <w:rFonts w:ascii="Verdana" w:hAnsi="Verdana" w:hint="default"/>
      <w:b/>
      <w:bCs/>
      <w:sz w:val="32"/>
      <w:szCs w:val="32"/>
    </w:rPr>
  </w:style>
  <w:style w:type="character" w:customStyle="1" w:styleId="storydeck31">
    <w:name w:val="storydeck31"/>
    <w:rsid w:val="0006739B"/>
    <w:rPr>
      <w:rFonts w:ascii="Verdana" w:hAnsi="Verdana" w:hint="default"/>
      <w:i w:val="0"/>
      <w:iCs w:val="0"/>
      <w:sz w:val="21"/>
      <w:szCs w:val="21"/>
    </w:rPr>
  </w:style>
  <w:style w:type="character" w:customStyle="1" w:styleId="subtitle10">
    <w:name w:val="subtitle1"/>
    <w:rsid w:val="0006739B"/>
    <w:rPr>
      <w:rFonts w:ascii="Verdana" w:hAnsi="Verdana" w:hint="default"/>
      <w:b w:val="0"/>
      <w:bCs w:val="0"/>
      <w:vanish w:val="0"/>
      <w:webHidden w:val="0"/>
      <w:color w:val="484848"/>
      <w:sz w:val="14"/>
      <w:szCs w:val="14"/>
      <w:specVanish w:val="0"/>
    </w:rPr>
  </w:style>
  <w:style w:type="paragraph" w:customStyle="1" w:styleId="g">
    <w:name w:val="g"/>
    <w:basedOn w:val="Normal"/>
    <w:qFormat/>
    <w:rsid w:val="0006739B"/>
    <w:pPr>
      <w:spacing w:before="240" w:after="240"/>
    </w:pPr>
    <w:rPr>
      <w:rFonts w:eastAsia="Times New Roman"/>
    </w:rPr>
  </w:style>
  <w:style w:type="character" w:customStyle="1" w:styleId="clsbiolink">
    <w:name w:val="clsbiolink"/>
    <w:basedOn w:val="DefaultParagraphFont"/>
    <w:rsid w:val="0006739B"/>
  </w:style>
  <w:style w:type="character" w:customStyle="1" w:styleId="clssmaller">
    <w:name w:val="clssmaller"/>
    <w:basedOn w:val="DefaultParagraphFont"/>
    <w:rsid w:val="0006739B"/>
  </w:style>
  <w:style w:type="character" w:customStyle="1" w:styleId="sm1">
    <w:name w:val="sm1"/>
    <w:rsid w:val="0006739B"/>
    <w:rPr>
      <w:rFonts w:ascii="Verdana" w:hAnsi="Verdana" w:hint="default"/>
      <w:i w:val="0"/>
      <w:iCs w:val="0"/>
      <w:smallCaps w:val="0"/>
      <w:color w:val="000000"/>
      <w:sz w:val="17"/>
      <w:szCs w:val="17"/>
    </w:rPr>
  </w:style>
  <w:style w:type="character" w:customStyle="1" w:styleId="noindentChar">
    <w:name w:val="noindent Char"/>
    <w:rsid w:val="0006739B"/>
    <w:rPr>
      <w:rFonts w:ascii="Arial" w:hAnsi="Arial" w:cs="Arial"/>
      <w:sz w:val="24"/>
      <w:szCs w:val="24"/>
      <w:lang w:val="en-US" w:eastAsia="en-US" w:bidi="ar-SA"/>
    </w:rPr>
  </w:style>
  <w:style w:type="character" w:customStyle="1" w:styleId="SmallChar1">
    <w:name w:val="Small Char1"/>
    <w:rsid w:val="0006739B"/>
    <w:rPr>
      <w:sz w:val="16"/>
      <w:szCs w:val="24"/>
      <w:lang w:val="en-US" w:eastAsia="en-US" w:bidi="ar-SA"/>
    </w:rPr>
  </w:style>
  <w:style w:type="character" w:customStyle="1" w:styleId="fullcite">
    <w:name w:val="fullcite"/>
    <w:basedOn w:val="DefaultParagraphFont"/>
    <w:rsid w:val="0006739B"/>
  </w:style>
  <w:style w:type="character" w:customStyle="1" w:styleId="Style9ptThickunderline">
    <w:name w:val="Style 9 pt Thick underline"/>
    <w:rsid w:val="0006739B"/>
    <w:rPr>
      <w:sz w:val="24"/>
      <w:u w:val="thick"/>
    </w:rPr>
  </w:style>
  <w:style w:type="paragraph" w:customStyle="1" w:styleId="Repeatheader0">
    <w:name w:val="Repeat header"/>
    <w:basedOn w:val="Normal"/>
    <w:autoRedefine/>
    <w:qFormat/>
    <w:rsid w:val="0006739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6739B"/>
    <w:rPr>
      <w:rFonts w:ascii="Times New Roman" w:eastAsia="Times New Roman" w:hAnsi="Times New Roman"/>
      <w:sz w:val="16"/>
    </w:rPr>
  </w:style>
  <w:style w:type="character" w:customStyle="1" w:styleId="CardNotUnderlinedChar">
    <w:name w:val="Card Not Underlined Char"/>
    <w:rsid w:val="0006739B"/>
    <w:rPr>
      <w:sz w:val="16"/>
      <w:lang w:val="en-US" w:eastAsia="en-US" w:bidi="ar-SA"/>
    </w:rPr>
  </w:style>
  <w:style w:type="paragraph" w:customStyle="1" w:styleId="CardNotUnderlined3">
    <w:name w:val="Card Not Underlined 3"/>
    <w:basedOn w:val="CardNotUnderlined"/>
    <w:qFormat/>
    <w:rsid w:val="0006739B"/>
    <w:rPr>
      <w:rFonts w:ascii="Times New Roman" w:eastAsia="Times New Roman" w:hAnsi="Times New Roman"/>
      <w:sz w:val="18"/>
    </w:rPr>
  </w:style>
  <w:style w:type="paragraph" w:customStyle="1" w:styleId="CardNotUnderlinedFinal">
    <w:name w:val="Card Not Underlined Final"/>
    <w:basedOn w:val="CardNotUnderlined3"/>
    <w:qFormat/>
    <w:rsid w:val="0006739B"/>
    <w:rPr>
      <w:sz w:val="20"/>
    </w:rPr>
  </w:style>
  <w:style w:type="character" w:customStyle="1" w:styleId="CardNotUnderlinedChar1">
    <w:name w:val="Card Not Underlined Char1"/>
    <w:rsid w:val="0006739B"/>
    <w:rPr>
      <w:lang w:val="en-US" w:eastAsia="en-US" w:bidi="ar-SA"/>
    </w:rPr>
  </w:style>
  <w:style w:type="character" w:customStyle="1" w:styleId="cardChar1">
    <w:name w:val="card Char1"/>
    <w:rsid w:val="0006739B"/>
    <w:rPr>
      <w:szCs w:val="24"/>
      <w:lang w:val="en-US" w:eastAsia="en-US" w:bidi="ar-SA"/>
    </w:rPr>
  </w:style>
  <w:style w:type="character" w:customStyle="1" w:styleId="tagChar30">
    <w:name w:val="tag Char3"/>
    <w:rsid w:val="0006739B"/>
    <w:rPr>
      <w:b/>
      <w:sz w:val="24"/>
      <w:szCs w:val="24"/>
      <w:lang w:val="en-US" w:eastAsia="en-US" w:bidi="ar-SA"/>
    </w:rPr>
  </w:style>
  <w:style w:type="character" w:customStyle="1" w:styleId="link-mailto">
    <w:name w:val="link-mailto"/>
    <w:basedOn w:val="DefaultParagraphFont"/>
    <w:rsid w:val="0006739B"/>
  </w:style>
  <w:style w:type="character" w:customStyle="1" w:styleId="StyleUnderlineUnderlineChar">
    <w:name w:val="Style Underline + Underline Char"/>
    <w:rsid w:val="0006739B"/>
    <w:rPr>
      <w:rFonts w:ascii="Trebuchet MS" w:hAnsi="Trebuchet MS"/>
      <w:szCs w:val="18"/>
      <w:u w:val="single"/>
      <w:lang w:val="en-US" w:eastAsia="en-US" w:bidi="ar-SA"/>
    </w:rPr>
  </w:style>
  <w:style w:type="paragraph" w:customStyle="1" w:styleId="formfld">
    <w:name w:val="formfld"/>
    <w:basedOn w:val="Normal"/>
    <w:qFormat/>
    <w:rsid w:val="0006739B"/>
    <w:pPr>
      <w:spacing w:before="100" w:beforeAutospacing="1" w:after="100" w:afterAutospacing="1"/>
    </w:pPr>
    <w:rPr>
      <w:rFonts w:eastAsia="Arial Unicode MS"/>
      <w:szCs w:val="20"/>
    </w:rPr>
  </w:style>
  <w:style w:type="paragraph" w:customStyle="1" w:styleId="Number">
    <w:name w:val="Number"/>
    <w:basedOn w:val="Heading2"/>
    <w:uiPriority w:val="99"/>
    <w:qFormat/>
    <w:rsid w:val="0006739B"/>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6739B"/>
    <w:pPr>
      <w:widowControl/>
      <w:spacing w:after="160" w:line="259" w:lineRule="auto"/>
      <w:ind w:left="288" w:right="0"/>
    </w:pPr>
    <w:rPr>
      <w:rFonts w:cs="Calibri"/>
      <w:u w:val="thick"/>
    </w:rPr>
  </w:style>
  <w:style w:type="character" w:customStyle="1" w:styleId="UnderlineCardsChar">
    <w:name w:val="Underline Cards Char"/>
    <w:link w:val="UnderlineCards"/>
    <w:rsid w:val="0006739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6739B"/>
    <w:pPr>
      <w:widowControl/>
      <w:spacing w:after="160" w:line="259" w:lineRule="auto"/>
      <w:ind w:left="288" w:right="0"/>
    </w:pPr>
    <w:rPr>
      <w:rFonts w:cs="Calibri"/>
      <w:sz w:val="14"/>
    </w:rPr>
  </w:style>
  <w:style w:type="character" w:customStyle="1" w:styleId="SmallCardsChar">
    <w:name w:val="Small Cards Char"/>
    <w:link w:val="SmallCards"/>
    <w:rsid w:val="0006739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6739B"/>
    <w:rPr>
      <w:rFonts w:eastAsia="Times New Roman"/>
      <w:b/>
      <w:szCs w:val="20"/>
    </w:rPr>
  </w:style>
  <w:style w:type="character" w:customStyle="1" w:styleId="ReadingCitesChar">
    <w:name w:val="Reading Cites Char"/>
    <w:link w:val="ReadingCites"/>
    <w:rsid w:val="0006739B"/>
    <w:rPr>
      <w:rFonts w:ascii="Calibri" w:eastAsia="Times New Roman" w:hAnsi="Calibri" w:cs="Calibri"/>
      <w:b/>
      <w:szCs w:val="20"/>
    </w:rPr>
  </w:style>
  <w:style w:type="paragraph" w:customStyle="1" w:styleId="ContentsHeading">
    <w:name w:val="Contents Heading"/>
    <w:basedOn w:val="Heading1"/>
    <w:next w:val="Normal"/>
    <w:qFormat/>
    <w:rsid w:val="0006739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6739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6739B"/>
    <w:pPr>
      <w:spacing w:before="100" w:beforeAutospacing="1" w:after="100" w:afterAutospacing="1"/>
    </w:pPr>
    <w:rPr>
      <w:rFonts w:eastAsia="Times New Roman"/>
    </w:rPr>
  </w:style>
  <w:style w:type="character" w:customStyle="1" w:styleId="CharacterStyle8">
    <w:name w:val="Character Style 8"/>
    <w:rsid w:val="0006739B"/>
    <w:rPr>
      <w:sz w:val="22"/>
      <w:szCs w:val="22"/>
    </w:rPr>
  </w:style>
  <w:style w:type="paragraph" w:customStyle="1" w:styleId="Style110">
    <w:name w:val="Style 11"/>
    <w:qFormat/>
    <w:rsid w:val="000673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673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6739B"/>
    <w:rPr>
      <w:rFonts w:ascii="Garamond" w:hAnsi="Garamond" w:cs="Garamond"/>
      <w:sz w:val="20"/>
      <w:szCs w:val="20"/>
    </w:rPr>
  </w:style>
  <w:style w:type="paragraph" w:customStyle="1" w:styleId="TagStyle">
    <w:name w:val="Tag Style"/>
    <w:basedOn w:val="CardStyle"/>
    <w:qFormat/>
    <w:rsid w:val="0006739B"/>
    <w:pPr>
      <w:contextualSpacing w:val="0"/>
    </w:pPr>
    <w:rPr>
      <w:rFonts w:cstheme="minorBidi"/>
      <w:b/>
      <w:sz w:val="24"/>
    </w:rPr>
  </w:style>
  <w:style w:type="character" w:customStyle="1" w:styleId="CardText1CharChar">
    <w:name w:val="Card Text 1 Char Char"/>
    <w:rsid w:val="0006739B"/>
    <w:rPr>
      <w:rFonts w:ascii="Arial Narrow" w:hAnsi="Arial Narrow"/>
      <w:color w:val="000000"/>
      <w:sz w:val="22"/>
      <w:szCs w:val="22"/>
      <w:u w:val="single"/>
      <w:lang w:val="en-US" w:eastAsia="en-US" w:bidi="ar-SA"/>
    </w:rPr>
  </w:style>
  <w:style w:type="character" w:customStyle="1" w:styleId="CardText1Char1">
    <w:name w:val="Card Text 1 Char1"/>
    <w:rsid w:val="0006739B"/>
    <w:rPr>
      <w:rFonts w:ascii="Arial Narrow" w:hAnsi="Arial Narrow"/>
      <w:color w:val="000000"/>
      <w:sz w:val="22"/>
      <w:szCs w:val="22"/>
      <w:u w:val="single"/>
      <w:lang w:val="en-US" w:eastAsia="en-US" w:bidi="ar-SA"/>
    </w:rPr>
  </w:style>
  <w:style w:type="character" w:customStyle="1" w:styleId="CharacterStyle2">
    <w:name w:val="Character Style 2"/>
    <w:uiPriority w:val="99"/>
    <w:rsid w:val="0006739B"/>
    <w:rPr>
      <w:sz w:val="24"/>
      <w:szCs w:val="24"/>
      <w:u w:val="single"/>
    </w:rPr>
  </w:style>
  <w:style w:type="paragraph" w:customStyle="1" w:styleId="Style70">
    <w:name w:val="Style 7"/>
    <w:qFormat/>
    <w:rsid w:val="0006739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673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6739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6739B"/>
  </w:style>
  <w:style w:type="paragraph" w:customStyle="1" w:styleId="Header1">
    <w:name w:val="Header1"/>
    <w:basedOn w:val="Heading1"/>
    <w:next w:val="Heading1"/>
    <w:qFormat/>
    <w:rsid w:val="000673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6739B"/>
    <w:rPr>
      <w:b/>
      <w:bCs/>
      <w:color w:val="695B54"/>
    </w:rPr>
  </w:style>
  <w:style w:type="paragraph" w:customStyle="1" w:styleId="Heading11">
    <w:name w:val="Heading 11"/>
    <w:basedOn w:val="Normal"/>
    <w:next w:val="Normal"/>
    <w:qFormat/>
    <w:rsid w:val="0006739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6739B"/>
    <w:pPr>
      <w:keepLines w:val="0"/>
      <w:pageBreakBefore w:val="0"/>
      <w:spacing w:before="0"/>
      <w:jc w:val="left"/>
    </w:pPr>
    <w:rPr>
      <w:rFonts w:eastAsia="Times New Roman" w:cs="Arial"/>
      <w:sz w:val="22"/>
      <w:szCs w:val="26"/>
    </w:rPr>
  </w:style>
  <w:style w:type="character" w:customStyle="1" w:styleId="TextHeadingChar">
    <w:name w:val="Text Heading Char"/>
    <w:rsid w:val="0006739B"/>
    <w:rPr>
      <w:rFonts w:cs="Arial"/>
      <w:b/>
      <w:bCs/>
      <w:sz w:val="22"/>
      <w:szCs w:val="26"/>
      <w:u w:val="single"/>
      <w:lang w:val="en-US" w:eastAsia="en-US" w:bidi="ar-SA"/>
    </w:rPr>
  </w:style>
  <w:style w:type="character" w:customStyle="1" w:styleId="FootnoteCharacters">
    <w:name w:val="Footnote Characters"/>
    <w:rsid w:val="0006739B"/>
    <w:rPr>
      <w:vertAlign w:val="superscript"/>
    </w:rPr>
  </w:style>
  <w:style w:type="paragraph" w:customStyle="1" w:styleId="StyleHeading1BlockTitleHeading1Char1ALEXHeadingBrief-He2">
    <w:name w:val="Style Heading 1Block TitleHeading 1 Char1ALEXHeadingBrief - He...2"/>
    <w:basedOn w:val="Heading1"/>
    <w:autoRedefine/>
    <w:qFormat/>
    <w:rsid w:val="000673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673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6739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6739B"/>
    <w:rPr>
      <w:rFonts w:eastAsia="Times New Roman"/>
      <w:smallCaps/>
    </w:rPr>
  </w:style>
  <w:style w:type="paragraph" w:customStyle="1" w:styleId="DebateBody">
    <w:name w:val="Debate Body"/>
    <w:basedOn w:val="Normal"/>
    <w:qFormat/>
    <w:rsid w:val="0006739B"/>
    <w:rPr>
      <w:rFonts w:ascii="Cambria" w:eastAsia="Cambria" w:hAnsi="Cambria"/>
      <w:b/>
      <w:caps/>
    </w:rPr>
  </w:style>
  <w:style w:type="paragraph" w:customStyle="1" w:styleId="StyleDebateBodyBefore12pt">
    <w:name w:val="Style Debate Body + Before:  12 pt"/>
    <w:basedOn w:val="Normal"/>
    <w:next w:val="Normal"/>
    <w:qFormat/>
    <w:rsid w:val="0006739B"/>
    <w:pPr>
      <w:spacing w:before="240"/>
    </w:pPr>
    <w:rPr>
      <w:rFonts w:eastAsia="Times New Roman"/>
      <w:bCs/>
      <w:szCs w:val="20"/>
    </w:rPr>
  </w:style>
  <w:style w:type="paragraph" w:customStyle="1" w:styleId="StyleDebateBodyBefore12pt1">
    <w:name w:val="Style Debate Body + Before:  12 pt1"/>
    <w:basedOn w:val="Normal"/>
    <w:qFormat/>
    <w:rsid w:val="0006739B"/>
    <w:pPr>
      <w:spacing w:before="240"/>
    </w:pPr>
    <w:rPr>
      <w:rFonts w:eastAsia="Times New Roman"/>
      <w:bCs/>
      <w:szCs w:val="20"/>
    </w:rPr>
  </w:style>
  <w:style w:type="character" w:customStyle="1" w:styleId="10ptnotbold">
    <w:name w:val="10ptnotbold"/>
    <w:rsid w:val="0006739B"/>
    <w:rPr>
      <w:sz w:val="20"/>
    </w:rPr>
  </w:style>
  <w:style w:type="paragraph" w:customStyle="1" w:styleId="PageNumber11">
    <w:name w:val="Page Number11"/>
    <w:basedOn w:val="Normal"/>
    <w:next w:val="Normal"/>
    <w:qFormat/>
    <w:rsid w:val="0006739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6739B"/>
    <w:rPr>
      <w:rFonts w:eastAsia="SimSun" w:cs="Arial"/>
      <w:b/>
      <w:bCs/>
      <w:iCs/>
      <w:sz w:val="24"/>
      <w:szCs w:val="28"/>
      <w:lang w:val="en-US" w:eastAsia="zh-CN" w:bidi="ar-SA"/>
    </w:rPr>
  </w:style>
  <w:style w:type="character" w:customStyle="1" w:styleId="Char31">
    <w:name w:val="Char31"/>
    <w:rsid w:val="0006739B"/>
    <w:rPr>
      <w:rFonts w:cs="Arial"/>
      <w:bCs/>
      <w:u w:val="thick"/>
      <w:lang w:val="en-US" w:eastAsia="en-US" w:bidi="ar-SA"/>
    </w:rPr>
  </w:style>
  <w:style w:type="paragraph" w:customStyle="1" w:styleId="Header11">
    <w:name w:val="Header11"/>
    <w:rsid w:val="0006739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673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673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673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6739B"/>
    <w:pPr>
      <w:spacing w:before="120"/>
    </w:pPr>
    <w:rPr>
      <w:rFonts w:eastAsia="Times New Roman"/>
    </w:rPr>
  </w:style>
  <w:style w:type="character" w:customStyle="1" w:styleId="underliningChar0">
    <w:name w:val="underlining Char"/>
    <w:rsid w:val="0006739B"/>
    <w:rPr>
      <w:b/>
      <w:szCs w:val="24"/>
      <w:u w:val="single"/>
      <w:lang w:val="en-US" w:eastAsia="en-US" w:bidi="ar-SA"/>
    </w:rPr>
  </w:style>
  <w:style w:type="character" w:customStyle="1" w:styleId="notreadChar">
    <w:name w:val="not read Char"/>
    <w:rsid w:val="0006739B"/>
    <w:rPr>
      <w:sz w:val="18"/>
      <w:szCs w:val="24"/>
      <w:lang w:val="en-US" w:eastAsia="en-US" w:bidi="ar-SA"/>
    </w:rPr>
  </w:style>
  <w:style w:type="paragraph" w:customStyle="1" w:styleId="StyleStrong10ptNotBold">
    <w:name w:val="Style Strong + 10 pt Not Bold"/>
    <w:basedOn w:val="Normal"/>
    <w:autoRedefine/>
    <w:qFormat/>
    <w:rsid w:val="0006739B"/>
    <w:pPr>
      <w:ind w:left="720" w:hanging="360"/>
    </w:pPr>
    <w:rPr>
      <w:rFonts w:eastAsia="Times New Roman"/>
      <w:sz w:val="26"/>
      <w:szCs w:val="26"/>
    </w:rPr>
  </w:style>
  <w:style w:type="paragraph" w:customStyle="1" w:styleId="times">
    <w:name w:val="times"/>
    <w:basedOn w:val="Normal"/>
    <w:qFormat/>
    <w:rsid w:val="0006739B"/>
    <w:pPr>
      <w:spacing w:before="100" w:beforeAutospacing="1" w:after="100" w:afterAutospacing="1"/>
    </w:pPr>
    <w:rPr>
      <w:rFonts w:eastAsia="Times New Roman"/>
    </w:rPr>
  </w:style>
  <w:style w:type="character" w:customStyle="1" w:styleId="prbodytext1">
    <w:name w:val="pr_bodytext1"/>
    <w:rsid w:val="0006739B"/>
    <w:rPr>
      <w:rFonts w:ascii="Arial" w:hAnsi="Arial" w:cs="Arial" w:hint="default"/>
      <w:sz w:val="20"/>
      <w:szCs w:val="20"/>
    </w:rPr>
  </w:style>
  <w:style w:type="character" w:customStyle="1" w:styleId="smallCharChar">
    <w:name w:val="small Char Char"/>
    <w:rsid w:val="0006739B"/>
    <w:rPr>
      <w:rFonts w:ascii="Times New Roman" w:eastAsia="Times New Roman" w:hAnsi="Times New Roman" w:cs="Times New Roman"/>
      <w:sz w:val="12"/>
      <w:szCs w:val="16"/>
    </w:rPr>
  </w:style>
  <w:style w:type="character" w:customStyle="1" w:styleId="Undlerine">
    <w:name w:val="Undlerine"/>
    <w:qFormat/>
    <w:rsid w:val="0006739B"/>
    <w:rPr>
      <w:rFonts w:ascii="Times New Roman" w:hAnsi="Times New Roman"/>
      <w:w w:val="110"/>
      <w:sz w:val="20"/>
      <w:szCs w:val="20"/>
      <w:u w:val="single"/>
      <w:bdr w:val="none" w:sz="0" w:space="0" w:color="auto"/>
      <w:lang w:bidi="he-IL"/>
    </w:rPr>
  </w:style>
  <w:style w:type="character" w:customStyle="1" w:styleId="Aunderline1">
    <w:name w:val="Aunderline"/>
    <w:qFormat/>
    <w:rsid w:val="0006739B"/>
    <w:rPr>
      <w:rFonts w:ascii="Times New Roman" w:hAnsi="Times New Roman"/>
      <w:sz w:val="20"/>
      <w:u w:val="single"/>
    </w:rPr>
  </w:style>
  <w:style w:type="paragraph" w:customStyle="1" w:styleId="NormalUnderline0">
    <w:name w:val="Normal + Underline"/>
    <w:basedOn w:val="Normal"/>
    <w:link w:val="NormalUnderlineChar0"/>
    <w:qFormat/>
    <w:rsid w:val="0006739B"/>
    <w:pPr>
      <w:ind w:left="720"/>
    </w:pPr>
    <w:rPr>
      <w:rFonts w:eastAsia="Times New Roman"/>
      <w:b/>
      <w:u w:val="single"/>
      <w:lang w:val="x-none" w:eastAsia="x-none"/>
    </w:rPr>
  </w:style>
  <w:style w:type="character" w:customStyle="1" w:styleId="NormalUnderlineChar0">
    <w:name w:val="Normal + Underline Char"/>
    <w:link w:val="NormalUnderline0"/>
    <w:rsid w:val="0006739B"/>
    <w:rPr>
      <w:rFonts w:ascii="Calibri" w:eastAsia="Times New Roman" w:hAnsi="Calibri" w:cs="Calibri"/>
      <w:b/>
      <w:u w:val="single"/>
      <w:lang w:val="x-none" w:eastAsia="x-none"/>
    </w:rPr>
  </w:style>
  <w:style w:type="character" w:customStyle="1" w:styleId="tim">
    <w:name w:val="tim"/>
    <w:qFormat/>
    <w:rsid w:val="0006739B"/>
    <w:rPr>
      <w:rFonts w:ascii="Times New Roman" w:hAnsi="Times New Roman"/>
      <w:sz w:val="20"/>
      <w:u w:val="single"/>
    </w:rPr>
  </w:style>
  <w:style w:type="character" w:customStyle="1" w:styleId="hl">
    <w:name w:val="hl"/>
    <w:basedOn w:val="DefaultParagraphFont"/>
    <w:rsid w:val="0006739B"/>
  </w:style>
  <w:style w:type="character" w:customStyle="1" w:styleId="clock1">
    <w:name w:val="clock1"/>
    <w:rsid w:val="0006739B"/>
    <w:rPr>
      <w:color w:val="B51B1B"/>
    </w:rPr>
  </w:style>
  <w:style w:type="character" w:customStyle="1" w:styleId="smallChar10">
    <w:name w:val="small Char1"/>
    <w:rsid w:val="0006739B"/>
    <w:rPr>
      <w:sz w:val="12"/>
      <w:szCs w:val="16"/>
      <w:lang w:val="en-US" w:eastAsia="en-US" w:bidi="ar-SA"/>
    </w:rPr>
  </w:style>
  <w:style w:type="character" w:customStyle="1" w:styleId="SmallCardsCharChar">
    <w:name w:val="Small Cards Char Char"/>
    <w:rsid w:val="0006739B"/>
    <w:rPr>
      <w:sz w:val="14"/>
      <w:szCs w:val="24"/>
      <w:lang w:val="en-US" w:eastAsia="en-US" w:bidi="ar-SA"/>
    </w:rPr>
  </w:style>
  <w:style w:type="paragraph" w:customStyle="1" w:styleId="NormalCards">
    <w:name w:val="Normal Cards"/>
    <w:basedOn w:val="Normal"/>
    <w:qFormat/>
    <w:rsid w:val="0006739B"/>
    <w:pPr>
      <w:ind w:left="288"/>
    </w:pPr>
    <w:rPr>
      <w:rFonts w:eastAsia="Times New Roman"/>
    </w:rPr>
  </w:style>
  <w:style w:type="character" w:customStyle="1" w:styleId="iniciales">
    <w:name w:val="iniciales"/>
    <w:basedOn w:val="DefaultParagraphFont"/>
    <w:rsid w:val="0006739B"/>
  </w:style>
  <w:style w:type="character" w:customStyle="1" w:styleId="Style10ptBoldUnderline">
    <w:name w:val="Style 10 pt Bold Underline"/>
    <w:rsid w:val="0006739B"/>
    <w:rPr>
      <w:b/>
      <w:bCs/>
      <w:sz w:val="20"/>
      <w:u w:val="single"/>
    </w:rPr>
  </w:style>
  <w:style w:type="paragraph" w:customStyle="1" w:styleId="outdent">
    <w:name w:val="outdent"/>
    <w:basedOn w:val="Normal"/>
    <w:qFormat/>
    <w:rsid w:val="0006739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6739B"/>
    <w:pPr>
      <w:spacing w:before="100" w:beforeAutospacing="1" w:after="100" w:afterAutospacing="1"/>
    </w:pPr>
    <w:rPr>
      <w:rFonts w:eastAsia="Times New Roman"/>
    </w:rPr>
  </w:style>
  <w:style w:type="paragraph" w:customStyle="1" w:styleId="separator">
    <w:name w:val="separator"/>
    <w:basedOn w:val="Normal"/>
    <w:rsid w:val="0006739B"/>
    <w:pPr>
      <w:spacing w:before="100" w:beforeAutospacing="1" w:after="100" w:afterAutospacing="1"/>
    </w:pPr>
    <w:rPr>
      <w:rFonts w:eastAsia="Times New Roman"/>
    </w:rPr>
  </w:style>
  <w:style w:type="paragraph" w:customStyle="1" w:styleId="bulletfollow">
    <w:name w:val="bulletfollow"/>
    <w:basedOn w:val="Normal"/>
    <w:qFormat/>
    <w:rsid w:val="0006739B"/>
    <w:pPr>
      <w:spacing w:before="100" w:beforeAutospacing="1" w:after="100" w:afterAutospacing="1"/>
    </w:pPr>
    <w:rPr>
      <w:rFonts w:eastAsia="Times New Roman"/>
    </w:rPr>
  </w:style>
  <w:style w:type="paragraph" w:customStyle="1" w:styleId="bulleted">
    <w:name w:val="bulleted"/>
    <w:basedOn w:val="Normal"/>
    <w:qFormat/>
    <w:rsid w:val="0006739B"/>
    <w:pPr>
      <w:spacing w:before="100" w:beforeAutospacing="1" w:after="100" w:afterAutospacing="1"/>
    </w:pPr>
    <w:rPr>
      <w:rFonts w:eastAsia="Times New Roman"/>
    </w:rPr>
  </w:style>
  <w:style w:type="character" w:customStyle="1" w:styleId="spelle">
    <w:name w:val="spelle"/>
    <w:basedOn w:val="DefaultParagraphFont"/>
    <w:rsid w:val="0006739B"/>
  </w:style>
  <w:style w:type="character" w:customStyle="1" w:styleId="grame">
    <w:name w:val="grame"/>
    <w:basedOn w:val="DefaultParagraphFont"/>
    <w:rsid w:val="0006739B"/>
  </w:style>
  <w:style w:type="paragraph" w:customStyle="1" w:styleId="Strikethrough0">
    <w:name w:val="Strikethrough"/>
    <w:next w:val="Normal"/>
    <w:link w:val="StrikethroughChar"/>
    <w:qFormat/>
    <w:rsid w:val="0006739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6739B"/>
    <w:rPr>
      <w:rFonts w:ascii="Times New Roman" w:eastAsia="Times New Roman" w:hAnsi="Times New Roman" w:cs="Times New Roman"/>
      <w:strike/>
      <w:sz w:val="20"/>
      <w:szCs w:val="20"/>
    </w:rPr>
  </w:style>
  <w:style w:type="character" w:customStyle="1" w:styleId="UnderlineCardsCharChar">
    <w:name w:val="Underline Cards Char Char"/>
    <w:rsid w:val="0006739B"/>
    <w:rPr>
      <w:rFonts w:eastAsia="SimSun"/>
      <w:szCs w:val="24"/>
      <w:u w:val="thick"/>
      <w:lang w:val="en-US" w:eastAsia="en-US" w:bidi="ar-SA"/>
    </w:rPr>
  </w:style>
  <w:style w:type="character" w:customStyle="1" w:styleId="head">
    <w:name w:val="head"/>
    <w:basedOn w:val="DefaultParagraphFont"/>
    <w:rsid w:val="0006739B"/>
  </w:style>
  <w:style w:type="paragraph" w:customStyle="1" w:styleId="authorgroup">
    <w:name w:val="authorgroup"/>
    <w:basedOn w:val="Normal"/>
    <w:qFormat/>
    <w:rsid w:val="0006739B"/>
    <w:pPr>
      <w:spacing w:before="100" w:beforeAutospacing="1" w:after="100" w:afterAutospacing="1"/>
    </w:pPr>
    <w:rPr>
      <w:rFonts w:eastAsia="Calibri"/>
    </w:rPr>
  </w:style>
  <w:style w:type="paragraph" w:customStyle="1" w:styleId="affiliation1">
    <w:name w:val="affiliation1"/>
    <w:basedOn w:val="Normal"/>
    <w:qFormat/>
    <w:rsid w:val="0006739B"/>
    <w:pPr>
      <w:spacing w:before="100" w:beforeAutospacing="1" w:after="100" w:afterAutospacing="1"/>
    </w:pPr>
    <w:rPr>
      <w:rFonts w:eastAsia="Calibri"/>
    </w:rPr>
  </w:style>
  <w:style w:type="paragraph" w:customStyle="1" w:styleId="norm">
    <w:name w:val="norm"/>
    <w:basedOn w:val="Normal"/>
    <w:rsid w:val="0006739B"/>
    <w:pPr>
      <w:spacing w:before="100" w:beforeAutospacing="1" w:after="100" w:afterAutospacing="1"/>
    </w:pPr>
    <w:rPr>
      <w:rFonts w:eastAsia="Calibri"/>
    </w:rPr>
  </w:style>
  <w:style w:type="character" w:customStyle="1" w:styleId="hidden">
    <w:name w:val="hidden"/>
    <w:basedOn w:val="DefaultParagraphFont"/>
    <w:uiPriority w:val="99"/>
    <w:rsid w:val="0006739B"/>
  </w:style>
  <w:style w:type="character" w:customStyle="1" w:styleId="smallcapitals">
    <w:name w:val="smallcapitals"/>
    <w:basedOn w:val="DefaultParagraphFont"/>
    <w:rsid w:val="0006739B"/>
  </w:style>
  <w:style w:type="character" w:customStyle="1" w:styleId="number0">
    <w:name w:val="number"/>
    <w:basedOn w:val="DefaultParagraphFont"/>
    <w:rsid w:val="0006739B"/>
  </w:style>
  <w:style w:type="character" w:customStyle="1" w:styleId="swauthor">
    <w:name w:val="sw_author"/>
    <w:rsid w:val="0006739B"/>
  </w:style>
  <w:style w:type="character" w:customStyle="1" w:styleId="articlebody1">
    <w:name w:val="articlebody1"/>
    <w:rsid w:val="0006739B"/>
  </w:style>
  <w:style w:type="character" w:customStyle="1" w:styleId="small1">
    <w:name w:val="small1"/>
    <w:rsid w:val="0006739B"/>
  </w:style>
  <w:style w:type="character" w:customStyle="1" w:styleId="ShrinkText">
    <w:name w:val="Shrink Text"/>
    <w:rsid w:val="0006739B"/>
    <w:rPr>
      <w:sz w:val="16"/>
    </w:rPr>
  </w:style>
  <w:style w:type="paragraph" w:customStyle="1" w:styleId="AuthorDate1">
    <w:name w:val="Author/Date"/>
    <w:basedOn w:val="Normal"/>
    <w:link w:val="AuthorDateChar1"/>
    <w:qFormat/>
    <w:rsid w:val="0006739B"/>
    <w:rPr>
      <w:rFonts w:eastAsia="Times New Roman"/>
      <w:b/>
      <w:u w:val="single"/>
    </w:rPr>
  </w:style>
  <w:style w:type="character" w:customStyle="1" w:styleId="AuthorDateChar1">
    <w:name w:val="Author/Date Char1"/>
    <w:link w:val="AuthorDate1"/>
    <w:rsid w:val="0006739B"/>
    <w:rPr>
      <w:rFonts w:ascii="Calibri" w:eastAsia="Times New Roman" w:hAnsi="Calibri" w:cs="Calibri"/>
      <w:b/>
      <w:u w:val="single"/>
    </w:rPr>
  </w:style>
  <w:style w:type="character" w:customStyle="1" w:styleId="Shortcite">
    <w:name w:val="Shortcite"/>
    <w:basedOn w:val="DefaultParagraphFont"/>
    <w:rsid w:val="0006739B"/>
    <w:rPr>
      <w:rFonts w:ascii="Times New Roman" w:hAnsi="Times New Roman"/>
      <w:b/>
      <w:bCs/>
      <w:sz w:val="20"/>
    </w:rPr>
  </w:style>
  <w:style w:type="character" w:customStyle="1" w:styleId="Longcite">
    <w:name w:val="Longcite"/>
    <w:basedOn w:val="DefaultParagraphFont"/>
    <w:rsid w:val="0006739B"/>
    <w:rPr>
      <w:sz w:val="16"/>
    </w:rPr>
  </w:style>
  <w:style w:type="paragraph" w:customStyle="1" w:styleId="analytic1">
    <w:name w:val="analytic"/>
    <w:basedOn w:val="Normal"/>
    <w:link w:val="analyticChar1"/>
    <w:uiPriority w:val="4"/>
    <w:qFormat/>
    <w:rsid w:val="0006739B"/>
    <w:pPr>
      <w:spacing w:before="120"/>
    </w:pPr>
    <w:rPr>
      <w:b/>
    </w:rPr>
  </w:style>
  <w:style w:type="character" w:customStyle="1" w:styleId="analyticChar1">
    <w:name w:val="analytic Char"/>
    <w:basedOn w:val="DefaultParagraphFont"/>
    <w:link w:val="analytic1"/>
    <w:uiPriority w:val="4"/>
    <w:rsid w:val="0006739B"/>
    <w:rPr>
      <w:rFonts w:ascii="Calibri" w:hAnsi="Calibri" w:cs="Calibri"/>
      <w:b/>
    </w:rPr>
  </w:style>
  <w:style w:type="character" w:customStyle="1" w:styleId="Normal30">
    <w:name w:val="Normal3"/>
    <w:basedOn w:val="DefaultParagraphFont"/>
    <w:rsid w:val="0006739B"/>
  </w:style>
  <w:style w:type="paragraph" w:customStyle="1" w:styleId="PageNumber8">
    <w:name w:val="Page Number8"/>
    <w:basedOn w:val="Normal"/>
    <w:next w:val="Normal"/>
    <w:uiPriority w:val="99"/>
    <w:qFormat/>
    <w:rsid w:val="0006739B"/>
    <w:rPr>
      <w:rFonts w:eastAsia="Times New Roman"/>
    </w:rPr>
  </w:style>
  <w:style w:type="paragraph" w:customStyle="1" w:styleId="Header2">
    <w:name w:val="Header2"/>
    <w:basedOn w:val="Heading1"/>
    <w:next w:val="Heading1"/>
    <w:link w:val="Header2Char"/>
    <w:qFormat/>
    <w:rsid w:val="0006739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6739B"/>
    <w:pPr>
      <w:keepNext/>
      <w:widowControl w:val="0"/>
      <w:suppressAutoHyphens/>
      <w:jc w:val="center"/>
    </w:pPr>
    <w:rPr>
      <w:rFonts w:eastAsia="Tahoma"/>
      <w:b/>
      <w:sz w:val="48"/>
      <w:szCs w:val="32"/>
      <w:u w:val="single"/>
    </w:rPr>
  </w:style>
  <w:style w:type="character" w:customStyle="1" w:styleId="NoterefInText">
    <w:name w:val="_NoterefInText"/>
    <w:uiPriority w:val="99"/>
    <w:rsid w:val="0006739B"/>
    <w:rPr>
      <w:rFonts w:cs="New Baskerville"/>
      <w:color w:val="000000"/>
    </w:rPr>
  </w:style>
  <w:style w:type="character" w:customStyle="1" w:styleId="postauthor">
    <w:name w:val="postauthor"/>
    <w:basedOn w:val="DefaultParagraphFont"/>
    <w:rsid w:val="0006739B"/>
  </w:style>
  <w:style w:type="paragraph" w:customStyle="1" w:styleId="notes-source-hasnotes">
    <w:name w:val="notes-source-hasnotes"/>
    <w:basedOn w:val="Normal"/>
    <w:qFormat/>
    <w:rsid w:val="0006739B"/>
    <w:pPr>
      <w:spacing w:before="100" w:beforeAutospacing="1" w:after="100" w:afterAutospacing="1"/>
    </w:pPr>
    <w:rPr>
      <w:rFonts w:ascii="Times" w:hAnsi="Times"/>
      <w:szCs w:val="20"/>
    </w:rPr>
  </w:style>
  <w:style w:type="character" w:customStyle="1" w:styleId="span">
    <w:name w:val="span"/>
    <w:basedOn w:val="DefaultParagraphFont"/>
    <w:rsid w:val="0006739B"/>
  </w:style>
  <w:style w:type="character" w:customStyle="1" w:styleId="maintitle">
    <w:name w:val="maintitle"/>
    <w:basedOn w:val="DefaultParagraphFont"/>
    <w:rsid w:val="0006739B"/>
  </w:style>
  <w:style w:type="character" w:customStyle="1" w:styleId="thirdparty-logo">
    <w:name w:val="thirdparty-logo"/>
    <w:basedOn w:val="DefaultParagraphFont"/>
    <w:rsid w:val="0006739B"/>
  </w:style>
  <w:style w:type="character" w:customStyle="1" w:styleId="updated">
    <w:name w:val="updated"/>
    <w:basedOn w:val="DefaultParagraphFont"/>
    <w:rsid w:val="0006739B"/>
  </w:style>
  <w:style w:type="paragraph" w:customStyle="1" w:styleId="articlemeta">
    <w:name w:val="articlemeta"/>
    <w:basedOn w:val="Normal"/>
    <w:qFormat/>
    <w:rsid w:val="0006739B"/>
    <w:pPr>
      <w:spacing w:before="100" w:beforeAutospacing="1" w:after="100" w:afterAutospacing="1"/>
    </w:pPr>
    <w:rPr>
      <w:rFonts w:ascii="Times" w:hAnsi="Times"/>
      <w:szCs w:val="20"/>
    </w:rPr>
  </w:style>
  <w:style w:type="character" w:customStyle="1" w:styleId="vcard">
    <w:name w:val="vcard"/>
    <w:basedOn w:val="DefaultParagraphFont"/>
    <w:rsid w:val="0006739B"/>
  </w:style>
  <w:style w:type="character" w:customStyle="1" w:styleId="dateline">
    <w:name w:val="dateline"/>
    <w:basedOn w:val="DefaultParagraphFont"/>
    <w:rsid w:val="0006739B"/>
  </w:style>
  <w:style w:type="character" w:customStyle="1" w:styleId="print-footnote">
    <w:name w:val="print-footnote"/>
    <w:basedOn w:val="DefaultParagraphFont"/>
    <w:rsid w:val="0006739B"/>
  </w:style>
  <w:style w:type="character" w:customStyle="1" w:styleId="datestring">
    <w:name w:val="datestring"/>
    <w:basedOn w:val="DefaultParagraphFont"/>
    <w:rsid w:val="0006739B"/>
  </w:style>
  <w:style w:type="paragraph" w:customStyle="1" w:styleId="left">
    <w:name w:val="left"/>
    <w:basedOn w:val="Normal"/>
    <w:qFormat/>
    <w:rsid w:val="0006739B"/>
    <w:pPr>
      <w:spacing w:before="100" w:beforeAutospacing="1" w:after="100" w:afterAutospacing="1"/>
    </w:pPr>
    <w:rPr>
      <w:rFonts w:ascii="Times" w:hAnsi="Times"/>
      <w:szCs w:val="20"/>
    </w:rPr>
  </w:style>
  <w:style w:type="paragraph" w:customStyle="1" w:styleId="right">
    <w:name w:val="right"/>
    <w:basedOn w:val="Normal"/>
    <w:qFormat/>
    <w:rsid w:val="0006739B"/>
    <w:pPr>
      <w:spacing w:before="100" w:beforeAutospacing="1" w:after="100" w:afterAutospacing="1"/>
    </w:pPr>
    <w:rPr>
      <w:rFonts w:ascii="Times" w:hAnsi="Times"/>
      <w:szCs w:val="20"/>
    </w:rPr>
  </w:style>
  <w:style w:type="character" w:customStyle="1" w:styleId="gptad">
    <w:name w:val="gptad"/>
    <w:basedOn w:val="DefaultParagraphFont"/>
    <w:rsid w:val="0006739B"/>
  </w:style>
  <w:style w:type="paragraph" w:customStyle="1" w:styleId="creditpostedmodified">
    <w:name w:val="credit_posted_modified"/>
    <w:basedOn w:val="Normal"/>
    <w:qFormat/>
    <w:rsid w:val="0006739B"/>
    <w:pPr>
      <w:spacing w:before="100" w:beforeAutospacing="1" w:after="100" w:afterAutospacing="1"/>
    </w:pPr>
    <w:rPr>
      <w:rFonts w:ascii="Times" w:hAnsi="Times"/>
      <w:szCs w:val="20"/>
    </w:rPr>
  </w:style>
  <w:style w:type="character" w:customStyle="1" w:styleId="creditline">
    <w:name w:val="creditline"/>
    <w:basedOn w:val="DefaultParagraphFont"/>
    <w:rsid w:val="0006739B"/>
  </w:style>
  <w:style w:type="character" w:customStyle="1" w:styleId="grd">
    <w:name w:val="grd"/>
    <w:basedOn w:val="DefaultParagraphFont"/>
    <w:rsid w:val="0006739B"/>
  </w:style>
  <w:style w:type="paragraph" w:customStyle="1" w:styleId="hs-text-container">
    <w:name w:val="hs-text-container"/>
    <w:basedOn w:val="Normal"/>
    <w:qFormat/>
    <w:rsid w:val="0006739B"/>
    <w:pPr>
      <w:spacing w:before="100" w:beforeAutospacing="1" w:after="100" w:afterAutospacing="1"/>
    </w:pPr>
    <w:rPr>
      <w:rFonts w:ascii="Times" w:hAnsi="Times"/>
      <w:szCs w:val="20"/>
    </w:rPr>
  </w:style>
  <w:style w:type="character" w:customStyle="1" w:styleId="created">
    <w:name w:val="created"/>
    <w:basedOn w:val="DefaultParagraphFont"/>
    <w:rsid w:val="0006739B"/>
  </w:style>
  <w:style w:type="character" w:customStyle="1" w:styleId="changed">
    <w:name w:val="changed"/>
    <w:basedOn w:val="DefaultParagraphFont"/>
    <w:rsid w:val="0006739B"/>
  </w:style>
  <w:style w:type="character" w:customStyle="1" w:styleId="article-author-name">
    <w:name w:val="article-author-name"/>
    <w:basedOn w:val="DefaultParagraphFont"/>
    <w:rsid w:val="0006739B"/>
  </w:style>
  <w:style w:type="character" w:customStyle="1" w:styleId="bioexcerpt">
    <w:name w:val="bio_excerpt"/>
    <w:basedOn w:val="DefaultParagraphFont"/>
    <w:rsid w:val="0006739B"/>
  </w:style>
  <w:style w:type="character" w:customStyle="1" w:styleId="commentcount">
    <w:name w:val="comment_count"/>
    <w:basedOn w:val="DefaultParagraphFont"/>
    <w:rsid w:val="0006739B"/>
  </w:style>
  <w:style w:type="character" w:customStyle="1" w:styleId="searchtermshighlighted">
    <w:name w:val="searchtermshighlighted"/>
    <w:basedOn w:val="DefaultParagraphFont"/>
    <w:rsid w:val="0006739B"/>
  </w:style>
  <w:style w:type="character" w:customStyle="1" w:styleId="contributornametrigger">
    <w:name w:val="contributornametrigger"/>
    <w:basedOn w:val="DefaultParagraphFont"/>
    <w:rsid w:val="0006739B"/>
  </w:style>
  <w:style w:type="character" w:customStyle="1" w:styleId="bylinepipe">
    <w:name w:val="bylinepipe"/>
    <w:basedOn w:val="DefaultParagraphFont"/>
    <w:rsid w:val="0006739B"/>
  </w:style>
  <w:style w:type="character" w:customStyle="1" w:styleId="lucenesearchresulturlb">
    <w:name w:val="lucene_search_result_url_b"/>
    <w:basedOn w:val="DefaultParagraphFont"/>
    <w:rsid w:val="0006739B"/>
  </w:style>
  <w:style w:type="character" w:customStyle="1" w:styleId="faculty-title">
    <w:name w:val="faculty-title"/>
    <w:basedOn w:val="DefaultParagraphFont"/>
    <w:rsid w:val="0006739B"/>
  </w:style>
  <w:style w:type="character" w:customStyle="1" w:styleId="count">
    <w:name w:val="count"/>
    <w:basedOn w:val="DefaultParagraphFont"/>
    <w:rsid w:val="0006739B"/>
  </w:style>
  <w:style w:type="character" w:customStyle="1" w:styleId="volume">
    <w:name w:val="volume"/>
    <w:basedOn w:val="DefaultParagraphFont"/>
    <w:rsid w:val="0006739B"/>
  </w:style>
  <w:style w:type="character" w:customStyle="1" w:styleId="issue">
    <w:name w:val="issue"/>
    <w:basedOn w:val="DefaultParagraphFont"/>
    <w:rsid w:val="0006739B"/>
  </w:style>
  <w:style w:type="character" w:customStyle="1" w:styleId="pages">
    <w:name w:val="pages"/>
    <w:basedOn w:val="DefaultParagraphFont"/>
    <w:rsid w:val="0006739B"/>
  </w:style>
  <w:style w:type="character" w:customStyle="1" w:styleId="person">
    <w:name w:val="person"/>
    <w:basedOn w:val="DefaultParagraphFont"/>
    <w:rsid w:val="0006739B"/>
  </w:style>
  <w:style w:type="character" w:customStyle="1" w:styleId="corresponding">
    <w:name w:val="corresponding"/>
    <w:basedOn w:val="DefaultParagraphFont"/>
    <w:rsid w:val="0006739B"/>
  </w:style>
  <w:style w:type="paragraph" w:customStyle="1" w:styleId="entry-meta">
    <w:name w:val="entry-meta"/>
    <w:basedOn w:val="Normal"/>
    <w:qFormat/>
    <w:rsid w:val="0006739B"/>
    <w:pPr>
      <w:spacing w:before="100" w:beforeAutospacing="1" w:after="100" w:afterAutospacing="1"/>
    </w:pPr>
    <w:rPr>
      <w:rFonts w:ascii="Times" w:hAnsi="Times"/>
      <w:szCs w:val="20"/>
    </w:rPr>
  </w:style>
  <w:style w:type="character" w:customStyle="1" w:styleId="post-time">
    <w:name w:val="post-time"/>
    <w:basedOn w:val="DefaultParagraphFont"/>
    <w:rsid w:val="0006739B"/>
  </w:style>
  <w:style w:type="character" w:customStyle="1" w:styleId="post-category">
    <w:name w:val="post-category"/>
    <w:basedOn w:val="DefaultParagraphFont"/>
    <w:rsid w:val="0006739B"/>
  </w:style>
  <w:style w:type="character" w:customStyle="1" w:styleId="post-author">
    <w:name w:val="post-author"/>
    <w:basedOn w:val="DefaultParagraphFont"/>
    <w:rsid w:val="0006739B"/>
  </w:style>
  <w:style w:type="character" w:customStyle="1" w:styleId="A10">
    <w:name w:val="A10"/>
    <w:rsid w:val="0006739B"/>
    <w:rPr>
      <w:rFonts w:cs="Trebuchet MS"/>
      <w:color w:val="000000"/>
      <w:sz w:val="11"/>
      <w:szCs w:val="11"/>
    </w:rPr>
  </w:style>
  <w:style w:type="paragraph" w:customStyle="1" w:styleId="Pa10">
    <w:name w:val="Pa10"/>
    <w:basedOn w:val="Default"/>
    <w:next w:val="Default"/>
    <w:uiPriority w:val="99"/>
    <w:qFormat/>
    <w:rsid w:val="0006739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6739B"/>
    <w:pPr>
      <w:spacing w:before="100" w:beforeAutospacing="1" w:after="100" w:afterAutospacing="1"/>
    </w:pPr>
    <w:rPr>
      <w:rFonts w:ascii="Times" w:hAnsi="Times"/>
      <w:szCs w:val="20"/>
    </w:rPr>
  </w:style>
  <w:style w:type="character" w:customStyle="1" w:styleId="posted-and-updated">
    <w:name w:val="posted-and-updated"/>
    <w:basedOn w:val="DefaultParagraphFont"/>
    <w:rsid w:val="0006739B"/>
  </w:style>
  <w:style w:type="paragraph" w:customStyle="1" w:styleId="aff">
    <w:name w:val="aff"/>
    <w:basedOn w:val="Normal"/>
    <w:qFormat/>
    <w:rsid w:val="0006739B"/>
    <w:pPr>
      <w:spacing w:before="100" w:beforeAutospacing="1" w:after="100" w:afterAutospacing="1"/>
    </w:pPr>
    <w:rPr>
      <w:rFonts w:ascii="Times" w:hAnsi="Times"/>
      <w:szCs w:val="20"/>
    </w:rPr>
  </w:style>
  <w:style w:type="character" w:customStyle="1" w:styleId="label">
    <w:name w:val="label"/>
    <w:basedOn w:val="DefaultParagraphFont"/>
    <w:rsid w:val="0006739B"/>
  </w:style>
  <w:style w:type="character" w:customStyle="1" w:styleId="entry-author">
    <w:name w:val="entry-author"/>
    <w:basedOn w:val="DefaultParagraphFont"/>
    <w:rsid w:val="0006739B"/>
  </w:style>
  <w:style w:type="character" w:customStyle="1" w:styleId="entry-author-name">
    <w:name w:val="entry-author-name"/>
    <w:basedOn w:val="DefaultParagraphFont"/>
    <w:rsid w:val="0006739B"/>
  </w:style>
  <w:style w:type="character" w:customStyle="1" w:styleId="contrib-degrees">
    <w:name w:val="contrib-degrees"/>
    <w:basedOn w:val="DefaultParagraphFont"/>
    <w:rsid w:val="0006739B"/>
  </w:style>
  <w:style w:type="character" w:customStyle="1" w:styleId="contrib-on-behalf-of">
    <w:name w:val="contrib-on-behalf-of"/>
    <w:basedOn w:val="DefaultParagraphFont"/>
    <w:rsid w:val="0006739B"/>
  </w:style>
  <w:style w:type="character" w:customStyle="1" w:styleId="pubtime">
    <w:name w:val="pubtime"/>
    <w:basedOn w:val="DefaultParagraphFont"/>
    <w:rsid w:val="0006739B"/>
  </w:style>
  <w:style w:type="character" w:customStyle="1" w:styleId="fbcommentscount">
    <w:name w:val="fb_comments_count"/>
    <w:basedOn w:val="DefaultParagraphFont"/>
    <w:rsid w:val="0006739B"/>
  </w:style>
  <w:style w:type="character" w:customStyle="1" w:styleId="stsharethiscustom">
    <w:name w:val="st_sharethis_custom"/>
    <w:basedOn w:val="DefaultParagraphFont"/>
    <w:rsid w:val="0006739B"/>
  </w:style>
  <w:style w:type="paragraph" w:customStyle="1" w:styleId="permalinkable">
    <w:name w:val="permalinkable"/>
    <w:basedOn w:val="Normal"/>
    <w:qFormat/>
    <w:rsid w:val="0006739B"/>
    <w:pPr>
      <w:spacing w:before="100" w:beforeAutospacing="1" w:after="100" w:afterAutospacing="1"/>
    </w:pPr>
    <w:rPr>
      <w:rFonts w:ascii="Times" w:hAnsi="Times"/>
      <w:szCs w:val="20"/>
    </w:rPr>
  </w:style>
  <w:style w:type="character" w:customStyle="1" w:styleId="post-date">
    <w:name w:val="post-date"/>
    <w:basedOn w:val="DefaultParagraphFont"/>
    <w:rsid w:val="0006739B"/>
  </w:style>
  <w:style w:type="character" w:customStyle="1" w:styleId="link-external">
    <w:name w:val="link-external"/>
    <w:basedOn w:val="DefaultParagraphFont"/>
    <w:rsid w:val="0006739B"/>
  </w:style>
  <w:style w:type="character" w:customStyle="1" w:styleId="articleauthor0">
    <w:name w:val="article_author"/>
    <w:basedOn w:val="DefaultParagraphFont"/>
    <w:rsid w:val="0006739B"/>
  </w:style>
  <w:style w:type="character" w:customStyle="1" w:styleId="articleissue">
    <w:name w:val="article_issue"/>
    <w:basedOn w:val="DefaultParagraphFont"/>
    <w:rsid w:val="0006739B"/>
  </w:style>
  <w:style w:type="character" w:customStyle="1" w:styleId="a-size-large">
    <w:name w:val="a-size-large"/>
    <w:basedOn w:val="DefaultParagraphFont"/>
    <w:rsid w:val="0006739B"/>
  </w:style>
  <w:style w:type="character" w:customStyle="1" w:styleId="a-size-medium">
    <w:name w:val="a-size-medium"/>
    <w:basedOn w:val="DefaultParagraphFont"/>
    <w:rsid w:val="0006739B"/>
  </w:style>
  <w:style w:type="character" w:customStyle="1" w:styleId="contribution">
    <w:name w:val="contribution"/>
    <w:basedOn w:val="DefaultParagraphFont"/>
    <w:rsid w:val="0006739B"/>
  </w:style>
  <w:style w:type="character" w:customStyle="1" w:styleId="a-color-secondary">
    <w:name w:val="a-color-secondary"/>
    <w:basedOn w:val="DefaultParagraphFont"/>
    <w:rsid w:val="0006739B"/>
  </w:style>
  <w:style w:type="paragraph" w:customStyle="1" w:styleId="sbyline">
    <w:name w:val="sbyline"/>
    <w:basedOn w:val="Normal"/>
    <w:qFormat/>
    <w:rsid w:val="0006739B"/>
    <w:pPr>
      <w:spacing w:before="100" w:beforeAutospacing="1" w:after="100" w:afterAutospacing="1"/>
    </w:pPr>
    <w:rPr>
      <w:rFonts w:ascii="Times" w:hAnsi="Times"/>
      <w:szCs w:val="20"/>
    </w:rPr>
  </w:style>
  <w:style w:type="character" w:customStyle="1" w:styleId="ui-author">
    <w:name w:val="ui-author"/>
    <w:basedOn w:val="DefaultParagraphFont"/>
    <w:rsid w:val="0006739B"/>
  </w:style>
  <w:style w:type="character" w:customStyle="1" w:styleId="ui-staffline">
    <w:name w:val="ui-staffline"/>
    <w:basedOn w:val="DefaultParagraphFont"/>
    <w:rsid w:val="0006739B"/>
  </w:style>
  <w:style w:type="paragraph" w:customStyle="1" w:styleId="promotion-tag-p">
    <w:name w:val="promotion-tag-p"/>
    <w:basedOn w:val="Normal"/>
    <w:qFormat/>
    <w:rsid w:val="0006739B"/>
    <w:pPr>
      <w:spacing w:before="100" w:beforeAutospacing="1" w:after="100" w:afterAutospacing="1"/>
    </w:pPr>
    <w:rPr>
      <w:rFonts w:ascii="Times" w:hAnsi="Times"/>
      <w:szCs w:val="20"/>
    </w:rPr>
  </w:style>
  <w:style w:type="paragraph" w:customStyle="1" w:styleId="heading">
    <w:name w:val="heading"/>
    <w:basedOn w:val="Normal"/>
    <w:qFormat/>
    <w:rsid w:val="0006739B"/>
    <w:pPr>
      <w:spacing w:before="100" w:beforeAutospacing="1" w:after="100" w:afterAutospacing="1"/>
    </w:pPr>
    <w:rPr>
      <w:rFonts w:ascii="Times" w:hAnsi="Times"/>
      <w:szCs w:val="20"/>
    </w:rPr>
  </w:style>
  <w:style w:type="character" w:customStyle="1" w:styleId="value">
    <w:name w:val="value"/>
    <w:basedOn w:val="DefaultParagraphFont"/>
    <w:rsid w:val="0006739B"/>
  </w:style>
  <w:style w:type="character" w:customStyle="1" w:styleId="specialissuelabel">
    <w:name w:val="specialissuelabel"/>
    <w:basedOn w:val="DefaultParagraphFont"/>
    <w:rsid w:val="0006739B"/>
  </w:style>
  <w:style w:type="character" w:customStyle="1" w:styleId="referencediv">
    <w:name w:val="referencediv"/>
    <w:basedOn w:val="DefaultParagraphFont"/>
    <w:rsid w:val="0006739B"/>
  </w:style>
  <w:style w:type="character" w:customStyle="1" w:styleId="wp-smiley">
    <w:name w:val="wp-smiley"/>
    <w:basedOn w:val="DefaultParagraphFont"/>
    <w:rsid w:val="0006739B"/>
  </w:style>
  <w:style w:type="character" w:customStyle="1" w:styleId="artjournal">
    <w:name w:val="art_journal"/>
    <w:basedOn w:val="DefaultParagraphFont"/>
    <w:rsid w:val="0006739B"/>
  </w:style>
  <w:style w:type="character" w:customStyle="1" w:styleId="artdatevolumeissuepart">
    <w:name w:val="art_datevolumeissuepart"/>
    <w:basedOn w:val="DefaultParagraphFont"/>
    <w:rsid w:val="0006739B"/>
  </w:style>
  <w:style w:type="character" w:customStyle="1" w:styleId="artpages">
    <w:name w:val="art_pages"/>
    <w:basedOn w:val="DefaultParagraphFont"/>
    <w:rsid w:val="0006739B"/>
  </w:style>
  <w:style w:type="paragraph" w:customStyle="1" w:styleId="lede">
    <w:name w:val="lede"/>
    <w:basedOn w:val="Normal"/>
    <w:qFormat/>
    <w:rsid w:val="0006739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6739B"/>
  </w:style>
  <w:style w:type="character" w:customStyle="1" w:styleId="degree">
    <w:name w:val="degree"/>
    <w:basedOn w:val="DefaultParagraphFont"/>
    <w:rsid w:val="0006739B"/>
  </w:style>
  <w:style w:type="character" w:customStyle="1" w:styleId="major">
    <w:name w:val="major"/>
    <w:basedOn w:val="DefaultParagraphFont"/>
    <w:rsid w:val="0006739B"/>
  </w:style>
  <w:style w:type="character" w:customStyle="1" w:styleId="authors">
    <w:name w:val="authors"/>
    <w:basedOn w:val="DefaultParagraphFont"/>
    <w:rsid w:val="0006739B"/>
  </w:style>
  <w:style w:type="character" w:customStyle="1" w:styleId="views">
    <w:name w:val="views"/>
    <w:basedOn w:val="DefaultParagraphFont"/>
    <w:rsid w:val="0006739B"/>
  </w:style>
  <w:style w:type="character" w:customStyle="1" w:styleId="stmainservices">
    <w:name w:val="stmainservices"/>
    <w:basedOn w:val="DefaultParagraphFont"/>
    <w:rsid w:val="0006739B"/>
  </w:style>
  <w:style w:type="character" w:customStyle="1" w:styleId="stbubblehcount">
    <w:name w:val="stbubble_hcount"/>
    <w:basedOn w:val="DefaultParagraphFont"/>
    <w:rsid w:val="0006739B"/>
  </w:style>
  <w:style w:type="paragraph" w:customStyle="1" w:styleId="Document">
    <w:name w:val="_Document"/>
    <w:basedOn w:val="Default"/>
    <w:next w:val="Default"/>
    <w:uiPriority w:val="99"/>
    <w:qFormat/>
    <w:rsid w:val="0006739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6739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6739B"/>
    <w:pPr>
      <w:widowControl w:val="0"/>
    </w:pPr>
    <w:rPr>
      <w:rFonts w:ascii="New Baskerville" w:eastAsiaTheme="minorEastAsia" w:hAnsi="New Baskerville"/>
      <w:color w:val="auto"/>
    </w:rPr>
  </w:style>
  <w:style w:type="paragraph" w:customStyle="1" w:styleId="collapsed-hide">
    <w:name w:val="collapsed-hide"/>
    <w:basedOn w:val="Normal"/>
    <w:qFormat/>
    <w:rsid w:val="0006739B"/>
    <w:pPr>
      <w:spacing w:before="100" w:beforeAutospacing="1" w:after="100" w:afterAutospacing="1"/>
    </w:pPr>
    <w:rPr>
      <w:rFonts w:ascii="Times" w:hAnsi="Times"/>
      <w:szCs w:val="20"/>
    </w:rPr>
  </w:style>
  <w:style w:type="paragraph" w:customStyle="1" w:styleId="wp-caption-text">
    <w:name w:val="wp-caption-text"/>
    <w:basedOn w:val="Normal"/>
    <w:qFormat/>
    <w:rsid w:val="0006739B"/>
    <w:pPr>
      <w:spacing w:before="100" w:beforeAutospacing="1" w:after="100" w:afterAutospacing="1"/>
    </w:pPr>
    <w:rPr>
      <w:rFonts w:ascii="Times" w:hAnsi="Times"/>
      <w:szCs w:val="20"/>
    </w:rPr>
  </w:style>
  <w:style w:type="paragraph" w:customStyle="1" w:styleId="Pa7">
    <w:name w:val="Pa7"/>
    <w:basedOn w:val="Default"/>
    <w:next w:val="Default"/>
    <w:qFormat/>
    <w:rsid w:val="0006739B"/>
    <w:pPr>
      <w:widowControl w:val="0"/>
      <w:spacing w:line="211" w:lineRule="atLeast"/>
    </w:pPr>
    <w:rPr>
      <w:rFonts w:ascii="Mokka" w:eastAsiaTheme="minorEastAsia" w:hAnsi="Mokka"/>
      <w:color w:val="auto"/>
    </w:rPr>
  </w:style>
  <w:style w:type="paragraph" w:customStyle="1" w:styleId="odd">
    <w:name w:val="odd"/>
    <w:basedOn w:val="Normal"/>
    <w:qFormat/>
    <w:rsid w:val="0006739B"/>
    <w:pPr>
      <w:spacing w:before="100" w:beforeAutospacing="1" w:after="100" w:afterAutospacing="1"/>
    </w:pPr>
    <w:rPr>
      <w:rFonts w:ascii="Times" w:hAnsi="Times"/>
      <w:szCs w:val="20"/>
    </w:rPr>
  </w:style>
  <w:style w:type="character" w:customStyle="1" w:styleId="article-author">
    <w:name w:val="article-author"/>
    <w:basedOn w:val="DefaultParagraphFont"/>
    <w:rsid w:val="0006739B"/>
  </w:style>
  <w:style w:type="character" w:customStyle="1" w:styleId="tolocaltime">
    <w:name w:val="tolocaltime"/>
    <w:basedOn w:val="DefaultParagraphFont"/>
    <w:rsid w:val="0006739B"/>
  </w:style>
  <w:style w:type="character" w:customStyle="1" w:styleId="pb-byline">
    <w:name w:val="pb-byline"/>
    <w:basedOn w:val="DefaultParagraphFont"/>
    <w:rsid w:val="0006739B"/>
  </w:style>
  <w:style w:type="character" w:customStyle="1" w:styleId="pb-timestamp">
    <w:name w:val="pb-timestamp"/>
    <w:basedOn w:val="DefaultParagraphFont"/>
    <w:rsid w:val="0006739B"/>
  </w:style>
  <w:style w:type="character" w:customStyle="1" w:styleId="posted-on">
    <w:name w:val="posted-on"/>
    <w:basedOn w:val="DefaultParagraphFont"/>
    <w:rsid w:val="0006739B"/>
  </w:style>
  <w:style w:type="character" w:customStyle="1" w:styleId="even">
    <w:name w:val="even"/>
    <w:basedOn w:val="DefaultParagraphFont"/>
    <w:rsid w:val="0006739B"/>
  </w:style>
  <w:style w:type="paragraph" w:customStyle="1" w:styleId="volissue">
    <w:name w:val="volissue"/>
    <w:basedOn w:val="Normal"/>
    <w:qFormat/>
    <w:rsid w:val="0006739B"/>
    <w:pPr>
      <w:spacing w:before="100" w:beforeAutospacing="1" w:after="100" w:afterAutospacing="1"/>
    </w:pPr>
    <w:rPr>
      <w:rFonts w:ascii="Times" w:hAnsi="Times"/>
      <w:szCs w:val="20"/>
    </w:rPr>
  </w:style>
  <w:style w:type="character" w:customStyle="1" w:styleId="cat-date-line4">
    <w:name w:val="cat-date-line4"/>
    <w:basedOn w:val="DefaultParagraphFont"/>
    <w:rsid w:val="0006739B"/>
  </w:style>
  <w:style w:type="character" w:customStyle="1" w:styleId="articledate">
    <w:name w:val="articledate"/>
    <w:basedOn w:val="DefaultParagraphFont"/>
    <w:rsid w:val="0006739B"/>
  </w:style>
  <w:style w:type="character" w:customStyle="1" w:styleId="post-byline">
    <w:name w:val="post-byline"/>
    <w:basedOn w:val="DefaultParagraphFont"/>
    <w:rsid w:val="0006739B"/>
  </w:style>
  <w:style w:type="character" w:customStyle="1" w:styleId="tkrname">
    <w:name w:val="tkrname"/>
    <w:basedOn w:val="DefaultParagraphFont"/>
    <w:rsid w:val="0006739B"/>
  </w:style>
  <w:style w:type="character" w:customStyle="1" w:styleId="tkrchange">
    <w:name w:val="tkrchange"/>
    <w:basedOn w:val="DefaultParagraphFont"/>
    <w:rsid w:val="0006739B"/>
  </w:style>
  <w:style w:type="character" w:customStyle="1" w:styleId="metadate">
    <w:name w:val="meta_date"/>
    <w:basedOn w:val="DefaultParagraphFont"/>
    <w:rsid w:val="0006739B"/>
  </w:style>
  <w:style w:type="character" w:customStyle="1" w:styleId="fa">
    <w:name w:val="fa"/>
    <w:basedOn w:val="DefaultParagraphFont"/>
    <w:rsid w:val="0006739B"/>
  </w:style>
  <w:style w:type="character" w:customStyle="1" w:styleId="longname">
    <w:name w:val="longname"/>
    <w:basedOn w:val="DefaultParagraphFont"/>
    <w:rsid w:val="0006739B"/>
  </w:style>
  <w:style w:type="character" w:customStyle="1" w:styleId="echocontainer">
    <w:name w:val="echo_container"/>
    <w:basedOn w:val="DefaultParagraphFont"/>
    <w:rsid w:val="0006739B"/>
  </w:style>
  <w:style w:type="character" w:customStyle="1" w:styleId="comment-display">
    <w:name w:val="comment-display"/>
    <w:basedOn w:val="DefaultParagraphFont"/>
    <w:rsid w:val="0006739B"/>
  </w:style>
  <w:style w:type="paragraph" w:customStyle="1" w:styleId="comment-count-label">
    <w:name w:val="comment-count-label"/>
    <w:basedOn w:val="Normal"/>
    <w:qFormat/>
    <w:rsid w:val="0006739B"/>
    <w:pPr>
      <w:spacing w:before="100" w:beforeAutospacing="1" w:after="100" w:afterAutospacing="1"/>
    </w:pPr>
    <w:rPr>
      <w:rFonts w:ascii="Times" w:hAnsi="Times"/>
      <w:szCs w:val="20"/>
    </w:rPr>
  </w:style>
  <w:style w:type="character" w:customStyle="1" w:styleId="echo-counter">
    <w:name w:val="echo-counter"/>
    <w:basedOn w:val="DefaultParagraphFont"/>
    <w:rsid w:val="0006739B"/>
  </w:style>
  <w:style w:type="character" w:customStyle="1" w:styleId="discussion-policy">
    <w:name w:val="discussion-policy"/>
    <w:basedOn w:val="DefaultParagraphFont"/>
    <w:rsid w:val="0006739B"/>
  </w:style>
  <w:style w:type="character" w:customStyle="1" w:styleId="echo-apps-conversations-streamcaption">
    <w:name w:val="echo-apps-conversations-streamcaption"/>
    <w:basedOn w:val="DefaultParagraphFont"/>
    <w:rsid w:val="0006739B"/>
  </w:style>
  <w:style w:type="character" w:customStyle="1" w:styleId="echo-streamserver-controls-stream-item-text">
    <w:name w:val="echo-streamserver-controls-stream-item-text"/>
    <w:basedOn w:val="DefaultParagraphFont"/>
    <w:rsid w:val="0006739B"/>
  </w:style>
  <w:style w:type="character" w:customStyle="1" w:styleId="echo-streamserver-controls-facepile-more">
    <w:name w:val="echo-streamserver-controls-facepile-more"/>
    <w:basedOn w:val="DefaultParagraphFont"/>
    <w:rsid w:val="0006739B"/>
  </w:style>
  <w:style w:type="character" w:customStyle="1" w:styleId="echo-primaryfont">
    <w:name w:val="echo-primaryfont"/>
    <w:basedOn w:val="DefaultParagraphFont"/>
    <w:rsid w:val="0006739B"/>
  </w:style>
  <w:style w:type="character" w:customStyle="1" w:styleId="section">
    <w:name w:val="section"/>
    <w:basedOn w:val="DefaultParagraphFont"/>
    <w:rsid w:val="0006739B"/>
  </w:style>
  <w:style w:type="character" w:customStyle="1" w:styleId="wpsr-txt-headline">
    <w:name w:val="wpsr-txt-headline"/>
    <w:basedOn w:val="DefaultParagraphFont"/>
    <w:rsid w:val="0006739B"/>
  </w:style>
  <w:style w:type="character" w:customStyle="1" w:styleId="asset-metabar-author">
    <w:name w:val="asset-metabar-author"/>
    <w:basedOn w:val="DefaultParagraphFont"/>
    <w:rsid w:val="0006739B"/>
  </w:style>
  <w:style w:type="character" w:customStyle="1" w:styleId="asset-metabar-time">
    <w:name w:val="asset-metabar-time"/>
    <w:basedOn w:val="DefaultParagraphFont"/>
    <w:rsid w:val="0006739B"/>
  </w:style>
  <w:style w:type="character" w:customStyle="1" w:styleId="eza-dateline">
    <w:name w:val="eza-dateline"/>
    <w:basedOn w:val="DefaultParagraphFont"/>
    <w:rsid w:val="0006739B"/>
  </w:style>
  <w:style w:type="character" w:customStyle="1" w:styleId="eza-authors">
    <w:name w:val="eza-authors"/>
    <w:basedOn w:val="DefaultParagraphFont"/>
    <w:rsid w:val="0006739B"/>
  </w:style>
  <w:style w:type="character" w:customStyle="1" w:styleId="csmstaff">
    <w:name w:val="csm_staff"/>
    <w:basedOn w:val="DefaultParagraphFont"/>
    <w:rsid w:val="0006739B"/>
  </w:style>
  <w:style w:type="character" w:customStyle="1" w:styleId="source">
    <w:name w:val="source"/>
    <w:basedOn w:val="DefaultParagraphFont"/>
    <w:rsid w:val="0006739B"/>
  </w:style>
  <w:style w:type="paragraph" w:customStyle="1" w:styleId="mol-para-with-font">
    <w:name w:val="mol-para-with-font"/>
    <w:basedOn w:val="Normal"/>
    <w:qFormat/>
    <w:rsid w:val="0006739B"/>
    <w:pPr>
      <w:spacing w:before="100" w:beforeAutospacing="1" w:after="100" w:afterAutospacing="1"/>
    </w:pPr>
    <w:rPr>
      <w:rFonts w:ascii="Times" w:hAnsi="Times"/>
      <w:szCs w:val="20"/>
    </w:rPr>
  </w:style>
  <w:style w:type="character" w:customStyle="1" w:styleId="article-timestamp">
    <w:name w:val="article-timestamp"/>
    <w:basedOn w:val="DefaultParagraphFont"/>
    <w:rsid w:val="0006739B"/>
  </w:style>
  <w:style w:type="character" w:customStyle="1" w:styleId="byline-text">
    <w:name w:val="byline-text"/>
    <w:basedOn w:val="DefaultParagraphFont"/>
    <w:rsid w:val="0006739B"/>
  </w:style>
  <w:style w:type="character" w:customStyle="1" w:styleId="itemauthor">
    <w:name w:val="itemauthor"/>
    <w:basedOn w:val="DefaultParagraphFont"/>
    <w:rsid w:val="0006739B"/>
  </w:style>
  <w:style w:type="character" w:customStyle="1" w:styleId="itemdatecreated">
    <w:name w:val="itemdatecreated"/>
    <w:basedOn w:val="DefaultParagraphFont"/>
    <w:rsid w:val="0006739B"/>
  </w:style>
  <w:style w:type="character" w:customStyle="1" w:styleId="slug-metadata-note">
    <w:name w:val="slug-metadata-note"/>
    <w:basedOn w:val="DefaultParagraphFont"/>
    <w:rsid w:val="0006739B"/>
  </w:style>
  <w:style w:type="character" w:customStyle="1" w:styleId="drop-capped">
    <w:name w:val="drop-capped"/>
    <w:basedOn w:val="DefaultParagraphFont"/>
    <w:rsid w:val="0006739B"/>
  </w:style>
  <w:style w:type="character" w:customStyle="1" w:styleId="published">
    <w:name w:val="published"/>
    <w:basedOn w:val="DefaultParagraphFont"/>
    <w:rsid w:val="0006739B"/>
  </w:style>
  <w:style w:type="paragraph" w:customStyle="1" w:styleId="articleopinion-standfirst">
    <w:name w:val="articleopinion-standfirst"/>
    <w:basedOn w:val="Normal"/>
    <w:qFormat/>
    <w:rsid w:val="0006739B"/>
    <w:pPr>
      <w:spacing w:before="100" w:beforeAutospacing="1" w:after="100" w:afterAutospacing="1"/>
    </w:pPr>
    <w:rPr>
      <w:rFonts w:ascii="Times" w:hAnsi="Times"/>
      <w:szCs w:val="20"/>
    </w:rPr>
  </w:style>
  <w:style w:type="paragraph" w:customStyle="1" w:styleId="snippet">
    <w:name w:val="snippet"/>
    <w:basedOn w:val="Normal"/>
    <w:qFormat/>
    <w:rsid w:val="0006739B"/>
    <w:pPr>
      <w:spacing w:before="100" w:beforeAutospacing="1" w:after="100" w:afterAutospacing="1"/>
    </w:pPr>
    <w:rPr>
      <w:rFonts w:ascii="Times" w:hAnsi="Times"/>
      <w:szCs w:val="20"/>
    </w:rPr>
  </w:style>
  <w:style w:type="character" w:customStyle="1" w:styleId="thetitle">
    <w:name w:val="the_title"/>
    <w:basedOn w:val="DefaultParagraphFont"/>
    <w:rsid w:val="0006739B"/>
  </w:style>
  <w:style w:type="character" w:customStyle="1" w:styleId="view-count">
    <w:name w:val="view-count"/>
    <w:basedOn w:val="DefaultParagraphFont"/>
    <w:rsid w:val="0006739B"/>
  </w:style>
  <w:style w:type="character" w:customStyle="1" w:styleId="rupee">
    <w:name w:val="rupee"/>
    <w:basedOn w:val="DefaultParagraphFont"/>
    <w:rsid w:val="0006739B"/>
  </w:style>
  <w:style w:type="character" w:customStyle="1" w:styleId="grey1">
    <w:name w:val="grey1"/>
    <w:basedOn w:val="DefaultParagraphFont"/>
    <w:rsid w:val="0006739B"/>
  </w:style>
  <w:style w:type="paragraph" w:customStyle="1" w:styleId="Pa13">
    <w:name w:val="Pa13"/>
    <w:basedOn w:val="Default"/>
    <w:next w:val="Default"/>
    <w:uiPriority w:val="99"/>
    <w:qFormat/>
    <w:rsid w:val="0006739B"/>
    <w:pPr>
      <w:widowControl w:val="0"/>
      <w:spacing w:line="201" w:lineRule="atLeast"/>
    </w:pPr>
    <w:rPr>
      <w:rFonts w:eastAsiaTheme="minorEastAsia"/>
      <w:color w:val="auto"/>
    </w:rPr>
  </w:style>
  <w:style w:type="paragraph" w:customStyle="1" w:styleId="Pa14">
    <w:name w:val="Pa14"/>
    <w:basedOn w:val="Default"/>
    <w:next w:val="Default"/>
    <w:uiPriority w:val="99"/>
    <w:qFormat/>
    <w:rsid w:val="0006739B"/>
    <w:pPr>
      <w:widowControl w:val="0"/>
      <w:spacing w:line="241" w:lineRule="atLeast"/>
    </w:pPr>
    <w:rPr>
      <w:rFonts w:eastAsiaTheme="minorEastAsia"/>
      <w:color w:val="auto"/>
    </w:rPr>
  </w:style>
  <w:style w:type="paragraph" w:customStyle="1" w:styleId="Pa9">
    <w:name w:val="Pa9"/>
    <w:basedOn w:val="Default"/>
    <w:next w:val="Default"/>
    <w:uiPriority w:val="99"/>
    <w:qFormat/>
    <w:rsid w:val="0006739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6739B"/>
  </w:style>
  <w:style w:type="character" w:customStyle="1" w:styleId="reporttitle">
    <w:name w:val="report_title"/>
    <w:basedOn w:val="DefaultParagraphFont"/>
    <w:rsid w:val="0006739B"/>
  </w:style>
  <w:style w:type="character" w:customStyle="1" w:styleId="documenttype-longreleases">
    <w:name w:val="document_type_-_long_releases"/>
    <w:basedOn w:val="DefaultParagraphFont"/>
    <w:rsid w:val="0006739B"/>
  </w:style>
  <w:style w:type="character" w:customStyle="1" w:styleId="alt-date">
    <w:name w:val="alt-date"/>
    <w:basedOn w:val="DefaultParagraphFont"/>
    <w:rsid w:val="0006739B"/>
  </w:style>
  <w:style w:type="character" w:customStyle="1" w:styleId="entry-byline">
    <w:name w:val="entry-byline"/>
    <w:basedOn w:val="DefaultParagraphFont"/>
    <w:rsid w:val="0006739B"/>
  </w:style>
  <w:style w:type="character" w:customStyle="1" w:styleId="taglinecontrib">
    <w:name w:val="tagline_contrib"/>
    <w:basedOn w:val="DefaultParagraphFont"/>
    <w:rsid w:val="0006739B"/>
  </w:style>
  <w:style w:type="character" w:customStyle="1" w:styleId="articledate0">
    <w:name w:val="article_date"/>
    <w:basedOn w:val="DefaultParagraphFont"/>
    <w:rsid w:val="0006739B"/>
  </w:style>
  <w:style w:type="paragraph" w:customStyle="1" w:styleId="hg-daily">
    <w:name w:val="hg-daily"/>
    <w:basedOn w:val="Normal"/>
    <w:qFormat/>
    <w:rsid w:val="0006739B"/>
    <w:pPr>
      <w:spacing w:before="100" w:beforeAutospacing="1" w:after="100" w:afterAutospacing="1"/>
    </w:pPr>
    <w:rPr>
      <w:rFonts w:ascii="Times" w:hAnsi="Times"/>
      <w:szCs w:val="20"/>
    </w:rPr>
  </w:style>
  <w:style w:type="character" w:customStyle="1" w:styleId="cit">
    <w:name w:val="cit"/>
    <w:basedOn w:val="DefaultParagraphFont"/>
    <w:rsid w:val="0006739B"/>
  </w:style>
  <w:style w:type="paragraph" w:customStyle="1" w:styleId="buttonheading">
    <w:name w:val="buttonheading"/>
    <w:basedOn w:val="Normal"/>
    <w:qFormat/>
    <w:rsid w:val="0006739B"/>
    <w:pPr>
      <w:spacing w:before="100" w:beforeAutospacing="1" w:after="100" w:afterAutospacing="1"/>
    </w:pPr>
    <w:rPr>
      <w:rFonts w:ascii="Times" w:hAnsi="Times"/>
      <w:szCs w:val="20"/>
    </w:rPr>
  </w:style>
  <w:style w:type="character" w:customStyle="1" w:styleId="createdate">
    <w:name w:val="createdate"/>
    <w:basedOn w:val="DefaultParagraphFont"/>
    <w:rsid w:val="0006739B"/>
  </w:style>
  <w:style w:type="paragraph" w:customStyle="1" w:styleId="p">
    <w:name w:val="p"/>
    <w:basedOn w:val="Normal"/>
    <w:qFormat/>
    <w:rsid w:val="0006739B"/>
    <w:pPr>
      <w:spacing w:before="100" w:beforeAutospacing="1" w:after="100" w:afterAutospacing="1"/>
    </w:pPr>
    <w:rPr>
      <w:rFonts w:ascii="Times" w:hAnsi="Times"/>
      <w:szCs w:val="20"/>
    </w:rPr>
  </w:style>
  <w:style w:type="character" w:customStyle="1" w:styleId="text-label">
    <w:name w:val="text-label"/>
    <w:basedOn w:val="DefaultParagraphFont"/>
    <w:rsid w:val="0006739B"/>
  </w:style>
  <w:style w:type="character" w:customStyle="1" w:styleId="metad">
    <w:name w:val="metad"/>
    <w:rsid w:val="0006739B"/>
  </w:style>
  <w:style w:type="character" w:customStyle="1" w:styleId="justify1">
    <w:name w:val="justify1"/>
    <w:rsid w:val="0006739B"/>
  </w:style>
  <w:style w:type="paragraph" w:customStyle="1" w:styleId="TOC3Char">
    <w:name w:val="TOC 3 Char"/>
    <w:basedOn w:val="Normal"/>
    <w:next w:val="Normal"/>
    <w:qFormat/>
    <w:rsid w:val="0006739B"/>
    <w:rPr>
      <w:rFonts w:eastAsia="Times New Roman"/>
      <w:szCs w:val="20"/>
    </w:rPr>
  </w:style>
  <w:style w:type="paragraph" w:customStyle="1" w:styleId="TOC1Char">
    <w:name w:val="TOC 1 Char"/>
    <w:basedOn w:val="Normal"/>
    <w:next w:val="Normal"/>
    <w:qFormat/>
    <w:rsid w:val="0006739B"/>
    <w:rPr>
      <w:rFonts w:eastAsia="Times New Roman"/>
      <w:b/>
      <w:szCs w:val="20"/>
    </w:rPr>
  </w:style>
  <w:style w:type="character" w:customStyle="1" w:styleId="StyleCardtextChar10pt">
    <w:name w:val="Style Card text Char + 10 pt"/>
    <w:rsid w:val="0006739B"/>
    <w:rPr>
      <w:rFonts w:ascii="Georgia" w:eastAsia="Calibri" w:hAnsi="Georgia"/>
      <w:sz w:val="20"/>
      <w:u w:val="single"/>
      <w:lang w:bidi="ar-SA"/>
    </w:rPr>
  </w:style>
  <w:style w:type="numbering" w:customStyle="1" w:styleId="NoList411">
    <w:name w:val="No List411"/>
    <w:next w:val="NoList"/>
    <w:semiHidden/>
    <w:unhideWhenUsed/>
    <w:rsid w:val="0006739B"/>
  </w:style>
  <w:style w:type="numbering" w:customStyle="1" w:styleId="NoList51">
    <w:name w:val="No List51"/>
    <w:next w:val="NoList"/>
    <w:semiHidden/>
    <w:unhideWhenUsed/>
    <w:rsid w:val="0006739B"/>
  </w:style>
  <w:style w:type="numbering" w:customStyle="1" w:styleId="NoList6">
    <w:name w:val="No List6"/>
    <w:next w:val="NoList"/>
    <w:uiPriority w:val="99"/>
    <w:semiHidden/>
    <w:unhideWhenUsed/>
    <w:rsid w:val="0006739B"/>
  </w:style>
  <w:style w:type="numbering" w:customStyle="1" w:styleId="NoList7">
    <w:name w:val="No List7"/>
    <w:next w:val="NoList"/>
    <w:semiHidden/>
    <w:unhideWhenUsed/>
    <w:rsid w:val="0006739B"/>
  </w:style>
  <w:style w:type="paragraph" w:customStyle="1" w:styleId="NoteLevel11">
    <w:name w:val="Note Level 11"/>
    <w:basedOn w:val="Normal"/>
    <w:uiPriority w:val="99"/>
    <w:qFormat/>
    <w:rsid w:val="0006739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6739B"/>
    <w:pPr>
      <w:keepNext/>
      <w:tabs>
        <w:tab w:val="num" w:pos="1440"/>
      </w:tabs>
      <w:ind w:left="1800" w:hanging="360"/>
      <w:outlineLvl w:val="2"/>
    </w:pPr>
  </w:style>
  <w:style w:type="paragraph" w:customStyle="1" w:styleId="NoteLevel41">
    <w:name w:val="Note Level 41"/>
    <w:basedOn w:val="Normal"/>
    <w:qFormat/>
    <w:rsid w:val="0006739B"/>
    <w:pPr>
      <w:keepNext/>
      <w:tabs>
        <w:tab w:val="num" w:pos="2160"/>
      </w:tabs>
      <w:ind w:left="2520" w:hanging="360"/>
      <w:outlineLvl w:val="3"/>
    </w:pPr>
  </w:style>
  <w:style w:type="paragraph" w:customStyle="1" w:styleId="NoteLevel51">
    <w:name w:val="Note Level 51"/>
    <w:basedOn w:val="Normal"/>
    <w:qFormat/>
    <w:rsid w:val="0006739B"/>
    <w:pPr>
      <w:keepNext/>
      <w:tabs>
        <w:tab w:val="num" w:pos="2880"/>
      </w:tabs>
      <w:ind w:left="3240" w:hanging="360"/>
      <w:outlineLvl w:val="4"/>
    </w:pPr>
  </w:style>
  <w:style w:type="paragraph" w:customStyle="1" w:styleId="NoteLevel61">
    <w:name w:val="Note Level 61"/>
    <w:basedOn w:val="Normal"/>
    <w:qFormat/>
    <w:rsid w:val="0006739B"/>
    <w:pPr>
      <w:keepNext/>
      <w:tabs>
        <w:tab w:val="num" w:pos="3600"/>
      </w:tabs>
      <w:ind w:left="3960" w:hanging="360"/>
      <w:outlineLvl w:val="5"/>
    </w:pPr>
  </w:style>
  <w:style w:type="paragraph" w:customStyle="1" w:styleId="NoteLevel71">
    <w:name w:val="Note Level 71"/>
    <w:basedOn w:val="Normal"/>
    <w:qFormat/>
    <w:rsid w:val="0006739B"/>
    <w:pPr>
      <w:keepNext/>
      <w:tabs>
        <w:tab w:val="num" w:pos="4320"/>
      </w:tabs>
      <w:ind w:left="4680" w:hanging="360"/>
      <w:outlineLvl w:val="6"/>
    </w:pPr>
  </w:style>
  <w:style w:type="paragraph" w:customStyle="1" w:styleId="NoteLevel81">
    <w:name w:val="Note Level 81"/>
    <w:basedOn w:val="Normal"/>
    <w:qFormat/>
    <w:rsid w:val="0006739B"/>
    <w:pPr>
      <w:keepNext/>
      <w:tabs>
        <w:tab w:val="num" w:pos="5040"/>
      </w:tabs>
      <w:ind w:left="5400" w:hanging="360"/>
      <w:outlineLvl w:val="7"/>
    </w:pPr>
  </w:style>
  <w:style w:type="paragraph" w:customStyle="1" w:styleId="NoteLevel91">
    <w:name w:val="Note Level 91"/>
    <w:basedOn w:val="Normal"/>
    <w:qFormat/>
    <w:rsid w:val="0006739B"/>
    <w:pPr>
      <w:keepNext/>
      <w:tabs>
        <w:tab w:val="num" w:pos="5760"/>
      </w:tabs>
      <w:ind w:left="6120" w:hanging="360"/>
      <w:outlineLvl w:val="8"/>
    </w:pPr>
  </w:style>
  <w:style w:type="paragraph" w:styleId="Index2">
    <w:name w:val="index 2"/>
    <w:basedOn w:val="Normal"/>
    <w:next w:val="Normal"/>
    <w:autoRedefine/>
    <w:rsid w:val="0006739B"/>
    <w:pPr>
      <w:spacing w:after="200" w:line="276" w:lineRule="auto"/>
      <w:ind w:left="400" w:hanging="200"/>
    </w:pPr>
    <w:rPr>
      <w:rFonts w:eastAsia="Times New Roman"/>
      <w:bCs/>
    </w:rPr>
  </w:style>
  <w:style w:type="paragraph" w:styleId="Index3">
    <w:name w:val="index 3"/>
    <w:basedOn w:val="Normal"/>
    <w:next w:val="Normal"/>
    <w:autoRedefine/>
    <w:rsid w:val="0006739B"/>
    <w:pPr>
      <w:spacing w:after="200" w:line="276" w:lineRule="auto"/>
      <w:ind w:left="600" w:hanging="200"/>
    </w:pPr>
    <w:rPr>
      <w:rFonts w:eastAsia="Times New Roman"/>
      <w:bCs/>
    </w:rPr>
  </w:style>
  <w:style w:type="paragraph" w:styleId="Index4">
    <w:name w:val="index 4"/>
    <w:basedOn w:val="Normal"/>
    <w:next w:val="Normal"/>
    <w:autoRedefine/>
    <w:rsid w:val="0006739B"/>
    <w:pPr>
      <w:spacing w:after="200" w:line="276" w:lineRule="auto"/>
      <w:ind w:left="800" w:hanging="200"/>
    </w:pPr>
    <w:rPr>
      <w:rFonts w:eastAsia="Times New Roman"/>
      <w:bCs/>
    </w:rPr>
  </w:style>
  <w:style w:type="paragraph" w:styleId="Index5">
    <w:name w:val="index 5"/>
    <w:basedOn w:val="Normal"/>
    <w:next w:val="Normal"/>
    <w:autoRedefine/>
    <w:rsid w:val="0006739B"/>
    <w:pPr>
      <w:spacing w:after="200" w:line="276" w:lineRule="auto"/>
      <w:ind w:left="1000" w:hanging="200"/>
    </w:pPr>
    <w:rPr>
      <w:rFonts w:eastAsia="Times New Roman"/>
      <w:bCs/>
    </w:rPr>
  </w:style>
  <w:style w:type="paragraph" w:styleId="Index6">
    <w:name w:val="index 6"/>
    <w:basedOn w:val="Normal"/>
    <w:next w:val="Normal"/>
    <w:autoRedefine/>
    <w:rsid w:val="0006739B"/>
    <w:pPr>
      <w:spacing w:after="200" w:line="276" w:lineRule="auto"/>
      <w:ind w:left="1200" w:hanging="200"/>
    </w:pPr>
    <w:rPr>
      <w:rFonts w:eastAsia="Times New Roman"/>
      <w:bCs/>
    </w:rPr>
  </w:style>
  <w:style w:type="paragraph" w:styleId="Index7">
    <w:name w:val="index 7"/>
    <w:basedOn w:val="Normal"/>
    <w:next w:val="Normal"/>
    <w:autoRedefine/>
    <w:rsid w:val="0006739B"/>
    <w:pPr>
      <w:spacing w:after="200" w:line="276" w:lineRule="auto"/>
      <w:ind w:left="1400" w:hanging="200"/>
    </w:pPr>
    <w:rPr>
      <w:rFonts w:eastAsia="Times New Roman"/>
      <w:bCs/>
    </w:rPr>
  </w:style>
  <w:style w:type="paragraph" w:styleId="Index8">
    <w:name w:val="index 8"/>
    <w:basedOn w:val="Normal"/>
    <w:next w:val="Normal"/>
    <w:autoRedefine/>
    <w:rsid w:val="0006739B"/>
    <w:pPr>
      <w:spacing w:after="200" w:line="276" w:lineRule="auto"/>
      <w:ind w:left="1600" w:hanging="200"/>
    </w:pPr>
    <w:rPr>
      <w:rFonts w:eastAsia="Times New Roman"/>
      <w:bCs/>
    </w:rPr>
  </w:style>
  <w:style w:type="paragraph" w:styleId="Index9">
    <w:name w:val="index 9"/>
    <w:basedOn w:val="Normal"/>
    <w:next w:val="Normal"/>
    <w:autoRedefine/>
    <w:rsid w:val="0006739B"/>
    <w:pPr>
      <w:spacing w:after="200" w:line="276" w:lineRule="auto"/>
      <w:ind w:left="1800" w:hanging="200"/>
    </w:pPr>
    <w:rPr>
      <w:rFonts w:eastAsia="Times New Roman"/>
      <w:bCs/>
    </w:rPr>
  </w:style>
  <w:style w:type="paragraph" w:styleId="IndexHeading">
    <w:name w:val="index heading"/>
    <w:basedOn w:val="Normal"/>
    <w:next w:val="Index1"/>
    <w:rsid w:val="0006739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6739B"/>
    <w:pPr>
      <w:jc w:val="both"/>
    </w:pPr>
    <w:rPr>
      <w:rFonts w:eastAsia="Times New Roman"/>
      <w:i/>
      <w:iCs/>
      <w:color w:val="000000"/>
    </w:rPr>
  </w:style>
  <w:style w:type="character" w:customStyle="1" w:styleId="MediumGrid11">
    <w:name w:val="Medium Grid 11"/>
    <w:uiPriority w:val="99"/>
    <w:rsid w:val="0006739B"/>
    <w:rPr>
      <w:color w:val="808080"/>
    </w:rPr>
  </w:style>
  <w:style w:type="numbering" w:customStyle="1" w:styleId="NoList8">
    <w:name w:val="No List8"/>
    <w:next w:val="NoList"/>
    <w:semiHidden/>
    <w:unhideWhenUsed/>
    <w:rsid w:val="0006739B"/>
  </w:style>
  <w:style w:type="numbering" w:customStyle="1" w:styleId="NoList9">
    <w:name w:val="No List9"/>
    <w:next w:val="NoList"/>
    <w:semiHidden/>
    <w:unhideWhenUsed/>
    <w:rsid w:val="0006739B"/>
  </w:style>
  <w:style w:type="numbering" w:customStyle="1" w:styleId="NoList10">
    <w:name w:val="No List10"/>
    <w:next w:val="NoList"/>
    <w:semiHidden/>
    <w:unhideWhenUsed/>
    <w:rsid w:val="0006739B"/>
  </w:style>
  <w:style w:type="numbering" w:customStyle="1" w:styleId="NoList1113">
    <w:name w:val="No List1113"/>
    <w:next w:val="NoList"/>
    <w:uiPriority w:val="99"/>
    <w:semiHidden/>
    <w:unhideWhenUsed/>
    <w:rsid w:val="0006739B"/>
  </w:style>
  <w:style w:type="numbering" w:customStyle="1" w:styleId="NoList1211">
    <w:name w:val="No List1211"/>
    <w:next w:val="NoList"/>
    <w:semiHidden/>
    <w:unhideWhenUsed/>
    <w:rsid w:val="0006739B"/>
  </w:style>
  <w:style w:type="numbering" w:customStyle="1" w:styleId="NoList131">
    <w:name w:val="No List131"/>
    <w:next w:val="NoList"/>
    <w:semiHidden/>
    <w:unhideWhenUsed/>
    <w:rsid w:val="0006739B"/>
  </w:style>
  <w:style w:type="numbering" w:customStyle="1" w:styleId="NoList141">
    <w:name w:val="No List141"/>
    <w:next w:val="NoList"/>
    <w:semiHidden/>
    <w:unhideWhenUsed/>
    <w:rsid w:val="0006739B"/>
  </w:style>
  <w:style w:type="numbering" w:customStyle="1" w:styleId="NoList15">
    <w:name w:val="No List15"/>
    <w:next w:val="NoList"/>
    <w:uiPriority w:val="99"/>
    <w:semiHidden/>
    <w:unhideWhenUsed/>
    <w:rsid w:val="0006739B"/>
  </w:style>
  <w:style w:type="numbering" w:customStyle="1" w:styleId="NoList16">
    <w:name w:val="No List16"/>
    <w:next w:val="NoList"/>
    <w:uiPriority w:val="99"/>
    <w:semiHidden/>
    <w:unhideWhenUsed/>
    <w:rsid w:val="0006739B"/>
  </w:style>
  <w:style w:type="numbering" w:customStyle="1" w:styleId="NoList17">
    <w:name w:val="No List17"/>
    <w:next w:val="NoList"/>
    <w:semiHidden/>
    <w:unhideWhenUsed/>
    <w:rsid w:val="0006739B"/>
  </w:style>
  <w:style w:type="numbering" w:customStyle="1" w:styleId="NoList18">
    <w:name w:val="No List18"/>
    <w:next w:val="NoList"/>
    <w:uiPriority w:val="99"/>
    <w:semiHidden/>
    <w:unhideWhenUsed/>
    <w:rsid w:val="0006739B"/>
  </w:style>
  <w:style w:type="numbering" w:customStyle="1" w:styleId="NoList19">
    <w:name w:val="No List19"/>
    <w:next w:val="NoList"/>
    <w:uiPriority w:val="99"/>
    <w:semiHidden/>
    <w:unhideWhenUsed/>
    <w:rsid w:val="0006739B"/>
  </w:style>
  <w:style w:type="numbering" w:customStyle="1" w:styleId="NoList20">
    <w:name w:val="No List20"/>
    <w:next w:val="NoList"/>
    <w:semiHidden/>
    <w:unhideWhenUsed/>
    <w:rsid w:val="0006739B"/>
  </w:style>
  <w:style w:type="numbering" w:customStyle="1" w:styleId="NoList213">
    <w:name w:val="No List213"/>
    <w:next w:val="NoList"/>
    <w:semiHidden/>
    <w:unhideWhenUsed/>
    <w:rsid w:val="0006739B"/>
  </w:style>
  <w:style w:type="character" w:customStyle="1" w:styleId="Date2">
    <w:name w:val="Date2"/>
    <w:rsid w:val="0006739B"/>
  </w:style>
  <w:style w:type="paragraph" w:customStyle="1" w:styleId="PlaceholderText2">
    <w:name w:val="Placeholder Text2"/>
    <w:basedOn w:val="Normal"/>
    <w:uiPriority w:val="99"/>
    <w:qFormat/>
    <w:rsid w:val="0006739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6739B"/>
    <w:pPr>
      <w:spacing w:before="100" w:beforeAutospacing="1" w:after="100" w:afterAutospacing="1"/>
    </w:pPr>
    <w:rPr>
      <w:rFonts w:eastAsia="Times New Roman"/>
    </w:rPr>
  </w:style>
  <w:style w:type="paragraph" w:customStyle="1" w:styleId="LightShading1">
    <w:name w:val="Light Shading1"/>
    <w:basedOn w:val="Normal"/>
    <w:qFormat/>
    <w:rsid w:val="0006739B"/>
    <w:pPr>
      <w:keepNext/>
      <w:tabs>
        <w:tab w:val="num" w:pos="1440"/>
      </w:tabs>
      <w:ind w:left="1800" w:hanging="360"/>
      <w:outlineLvl w:val="2"/>
    </w:pPr>
  </w:style>
  <w:style w:type="paragraph" w:customStyle="1" w:styleId="LightList1">
    <w:name w:val="Light List1"/>
    <w:basedOn w:val="Normal"/>
    <w:qFormat/>
    <w:rsid w:val="0006739B"/>
    <w:pPr>
      <w:keepNext/>
      <w:tabs>
        <w:tab w:val="num" w:pos="2160"/>
      </w:tabs>
      <w:ind w:left="2520" w:hanging="360"/>
      <w:outlineLvl w:val="3"/>
    </w:pPr>
  </w:style>
  <w:style w:type="paragraph" w:customStyle="1" w:styleId="LightGrid1">
    <w:name w:val="Light Grid1"/>
    <w:basedOn w:val="Normal"/>
    <w:qFormat/>
    <w:rsid w:val="0006739B"/>
    <w:pPr>
      <w:keepNext/>
      <w:tabs>
        <w:tab w:val="num" w:pos="2880"/>
      </w:tabs>
      <w:ind w:left="3240" w:hanging="360"/>
      <w:outlineLvl w:val="4"/>
    </w:pPr>
  </w:style>
  <w:style w:type="paragraph" w:customStyle="1" w:styleId="MediumShading11">
    <w:name w:val="Medium Shading 11"/>
    <w:basedOn w:val="Normal"/>
    <w:qFormat/>
    <w:rsid w:val="0006739B"/>
    <w:pPr>
      <w:keepNext/>
      <w:tabs>
        <w:tab w:val="num" w:pos="3600"/>
      </w:tabs>
      <w:ind w:left="3960" w:hanging="360"/>
      <w:outlineLvl w:val="5"/>
    </w:pPr>
  </w:style>
  <w:style w:type="paragraph" w:customStyle="1" w:styleId="MediumShading21">
    <w:name w:val="Medium Shading 21"/>
    <w:basedOn w:val="Normal"/>
    <w:qFormat/>
    <w:rsid w:val="0006739B"/>
    <w:pPr>
      <w:keepNext/>
      <w:tabs>
        <w:tab w:val="num" w:pos="4320"/>
      </w:tabs>
      <w:ind w:left="4680" w:hanging="360"/>
      <w:outlineLvl w:val="6"/>
    </w:pPr>
  </w:style>
  <w:style w:type="paragraph" w:customStyle="1" w:styleId="MediumList11">
    <w:name w:val="Medium List 11"/>
    <w:basedOn w:val="Normal"/>
    <w:qFormat/>
    <w:rsid w:val="0006739B"/>
    <w:pPr>
      <w:keepNext/>
      <w:tabs>
        <w:tab w:val="num" w:pos="5040"/>
      </w:tabs>
      <w:ind w:left="5400" w:hanging="360"/>
      <w:outlineLvl w:val="7"/>
    </w:pPr>
  </w:style>
  <w:style w:type="paragraph" w:customStyle="1" w:styleId="MediumList21">
    <w:name w:val="Medium List 21"/>
    <w:basedOn w:val="Normal"/>
    <w:qFormat/>
    <w:rsid w:val="0006739B"/>
    <w:pPr>
      <w:keepNext/>
      <w:tabs>
        <w:tab w:val="num" w:pos="5760"/>
      </w:tabs>
      <w:ind w:left="6120" w:hanging="360"/>
      <w:outlineLvl w:val="8"/>
    </w:pPr>
  </w:style>
  <w:style w:type="character" w:customStyle="1" w:styleId="SmallCharChar0">
    <w:name w:val="Small Char Char"/>
    <w:basedOn w:val="DefaultParagraphFont"/>
    <w:rsid w:val="0006739B"/>
    <w:rPr>
      <w:sz w:val="17"/>
      <w:szCs w:val="24"/>
      <w:lang w:val="en-US" w:eastAsia="en-US" w:bidi="ar-SA"/>
    </w:rPr>
  </w:style>
  <w:style w:type="paragraph" w:customStyle="1" w:styleId="TagsFutura">
    <w:name w:val="TagsFutura"/>
    <w:basedOn w:val="Normal"/>
    <w:next w:val="Cites"/>
    <w:qFormat/>
    <w:rsid w:val="0006739B"/>
    <w:rPr>
      <w:rFonts w:ascii="Futura" w:eastAsia="Times" w:hAnsi="Futura"/>
      <w:b/>
      <w:caps/>
      <w:sz w:val="18"/>
      <w:szCs w:val="20"/>
    </w:rPr>
  </w:style>
  <w:style w:type="character" w:styleId="SubtleEmphasis">
    <w:name w:val="Subtle Emphasis"/>
    <w:aliases w:val="Key phrase"/>
    <w:uiPriority w:val="19"/>
    <w:qFormat/>
    <w:rsid w:val="0006739B"/>
    <w:rPr>
      <w:rFonts w:ascii="Garamond" w:hAnsi="Garamond"/>
      <w:iCs/>
      <w:color w:val="auto"/>
      <w:spacing w:val="0"/>
      <w:sz w:val="22"/>
      <w:u w:val="single"/>
      <w:bdr w:val="none" w:sz="0" w:space="0" w:color="auto"/>
    </w:rPr>
  </w:style>
  <w:style w:type="paragraph" w:styleId="Revision">
    <w:name w:val="Revision"/>
    <w:hidden/>
    <w:uiPriority w:val="99"/>
    <w:rsid w:val="0006739B"/>
    <w:pPr>
      <w:spacing w:after="0" w:line="240" w:lineRule="auto"/>
    </w:pPr>
    <w:rPr>
      <w:rFonts w:ascii="Garamond" w:hAnsi="Garamond" w:cs="Calibri"/>
    </w:rPr>
  </w:style>
  <w:style w:type="character" w:customStyle="1" w:styleId="italics">
    <w:name w:val="italics"/>
    <w:basedOn w:val="DefaultParagraphFont"/>
    <w:rsid w:val="0006739B"/>
  </w:style>
  <w:style w:type="character" w:customStyle="1" w:styleId="m-3583723223135346788gmail-style13ptbold">
    <w:name w:val="m_-3583723223135346788gmail-style13ptbold"/>
    <w:basedOn w:val="DefaultParagraphFont"/>
    <w:rsid w:val="0006739B"/>
  </w:style>
  <w:style w:type="character" w:customStyle="1" w:styleId="m-3583723223135346788gmail-styleunderline">
    <w:name w:val="m_-3583723223135346788gmail-styleunderline"/>
    <w:basedOn w:val="DefaultParagraphFont"/>
    <w:rsid w:val="0006739B"/>
  </w:style>
  <w:style w:type="character" w:customStyle="1" w:styleId="m-7987884988147105482m1065625063539186999gmail-style13ptbold">
    <w:name w:val="m_-7987884988147105482m_1065625063539186999gmail-style13ptbold"/>
    <w:basedOn w:val="DefaultParagraphFont"/>
    <w:rsid w:val="0006739B"/>
  </w:style>
  <w:style w:type="character" w:customStyle="1" w:styleId="m-7987884988147105482m1065625063539186999gmail-styleunderline">
    <w:name w:val="m_-7987884988147105482m_1065625063539186999gmail-styleunderline"/>
    <w:basedOn w:val="DefaultParagraphFont"/>
    <w:rsid w:val="0006739B"/>
  </w:style>
  <w:style w:type="character" w:customStyle="1" w:styleId="m-2831606650154326052gmail-style13ptbold">
    <w:name w:val="m_-2831606650154326052gmail-style13ptbold"/>
    <w:basedOn w:val="DefaultParagraphFont"/>
    <w:rsid w:val="0006739B"/>
  </w:style>
  <w:style w:type="character" w:customStyle="1" w:styleId="pullquote">
    <w:name w:val="pullquote"/>
    <w:basedOn w:val="DefaultParagraphFont"/>
    <w:rsid w:val="0006739B"/>
  </w:style>
  <w:style w:type="paragraph" w:customStyle="1" w:styleId="pullquote1">
    <w:name w:val="pullquote1"/>
    <w:basedOn w:val="Normal"/>
    <w:rsid w:val="0006739B"/>
    <w:pPr>
      <w:spacing w:before="100" w:beforeAutospacing="1" w:after="100" w:afterAutospacing="1"/>
    </w:pPr>
  </w:style>
  <w:style w:type="character" w:customStyle="1" w:styleId="day">
    <w:name w:val="day"/>
    <w:basedOn w:val="DefaultParagraphFont"/>
    <w:rsid w:val="0006739B"/>
  </w:style>
  <w:style w:type="character" w:customStyle="1" w:styleId="ojrvke-r4nke-q4bldf-r4nke">
    <w:name w:val="ojrvke-r4nke-q4bldf-r4nke"/>
    <w:basedOn w:val="DefaultParagraphFont"/>
    <w:rsid w:val="0006739B"/>
  </w:style>
  <w:style w:type="character" w:customStyle="1" w:styleId="ojrvke-r4nke-q4bldf-shaume">
    <w:name w:val="ojrvke-r4nke-q4bldf-shaume"/>
    <w:basedOn w:val="DefaultParagraphFont"/>
    <w:rsid w:val="0006739B"/>
  </w:style>
  <w:style w:type="character" w:customStyle="1" w:styleId="ojrvke-r4nke-q4bldf-oqlbge">
    <w:name w:val="ojrvke-r4nke-q4bldf-oqlbge"/>
    <w:basedOn w:val="DefaultParagraphFont"/>
    <w:rsid w:val="0006739B"/>
  </w:style>
  <w:style w:type="character" w:customStyle="1" w:styleId="lede-text-onlyhighlight">
    <w:name w:val="lede-text-only__highlight"/>
    <w:basedOn w:val="DefaultParagraphFont"/>
    <w:rsid w:val="0006739B"/>
  </w:style>
  <w:style w:type="character" w:customStyle="1" w:styleId="submitted-by">
    <w:name w:val="submitted-by"/>
    <w:basedOn w:val="DefaultParagraphFont"/>
    <w:rsid w:val="0006739B"/>
  </w:style>
  <w:style w:type="character" w:customStyle="1" w:styleId="article-recirc-link-text">
    <w:name w:val="article-recirc-link-text"/>
    <w:basedOn w:val="DefaultParagraphFont"/>
    <w:rsid w:val="0006739B"/>
  </w:style>
  <w:style w:type="character" w:customStyle="1" w:styleId="author-list-item">
    <w:name w:val="author-list-item"/>
    <w:basedOn w:val="DefaultParagraphFont"/>
    <w:rsid w:val="0006739B"/>
  </w:style>
  <w:style w:type="paragraph" w:customStyle="1" w:styleId="p1">
    <w:name w:val="p1"/>
    <w:basedOn w:val="Normal"/>
    <w:qFormat/>
    <w:rsid w:val="0006739B"/>
    <w:pPr>
      <w:spacing w:before="100" w:beforeAutospacing="1" w:after="100" w:afterAutospacing="1"/>
    </w:pPr>
  </w:style>
  <w:style w:type="character" w:customStyle="1" w:styleId="s1">
    <w:name w:val="s1"/>
    <w:basedOn w:val="DefaultParagraphFont"/>
    <w:rsid w:val="0006739B"/>
  </w:style>
  <w:style w:type="character" w:customStyle="1" w:styleId="vw-date-box-date">
    <w:name w:val="vw-date-box-date"/>
    <w:basedOn w:val="DefaultParagraphFont"/>
    <w:rsid w:val="0006739B"/>
  </w:style>
  <w:style w:type="character" w:customStyle="1" w:styleId="vw-date-box-month">
    <w:name w:val="vw-date-box-month"/>
    <w:basedOn w:val="DefaultParagraphFont"/>
    <w:rsid w:val="0006739B"/>
  </w:style>
  <w:style w:type="character" w:customStyle="1" w:styleId="meta-divider">
    <w:name w:val="meta-divider"/>
    <w:basedOn w:val="DefaultParagraphFont"/>
    <w:rsid w:val="0006739B"/>
  </w:style>
  <w:style w:type="character" w:customStyle="1" w:styleId="c-bylineitem">
    <w:name w:val="c-byline__item"/>
    <w:basedOn w:val="DefaultParagraphFont"/>
    <w:rsid w:val="0006739B"/>
  </w:style>
  <w:style w:type="character" w:customStyle="1" w:styleId="UnresolvedMention3">
    <w:name w:val="Unresolved Mention3"/>
    <w:basedOn w:val="DefaultParagraphFont"/>
    <w:uiPriority w:val="99"/>
    <w:rsid w:val="0006739B"/>
    <w:rPr>
      <w:color w:val="808080"/>
      <w:shd w:val="clear" w:color="auto" w:fill="E6E6E6"/>
    </w:rPr>
  </w:style>
  <w:style w:type="character" w:customStyle="1" w:styleId="cit-title">
    <w:name w:val="cit-title"/>
    <w:basedOn w:val="DefaultParagraphFont"/>
    <w:rsid w:val="0006739B"/>
  </w:style>
  <w:style w:type="paragraph" w:customStyle="1" w:styleId="graf">
    <w:name w:val="graf"/>
    <w:basedOn w:val="Normal"/>
    <w:uiPriority w:val="99"/>
    <w:qFormat/>
    <w:rsid w:val="0006739B"/>
    <w:pPr>
      <w:spacing w:before="100" w:beforeAutospacing="1" w:after="100" w:afterAutospacing="1"/>
    </w:pPr>
    <w:rPr>
      <w:rFonts w:eastAsia="Times New Roman"/>
    </w:rPr>
  </w:style>
  <w:style w:type="character" w:customStyle="1" w:styleId="markup--quote">
    <w:name w:val="markup--quote"/>
    <w:basedOn w:val="DefaultParagraphFont"/>
    <w:rsid w:val="0006739B"/>
  </w:style>
  <w:style w:type="character" w:customStyle="1" w:styleId="button-label">
    <w:name w:val="button-label"/>
    <w:basedOn w:val="DefaultParagraphFont"/>
    <w:rsid w:val="0006739B"/>
  </w:style>
  <w:style w:type="paragraph" w:customStyle="1" w:styleId="block-flush">
    <w:name w:val="block-flush"/>
    <w:basedOn w:val="Normal"/>
    <w:rsid w:val="0006739B"/>
    <w:pPr>
      <w:spacing w:before="100" w:beforeAutospacing="1" w:after="100" w:afterAutospacing="1"/>
    </w:pPr>
    <w:rPr>
      <w:rFonts w:eastAsia="Times New Roman"/>
    </w:rPr>
  </w:style>
  <w:style w:type="paragraph" w:customStyle="1" w:styleId="contrib-byline-author">
    <w:name w:val="contrib-byline-author"/>
    <w:basedOn w:val="Normal"/>
    <w:rsid w:val="0006739B"/>
    <w:pPr>
      <w:spacing w:before="100" w:beforeAutospacing="1" w:after="100" w:afterAutospacing="1"/>
    </w:pPr>
    <w:rPr>
      <w:rFonts w:eastAsia="Times New Roman"/>
    </w:rPr>
  </w:style>
  <w:style w:type="character" w:customStyle="1" w:styleId="author-comma">
    <w:name w:val="author-comma"/>
    <w:basedOn w:val="DefaultParagraphFont"/>
    <w:rsid w:val="0006739B"/>
  </w:style>
  <w:style w:type="paragraph" w:customStyle="1" w:styleId="contrib-byline-title">
    <w:name w:val="contrib-byline-title"/>
    <w:basedOn w:val="Normal"/>
    <w:rsid w:val="0006739B"/>
    <w:pPr>
      <w:spacing w:before="100" w:beforeAutospacing="1" w:after="100" w:afterAutospacing="1"/>
    </w:pPr>
    <w:rPr>
      <w:rFonts w:eastAsia="Times New Roman"/>
    </w:rPr>
  </w:style>
  <w:style w:type="character" w:customStyle="1" w:styleId="ng-binding">
    <w:name w:val="ng-binding"/>
    <w:basedOn w:val="DefaultParagraphFont"/>
    <w:rsid w:val="0006739B"/>
  </w:style>
  <w:style w:type="paragraph" w:customStyle="1" w:styleId="contrib-tagline">
    <w:name w:val="contrib-tagline"/>
    <w:basedOn w:val="Normal"/>
    <w:rsid w:val="0006739B"/>
    <w:pPr>
      <w:spacing w:before="100" w:beforeAutospacing="1" w:after="100" w:afterAutospacing="1"/>
    </w:pPr>
    <w:rPr>
      <w:rFonts w:eastAsia="Times New Roman"/>
    </w:rPr>
  </w:style>
  <w:style w:type="character" w:customStyle="1" w:styleId="timestampdate--published">
    <w:name w:val="timestamp__date--published"/>
    <w:basedOn w:val="DefaultParagraphFont"/>
    <w:rsid w:val="0006739B"/>
  </w:style>
  <w:style w:type="character" w:customStyle="1" w:styleId="timestampdate--modified">
    <w:name w:val="timestamp__date--modified"/>
    <w:basedOn w:val="DefaultParagraphFont"/>
    <w:rsid w:val="0006739B"/>
  </w:style>
  <w:style w:type="character" w:customStyle="1" w:styleId="author-carddetailsname">
    <w:name w:val="author-card__details__name"/>
    <w:basedOn w:val="DefaultParagraphFont"/>
    <w:rsid w:val="0006739B"/>
  </w:style>
  <w:style w:type="character" w:customStyle="1" w:styleId="author-cardmicrobio">
    <w:name w:val="author-card__microbio"/>
    <w:basedOn w:val="DefaultParagraphFont"/>
    <w:rsid w:val="0006739B"/>
  </w:style>
  <w:style w:type="character" w:customStyle="1" w:styleId="UnresolvedMention4">
    <w:name w:val="Unresolved Mention4"/>
    <w:basedOn w:val="DefaultParagraphFont"/>
    <w:uiPriority w:val="99"/>
    <w:rsid w:val="0006739B"/>
    <w:rPr>
      <w:color w:val="808080"/>
      <w:shd w:val="clear" w:color="auto" w:fill="E6E6E6"/>
    </w:rPr>
  </w:style>
  <w:style w:type="character" w:customStyle="1" w:styleId="fm-vol-iss-date">
    <w:name w:val="fm-vol-iss-date"/>
    <w:basedOn w:val="DefaultParagraphFont"/>
    <w:rsid w:val="0006739B"/>
  </w:style>
  <w:style w:type="paragraph" w:customStyle="1" w:styleId="single-author">
    <w:name w:val="single-author"/>
    <w:basedOn w:val="Normal"/>
    <w:rsid w:val="0006739B"/>
    <w:pPr>
      <w:spacing w:before="100" w:beforeAutospacing="1" w:after="100" w:afterAutospacing="1"/>
    </w:pPr>
  </w:style>
  <w:style w:type="paragraph" w:customStyle="1" w:styleId="single-time">
    <w:name w:val="single-time"/>
    <w:basedOn w:val="Normal"/>
    <w:rsid w:val="0006739B"/>
    <w:pPr>
      <w:spacing w:before="100" w:beforeAutospacing="1" w:after="100" w:afterAutospacing="1"/>
    </w:pPr>
  </w:style>
  <w:style w:type="character" w:customStyle="1" w:styleId="author-carddetails-container">
    <w:name w:val="author-card__details-container"/>
    <w:basedOn w:val="DefaultParagraphFont"/>
    <w:rsid w:val="0006739B"/>
  </w:style>
  <w:style w:type="paragraph" w:customStyle="1" w:styleId="text-small">
    <w:name w:val="text-small"/>
    <w:basedOn w:val="Normal"/>
    <w:rsid w:val="0006739B"/>
    <w:pPr>
      <w:spacing w:before="100" w:beforeAutospacing="1" w:after="100" w:afterAutospacing="1"/>
    </w:pPr>
  </w:style>
  <w:style w:type="character" w:customStyle="1" w:styleId="show-for-medium-up">
    <w:name w:val="show-for-medium-up"/>
    <w:basedOn w:val="DefaultParagraphFont"/>
    <w:rsid w:val="0006739B"/>
  </w:style>
  <w:style w:type="character" w:customStyle="1" w:styleId="author-ref">
    <w:name w:val="author-ref"/>
    <w:basedOn w:val="DefaultParagraphFont"/>
    <w:rsid w:val="0006739B"/>
  </w:style>
  <w:style w:type="character" w:customStyle="1" w:styleId="sr-only">
    <w:name w:val="sr-only"/>
    <w:basedOn w:val="DefaultParagraphFont"/>
    <w:rsid w:val="0006739B"/>
  </w:style>
  <w:style w:type="paragraph" w:customStyle="1" w:styleId="comment-options">
    <w:name w:val="comment-options"/>
    <w:basedOn w:val="Normal"/>
    <w:rsid w:val="0006739B"/>
    <w:pPr>
      <w:spacing w:before="100" w:beforeAutospacing="1" w:after="100" w:afterAutospacing="1"/>
    </w:pPr>
  </w:style>
  <w:style w:type="character" w:customStyle="1" w:styleId="sword">
    <w:name w:val="sword"/>
    <w:basedOn w:val="DefaultParagraphFont"/>
    <w:rsid w:val="0006739B"/>
  </w:style>
  <w:style w:type="character" w:customStyle="1" w:styleId="categories">
    <w:name w:val="categories"/>
    <w:basedOn w:val="DefaultParagraphFont"/>
    <w:rsid w:val="0006739B"/>
  </w:style>
  <w:style w:type="character" w:customStyle="1" w:styleId="normaltextrun">
    <w:name w:val="normaltextrun"/>
    <w:basedOn w:val="DefaultParagraphFont"/>
    <w:rsid w:val="0006739B"/>
  </w:style>
  <w:style w:type="character" w:customStyle="1" w:styleId="spellingerror">
    <w:name w:val="spellingerror"/>
    <w:basedOn w:val="DefaultParagraphFont"/>
    <w:rsid w:val="0006739B"/>
  </w:style>
  <w:style w:type="character" w:customStyle="1" w:styleId="hi-italic">
    <w:name w:val="hi-italic"/>
    <w:basedOn w:val="DefaultParagraphFont"/>
    <w:rsid w:val="0006739B"/>
  </w:style>
  <w:style w:type="character" w:customStyle="1" w:styleId="visually-hidden">
    <w:name w:val="visually-hidden"/>
    <w:basedOn w:val="DefaultParagraphFont"/>
    <w:rsid w:val="0006739B"/>
  </w:style>
  <w:style w:type="character" w:customStyle="1" w:styleId="s2">
    <w:name w:val="s2"/>
    <w:basedOn w:val="DefaultParagraphFont"/>
    <w:rsid w:val="0006739B"/>
  </w:style>
  <w:style w:type="paragraph" w:customStyle="1" w:styleId="deck">
    <w:name w:val="deck"/>
    <w:basedOn w:val="Normal"/>
    <w:uiPriority w:val="99"/>
    <w:qFormat/>
    <w:rsid w:val="0006739B"/>
    <w:pPr>
      <w:spacing w:before="100" w:beforeAutospacing="1" w:after="100" w:afterAutospacing="1"/>
    </w:pPr>
  </w:style>
  <w:style w:type="paragraph" w:customStyle="1" w:styleId="m-profilebio-blurb">
    <w:name w:val="m-profile__bio-blurb"/>
    <w:basedOn w:val="Normal"/>
    <w:rsid w:val="0006739B"/>
    <w:pPr>
      <w:spacing w:before="100" w:beforeAutospacing="1" w:after="100" w:afterAutospacing="1"/>
    </w:pPr>
  </w:style>
  <w:style w:type="paragraph" w:customStyle="1" w:styleId="mbn">
    <w:name w:val="mbn"/>
    <w:basedOn w:val="Normal"/>
    <w:rsid w:val="0006739B"/>
    <w:pPr>
      <w:spacing w:before="100" w:beforeAutospacing="1" w:after="100" w:afterAutospacing="1"/>
    </w:pPr>
  </w:style>
  <w:style w:type="paragraph" w:customStyle="1" w:styleId="bylinename">
    <w:name w:val="byline__name"/>
    <w:basedOn w:val="Normal"/>
    <w:rsid w:val="0006739B"/>
    <w:pPr>
      <w:spacing w:before="100" w:beforeAutospacing="1" w:after="100" w:afterAutospacing="1"/>
    </w:pPr>
  </w:style>
  <w:style w:type="paragraph" w:customStyle="1" w:styleId="column">
    <w:name w:val="column"/>
    <w:basedOn w:val="Normal"/>
    <w:uiPriority w:val="99"/>
    <w:qFormat/>
    <w:rsid w:val="0006739B"/>
    <w:pPr>
      <w:spacing w:before="100" w:beforeAutospacing="1" w:after="100" w:afterAutospacing="1"/>
    </w:pPr>
  </w:style>
  <w:style w:type="paragraph" w:customStyle="1" w:styleId="byline-column">
    <w:name w:val="byline-column"/>
    <w:basedOn w:val="Normal"/>
    <w:rsid w:val="0006739B"/>
    <w:pPr>
      <w:spacing w:before="100" w:beforeAutospacing="1" w:after="100" w:afterAutospacing="1"/>
    </w:pPr>
  </w:style>
  <w:style w:type="character" w:customStyle="1" w:styleId="sharetools-label">
    <w:name w:val="sharetools-label"/>
    <w:basedOn w:val="DefaultParagraphFont"/>
    <w:rsid w:val="0006739B"/>
  </w:style>
  <w:style w:type="character" w:customStyle="1" w:styleId="sharetool-text">
    <w:name w:val="sharetool-text"/>
    <w:basedOn w:val="DefaultParagraphFont"/>
    <w:rsid w:val="0006739B"/>
  </w:style>
  <w:style w:type="paragraph" w:customStyle="1" w:styleId="byline-dateline">
    <w:name w:val="byline-dateline"/>
    <w:basedOn w:val="Normal"/>
    <w:rsid w:val="0006739B"/>
    <w:pPr>
      <w:spacing w:before="100" w:beforeAutospacing="1" w:after="100" w:afterAutospacing="1"/>
    </w:pPr>
  </w:style>
  <w:style w:type="character" w:customStyle="1" w:styleId="name-desc">
    <w:name w:val="name-desc"/>
    <w:basedOn w:val="DefaultParagraphFont"/>
    <w:rsid w:val="0006739B"/>
  </w:style>
  <w:style w:type="paragraph" w:customStyle="1" w:styleId="story-body-text">
    <w:name w:val="story-body-text"/>
    <w:basedOn w:val="Normal"/>
    <w:qFormat/>
    <w:rsid w:val="0006739B"/>
    <w:pPr>
      <w:spacing w:before="100" w:beforeAutospacing="1" w:after="100" w:afterAutospacing="1"/>
    </w:pPr>
  </w:style>
  <w:style w:type="character" w:customStyle="1" w:styleId="dropcap1">
    <w:name w:val="dropcap1"/>
    <w:basedOn w:val="DefaultParagraphFont"/>
    <w:rsid w:val="0006739B"/>
  </w:style>
  <w:style w:type="character" w:customStyle="1" w:styleId="rollover-people">
    <w:name w:val="rollover-people"/>
    <w:basedOn w:val="DefaultParagraphFont"/>
    <w:rsid w:val="0006739B"/>
  </w:style>
  <w:style w:type="character" w:customStyle="1" w:styleId="byline-author">
    <w:name w:val="byline-author"/>
    <w:basedOn w:val="DefaultParagraphFont"/>
    <w:rsid w:val="0006739B"/>
  </w:style>
  <w:style w:type="character" w:customStyle="1" w:styleId="twitter-url">
    <w:name w:val="twitter-url"/>
    <w:basedOn w:val="DefaultParagraphFont"/>
    <w:rsid w:val="0006739B"/>
  </w:style>
  <w:style w:type="character" w:customStyle="1" w:styleId="firstpart">
    <w:name w:val="firstpart"/>
    <w:basedOn w:val="DefaultParagraphFont"/>
    <w:rsid w:val="0006739B"/>
  </w:style>
  <w:style w:type="paragraph" w:customStyle="1" w:styleId="articlepull-quote-txt">
    <w:name w:val="article__pull-quote-txt"/>
    <w:basedOn w:val="Normal"/>
    <w:rsid w:val="0006739B"/>
    <w:pPr>
      <w:spacing w:before="100" w:beforeAutospacing="1" w:after="100" w:afterAutospacing="1"/>
    </w:pPr>
  </w:style>
  <w:style w:type="paragraph" w:customStyle="1" w:styleId="detail-intro-text-author">
    <w:name w:val="detail-intro-text-author"/>
    <w:basedOn w:val="Normal"/>
    <w:rsid w:val="0006739B"/>
    <w:pPr>
      <w:spacing w:before="100" w:beforeAutospacing="1" w:after="100" w:afterAutospacing="1"/>
    </w:pPr>
  </w:style>
  <w:style w:type="paragraph" w:customStyle="1" w:styleId="tweetline">
    <w:name w:val="tweet_line"/>
    <w:basedOn w:val="Normal"/>
    <w:rsid w:val="0006739B"/>
    <w:pPr>
      <w:spacing w:before="100" w:beforeAutospacing="1" w:after="100" w:afterAutospacing="1"/>
    </w:pPr>
  </w:style>
  <w:style w:type="character" w:customStyle="1" w:styleId="tweetquote">
    <w:name w:val="tweet_quote"/>
    <w:basedOn w:val="DefaultParagraphFont"/>
    <w:rsid w:val="0006739B"/>
  </w:style>
  <w:style w:type="character" w:customStyle="1" w:styleId="original">
    <w:name w:val="original"/>
    <w:basedOn w:val="DefaultParagraphFont"/>
    <w:rsid w:val="0006739B"/>
  </w:style>
  <w:style w:type="character" w:customStyle="1" w:styleId="flytitle-and-titletitle">
    <w:name w:val="flytitle-and-title__title"/>
    <w:basedOn w:val="DefaultParagraphFont"/>
    <w:rsid w:val="0006739B"/>
  </w:style>
  <w:style w:type="paragraph" w:customStyle="1" w:styleId="blog-postrubric">
    <w:name w:val="blog-post__rubric"/>
    <w:basedOn w:val="Normal"/>
    <w:rsid w:val="0006739B"/>
    <w:pPr>
      <w:spacing w:before="100" w:beforeAutospacing="1" w:after="100" w:afterAutospacing="1"/>
    </w:pPr>
  </w:style>
  <w:style w:type="paragraph" w:customStyle="1" w:styleId="blog-postbyline-container">
    <w:name w:val="blog-post__byline-container"/>
    <w:basedOn w:val="Normal"/>
    <w:rsid w:val="0006739B"/>
    <w:pPr>
      <w:spacing w:before="100" w:beforeAutospacing="1" w:after="100" w:afterAutospacing="1"/>
    </w:pPr>
  </w:style>
  <w:style w:type="character" w:customStyle="1" w:styleId="blog-postbyline">
    <w:name w:val="blog-post__byline"/>
    <w:basedOn w:val="DefaultParagraphFont"/>
    <w:rsid w:val="0006739B"/>
  </w:style>
  <w:style w:type="character" w:customStyle="1" w:styleId="a-authorbyline-prefix">
    <w:name w:val="a-author__byline-prefix"/>
    <w:basedOn w:val="DefaultParagraphFont"/>
    <w:rsid w:val="0006739B"/>
  </w:style>
  <w:style w:type="character" w:customStyle="1" w:styleId="a-authorbyline-name">
    <w:name w:val="a-author__byline-name"/>
    <w:basedOn w:val="DefaultParagraphFont"/>
    <w:rsid w:val="0006739B"/>
  </w:style>
  <w:style w:type="character" w:customStyle="1" w:styleId="weirdasstagtextChar">
    <w:name w:val="weird ass tag text Char"/>
    <w:basedOn w:val="DefaultParagraphFont"/>
    <w:link w:val="weirdasstagtext"/>
    <w:uiPriority w:val="99"/>
    <w:rsid w:val="0006739B"/>
    <w:rPr>
      <w:rFonts w:ascii="Calibri" w:eastAsia="Times New Roman" w:hAnsi="Calibri" w:cs="Calibri"/>
      <w:b/>
      <w:szCs w:val="20"/>
    </w:rPr>
  </w:style>
  <w:style w:type="character" w:customStyle="1" w:styleId="red-subtitle">
    <w:name w:val="red-subtitle"/>
    <w:basedOn w:val="DefaultParagraphFont"/>
    <w:rsid w:val="0006739B"/>
  </w:style>
  <w:style w:type="character" w:customStyle="1" w:styleId="tgc">
    <w:name w:val="_tgc"/>
    <w:basedOn w:val="DefaultParagraphFont"/>
    <w:rsid w:val="0006739B"/>
  </w:style>
  <w:style w:type="character" w:customStyle="1" w:styleId="djhat-arrow">
    <w:name w:val="djhat-arrow"/>
    <w:basedOn w:val="DefaultParagraphFont"/>
    <w:rsid w:val="0006739B"/>
  </w:style>
  <w:style w:type="character" w:customStyle="1" w:styleId="mname">
    <w:name w:val="mname"/>
    <w:basedOn w:val="DefaultParagraphFont"/>
    <w:rsid w:val="0006739B"/>
  </w:style>
  <w:style w:type="character" w:customStyle="1" w:styleId="mvalue">
    <w:name w:val="mvalue"/>
    <w:basedOn w:val="DefaultParagraphFont"/>
    <w:rsid w:val="0006739B"/>
  </w:style>
  <w:style w:type="character" w:customStyle="1" w:styleId="mchange">
    <w:name w:val="mchange"/>
    <w:basedOn w:val="DefaultParagraphFont"/>
    <w:rsid w:val="0006739B"/>
  </w:style>
  <w:style w:type="character" w:customStyle="1" w:styleId="categoryaside">
    <w:name w:val="category__aside"/>
    <w:basedOn w:val="DefaultParagraphFont"/>
    <w:rsid w:val="0006739B"/>
  </w:style>
  <w:style w:type="character" w:customStyle="1" w:styleId="article-breadcrumb-wrapper">
    <w:name w:val="article-breadcrumb-wrapper"/>
    <w:basedOn w:val="DefaultParagraphFont"/>
    <w:rsid w:val="0006739B"/>
  </w:style>
  <w:style w:type="character" w:customStyle="1" w:styleId="wsj-article-caption-content">
    <w:name w:val="wsj-article-caption-content"/>
    <w:basedOn w:val="DefaultParagraphFont"/>
    <w:rsid w:val="0006739B"/>
  </w:style>
  <w:style w:type="character" w:customStyle="1" w:styleId="wsj-article-credit">
    <w:name w:val="wsj-article-credit"/>
    <w:basedOn w:val="DefaultParagraphFont"/>
    <w:rsid w:val="0006739B"/>
  </w:style>
  <w:style w:type="character" w:customStyle="1" w:styleId="wsj-article-credit-tag">
    <w:name w:val="wsj-article-credit-tag"/>
    <w:basedOn w:val="DefaultParagraphFont"/>
    <w:rsid w:val="0006739B"/>
  </w:style>
  <w:style w:type="character" w:customStyle="1" w:styleId="commentscounticon">
    <w:name w:val="comments_count_icon"/>
    <w:basedOn w:val="DefaultParagraphFont"/>
    <w:rsid w:val="0006739B"/>
  </w:style>
  <w:style w:type="character" w:customStyle="1" w:styleId="comments-count-word">
    <w:name w:val="comments-count-word"/>
    <w:basedOn w:val="DefaultParagraphFont"/>
    <w:rsid w:val="0006739B"/>
  </w:style>
  <w:style w:type="character" w:customStyle="1" w:styleId="company-name-type">
    <w:name w:val="company-name-type"/>
    <w:basedOn w:val="DefaultParagraphFont"/>
    <w:rsid w:val="0006739B"/>
  </w:style>
  <w:style w:type="character" w:customStyle="1" w:styleId="nav-prevnext-lbl">
    <w:name w:val="nav-prevnext-lbl"/>
    <w:basedOn w:val="DefaultParagraphFont"/>
    <w:rsid w:val="0006739B"/>
  </w:style>
  <w:style w:type="character" w:customStyle="1" w:styleId="nav-prevnext-hed">
    <w:name w:val="nav-prevnext-hed"/>
    <w:basedOn w:val="DefaultParagraphFont"/>
    <w:rsid w:val="0006739B"/>
  </w:style>
  <w:style w:type="character" w:customStyle="1" w:styleId="readcomments">
    <w:name w:val="readcomments"/>
    <w:basedOn w:val="DefaultParagraphFont"/>
    <w:rsid w:val="0006739B"/>
  </w:style>
  <w:style w:type="character" w:customStyle="1" w:styleId="selected-edition">
    <w:name w:val="selected-edition"/>
    <w:basedOn w:val="DefaultParagraphFont"/>
    <w:rsid w:val="0006739B"/>
  </w:style>
  <w:style w:type="character" w:customStyle="1" w:styleId="rotate">
    <w:name w:val="rotate"/>
    <w:basedOn w:val="DefaultParagraphFont"/>
    <w:rsid w:val="0006739B"/>
  </w:style>
  <w:style w:type="paragraph" w:customStyle="1" w:styleId="column-name">
    <w:name w:val="column-name"/>
    <w:basedOn w:val="Normal"/>
    <w:qFormat/>
    <w:rsid w:val="0006739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6739B"/>
  </w:style>
  <w:style w:type="character" w:customStyle="1" w:styleId="QuoteChar1">
    <w:name w:val="Quote Char1"/>
    <w:aliases w:val="quote Char1"/>
    <w:basedOn w:val="DefaultParagraphFont"/>
    <w:uiPriority w:val="29"/>
    <w:rsid w:val="0006739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6739B"/>
    <w:rPr>
      <w:rFonts w:ascii="Calibri" w:eastAsia="Calibri" w:hAnsi="Calibri" w:cs="Calibri"/>
      <w:b/>
    </w:rPr>
  </w:style>
  <w:style w:type="character" w:customStyle="1" w:styleId="StyleCardText11ptUnderlineChar">
    <w:name w:val="Style Card Text + 11 pt Underline Char"/>
    <w:link w:val="StyleCardText11ptUnderline"/>
    <w:locked/>
    <w:rsid w:val="0006739B"/>
    <w:rPr>
      <w:u w:val="single"/>
    </w:rPr>
  </w:style>
  <w:style w:type="paragraph" w:customStyle="1" w:styleId="StyleCardText11ptUnderline">
    <w:name w:val="Style Card Text + 11 pt Underline"/>
    <w:link w:val="StyleCardText11ptUnderlineChar"/>
    <w:qFormat/>
    <w:rsid w:val="0006739B"/>
    <w:pPr>
      <w:spacing w:line="254" w:lineRule="auto"/>
    </w:pPr>
    <w:rPr>
      <w:u w:val="single"/>
    </w:rPr>
  </w:style>
  <w:style w:type="character" w:customStyle="1" w:styleId="StyleMinimizedText11ptChar">
    <w:name w:val="Style Minimized Text + 11 pt Char"/>
    <w:basedOn w:val="DefaultParagraphFont"/>
    <w:link w:val="StyleMinimizedText11pt"/>
    <w:locked/>
    <w:rsid w:val="0006739B"/>
    <w:rPr>
      <w:rFonts w:ascii="Georgia" w:hAnsi="Georgia"/>
      <w:sz w:val="16"/>
    </w:rPr>
  </w:style>
  <w:style w:type="paragraph" w:customStyle="1" w:styleId="StyleMinimizedText11pt">
    <w:name w:val="Style Minimized Text + 11 pt"/>
    <w:basedOn w:val="Normal"/>
    <w:link w:val="StyleMinimizedText11ptChar"/>
    <w:qFormat/>
    <w:rsid w:val="0006739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6739B"/>
    <w:rPr>
      <w:rFonts w:ascii="Georgia" w:hAnsi="Georgia"/>
      <w:sz w:val="16"/>
    </w:rPr>
  </w:style>
  <w:style w:type="paragraph" w:customStyle="1" w:styleId="StyleMinimizedText11pt1">
    <w:name w:val="Style Minimized Text + 11 pt1"/>
    <w:basedOn w:val="Normal"/>
    <w:link w:val="StyleMinimizedText11pt1Char"/>
    <w:qFormat/>
    <w:rsid w:val="0006739B"/>
    <w:rPr>
      <w:rFonts w:ascii="Georgia" w:hAnsi="Georgia" w:cstheme="minorBidi"/>
      <w:sz w:val="16"/>
    </w:rPr>
  </w:style>
  <w:style w:type="character" w:customStyle="1" w:styleId="Debate-EmphasizedText-F5Char">
    <w:name w:val="Debate- Emphasized Text- F5 Char"/>
    <w:link w:val="Debate-EmphasizedText-F5"/>
    <w:locked/>
    <w:rsid w:val="0006739B"/>
    <w:rPr>
      <w:rFonts w:ascii="Arial Narrow" w:hAnsi="Arial Narrow"/>
      <w:b/>
      <w:sz w:val="18"/>
      <w:u w:val="single"/>
    </w:rPr>
  </w:style>
  <w:style w:type="paragraph" w:customStyle="1" w:styleId="Debate-EmphasizedText-F5">
    <w:name w:val="Debate- Emphasized Text- F5"/>
    <w:basedOn w:val="Normal"/>
    <w:link w:val="Debate-EmphasizedText-F5Char"/>
    <w:qFormat/>
    <w:rsid w:val="0006739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6739B"/>
    <w:rPr>
      <w:rFonts w:asciiTheme="minorHAnsi" w:hAnsiTheme="minorHAnsi" w:cstheme="minorBidi"/>
      <w:sz w:val="16"/>
      <w:szCs w:val="24"/>
    </w:rPr>
  </w:style>
  <w:style w:type="character" w:customStyle="1" w:styleId="CardStyleChar">
    <w:name w:val="Card Style Char"/>
    <w:link w:val="CardStyle"/>
    <w:locked/>
    <w:rsid w:val="0006739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673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6739B"/>
    <w:rPr>
      <w:rFonts w:ascii="Georgia" w:eastAsia="Times New Roman" w:hAnsi="Georgia" w:cs="Times New Roman"/>
      <w:b/>
      <w:u w:val="single"/>
    </w:rPr>
  </w:style>
  <w:style w:type="character" w:customStyle="1" w:styleId="CardHighlightChar">
    <w:name w:val="Card Highlight Char"/>
    <w:link w:val="CardHighlight"/>
    <w:locked/>
    <w:rsid w:val="000673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6739B"/>
    <w:pPr>
      <w:shd w:val="clear" w:color="auto" w:fill="66FFFF"/>
    </w:pPr>
    <w:rPr>
      <w:rFonts w:eastAsia="Calibri"/>
      <w:u w:val="single"/>
    </w:rPr>
  </w:style>
  <w:style w:type="character" w:customStyle="1" w:styleId="BlockHeaderHiddenChar">
    <w:name w:val="Block Header Hidden Char"/>
    <w:link w:val="BlockHeaderHidden"/>
    <w:locked/>
    <w:rsid w:val="0006739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673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6739B"/>
    <w:rPr>
      <w:rFonts w:ascii="Georgia" w:eastAsia="Calibri" w:hAnsi="Georgia"/>
      <w:sz w:val="16"/>
      <w:szCs w:val="16"/>
    </w:rPr>
  </w:style>
  <w:style w:type="paragraph" w:customStyle="1" w:styleId="SmallSizeParagraph">
    <w:name w:val="Small Size Paragraph"/>
    <w:basedOn w:val="Normal"/>
    <w:link w:val="SmallSizeParagraphChar"/>
    <w:qFormat/>
    <w:rsid w:val="0006739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6739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6739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6739B"/>
    <w:rPr>
      <w:rFonts w:ascii="Times New Roman" w:eastAsia="Calibri" w:hAnsi="Times New Roman" w:cs="Times New Roman"/>
      <w:b/>
      <w:szCs w:val="20"/>
      <w:u w:val="single"/>
    </w:rPr>
  </w:style>
  <w:style w:type="paragraph" w:customStyle="1" w:styleId="AuthorDate2">
    <w:name w:val="AuthorDate"/>
    <w:next w:val="Normal"/>
    <w:link w:val="AuthorDateChar"/>
    <w:qFormat/>
    <w:rsid w:val="0006739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673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6739B"/>
    <w:rPr>
      <w:rFonts w:ascii="Times New Roman" w:eastAsia="Times New Roman" w:hAnsi="Times New Roman" w:cs="Times New Roman"/>
      <w:strike/>
      <w:sz w:val="20"/>
    </w:rPr>
  </w:style>
  <w:style w:type="character" w:customStyle="1" w:styleId="CardT1Char">
    <w:name w:val="CardT1 Char"/>
    <w:link w:val="CardT1"/>
    <w:locked/>
    <w:rsid w:val="0006739B"/>
    <w:rPr>
      <w:rFonts w:ascii="Arial" w:eastAsia="Calibri" w:hAnsi="Arial" w:cs="Arial"/>
      <w:kern w:val="2"/>
      <w:sz w:val="14"/>
      <w:szCs w:val="14"/>
      <w:lang w:eastAsia="zh-TW"/>
    </w:rPr>
  </w:style>
  <w:style w:type="paragraph" w:customStyle="1" w:styleId="CardT1">
    <w:name w:val="CardT1"/>
    <w:basedOn w:val="Normal"/>
    <w:link w:val="CardT1Char"/>
    <w:qFormat/>
    <w:rsid w:val="0006739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6739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6739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6739B"/>
    <w:rPr>
      <w:rFonts w:ascii="Georgia" w:eastAsia="Calibri" w:hAnsi="Georgia"/>
      <w:u w:val="single"/>
      <w:lang w:val="x-none" w:eastAsia="zh-CN"/>
    </w:rPr>
  </w:style>
  <w:style w:type="paragraph" w:customStyle="1" w:styleId="UnderlineS">
    <w:name w:val="Underline S"/>
    <w:basedOn w:val="Normal"/>
    <w:link w:val="UnderlineSChar"/>
    <w:qFormat/>
    <w:rsid w:val="0006739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6739B"/>
    <w:rPr>
      <w:rFonts w:ascii="Georgia" w:eastAsia="SimSun" w:hAnsi="Georgia"/>
      <w:u w:val="thick"/>
    </w:rPr>
  </w:style>
  <w:style w:type="paragraph" w:customStyle="1" w:styleId="Highlighting">
    <w:name w:val="Highlighting"/>
    <w:basedOn w:val="Normal"/>
    <w:link w:val="HighlightingChar"/>
    <w:autoRedefine/>
    <w:qFormat/>
    <w:rsid w:val="0006739B"/>
    <w:rPr>
      <w:rFonts w:ascii="Georgia" w:eastAsia="SimSun" w:hAnsi="Georgia" w:cstheme="minorBidi"/>
      <w:u w:val="thick"/>
    </w:rPr>
  </w:style>
  <w:style w:type="character" w:customStyle="1" w:styleId="CITEChar1">
    <w:name w:val="CITE Char"/>
    <w:link w:val="CITE0"/>
    <w:locked/>
    <w:rsid w:val="0006739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6739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673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6739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673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6739B"/>
    <w:rPr>
      <w:b/>
      <w:sz w:val="28"/>
    </w:rPr>
  </w:style>
  <w:style w:type="character" w:customStyle="1" w:styleId="underlinedcardChar0">
    <w:name w:val="underlined card Char"/>
    <w:link w:val="underlinedcard0"/>
    <w:locked/>
    <w:rsid w:val="0006739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6739B"/>
    <w:rPr>
      <w:sz w:val="22"/>
      <w:u w:val="single"/>
    </w:rPr>
  </w:style>
  <w:style w:type="character" w:customStyle="1" w:styleId="CiteCardChar">
    <w:name w:val="Cite_Card Char"/>
    <w:link w:val="CiteCard0"/>
    <w:locked/>
    <w:rsid w:val="0006739B"/>
    <w:rPr>
      <w:rFonts w:ascii="Times New Roman" w:eastAsia="Times New Roman" w:hAnsi="Times New Roman" w:cs="Arial"/>
      <w:bCs/>
      <w:sz w:val="20"/>
      <w:szCs w:val="20"/>
    </w:rPr>
  </w:style>
  <w:style w:type="paragraph" w:customStyle="1" w:styleId="CiteCard0">
    <w:name w:val="Cite_Card"/>
    <w:link w:val="CiteCardChar"/>
    <w:qFormat/>
    <w:rsid w:val="0006739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6739B"/>
    <w:rPr>
      <w:rFonts w:ascii="Georgia" w:eastAsia="Times New Roman" w:hAnsi="Georgia" w:cs="Calibri"/>
      <w:u w:val="single"/>
    </w:rPr>
  </w:style>
  <w:style w:type="paragraph" w:customStyle="1" w:styleId="StyleStyle49pt6">
    <w:name w:val="Style Style4 + 9 pt6"/>
    <w:basedOn w:val="Style4"/>
    <w:link w:val="StyleStyle49pt6Char"/>
    <w:qFormat/>
    <w:rsid w:val="0006739B"/>
    <w:pPr>
      <w:contextualSpacing w:val="0"/>
    </w:pPr>
    <w:rPr>
      <w:rFonts w:ascii="Georgia" w:hAnsi="Georgia"/>
    </w:rPr>
  </w:style>
  <w:style w:type="character" w:customStyle="1" w:styleId="UnderlineCharCharCharCharChar">
    <w:name w:val="Underline Char Char Char Char Char"/>
    <w:link w:val="UnderlineCharCharCharChar"/>
    <w:locked/>
    <w:rsid w:val="0006739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6739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6739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6739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6739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6739B"/>
    <w:rPr>
      <w:rFonts w:ascii="Georgia" w:hAnsi="Georgia"/>
      <w:b/>
      <w:bCs/>
      <w:u w:val="single"/>
    </w:rPr>
  </w:style>
  <w:style w:type="character" w:customStyle="1" w:styleId="DebatenoramlChar">
    <w:name w:val="Debatenoraml Char"/>
    <w:link w:val="Debatenoraml"/>
    <w:locked/>
    <w:rsid w:val="0006739B"/>
    <w:rPr>
      <w:rFonts w:ascii="Times New Roman" w:hAnsi="Times New Roman" w:cs="Times New Roman"/>
    </w:rPr>
  </w:style>
  <w:style w:type="paragraph" w:customStyle="1" w:styleId="Debatenoraml">
    <w:name w:val="Debatenoraml"/>
    <w:basedOn w:val="NoSpacing"/>
    <w:link w:val="DebatenoramlChar"/>
    <w:qFormat/>
    <w:rsid w:val="0006739B"/>
    <w:rPr>
      <w:rFonts w:ascii="Times New Roman" w:hAnsi="Times New Roman" w:cs="Times New Roman"/>
    </w:rPr>
  </w:style>
  <w:style w:type="character" w:customStyle="1" w:styleId="QualsChar">
    <w:name w:val="Quals Char"/>
    <w:link w:val="Quals"/>
    <w:locked/>
    <w:rsid w:val="0006739B"/>
    <w:rPr>
      <w:rFonts w:ascii="Georgia" w:eastAsia="Calibri" w:hAnsi="Georgia"/>
      <w:sz w:val="18"/>
    </w:rPr>
  </w:style>
  <w:style w:type="paragraph" w:customStyle="1" w:styleId="Quals">
    <w:name w:val="Quals"/>
    <w:basedOn w:val="Normal"/>
    <w:link w:val="QualsChar"/>
    <w:qFormat/>
    <w:rsid w:val="0006739B"/>
    <w:rPr>
      <w:rFonts w:ascii="Georgia" w:eastAsia="Calibri" w:hAnsi="Georgia" w:cstheme="minorBidi"/>
      <w:sz w:val="18"/>
    </w:rPr>
  </w:style>
  <w:style w:type="character" w:customStyle="1" w:styleId="StarredChar">
    <w:name w:val="Starred Char"/>
    <w:link w:val="Starred"/>
    <w:locked/>
    <w:rsid w:val="0006739B"/>
    <w:rPr>
      <w:rFonts w:ascii="Georgia" w:eastAsia="Times New Roman" w:hAnsi="Georgia"/>
      <w:b/>
      <w:caps/>
      <w:szCs w:val="28"/>
      <w:u w:val="single"/>
    </w:rPr>
  </w:style>
  <w:style w:type="paragraph" w:customStyle="1" w:styleId="Starred">
    <w:name w:val="Starred"/>
    <w:basedOn w:val="Normal"/>
    <w:link w:val="StarredChar"/>
    <w:qFormat/>
    <w:rsid w:val="0006739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6739B"/>
    <w:rPr>
      <w:rFonts w:ascii="Georgia" w:eastAsia="Times New Roman" w:hAnsi="Georgia"/>
      <w:b/>
      <w:caps/>
      <w:szCs w:val="28"/>
      <w:u w:val="single"/>
    </w:rPr>
  </w:style>
  <w:style w:type="paragraph" w:customStyle="1" w:styleId="NotStarred">
    <w:name w:val="NotStarred"/>
    <w:basedOn w:val="Normal"/>
    <w:link w:val="NotStarredChar"/>
    <w:qFormat/>
    <w:rsid w:val="0006739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6739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6739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6739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6739B"/>
    <w:rPr>
      <w:rFonts w:ascii="Georgia" w:eastAsia="Calibri" w:hAnsi="Georgia"/>
      <w:b/>
    </w:rPr>
  </w:style>
  <w:style w:type="paragraph" w:customStyle="1" w:styleId="H4Tag">
    <w:name w:val="H4 (Tag)"/>
    <w:basedOn w:val="Normal"/>
    <w:link w:val="H4TagChar1"/>
    <w:qFormat/>
    <w:rsid w:val="0006739B"/>
    <w:rPr>
      <w:rFonts w:ascii="Georgia" w:eastAsia="Calibri" w:hAnsi="Georgia" w:cstheme="minorBidi"/>
      <w:b/>
    </w:rPr>
  </w:style>
  <w:style w:type="character" w:customStyle="1" w:styleId="NewHeading2Char">
    <w:name w:val="NewHeading2 Char"/>
    <w:link w:val="NewHeading2"/>
    <w:locked/>
    <w:rsid w:val="0006739B"/>
    <w:rPr>
      <w:rFonts w:ascii="Georgia" w:eastAsia="Times New Roman" w:hAnsi="Georgia"/>
      <w:b/>
      <w:szCs w:val="28"/>
      <w:u w:val="single"/>
    </w:rPr>
  </w:style>
  <w:style w:type="paragraph" w:customStyle="1" w:styleId="NewHeading2">
    <w:name w:val="NewHeading2"/>
    <w:basedOn w:val="Normal"/>
    <w:link w:val="NewHeading2Char"/>
    <w:qFormat/>
    <w:rsid w:val="0006739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6739B"/>
    <w:rPr>
      <w:rFonts w:ascii="Garamond" w:eastAsia="Calibri" w:hAnsi="Garamond"/>
    </w:rPr>
  </w:style>
  <w:style w:type="paragraph" w:customStyle="1" w:styleId="FullCite0">
    <w:name w:val="Full Cite"/>
    <w:basedOn w:val="Normal"/>
    <w:next w:val="Normal"/>
    <w:link w:val="FullCiteChar"/>
    <w:qFormat/>
    <w:rsid w:val="0006739B"/>
    <w:rPr>
      <w:rFonts w:ascii="Garamond" w:eastAsia="Calibri" w:hAnsi="Garamond" w:cstheme="minorBidi"/>
    </w:rPr>
  </w:style>
  <w:style w:type="character" w:customStyle="1" w:styleId="StyleCardStyleBlackUnderlineChar">
    <w:name w:val="Style Card Style + Black Underline Char"/>
    <w:link w:val="StyleCardStyleBlackUnderline"/>
    <w:locked/>
    <w:rsid w:val="000673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6739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673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6739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673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6739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6739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739B"/>
    <w:pPr>
      <w:contextualSpacing w:val="0"/>
    </w:pPr>
    <w:rPr>
      <w:rFonts w:ascii="Georgia" w:eastAsia="SimSun" w:hAnsi="Georgia" w:cstheme="minorBidi"/>
      <w:b/>
      <w:bCs/>
    </w:rPr>
  </w:style>
  <w:style w:type="character" w:customStyle="1" w:styleId="MTDisplayEquationChar">
    <w:name w:val="MTDisplayEquation Char"/>
    <w:link w:val="MTDisplayEquation"/>
    <w:locked/>
    <w:rsid w:val="000673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6739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673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673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673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673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673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6739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673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673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673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6739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673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6739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673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6739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673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739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673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6739B"/>
    <w:pPr>
      <w:contextualSpacing w:val="0"/>
    </w:pPr>
    <w:rPr>
      <w:rFonts w:ascii="Georgia" w:hAnsi="Georgia" w:cstheme="minorBidi"/>
      <w:lang w:val="x-none" w:eastAsia="x-none"/>
    </w:rPr>
  </w:style>
  <w:style w:type="character" w:customStyle="1" w:styleId="NormalFontChar">
    <w:name w:val="Normal Font Char"/>
    <w:link w:val="NormalFont"/>
    <w:locked/>
    <w:rsid w:val="0006739B"/>
    <w:rPr>
      <w:rFonts w:ascii="Times New Roman" w:eastAsia="Times New Roman" w:hAnsi="Times New Roman" w:cs="Times New Roman"/>
      <w:sz w:val="20"/>
      <w:szCs w:val="20"/>
    </w:rPr>
  </w:style>
  <w:style w:type="paragraph" w:customStyle="1" w:styleId="NormalFont">
    <w:name w:val="Normal Font"/>
    <w:link w:val="NormalFontChar"/>
    <w:qFormat/>
    <w:rsid w:val="000673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673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6739B"/>
    <w:rPr>
      <w:u w:val="single"/>
      <w:lang w:val="x-none" w:eastAsia="x-none"/>
    </w:rPr>
  </w:style>
  <w:style w:type="character" w:customStyle="1" w:styleId="StyleNormalFont11ptBoldUnderlineChar">
    <w:name w:val="Style Normal Font + 11 pt Bold Underline Char"/>
    <w:link w:val="StyleNormalFont11ptBoldUnderline"/>
    <w:locked/>
    <w:rsid w:val="000673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739B"/>
    <w:rPr>
      <w:b/>
      <w:bCs/>
      <w:u w:val="single"/>
      <w:lang w:val="x-none" w:eastAsia="x-none"/>
    </w:rPr>
  </w:style>
  <w:style w:type="character" w:customStyle="1" w:styleId="StyleTitle11ptNotBoldChar">
    <w:name w:val="Style Title + 11 pt Not Bold Char"/>
    <w:link w:val="StyleTitle11ptNotBold"/>
    <w:locked/>
    <w:rsid w:val="000673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6739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673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6739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6739B"/>
    <w:rPr>
      <w:rFonts w:ascii="Calibri" w:eastAsia="Times New Roman" w:hAnsi="Calibri" w:cs="Calibri"/>
    </w:rPr>
  </w:style>
  <w:style w:type="paragraph" w:customStyle="1" w:styleId="msolistparagraphcxspfirst">
    <w:name w:val="msolistparagraphcxspfirst"/>
    <w:basedOn w:val="Normal"/>
    <w:uiPriority w:val="99"/>
    <w:qFormat/>
    <w:rsid w:val="0006739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6739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6739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6739B"/>
    <w:pPr>
      <w:spacing w:before="100" w:beforeAutospacing="1" w:after="100" w:afterAutospacing="1"/>
    </w:pPr>
    <w:rPr>
      <w:rFonts w:eastAsia="Times New Roman"/>
      <w:sz w:val="24"/>
    </w:rPr>
  </w:style>
  <w:style w:type="paragraph" w:customStyle="1" w:styleId="emready">
    <w:name w:val="emready"/>
    <w:basedOn w:val="Normal"/>
    <w:uiPriority w:val="99"/>
    <w:qFormat/>
    <w:rsid w:val="0006739B"/>
    <w:pPr>
      <w:spacing w:before="100" w:beforeAutospacing="1" w:after="100" w:afterAutospacing="1"/>
    </w:pPr>
    <w:rPr>
      <w:rFonts w:eastAsia="Times New Roman"/>
      <w:sz w:val="24"/>
    </w:rPr>
  </w:style>
  <w:style w:type="paragraph" w:customStyle="1" w:styleId="departments">
    <w:name w:val="departments"/>
    <w:basedOn w:val="Normal"/>
    <w:qFormat/>
    <w:rsid w:val="0006739B"/>
    <w:pPr>
      <w:spacing w:before="100" w:beforeAutospacing="1" w:after="100" w:afterAutospacing="1"/>
    </w:pPr>
    <w:rPr>
      <w:rFonts w:eastAsia="Times New Roman"/>
      <w:sz w:val="24"/>
    </w:rPr>
  </w:style>
  <w:style w:type="paragraph" w:customStyle="1" w:styleId="norma">
    <w:name w:val="norma"/>
    <w:basedOn w:val="Heading3"/>
    <w:uiPriority w:val="99"/>
    <w:qFormat/>
    <w:rsid w:val="0006739B"/>
    <w:rPr>
      <w:rFonts w:eastAsia="MS Gothic" w:cs="Arial"/>
      <w:bCs/>
      <w:sz w:val="24"/>
    </w:rPr>
  </w:style>
  <w:style w:type="paragraph" w:customStyle="1" w:styleId="nromal">
    <w:name w:val="nromal"/>
    <w:basedOn w:val="Normal"/>
    <w:uiPriority w:val="99"/>
    <w:qFormat/>
    <w:rsid w:val="0006739B"/>
    <w:pPr>
      <w:keepNext/>
      <w:keepLines/>
      <w:spacing w:before="200"/>
      <w:outlineLvl w:val="3"/>
    </w:pPr>
    <w:rPr>
      <w:rFonts w:eastAsia="Times New Roman" w:cs="Cambria"/>
      <w:b/>
      <w:iCs/>
    </w:rPr>
  </w:style>
  <w:style w:type="paragraph" w:customStyle="1" w:styleId="natural">
    <w:name w:val="natural"/>
    <w:basedOn w:val="Normal"/>
    <w:uiPriority w:val="99"/>
    <w:qFormat/>
    <w:rsid w:val="0006739B"/>
    <w:pPr>
      <w:keepNext/>
      <w:keepLines/>
      <w:spacing w:before="200"/>
      <w:outlineLvl w:val="3"/>
    </w:pPr>
    <w:rPr>
      <w:rFonts w:eastAsia="Times New Roman"/>
      <w:b/>
      <w:iCs/>
    </w:rPr>
  </w:style>
  <w:style w:type="paragraph" w:customStyle="1" w:styleId="nroaml">
    <w:name w:val="nroaml"/>
    <w:basedOn w:val="Normal"/>
    <w:uiPriority w:val="99"/>
    <w:qFormat/>
    <w:rsid w:val="0006739B"/>
    <w:pPr>
      <w:keepNext/>
      <w:keepLines/>
      <w:spacing w:before="200"/>
      <w:outlineLvl w:val="3"/>
    </w:pPr>
    <w:rPr>
      <w:rFonts w:eastAsia="Times New Roman"/>
      <w:b/>
      <w:iCs/>
    </w:rPr>
  </w:style>
  <w:style w:type="paragraph" w:customStyle="1" w:styleId="noraml">
    <w:name w:val="noraml"/>
    <w:basedOn w:val="Normal"/>
    <w:uiPriority w:val="99"/>
    <w:qFormat/>
    <w:rsid w:val="0006739B"/>
    <w:pPr>
      <w:keepNext/>
      <w:keepLines/>
      <w:spacing w:before="200"/>
      <w:outlineLvl w:val="3"/>
    </w:pPr>
    <w:rPr>
      <w:rFonts w:eastAsia="Times New Roman"/>
      <w:b/>
      <w:iCs/>
      <w:sz w:val="24"/>
    </w:rPr>
  </w:style>
  <w:style w:type="paragraph" w:customStyle="1" w:styleId="p0">
    <w:name w:val="p0"/>
    <w:basedOn w:val="Normal"/>
    <w:uiPriority w:val="99"/>
    <w:qFormat/>
    <w:rsid w:val="0006739B"/>
    <w:pPr>
      <w:spacing w:before="100" w:beforeAutospacing="1" w:after="100" w:afterAutospacing="1"/>
    </w:pPr>
    <w:rPr>
      <w:rFonts w:eastAsia="Times New Roman"/>
      <w:sz w:val="24"/>
    </w:rPr>
  </w:style>
  <w:style w:type="paragraph" w:customStyle="1" w:styleId="teaserpermalink">
    <w:name w:val="teaser_permalink"/>
    <w:basedOn w:val="Normal"/>
    <w:qFormat/>
    <w:rsid w:val="0006739B"/>
    <w:pPr>
      <w:spacing w:before="100" w:beforeAutospacing="1" w:after="100" w:afterAutospacing="1"/>
    </w:pPr>
    <w:rPr>
      <w:rFonts w:eastAsia="Times New Roman"/>
      <w:sz w:val="24"/>
      <w:lang w:eastAsia="zh-CN"/>
    </w:rPr>
  </w:style>
  <w:style w:type="paragraph" w:customStyle="1" w:styleId="FullText">
    <w:name w:val="Full Text"/>
    <w:basedOn w:val="Normal"/>
    <w:qFormat/>
    <w:rsid w:val="0006739B"/>
    <w:rPr>
      <w:rFonts w:eastAsia="Times New Roman"/>
    </w:rPr>
  </w:style>
  <w:style w:type="paragraph" w:customStyle="1" w:styleId="2ndLevel-TAG">
    <w:name w:val="2nd Level - TAG"/>
    <w:basedOn w:val="Normal"/>
    <w:next w:val="Normal"/>
    <w:qFormat/>
    <w:rsid w:val="0006739B"/>
    <w:pPr>
      <w:spacing w:before="240"/>
      <w:outlineLvl w:val="2"/>
    </w:pPr>
    <w:rPr>
      <w:rFonts w:eastAsia="Times New Roman"/>
      <w:b/>
    </w:rPr>
  </w:style>
  <w:style w:type="paragraph" w:customStyle="1" w:styleId="CM14">
    <w:name w:val="CM14"/>
    <w:basedOn w:val="Default"/>
    <w:next w:val="Default"/>
    <w:uiPriority w:val="99"/>
    <w:qFormat/>
    <w:rsid w:val="0006739B"/>
    <w:pPr>
      <w:widowControl w:val="0"/>
    </w:pPr>
    <w:rPr>
      <w:rFonts w:eastAsia="MS Mincho"/>
      <w:color w:val="auto"/>
      <w:szCs w:val="22"/>
    </w:rPr>
  </w:style>
  <w:style w:type="paragraph" w:customStyle="1" w:styleId="SynergyTag">
    <w:name w:val="SynergyTag"/>
    <w:basedOn w:val="Normal"/>
    <w:uiPriority w:val="99"/>
    <w:qFormat/>
    <w:rsid w:val="0006739B"/>
    <w:rPr>
      <w:rFonts w:eastAsia="Calibri"/>
      <w:b/>
    </w:rPr>
  </w:style>
  <w:style w:type="paragraph" w:customStyle="1" w:styleId="BodyA">
    <w:name w:val="Body A"/>
    <w:qFormat/>
    <w:rsid w:val="0006739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6739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6739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6739B"/>
    <w:rPr>
      <w:rFonts w:eastAsia="Calibri"/>
    </w:rPr>
  </w:style>
  <w:style w:type="paragraph" w:customStyle="1" w:styleId="StyleHeading2LatinArialMT13pt">
    <w:name w:val="Style Heading 2 + (Latin) ArialMT 13 pt"/>
    <w:basedOn w:val="Heading2"/>
    <w:next w:val="Heading2"/>
    <w:qFormat/>
    <w:rsid w:val="0006739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6739B"/>
    <w:rPr>
      <w:rFonts w:ascii="Century Gothic" w:eastAsia="Times New Roman" w:hAnsi="Century Gothic"/>
    </w:rPr>
  </w:style>
  <w:style w:type="paragraph" w:customStyle="1" w:styleId="CM27">
    <w:name w:val="CM27"/>
    <w:basedOn w:val="Default"/>
    <w:next w:val="Default"/>
    <w:uiPriority w:val="99"/>
    <w:qFormat/>
    <w:rsid w:val="0006739B"/>
    <w:pPr>
      <w:spacing w:after="200" w:line="276" w:lineRule="auto"/>
    </w:pPr>
    <w:rPr>
      <w:rFonts w:eastAsia="Calibri"/>
      <w:color w:val="auto"/>
      <w:sz w:val="22"/>
      <w:szCs w:val="22"/>
    </w:rPr>
  </w:style>
  <w:style w:type="paragraph" w:customStyle="1" w:styleId="font-null">
    <w:name w:val="font-null"/>
    <w:basedOn w:val="Normal"/>
    <w:uiPriority w:val="99"/>
    <w:qFormat/>
    <w:rsid w:val="0006739B"/>
    <w:pPr>
      <w:spacing w:before="100" w:beforeAutospacing="1" w:after="100" w:afterAutospacing="1"/>
    </w:pPr>
    <w:rPr>
      <w:rFonts w:eastAsia="Times New Roman"/>
      <w:sz w:val="24"/>
    </w:rPr>
  </w:style>
  <w:style w:type="paragraph" w:customStyle="1" w:styleId="rteindent1">
    <w:name w:val="rteindent1"/>
    <w:basedOn w:val="Normal"/>
    <w:uiPriority w:val="99"/>
    <w:qFormat/>
    <w:rsid w:val="0006739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6739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6739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6739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6739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6739B"/>
    <w:pPr>
      <w:spacing w:before="100" w:beforeAutospacing="1" w:after="100" w:afterAutospacing="1"/>
    </w:pPr>
    <w:rPr>
      <w:rFonts w:eastAsia="Times New Roman"/>
      <w:sz w:val="24"/>
    </w:rPr>
  </w:style>
  <w:style w:type="paragraph" w:customStyle="1" w:styleId="class">
    <w:name w:val="class"/>
    <w:basedOn w:val="Normal"/>
    <w:uiPriority w:val="99"/>
    <w:qFormat/>
    <w:rsid w:val="0006739B"/>
    <w:pPr>
      <w:spacing w:before="100" w:beforeAutospacing="1" w:after="100" w:afterAutospacing="1"/>
    </w:pPr>
    <w:rPr>
      <w:rFonts w:eastAsia="Times New Roman"/>
      <w:sz w:val="24"/>
    </w:rPr>
  </w:style>
  <w:style w:type="paragraph" w:customStyle="1" w:styleId="Pa4">
    <w:name w:val="Pa4"/>
    <w:basedOn w:val="Normal"/>
    <w:next w:val="Normal"/>
    <w:qFormat/>
    <w:rsid w:val="0006739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6739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6739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6739B"/>
    <w:pPr>
      <w:spacing w:before="100" w:beforeAutospacing="1" w:after="100" w:afterAutospacing="1"/>
    </w:pPr>
    <w:rPr>
      <w:rFonts w:eastAsia="Times New Roman"/>
      <w:sz w:val="24"/>
    </w:rPr>
  </w:style>
  <w:style w:type="paragraph" w:customStyle="1" w:styleId="Caption2">
    <w:name w:val="Caption2"/>
    <w:basedOn w:val="Normal"/>
    <w:uiPriority w:val="99"/>
    <w:qFormat/>
    <w:rsid w:val="0006739B"/>
    <w:pPr>
      <w:spacing w:before="100" w:beforeAutospacing="1" w:after="100" w:afterAutospacing="1"/>
    </w:pPr>
    <w:rPr>
      <w:rFonts w:eastAsia="Times New Roman"/>
      <w:sz w:val="24"/>
    </w:rPr>
  </w:style>
  <w:style w:type="paragraph" w:customStyle="1" w:styleId="DebateFile">
    <w:name w:val="Debate File"/>
    <w:basedOn w:val="Normal"/>
    <w:uiPriority w:val="99"/>
    <w:qFormat/>
    <w:rsid w:val="0006739B"/>
    <w:pPr>
      <w:jc w:val="center"/>
    </w:pPr>
    <w:rPr>
      <w:rFonts w:ascii="Book Antiqua" w:eastAsia="Times New Roman" w:hAnsi="Book Antiqua"/>
      <w:b/>
      <w:sz w:val="28"/>
    </w:rPr>
  </w:style>
  <w:style w:type="paragraph" w:customStyle="1" w:styleId="Little">
    <w:name w:val="Little"/>
    <w:basedOn w:val="Normal"/>
    <w:next w:val="Normal"/>
    <w:qFormat/>
    <w:rsid w:val="0006739B"/>
    <w:pPr>
      <w:ind w:left="288"/>
    </w:pPr>
    <w:rPr>
      <w:rFonts w:ascii="Garamond" w:eastAsia="Times New Roman" w:hAnsi="Garamond"/>
    </w:rPr>
  </w:style>
  <w:style w:type="paragraph" w:customStyle="1" w:styleId="Caption3">
    <w:name w:val="Caption3"/>
    <w:basedOn w:val="Normal"/>
    <w:qFormat/>
    <w:rsid w:val="0006739B"/>
    <w:pPr>
      <w:spacing w:before="100" w:beforeAutospacing="1" w:after="100" w:afterAutospacing="1"/>
    </w:pPr>
    <w:rPr>
      <w:rFonts w:eastAsia="Times New Roman"/>
      <w:sz w:val="24"/>
    </w:rPr>
  </w:style>
  <w:style w:type="paragraph" w:customStyle="1" w:styleId="body-12-5">
    <w:name w:val="body-12-5"/>
    <w:basedOn w:val="Normal"/>
    <w:uiPriority w:val="99"/>
    <w:qFormat/>
    <w:rsid w:val="0006739B"/>
    <w:pPr>
      <w:spacing w:before="100" w:beforeAutospacing="1" w:after="100" w:afterAutospacing="1"/>
    </w:pPr>
    <w:rPr>
      <w:rFonts w:eastAsia="Times New Roman"/>
      <w:sz w:val="24"/>
    </w:rPr>
  </w:style>
  <w:style w:type="paragraph" w:customStyle="1" w:styleId="infuse">
    <w:name w:val="infuse"/>
    <w:basedOn w:val="Normal"/>
    <w:uiPriority w:val="99"/>
    <w:qFormat/>
    <w:rsid w:val="0006739B"/>
    <w:pPr>
      <w:spacing w:before="100" w:beforeAutospacing="1" w:after="100" w:afterAutospacing="1"/>
    </w:pPr>
    <w:rPr>
      <w:rFonts w:eastAsia="Times New Roman"/>
      <w:sz w:val="24"/>
    </w:rPr>
  </w:style>
  <w:style w:type="paragraph" w:customStyle="1" w:styleId="fontreg">
    <w:name w:val="font_reg"/>
    <w:basedOn w:val="Normal"/>
    <w:uiPriority w:val="99"/>
    <w:qFormat/>
    <w:rsid w:val="0006739B"/>
    <w:pPr>
      <w:spacing w:before="100" w:beforeAutospacing="1" w:after="100" w:afterAutospacing="1"/>
    </w:pPr>
    <w:rPr>
      <w:rFonts w:eastAsia="Times New Roman"/>
      <w:sz w:val="24"/>
    </w:rPr>
  </w:style>
  <w:style w:type="paragraph" w:customStyle="1" w:styleId="CITEF3">
    <w:name w:val="CITE F3"/>
    <w:uiPriority w:val="99"/>
    <w:qFormat/>
    <w:rsid w:val="0006739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6739B"/>
    <w:pPr>
      <w:ind w:left="144"/>
    </w:pPr>
    <w:rPr>
      <w:rFonts w:ascii="Cambria" w:eastAsia="Calibri" w:hAnsi="Cambria"/>
      <w:sz w:val="24"/>
    </w:rPr>
  </w:style>
  <w:style w:type="paragraph" w:customStyle="1" w:styleId="FreeFormA">
    <w:name w:val="Free Form A"/>
    <w:autoRedefine/>
    <w:qFormat/>
    <w:rsid w:val="0006739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6739B"/>
    <w:pPr>
      <w:spacing w:before="100" w:beforeAutospacing="1" w:after="100" w:afterAutospacing="1"/>
    </w:pPr>
    <w:rPr>
      <w:rFonts w:eastAsia="Times New Roman"/>
      <w:sz w:val="24"/>
    </w:rPr>
  </w:style>
  <w:style w:type="paragraph" w:customStyle="1" w:styleId="subheader">
    <w:name w:val="subheader"/>
    <w:basedOn w:val="Normal"/>
    <w:uiPriority w:val="99"/>
    <w:qFormat/>
    <w:rsid w:val="0006739B"/>
    <w:pPr>
      <w:spacing w:before="100" w:beforeAutospacing="1" w:after="100" w:afterAutospacing="1"/>
    </w:pPr>
    <w:rPr>
      <w:rFonts w:eastAsia="Times New Roman"/>
      <w:sz w:val="24"/>
    </w:rPr>
  </w:style>
  <w:style w:type="paragraph" w:customStyle="1" w:styleId="firstletter">
    <w:name w:val="firstletter"/>
    <w:basedOn w:val="Normal"/>
    <w:qFormat/>
    <w:rsid w:val="0006739B"/>
    <w:pPr>
      <w:spacing w:before="100" w:beforeAutospacing="1" w:after="100" w:afterAutospacing="1"/>
    </w:pPr>
    <w:rPr>
      <w:rFonts w:eastAsia="Times New Roman"/>
      <w:sz w:val="24"/>
    </w:rPr>
  </w:style>
  <w:style w:type="paragraph" w:customStyle="1" w:styleId="more">
    <w:name w:val="more"/>
    <w:basedOn w:val="Normal"/>
    <w:qFormat/>
    <w:rsid w:val="0006739B"/>
    <w:pPr>
      <w:spacing w:before="100" w:beforeAutospacing="1" w:after="100" w:afterAutospacing="1"/>
    </w:pPr>
    <w:rPr>
      <w:rFonts w:eastAsia="Times New Roman"/>
      <w:sz w:val="24"/>
    </w:rPr>
  </w:style>
  <w:style w:type="paragraph" w:customStyle="1" w:styleId="story">
    <w:name w:val="story"/>
    <w:basedOn w:val="Normal"/>
    <w:uiPriority w:val="99"/>
    <w:qFormat/>
    <w:rsid w:val="0006739B"/>
    <w:pPr>
      <w:spacing w:before="100" w:beforeAutospacing="1" w:after="100" w:afterAutospacing="1"/>
    </w:pPr>
    <w:rPr>
      <w:rFonts w:eastAsia="Times New Roman"/>
      <w:sz w:val="24"/>
    </w:rPr>
  </w:style>
  <w:style w:type="paragraph" w:customStyle="1" w:styleId="H1numbered">
    <w:name w:val="H1 numbered"/>
    <w:basedOn w:val="Normal"/>
    <w:qFormat/>
    <w:rsid w:val="000673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6739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6739B"/>
    <w:pPr>
      <w:spacing w:before="100" w:beforeAutospacing="1" w:after="100" w:afterAutospacing="1"/>
    </w:pPr>
    <w:rPr>
      <w:rFonts w:eastAsia="Times New Roman"/>
      <w:sz w:val="24"/>
    </w:rPr>
  </w:style>
  <w:style w:type="paragraph" w:customStyle="1" w:styleId="image-caption">
    <w:name w:val="image-caption"/>
    <w:basedOn w:val="Normal"/>
    <w:qFormat/>
    <w:rsid w:val="0006739B"/>
    <w:pPr>
      <w:spacing w:before="100" w:beforeAutospacing="1" w:after="100" w:afterAutospacing="1"/>
    </w:pPr>
    <w:rPr>
      <w:rFonts w:eastAsia="Times New Roman"/>
      <w:sz w:val="24"/>
    </w:rPr>
  </w:style>
  <w:style w:type="paragraph" w:customStyle="1" w:styleId="imagecontain">
    <w:name w:val="imagecontain"/>
    <w:basedOn w:val="Normal"/>
    <w:qFormat/>
    <w:rsid w:val="0006739B"/>
    <w:pPr>
      <w:spacing w:before="100" w:beforeAutospacing="1" w:after="100" w:afterAutospacing="1"/>
    </w:pPr>
    <w:rPr>
      <w:rFonts w:eastAsia="Times New Roman"/>
      <w:sz w:val="24"/>
    </w:rPr>
  </w:style>
  <w:style w:type="paragraph" w:customStyle="1" w:styleId="CM62">
    <w:name w:val="CM62"/>
    <w:basedOn w:val="Normal"/>
    <w:next w:val="Normal"/>
    <w:qFormat/>
    <w:rsid w:val="0006739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6739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6739B"/>
    <w:pPr>
      <w:widowControl w:val="0"/>
      <w:spacing w:after="63"/>
    </w:pPr>
    <w:rPr>
      <w:rFonts w:ascii="Arial" w:hAnsi="Arial"/>
      <w:color w:val="auto"/>
      <w:szCs w:val="22"/>
    </w:rPr>
  </w:style>
  <w:style w:type="paragraph" w:customStyle="1" w:styleId="CM35">
    <w:name w:val="CM35"/>
    <w:basedOn w:val="Default"/>
    <w:next w:val="Default"/>
    <w:qFormat/>
    <w:rsid w:val="0006739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6739B"/>
    <w:pPr>
      <w:widowControl w:val="0"/>
      <w:spacing w:line="228" w:lineRule="atLeast"/>
    </w:pPr>
    <w:rPr>
      <w:rFonts w:ascii="Showcard Gothic" w:hAnsi="Showcard Gothic"/>
      <w:color w:val="auto"/>
      <w:szCs w:val="22"/>
    </w:rPr>
  </w:style>
  <w:style w:type="paragraph" w:customStyle="1" w:styleId="StyleSmall11pt">
    <w:name w:val="Style Small + 11 pt"/>
    <w:qFormat/>
    <w:rsid w:val="0006739B"/>
    <w:pPr>
      <w:spacing w:after="200" w:line="240" w:lineRule="auto"/>
    </w:pPr>
    <w:rPr>
      <w:rFonts w:ascii="Times" w:eastAsia="Times New Roman" w:hAnsi="Times" w:cs="Times New Roman"/>
      <w:sz w:val="20"/>
    </w:rPr>
  </w:style>
  <w:style w:type="paragraph" w:customStyle="1" w:styleId="Smallfont0">
    <w:name w:val="Smallfont"/>
    <w:basedOn w:val="Normal"/>
    <w:qFormat/>
    <w:rsid w:val="0006739B"/>
    <w:rPr>
      <w:rFonts w:eastAsia="Times New Roman"/>
      <w:sz w:val="15"/>
    </w:rPr>
  </w:style>
  <w:style w:type="paragraph" w:customStyle="1" w:styleId="formatvorlage2">
    <w:name w:val="formatvorlage2"/>
    <w:basedOn w:val="Normal"/>
    <w:qFormat/>
    <w:rsid w:val="0006739B"/>
    <w:pPr>
      <w:spacing w:before="100" w:beforeAutospacing="1" w:after="100" w:afterAutospacing="1"/>
    </w:pPr>
    <w:rPr>
      <w:rFonts w:eastAsia="Calibri"/>
      <w:sz w:val="24"/>
    </w:rPr>
  </w:style>
  <w:style w:type="paragraph" w:customStyle="1" w:styleId="i1">
    <w:name w:val="i1"/>
    <w:basedOn w:val="Normal"/>
    <w:qFormat/>
    <w:rsid w:val="0006739B"/>
    <w:pPr>
      <w:spacing w:before="100" w:beforeAutospacing="1" w:after="100" w:afterAutospacing="1"/>
    </w:pPr>
    <w:rPr>
      <w:rFonts w:eastAsia="Times New Roman"/>
      <w:sz w:val="24"/>
    </w:rPr>
  </w:style>
  <w:style w:type="paragraph" w:customStyle="1" w:styleId="question">
    <w:name w:val="question"/>
    <w:basedOn w:val="Normal"/>
    <w:uiPriority w:val="99"/>
    <w:qFormat/>
    <w:rsid w:val="0006739B"/>
    <w:pPr>
      <w:spacing w:before="100" w:beforeAutospacing="1" w:after="100" w:afterAutospacing="1"/>
    </w:pPr>
    <w:rPr>
      <w:rFonts w:eastAsia="Times New Roman"/>
      <w:sz w:val="24"/>
    </w:rPr>
  </w:style>
  <w:style w:type="paragraph" w:customStyle="1" w:styleId="bodycopy">
    <w:name w:val="bodycopy"/>
    <w:basedOn w:val="Normal"/>
    <w:uiPriority w:val="99"/>
    <w:qFormat/>
    <w:rsid w:val="0006739B"/>
    <w:pPr>
      <w:spacing w:before="100" w:beforeAutospacing="1" w:after="100" w:afterAutospacing="1"/>
    </w:pPr>
    <w:rPr>
      <w:rFonts w:eastAsia="Times New Roman"/>
      <w:sz w:val="24"/>
    </w:rPr>
  </w:style>
  <w:style w:type="paragraph" w:customStyle="1" w:styleId="Fifth">
    <w:name w:val="Fifth"/>
    <w:basedOn w:val="Normal"/>
    <w:link w:val="FifthChar"/>
    <w:qFormat/>
    <w:rsid w:val="0006739B"/>
    <w:rPr>
      <w:rFonts w:eastAsia="Calibri"/>
    </w:rPr>
  </w:style>
  <w:style w:type="paragraph" w:customStyle="1" w:styleId="NoteLevel22">
    <w:name w:val="Note Level 22"/>
    <w:basedOn w:val="Normal"/>
    <w:next w:val="Normal"/>
    <w:uiPriority w:val="99"/>
    <w:qFormat/>
    <w:rsid w:val="0006739B"/>
    <w:pPr>
      <w:keepNext/>
      <w:ind w:left="288" w:right="288"/>
    </w:pPr>
    <w:rPr>
      <w:szCs w:val="20"/>
    </w:rPr>
  </w:style>
  <w:style w:type="paragraph" w:customStyle="1" w:styleId="svarticle">
    <w:name w:val="svarticle"/>
    <w:basedOn w:val="Normal"/>
    <w:uiPriority w:val="99"/>
    <w:qFormat/>
    <w:rsid w:val="0006739B"/>
    <w:pPr>
      <w:spacing w:before="100" w:beforeAutospacing="1" w:after="100" w:afterAutospacing="1"/>
    </w:pPr>
    <w:rPr>
      <w:rFonts w:eastAsia="Times New Roman"/>
      <w:sz w:val="24"/>
    </w:rPr>
  </w:style>
  <w:style w:type="paragraph" w:customStyle="1" w:styleId="canvas-atom">
    <w:name w:val="canvas-atom"/>
    <w:basedOn w:val="Normal"/>
    <w:uiPriority w:val="99"/>
    <w:qFormat/>
    <w:rsid w:val="0006739B"/>
    <w:pPr>
      <w:spacing w:before="100" w:beforeAutospacing="1" w:after="100" w:afterAutospacing="1"/>
    </w:pPr>
    <w:rPr>
      <w:sz w:val="24"/>
    </w:rPr>
  </w:style>
  <w:style w:type="paragraph" w:customStyle="1" w:styleId="tweet-text">
    <w:name w:val="tweet-text"/>
    <w:basedOn w:val="Normal"/>
    <w:uiPriority w:val="99"/>
    <w:qFormat/>
    <w:rsid w:val="0006739B"/>
    <w:pPr>
      <w:spacing w:before="100" w:beforeAutospacing="1" w:after="100" w:afterAutospacing="1"/>
    </w:pPr>
  </w:style>
  <w:style w:type="paragraph" w:customStyle="1" w:styleId="description">
    <w:name w:val="description"/>
    <w:basedOn w:val="Normal"/>
    <w:qFormat/>
    <w:rsid w:val="0006739B"/>
    <w:pPr>
      <w:spacing w:before="100" w:beforeAutospacing="1" w:after="100" w:afterAutospacing="1"/>
    </w:pPr>
  </w:style>
  <w:style w:type="paragraph" w:customStyle="1" w:styleId="recirc-container">
    <w:name w:val="recirc-container"/>
    <w:basedOn w:val="Normal"/>
    <w:uiPriority w:val="99"/>
    <w:qFormat/>
    <w:rsid w:val="0006739B"/>
    <w:pPr>
      <w:spacing w:before="100" w:beforeAutospacing="1" w:after="100" w:afterAutospacing="1"/>
    </w:pPr>
    <w:rPr>
      <w:sz w:val="24"/>
    </w:rPr>
  </w:style>
  <w:style w:type="paragraph" w:customStyle="1" w:styleId="interstitial-link">
    <w:name w:val="interstitial-link"/>
    <w:basedOn w:val="Normal"/>
    <w:uiPriority w:val="99"/>
    <w:qFormat/>
    <w:rsid w:val="0006739B"/>
    <w:pPr>
      <w:spacing w:before="100" w:beforeAutospacing="1" w:after="100" w:afterAutospacing="1"/>
    </w:pPr>
    <w:rPr>
      <w:sz w:val="24"/>
    </w:rPr>
  </w:style>
  <w:style w:type="paragraph" w:customStyle="1" w:styleId="see-also">
    <w:name w:val="see-also"/>
    <w:basedOn w:val="Normal"/>
    <w:uiPriority w:val="99"/>
    <w:qFormat/>
    <w:rsid w:val="0006739B"/>
    <w:pPr>
      <w:spacing w:before="100" w:beforeAutospacing="1" w:after="100" w:afterAutospacing="1"/>
    </w:pPr>
    <w:rPr>
      <w:sz w:val="24"/>
    </w:rPr>
  </w:style>
  <w:style w:type="character" w:customStyle="1" w:styleId="-newsgate-macro-cci-bullet-">
    <w:name w:val="-newsgate-macro-cci-bullet-"/>
    <w:basedOn w:val="DefaultParagraphFont"/>
    <w:rsid w:val="0006739B"/>
  </w:style>
  <w:style w:type="character" w:customStyle="1" w:styleId="BriefTitleChar">
    <w:name w:val="Brief Title Char"/>
    <w:basedOn w:val="DefaultParagraphFont"/>
    <w:rsid w:val="0006739B"/>
    <w:rPr>
      <w:b/>
      <w:bCs w:val="0"/>
      <w:sz w:val="24"/>
      <w:szCs w:val="24"/>
      <w:u w:val="single"/>
      <w:lang w:val="en-US" w:eastAsia="en-US" w:bidi="ar-SA"/>
    </w:rPr>
  </w:style>
  <w:style w:type="character" w:customStyle="1" w:styleId="BriefTitle2Char">
    <w:name w:val="Brief Title 2 Char"/>
    <w:basedOn w:val="BriefTitleChar"/>
    <w:rsid w:val="000673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673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6739B"/>
    <w:rPr>
      <w:rFonts w:ascii="Georgia" w:hAnsi="Georgia" w:hint="default"/>
      <w:b/>
      <w:bCs w:val="0"/>
      <w:sz w:val="24"/>
    </w:rPr>
  </w:style>
  <w:style w:type="character" w:customStyle="1" w:styleId="Emphasis21">
    <w:name w:val="Emphasis 2"/>
    <w:uiPriority w:val="1"/>
    <w:qFormat/>
    <w:rsid w:val="0006739B"/>
    <w:rPr>
      <w:rFonts w:ascii="Times New Roman" w:hAnsi="Times New Roman" w:cs="Times New Roman" w:hint="default"/>
      <w:b/>
      <w:bCs w:val="0"/>
      <w:i w:val="0"/>
      <w:iCs/>
      <w:sz w:val="22"/>
      <w:u w:val="single"/>
      <w:bdr w:val="single" w:sz="2" w:space="0" w:color="auto" w:frame="1"/>
    </w:rPr>
  </w:style>
  <w:style w:type="character" w:customStyle="1" w:styleId="A6">
    <w:name w:val="A6"/>
    <w:rsid w:val="0006739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06739B"/>
    <w:rPr>
      <w:u w:val="single"/>
      <w:lang w:val="en-US" w:eastAsia="en-US" w:bidi="ar-SA"/>
    </w:rPr>
  </w:style>
  <w:style w:type="character" w:customStyle="1" w:styleId="cross-head">
    <w:name w:val="cross-head"/>
    <w:rsid w:val="0006739B"/>
  </w:style>
  <w:style w:type="character" w:customStyle="1" w:styleId="metaorigin">
    <w:name w:val="meta_origin"/>
    <w:rsid w:val="0006739B"/>
  </w:style>
  <w:style w:type="character" w:customStyle="1" w:styleId="mandelbrotrefrag">
    <w:name w:val="mandelbrot_refrag"/>
    <w:rsid w:val="0006739B"/>
  </w:style>
  <w:style w:type="character" w:customStyle="1" w:styleId="eminfo">
    <w:name w:val="eminfo"/>
    <w:rsid w:val="0006739B"/>
  </w:style>
  <w:style w:type="character" w:customStyle="1" w:styleId="emhighlight">
    <w:name w:val="emhighlight"/>
    <w:rsid w:val="0006739B"/>
  </w:style>
  <w:style w:type="character" w:customStyle="1" w:styleId="source-org">
    <w:name w:val="source-org"/>
    <w:rsid w:val="0006739B"/>
  </w:style>
  <w:style w:type="character" w:customStyle="1" w:styleId="last">
    <w:name w:val="last"/>
    <w:rsid w:val="0006739B"/>
  </w:style>
  <w:style w:type="character" w:customStyle="1" w:styleId="Style11ptBoldUnderline1">
    <w:name w:val="Style 11 pt Bold Underline1"/>
    <w:rsid w:val="0006739B"/>
    <w:rPr>
      <w:b/>
      <w:bCs/>
      <w:sz w:val="20"/>
      <w:u w:val="single"/>
    </w:rPr>
  </w:style>
  <w:style w:type="character" w:customStyle="1" w:styleId="StyleStyleunderlineBold11pt">
    <w:name w:val="Style Style underline + Bold + 11 pt"/>
    <w:rsid w:val="0006739B"/>
    <w:rPr>
      <w:bCs/>
      <w:sz w:val="20"/>
      <w:u w:val="single"/>
    </w:rPr>
  </w:style>
  <w:style w:type="character" w:customStyle="1" w:styleId="StyleunderlineAsianTimesNewRomanBold">
    <w:name w:val="Style underline + (Asian) Times New Roman Bold"/>
    <w:rsid w:val="000673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6739B"/>
    <w:rPr>
      <w:b/>
      <w:bCs/>
      <w:sz w:val="20"/>
      <w:u w:val="single"/>
      <w:bdr w:val="single" w:sz="4" w:space="0" w:color="auto" w:frame="1"/>
    </w:rPr>
  </w:style>
  <w:style w:type="character" w:customStyle="1" w:styleId="quotepeekbase">
    <w:name w:val="quotepeekbase"/>
    <w:rsid w:val="0006739B"/>
  </w:style>
  <w:style w:type="character" w:customStyle="1" w:styleId="NormalCard">
    <w:name w:val="Normal Card"/>
    <w:uiPriority w:val="1"/>
    <w:qFormat/>
    <w:rsid w:val="0006739B"/>
    <w:rPr>
      <w:rFonts w:ascii="Times New Roman" w:hAnsi="Times New Roman" w:cs="Times New Roman" w:hint="default"/>
      <w:sz w:val="24"/>
    </w:rPr>
  </w:style>
  <w:style w:type="character" w:customStyle="1" w:styleId="HighlightedUnderline0">
    <w:name w:val="Highlighted Underline"/>
    <w:uiPriority w:val="1"/>
    <w:qFormat/>
    <w:rsid w:val="000673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6739B"/>
    <w:rPr>
      <w:rFonts w:ascii="Times New Roman" w:hAnsi="Times New Roman" w:cs="Times New Roman" w:hint="default"/>
      <w:sz w:val="16"/>
      <w:szCs w:val="16"/>
    </w:rPr>
  </w:style>
  <w:style w:type="character" w:customStyle="1" w:styleId="timebox">
    <w:name w:val="timebox"/>
    <w:rsid w:val="0006739B"/>
  </w:style>
  <w:style w:type="character" w:customStyle="1" w:styleId="Heading2Subtext">
    <w:name w:val="Heading 2 Subtext"/>
    <w:rsid w:val="0006739B"/>
    <w:rPr>
      <w:rFonts w:ascii="Times New Roman" w:hAnsi="Times New Roman" w:cs="Times New Roman" w:hint="default"/>
      <w:sz w:val="16"/>
    </w:rPr>
  </w:style>
  <w:style w:type="character" w:customStyle="1" w:styleId="-SmallText-">
    <w:name w:val="-Small Text-"/>
    <w:rsid w:val="0006739B"/>
    <w:rPr>
      <w:rFonts w:ascii="Garamond" w:hAnsi="Garamond" w:hint="default"/>
      <w:sz w:val="16"/>
    </w:rPr>
  </w:style>
  <w:style w:type="character" w:customStyle="1" w:styleId="BoldUnderlineCharChar">
    <w:name w:val="BoldUnderline Char Char"/>
    <w:rsid w:val="0006739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6739B"/>
    <w:rPr>
      <w:rFonts w:ascii="Times New Roman" w:hAnsi="Times New Roman" w:cs="Times New Roman" w:hint="default"/>
      <w:sz w:val="18"/>
      <w:szCs w:val="18"/>
    </w:rPr>
  </w:style>
  <w:style w:type="character" w:customStyle="1" w:styleId="FontStyle505">
    <w:name w:val="Font Style505"/>
    <w:basedOn w:val="DefaultParagraphFont"/>
    <w:uiPriority w:val="99"/>
    <w:rsid w:val="0006739B"/>
    <w:rPr>
      <w:rFonts w:ascii="Times New Roman" w:hAnsi="Times New Roman" w:cs="Times New Roman" w:hint="default"/>
      <w:sz w:val="18"/>
      <w:szCs w:val="18"/>
    </w:rPr>
  </w:style>
  <w:style w:type="character" w:customStyle="1" w:styleId="FontStyle514">
    <w:name w:val="Font Style514"/>
    <w:basedOn w:val="DefaultParagraphFont"/>
    <w:uiPriority w:val="99"/>
    <w:rsid w:val="0006739B"/>
    <w:rPr>
      <w:rFonts w:ascii="Times New Roman" w:hAnsi="Times New Roman" w:cs="Times New Roman" w:hint="default"/>
      <w:sz w:val="14"/>
      <w:szCs w:val="14"/>
    </w:rPr>
  </w:style>
  <w:style w:type="character" w:customStyle="1" w:styleId="FontStyle500">
    <w:name w:val="Font Style500"/>
    <w:basedOn w:val="DefaultParagraphFont"/>
    <w:uiPriority w:val="99"/>
    <w:rsid w:val="0006739B"/>
    <w:rPr>
      <w:rFonts w:ascii="Times New Roman" w:hAnsi="Times New Roman" w:cs="Times New Roman" w:hint="default"/>
      <w:b/>
      <w:bCs/>
      <w:sz w:val="16"/>
      <w:szCs w:val="16"/>
    </w:rPr>
  </w:style>
  <w:style w:type="character" w:customStyle="1" w:styleId="CardCite1">
    <w:name w:val="CardCite1"/>
    <w:qFormat/>
    <w:rsid w:val="0006739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6739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6739B"/>
    <w:rPr>
      <w:rFonts w:ascii="Times New Roman" w:hAnsi="Times New Roman" w:cs="Times New Roman" w:hint="default"/>
      <w:b/>
      <w:bCs/>
      <w:sz w:val="22"/>
      <w:szCs w:val="22"/>
    </w:rPr>
  </w:style>
  <w:style w:type="character" w:customStyle="1" w:styleId="UnderlineStyleChar7">
    <w:name w:val="Underline Style Char7"/>
    <w:rsid w:val="0006739B"/>
    <w:rPr>
      <w:rFonts w:ascii="Garamond" w:hAnsi="Garamond" w:hint="default"/>
      <w:sz w:val="22"/>
      <w:szCs w:val="24"/>
      <w:u w:val="single"/>
      <w:lang w:val="en-US" w:eastAsia="en-US" w:bidi="ar-SA"/>
    </w:rPr>
  </w:style>
  <w:style w:type="character" w:customStyle="1" w:styleId="StyleArial6ptBold">
    <w:name w:val="Style Arial 6 pt Bold"/>
    <w:rsid w:val="000673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6739B"/>
    <w:rPr>
      <w:rFonts w:ascii="Garamond" w:hAnsi="Garamond" w:cs="Arial" w:hint="default"/>
      <w:b/>
      <w:bCs/>
      <w:iCs/>
      <w:sz w:val="24"/>
      <w:szCs w:val="28"/>
      <w:lang w:val="en-US" w:eastAsia="en-US" w:bidi="ar-SA"/>
    </w:rPr>
  </w:style>
  <w:style w:type="character" w:customStyle="1" w:styleId="StyleDebateUnderline10pt">
    <w:name w:val="Style Debate Underline + 10 pt"/>
    <w:rsid w:val="0006739B"/>
    <w:rPr>
      <w:rFonts w:ascii="Times New Roman" w:hAnsi="Times New Roman" w:cs="Times New Roman" w:hint="default"/>
      <w:sz w:val="20"/>
      <w:szCs w:val="20"/>
      <w:u w:val="single"/>
    </w:rPr>
  </w:style>
  <w:style w:type="character" w:customStyle="1" w:styleId="SourceBold">
    <w:name w:val="Source Bold"/>
    <w:rsid w:val="0006739B"/>
    <w:rPr>
      <w:rFonts w:ascii="Arial Narrow" w:hAnsi="Arial Narrow" w:hint="default"/>
      <w:b/>
      <w:bCs w:val="0"/>
      <w:strike w:val="0"/>
      <w:dstrike w:val="0"/>
      <w:sz w:val="24"/>
      <w:u w:val="none"/>
      <w:effect w:val="none"/>
    </w:rPr>
  </w:style>
  <w:style w:type="character" w:customStyle="1" w:styleId="2xBoldUnderline">
    <w:name w:val="2x_Bold_Underline"/>
    <w:rsid w:val="0006739B"/>
    <w:rPr>
      <w:b/>
      <w:bCs/>
      <w:sz w:val="24"/>
      <w:u w:val="thick"/>
    </w:rPr>
  </w:style>
  <w:style w:type="character" w:customStyle="1" w:styleId="Dottedunderline1">
    <w:name w:val="Dotted underline"/>
    <w:rsid w:val="0006739B"/>
    <w:rPr>
      <w:u w:val="dotted"/>
    </w:rPr>
  </w:style>
  <w:style w:type="character" w:customStyle="1" w:styleId="underlining0">
    <w:name w:val="underlining"/>
    <w:rsid w:val="0006739B"/>
    <w:rPr>
      <w:u w:val="single"/>
    </w:rPr>
  </w:style>
  <w:style w:type="character" w:customStyle="1" w:styleId="btitle">
    <w:name w:val="btitle"/>
    <w:rsid w:val="0006739B"/>
  </w:style>
  <w:style w:type="character" w:customStyle="1" w:styleId="green">
    <w:name w:val="green"/>
    <w:rsid w:val="0006739B"/>
  </w:style>
  <w:style w:type="character" w:customStyle="1" w:styleId="BodytextBold">
    <w:name w:val="Body text + Bold"/>
    <w:rsid w:val="000673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673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6739B"/>
    <w:rPr>
      <w:rFonts w:ascii="Arial" w:hAnsi="Arial" w:cs="Arial" w:hint="default"/>
      <w:bCs/>
      <w:sz w:val="20"/>
      <w:u w:val="single"/>
      <w:lang w:val="en-US" w:eastAsia="en-US" w:bidi="ar-SA"/>
    </w:rPr>
  </w:style>
  <w:style w:type="character" w:customStyle="1" w:styleId="CharChar31">
    <w:name w:val="Char Char31"/>
    <w:rsid w:val="0006739B"/>
    <w:rPr>
      <w:rFonts w:ascii="Arial" w:hAnsi="Arial" w:cs="Arial" w:hint="default"/>
      <w:b/>
      <w:bCs/>
      <w:iCs/>
      <w:lang w:val="en-US" w:eastAsia="en-US" w:bidi="ar-SA"/>
    </w:rPr>
  </w:style>
  <w:style w:type="character" w:customStyle="1" w:styleId="bioline">
    <w:name w:val="bioline"/>
    <w:rsid w:val="0006739B"/>
  </w:style>
  <w:style w:type="character" w:customStyle="1" w:styleId="s4">
    <w:name w:val="s4"/>
    <w:rsid w:val="0006739B"/>
  </w:style>
  <w:style w:type="character" w:customStyle="1" w:styleId="s5">
    <w:name w:val="s5"/>
    <w:rsid w:val="0006739B"/>
  </w:style>
  <w:style w:type="character" w:customStyle="1" w:styleId="cap">
    <w:name w:val="cap"/>
    <w:rsid w:val="0006739B"/>
  </w:style>
  <w:style w:type="character" w:customStyle="1" w:styleId="rightsnotice">
    <w:name w:val="rightsnotice"/>
    <w:rsid w:val="0006739B"/>
  </w:style>
  <w:style w:type="character" w:customStyle="1" w:styleId="Caption1">
    <w:name w:val="Caption1"/>
    <w:rsid w:val="0006739B"/>
  </w:style>
  <w:style w:type="character" w:customStyle="1" w:styleId="credit">
    <w:name w:val="credit"/>
    <w:rsid w:val="0006739B"/>
  </w:style>
  <w:style w:type="character" w:customStyle="1" w:styleId="scaps">
    <w:name w:val="scaps"/>
    <w:rsid w:val="0006739B"/>
  </w:style>
  <w:style w:type="character" w:customStyle="1" w:styleId="current-article">
    <w:name w:val="current-article"/>
    <w:rsid w:val="0006739B"/>
  </w:style>
  <w:style w:type="character" w:customStyle="1" w:styleId="related-current-indicator">
    <w:name w:val="related-current-indicator"/>
    <w:rsid w:val="0006739B"/>
  </w:style>
  <w:style w:type="character" w:customStyle="1" w:styleId="bylclear">
    <w:name w:val="bylclear"/>
    <w:rsid w:val="0006739B"/>
  </w:style>
  <w:style w:type="character" w:customStyle="1" w:styleId="comments">
    <w:name w:val="comments"/>
    <w:rsid w:val="0006739B"/>
  </w:style>
  <w:style w:type="character" w:customStyle="1" w:styleId="essaytext">
    <w:name w:val="essaytext"/>
    <w:rsid w:val="0006739B"/>
  </w:style>
  <w:style w:type="character" w:customStyle="1" w:styleId="username">
    <w:name w:val="username"/>
    <w:rsid w:val="0006739B"/>
  </w:style>
  <w:style w:type="character" w:customStyle="1" w:styleId="toplinks">
    <w:name w:val="toplinks"/>
    <w:rsid w:val="0006739B"/>
  </w:style>
  <w:style w:type="character" w:customStyle="1" w:styleId="see">
    <w:name w:val="see"/>
    <w:rsid w:val="0006739B"/>
  </w:style>
  <w:style w:type="character" w:customStyle="1" w:styleId="first-letter">
    <w:name w:val="first-letter"/>
    <w:rsid w:val="0006739B"/>
  </w:style>
  <w:style w:type="character" w:customStyle="1" w:styleId="focusparagraph">
    <w:name w:val="focusparagraph"/>
    <w:rsid w:val="0006739B"/>
  </w:style>
  <w:style w:type="character" w:customStyle="1" w:styleId="lightblue">
    <w:name w:val="lightblue"/>
    <w:rsid w:val="0006739B"/>
  </w:style>
  <w:style w:type="character" w:customStyle="1" w:styleId="StyleUnderlineCharChar9pt">
    <w:name w:val="Style Underline Char Char + 9 pt"/>
    <w:rsid w:val="0006739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6739B"/>
  </w:style>
  <w:style w:type="character" w:customStyle="1" w:styleId="BoldandUnderlineCharCharCharChar">
    <w:name w:val="Bold and Underline Char Char Char Char"/>
    <w:rsid w:val="0006739B"/>
    <w:rPr>
      <w:b/>
      <w:bCs w:val="0"/>
      <w:noProof w:val="0"/>
      <w:u w:val="single"/>
      <w:lang w:val="en-US" w:eastAsia="en-US" w:bidi="ar-SA"/>
    </w:rPr>
  </w:style>
  <w:style w:type="character" w:customStyle="1" w:styleId="FontStyle29">
    <w:name w:val="Font Style29"/>
    <w:uiPriority w:val="99"/>
    <w:rsid w:val="0006739B"/>
    <w:rPr>
      <w:rFonts w:ascii="Arial" w:hAnsi="Arial" w:cs="Arial" w:hint="default"/>
      <w:sz w:val="14"/>
      <w:szCs w:val="14"/>
    </w:rPr>
  </w:style>
  <w:style w:type="character" w:customStyle="1" w:styleId="CardsUnderlined">
    <w:name w:val="Cards Underlined"/>
    <w:qFormat/>
    <w:rsid w:val="0006739B"/>
    <w:rPr>
      <w:rFonts w:ascii="Helvetica" w:hAnsi="Helvetica" w:cs="Helvetica" w:hint="default"/>
      <w:sz w:val="22"/>
      <w:szCs w:val="24"/>
      <w:u w:val="thick"/>
    </w:rPr>
  </w:style>
  <w:style w:type="character" w:customStyle="1" w:styleId="titles">
    <w:name w:val="titles"/>
    <w:rsid w:val="0006739B"/>
  </w:style>
  <w:style w:type="character" w:customStyle="1" w:styleId="articletext0">
    <w:name w:val="article_text"/>
    <w:rsid w:val="0006739B"/>
  </w:style>
  <w:style w:type="character" w:customStyle="1" w:styleId="contentauthor">
    <w:name w:val="contentauthor"/>
    <w:rsid w:val="0006739B"/>
  </w:style>
  <w:style w:type="character" w:customStyle="1" w:styleId="subarticleheader">
    <w:name w:val="subarticleheader"/>
    <w:rsid w:val="0006739B"/>
  </w:style>
  <w:style w:type="character" w:customStyle="1" w:styleId="newstitle1">
    <w:name w:val="newstitle1"/>
    <w:rsid w:val="0006739B"/>
  </w:style>
  <w:style w:type="character" w:customStyle="1" w:styleId="copy">
    <w:name w:val="copy"/>
    <w:rsid w:val="0006739B"/>
  </w:style>
  <w:style w:type="character" w:customStyle="1" w:styleId="topheadline">
    <w:name w:val="topheadline"/>
    <w:rsid w:val="0006739B"/>
  </w:style>
  <w:style w:type="character" w:customStyle="1" w:styleId="Stylereduce27pt">
    <w:name w:val="Style reduce2 + 7 pt"/>
    <w:rsid w:val="0006739B"/>
    <w:rPr>
      <w:rFonts w:ascii="Times New Roman" w:hAnsi="Times New Roman" w:cs="Arial" w:hint="default"/>
      <w:color w:val="000000"/>
      <w:sz w:val="14"/>
      <w:szCs w:val="22"/>
    </w:rPr>
  </w:style>
  <w:style w:type="character" w:customStyle="1" w:styleId="srtitle">
    <w:name w:val="srtitle"/>
    <w:rsid w:val="0006739B"/>
  </w:style>
  <w:style w:type="character" w:customStyle="1" w:styleId="st1">
    <w:name w:val="st1"/>
    <w:rsid w:val="0006739B"/>
  </w:style>
  <w:style w:type="character" w:customStyle="1" w:styleId="StyleStyleGaramond">
    <w:name w:val="Style Style Garamond +"/>
    <w:rsid w:val="0006739B"/>
    <w:rPr>
      <w:rFonts w:ascii="Garamond" w:hAnsi="Garamond" w:cs="Times New Roman" w:hint="default"/>
      <w:sz w:val="20"/>
    </w:rPr>
  </w:style>
  <w:style w:type="character" w:customStyle="1" w:styleId="quotechar0">
    <w:name w:val="quotechar"/>
    <w:rsid w:val="0006739B"/>
  </w:style>
  <w:style w:type="character" w:customStyle="1" w:styleId="boldunderline0">
    <w:name w:val="boldunderline"/>
    <w:rsid w:val="0006739B"/>
  </w:style>
  <w:style w:type="character" w:customStyle="1" w:styleId="A8">
    <w:name w:val="A8"/>
    <w:rsid w:val="0006739B"/>
    <w:rPr>
      <w:rFonts w:ascii="Scala" w:hAnsi="Scala" w:cs="Scala" w:hint="default"/>
      <w:color w:val="000000"/>
      <w:sz w:val="15"/>
      <w:szCs w:val="15"/>
    </w:rPr>
  </w:style>
  <w:style w:type="character" w:customStyle="1" w:styleId="Date11">
    <w:name w:val="Date11"/>
    <w:rsid w:val="0006739B"/>
  </w:style>
  <w:style w:type="character" w:customStyle="1" w:styleId="Boxout">
    <w:name w:val="Box out"/>
    <w:uiPriority w:val="1"/>
    <w:qFormat/>
    <w:rsid w:val="0006739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6739B"/>
    <w:rPr>
      <w:rFonts w:ascii="Arial" w:hAnsi="Arial" w:cs="Arial" w:hint="default"/>
    </w:rPr>
  </w:style>
  <w:style w:type="character" w:customStyle="1" w:styleId="reality">
    <w:name w:val="reality"/>
    <w:rsid w:val="0006739B"/>
  </w:style>
  <w:style w:type="character" w:customStyle="1" w:styleId="text2">
    <w:name w:val="text2"/>
    <w:rsid w:val="0006739B"/>
  </w:style>
  <w:style w:type="character" w:customStyle="1" w:styleId="StyleUnderlineChar2CharChar11pt">
    <w:name w:val="Style Underline Char2 Char Char + 11 pt"/>
    <w:rsid w:val="0006739B"/>
    <w:rPr>
      <w:rFonts w:ascii="Times New Roman" w:hAnsi="Times New Roman" w:cs="Times New Roman" w:hint="default"/>
      <w:sz w:val="20"/>
      <w:u w:val="single"/>
    </w:rPr>
  </w:style>
  <w:style w:type="character" w:customStyle="1" w:styleId="StyleStyleBoldUnderline11pt">
    <w:name w:val="Style Style Bold Underline + 11 pt"/>
    <w:rsid w:val="0006739B"/>
    <w:rPr>
      <w:b/>
      <w:bCs/>
      <w:sz w:val="20"/>
      <w:u w:val="single"/>
    </w:rPr>
  </w:style>
  <w:style w:type="character" w:customStyle="1" w:styleId="articlehead2">
    <w:name w:val="articlehead2"/>
    <w:rsid w:val="0006739B"/>
  </w:style>
  <w:style w:type="character" w:customStyle="1" w:styleId="pronset">
    <w:name w:val="pronset"/>
    <w:rsid w:val="0006739B"/>
  </w:style>
  <w:style w:type="character" w:customStyle="1" w:styleId="prondelim">
    <w:name w:val="prondelim"/>
    <w:rsid w:val="0006739B"/>
  </w:style>
  <w:style w:type="character" w:customStyle="1" w:styleId="prontoggle">
    <w:name w:val="pron_toggle"/>
    <w:rsid w:val="0006739B"/>
  </w:style>
  <w:style w:type="character" w:customStyle="1" w:styleId="boldface">
    <w:name w:val="boldface"/>
    <w:rsid w:val="0006739B"/>
  </w:style>
  <w:style w:type="character" w:customStyle="1" w:styleId="secondary-bf">
    <w:name w:val="secondary-bf"/>
    <w:rsid w:val="0006739B"/>
  </w:style>
  <w:style w:type="character" w:customStyle="1" w:styleId="Boxout0">
    <w:name w:val="Boxout"/>
    <w:uiPriority w:val="1"/>
    <w:qFormat/>
    <w:rsid w:val="0006739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6739B"/>
  </w:style>
  <w:style w:type="character" w:customStyle="1" w:styleId="pg">
    <w:name w:val="pg"/>
    <w:rsid w:val="0006739B"/>
  </w:style>
  <w:style w:type="character" w:customStyle="1" w:styleId="detailtitle">
    <w:name w:val="detailtitle"/>
    <w:rsid w:val="0006739B"/>
  </w:style>
  <w:style w:type="character" w:customStyle="1" w:styleId="storydate">
    <w:name w:val="storydate"/>
    <w:rsid w:val="0006739B"/>
  </w:style>
  <w:style w:type="character" w:customStyle="1" w:styleId="preloadwrap">
    <w:name w:val="preloadwrap"/>
    <w:rsid w:val="0006739B"/>
  </w:style>
  <w:style w:type="character" w:customStyle="1" w:styleId="creditwrap">
    <w:name w:val="creditwrap"/>
    <w:rsid w:val="0006739B"/>
  </w:style>
  <w:style w:type="character" w:customStyle="1" w:styleId="DefaultChar1">
    <w:name w:val="Default Char1"/>
    <w:rsid w:val="0006739B"/>
    <w:rPr>
      <w:noProof w:val="0"/>
      <w:color w:val="000000"/>
      <w:lang w:val="en-US" w:eastAsia="en-US" w:bidi="ar-SA"/>
    </w:rPr>
  </w:style>
  <w:style w:type="character" w:customStyle="1" w:styleId="pmterms31">
    <w:name w:val="pmterms31"/>
    <w:rsid w:val="0006739B"/>
    <w:rPr>
      <w:b/>
      <w:bCs/>
      <w:i w:val="0"/>
      <w:iCs w:val="0"/>
      <w:color w:val="000000"/>
    </w:rPr>
  </w:style>
  <w:style w:type="character" w:customStyle="1" w:styleId="copyrightdescription">
    <w:name w:val="copyrightdescription"/>
    <w:rsid w:val="0006739B"/>
  </w:style>
  <w:style w:type="character" w:customStyle="1" w:styleId="ft01">
    <w:name w:val="ft01"/>
    <w:rsid w:val="0006739B"/>
    <w:rPr>
      <w:rFonts w:ascii="Times" w:hAnsi="Times" w:cs="Times" w:hint="default"/>
      <w:color w:val="000000"/>
      <w:sz w:val="14"/>
      <w:szCs w:val="14"/>
    </w:rPr>
  </w:style>
  <w:style w:type="character" w:customStyle="1" w:styleId="ft11">
    <w:name w:val="ft11"/>
    <w:rsid w:val="0006739B"/>
    <w:rPr>
      <w:rFonts w:ascii="Times" w:hAnsi="Times" w:cs="Times" w:hint="default"/>
      <w:color w:val="000000"/>
      <w:sz w:val="17"/>
      <w:szCs w:val="17"/>
    </w:rPr>
  </w:style>
  <w:style w:type="character" w:customStyle="1" w:styleId="ft21">
    <w:name w:val="ft21"/>
    <w:rsid w:val="0006739B"/>
    <w:rPr>
      <w:rFonts w:ascii="Times" w:hAnsi="Times" w:cs="Times" w:hint="default"/>
      <w:color w:val="000000"/>
      <w:sz w:val="15"/>
      <w:szCs w:val="15"/>
    </w:rPr>
  </w:style>
  <w:style w:type="character" w:customStyle="1" w:styleId="ft31">
    <w:name w:val="ft31"/>
    <w:rsid w:val="0006739B"/>
    <w:rPr>
      <w:rFonts w:ascii="Times" w:hAnsi="Times" w:cs="Times" w:hint="default"/>
      <w:color w:val="000000"/>
      <w:sz w:val="15"/>
      <w:szCs w:val="15"/>
    </w:rPr>
  </w:style>
  <w:style w:type="character" w:customStyle="1" w:styleId="dquo">
    <w:name w:val="dquo"/>
    <w:rsid w:val="0006739B"/>
  </w:style>
  <w:style w:type="character" w:customStyle="1" w:styleId="caps2">
    <w:name w:val="caps2"/>
    <w:rsid w:val="0006739B"/>
  </w:style>
  <w:style w:type="character" w:customStyle="1" w:styleId="CardsFont12ptCharCharCharChar">
    <w:name w:val="Cards + Font: 12 pt Char Char Char Char"/>
    <w:rsid w:val="0006739B"/>
    <w:rPr>
      <w:sz w:val="24"/>
      <w:szCs w:val="24"/>
      <w:u w:val="thick"/>
      <w:lang w:val="en-US" w:eastAsia="en-US" w:bidi="ar-SA"/>
    </w:rPr>
  </w:style>
  <w:style w:type="character" w:customStyle="1" w:styleId="ccs">
    <w:name w:val="c cs"/>
    <w:rsid w:val="0006739B"/>
  </w:style>
  <w:style w:type="character" w:customStyle="1" w:styleId="dropshadow">
    <w:name w:val="dropshadow"/>
    <w:rsid w:val="0006739B"/>
  </w:style>
  <w:style w:type="character" w:customStyle="1" w:styleId="d05ws">
    <w:name w:val="d05ws"/>
    <w:rsid w:val="0006739B"/>
  </w:style>
  <w:style w:type="character" w:customStyle="1" w:styleId="rzibod">
    <w:name w:val="rzibod"/>
    <w:rsid w:val="0006739B"/>
  </w:style>
  <w:style w:type="character" w:customStyle="1" w:styleId="StyleBold1">
    <w:name w:val="Style Bold1"/>
    <w:rsid w:val="0006739B"/>
    <w:rPr>
      <w:rFonts w:ascii="Georgia" w:hAnsi="Georgia" w:hint="default"/>
      <w:b/>
      <w:bCs/>
      <w:sz w:val="22"/>
    </w:rPr>
  </w:style>
  <w:style w:type="character" w:customStyle="1" w:styleId="headertext">
    <w:name w:val="headertext"/>
    <w:rsid w:val="0006739B"/>
  </w:style>
  <w:style w:type="character" w:customStyle="1" w:styleId="endnote-reference">
    <w:name w:val="endnote-reference"/>
    <w:rsid w:val="0006739B"/>
  </w:style>
  <w:style w:type="character" w:customStyle="1" w:styleId="officialsname">
    <w:name w:val="official_s_name"/>
    <w:rsid w:val="0006739B"/>
  </w:style>
  <w:style w:type="character" w:customStyle="1" w:styleId="audience">
    <w:name w:val="audience"/>
    <w:rsid w:val="0006739B"/>
  </w:style>
  <w:style w:type="character" w:customStyle="1" w:styleId="normalchar">
    <w:name w:val="normal__char"/>
    <w:rsid w:val="0006739B"/>
  </w:style>
  <w:style w:type="character" w:customStyle="1" w:styleId="hyperlink002cheading0020100200028block0020title0029char">
    <w:name w:val="hyperlink_002cheading_00201_0020_0028block_0020title_0029__char"/>
    <w:rsid w:val="0006739B"/>
  </w:style>
  <w:style w:type="character" w:customStyle="1" w:styleId="underline002cstyle0020bold0020underlinechar">
    <w:name w:val="underline_002cstyle_0020bold_0020underline__char"/>
    <w:rsid w:val="0006739B"/>
  </w:style>
  <w:style w:type="character" w:customStyle="1" w:styleId="copyboldblack">
    <w:name w:val="copyboldblack"/>
    <w:rsid w:val="0006739B"/>
  </w:style>
  <w:style w:type="character" w:customStyle="1" w:styleId="copybold">
    <w:name w:val="copybold"/>
    <w:rsid w:val="0006739B"/>
  </w:style>
  <w:style w:type="character" w:customStyle="1" w:styleId="author-date0">
    <w:name w:val="author-date"/>
    <w:rsid w:val="0006739B"/>
  </w:style>
  <w:style w:type="character" w:customStyle="1" w:styleId="articlebegin">
    <w:name w:val="articlebegin"/>
    <w:rsid w:val="0006739B"/>
  </w:style>
  <w:style w:type="character" w:customStyle="1" w:styleId="mediaoverlay">
    <w:name w:val="mediaoverlay"/>
    <w:rsid w:val="0006739B"/>
  </w:style>
  <w:style w:type="character" w:customStyle="1" w:styleId="blogcaption">
    <w:name w:val="blog_caption"/>
    <w:rsid w:val="0006739B"/>
  </w:style>
  <w:style w:type="character" w:customStyle="1" w:styleId="commnet-abuzz">
    <w:name w:val="commnet-abuzz"/>
    <w:rsid w:val="0006739B"/>
  </w:style>
  <w:style w:type="character" w:customStyle="1" w:styleId="fbconnectbuttontext">
    <w:name w:val="fbconnectbutton_text"/>
    <w:rsid w:val="0006739B"/>
  </w:style>
  <w:style w:type="character" w:customStyle="1" w:styleId="fbsharecountinner">
    <w:name w:val="fb_share_count_inner"/>
    <w:rsid w:val="0006739B"/>
  </w:style>
  <w:style w:type="character" w:customStyle="1" w:styleId="stbuttontext">
    <w:name w:val="stbuttontext"/>
    <w:rsid w:val="0006739B"/>
  </w:style>
  <w:style w:type="character" w:customStyle="1" w:styleId="grey">
    <w:name w:val="grey"/>
    <w:rsid w:val="0006739B"/>
  </w:style>
  <w:style w:type="character" w:customStyle="1" w:styleId="postdate">
    <w:name w:val="post_date"/>
    <w:rsid w:val="0006739B"/>
  </w:style>
  <w:style w:type="character" w:customStyle="1" w:styleId="bdx">
    <w:name w:val="bdx"/>
    <w:rsid w:val="0006739B"/>
  </w:style>
  <w:style w:type="character" w:customStyle="1" w:styleId="bdl">
    <w:name w:val="bdl"/>
    <w:rsid w:val="0006739B"/>
  </w:style>
  <w:style w:type="character" w:customStyle="1" w:styleId="breadcrumbitemcurrent">
    <w:name w:val="breadcrumbitemcurrent"/>
    <w:rsid w:val="0006739B"/>
  </w:style>
  <w:style w:type="character" w:customStyle="1" w:styleId="bbl">
    <w:name w:val="bbl"/>
    <w:rsid w:val="0006739B"/>
  </w:style>
  <w:style w:type="character" w:customStyle="1" w:styleId="company">
    <w:name w:val="company"/>
    <w:rsid w:val="0006739B"/>
  </w:style>
  <w:style w:type="character" w:customStyle="1" w:styleId="itxtnewhookspan">
    <w:name w:val="itxtnewhookspan"/>
    <w:rsid w:val="0006739B"/>
  </w:style>
  <w:style w:type="character" w:customStyle="1" w:styleId="gstxthlt">
    <w:name w:val="gstxt_hlt"/>
    <w:rsid w:val="0006739B"/>
  </w:style>
  <w:style w:type="character" w:customStyle="1" w:styleId="StyleBoldRed">
    <w:name w:val="Style Bold Red"/>
    <w:rsid w:val="0006739B"/>
    <w:rPr>
      <w:b/>
      <w:bCs/>
      <w:color w:val="auto"/>
    </w:rPr>
  </w:style>
  <w:style w:type="character" w:customStyle="1" w:styleId="StyleTimesNewRoman8pt">
    <w:name w:val="Style Times New Roman 8 pt"/>
    <w:rsid w:val="0006739B"/>
    <w:rPr>
      <w:rFonts w:ascii="Georgia" w:hAnsi="Georgia" w:hint="default"/>
      <w:sz w:val="16"/>
    </w:rPr>
  </w:style>
  <w:style w:type="character" w:customStyle="1" w:styleId="StyleStyle7pt8pt">
    <w:name w:val="Style Style 7 pt + 8 pt"/>
    <w:rsid w:val="0006739B"/>
    <w:rPr>
      <w:sz w:val="16"/>
    </w:rPr>
  </w:style>
  <w:style w:type="character" w:customStyle="1" w:styleId="StyleUnderline2">
    <w:name w:val="Style Underline2"/>
    <w:rsid w:val="0006739B"/>
    <w:rPr>
      <w:u w:val="single"/>
    </w:rPr>
  </w:style>
  <w:style w:type="character" w:customStyle="1" w:styleId="goldbldtext">
    <w:name w:val="goldbldtext"/>
    <w:rsid w:val="0006739B"/>
  </w:style>
  <w:style w:type="character" w:customStyle="1" w:styleId="cardshighlight0">
    <w:name w:val="cardshighlight"/>
    <w:rsid w:val="0006739B"/>
  </w:style>
  <w:style w:type="character" w:customStyle="1" w:styleId="cardsfont12pt1">
    <w:name w:val="cardsfont12pt"/>
    <w:rsid w:val="0006739B"/>
  </w:style>
  <w:style w:type="character" w:customStyle="1" w:styleId="ft1">
    <w:name w:val="ft1"/>
    <w:rsid w:val="0006739B"/>
  </w:style>
  <w:style w:type="character" w:customStyle="1" w:styleId="ft6">
    <w:name w:val="ft6"/>
    <w:rsid w:val="0006739B"/>
  </w:style>
  <w:style w:type="character" w:customStyle="1" w:styleId="kicker">
    <w:name w:val="kicker"/>
    <w:rsid w:val="0006739B"/>
  </w:style>
  <w:style w:type="character" w:customStyle="1" w:styleId="backcontent">
    <w:name w:val="backcontent"/>
    <w:rsid w:val="0006739B"/>
  </w:style>
  <w:style w:type="character" w:customStyle="1" w:styleId="daystmp">
    <w:name w:val="daystmp"/>
    <w:rsid w:val="0006739B"/>
  </w:style>
  <w:style w:type="character" w:customStyle="1" w:styleId="cardsfont12ptchar">
    <w:name w:val="cardsfont12ptchar"/>
    <w:rsid w:val="0006739B"/>
  </w:style>
  <w:style w:type="character" w:customStyle="1" w:styleId="gal">
    <w:name w:val="gal"/>
    <w:rsid w:val="0006739B"/>
  </w:style>
  <w:style w:type="character" w:customStyle="1" w:styleId="imagedateline">
    <w:name w:val="image_dateline"/>
    <w:rsid w:val="0006739B"/>
  </w:style>
  <w:style w:type="character" w:customStyle="1" w:styleId="authordatecharchar">
    <w:name w:val="authordatecharchar"/>
    <w:rsid w:val="0006739B"/>
  </w:style>
  <w:style w:type="character" w:customStyle="1" w:styleId="style1char0">
    <w:name w:val="style1char"/>
    <w:rsid w:val="0006739B"/>
  </w:style>
  <w:style w:type="character" w:customStyle="1" w:styleId="tagcharchar0">
    <w:name w:val="tagcharchar"/>
    <w:rsid w:val="0006739B"/>
  </w:style>
  <w:style w:type="character" w:customStyle="1" w:styleId="underlinedcharchar2">
    <w:name w:val="underlinedcharchar"/>
    <w:rsid w:val="0006739B"/>
  </w:style>
  <w:style w:type="character" w:customStyle="1" w:styleId="BoxedChar">
    <w:name w:val="Boxed Char"/>
    <w:rsid w:val="0006739B"/>
    <w:rPr>
      <w:rFonts w:ascii="Arial Narrow" w:hAnsi="Arial Narrow" w:hint="default"/>
      <w:b/>
      <w:bCs w:val="0"/>
      <w:sz w:val="18"/>
      <w:bdr w:val="single" w:sz="6" w:space="0" w:color="auto" w:frame="1"/>
    </w:rPr>
  </w:style>
  <w:style w:type="character" w:customStyle="1" w:styleId="Style11ptUnderline2">
    <w:name w:val="Style 11 pt Underline2"/>
    <w:rsid w:val="0006739B"/>
    <w:rPr>
      <w:sz w:val="20"/>
      <w:u w:val="single"/>
    </w:rPr>
  </w:style>
  <w:style w:type="character" w:customStyle="1" w:styleId="Style11ptBoldUnderline2">
    <w:name w:val="Style 11 pt Bold Underline2"/>
    <w:rsid w:val="0006739B"/>
    <w:rPr>
      <w:b/>
      <w:bCs/>
      <w:sz w:val="20"/>
      <w:u w:val="single"/>
    </w:rPr>
  </w:style>
  <w:style w:type="character" w:customStyle="1" w:styleId="nw">
    <w:name w:val="nw"/>
    <w:rsid w:val="0006739B"/>
  </w:style>
  <w:style w:type="character" w:customStyle="1" w:styleId="Styleunderline11ptBoldBorderSinglesolidlineAuto">
    <w:name w:val="Style underline + 11 pt Bold Border: : (Single solid line Auto ..."/>
    <w:rsid w:val="0006739B"/>
    <w:rPr>
      <w:b/>
      <w:bCs/>
      <w:sz w:val="20"/>
      <w:u w:val="single"/>
      <w:bdr w:val="single" w:sz="4" w:space="0" w:color="auto" w:frame="1"/>
    </w:rPr>
  </w:style>
  <w:style w:type="character" w:customStyle="1" w:styleId="cardCharCharChar1">
    <w:name w:val="card Char Char Char1"/>
    <w:rsid w:val="0006739B"/>
    <w:rPr>
      <w:lang w:val="en-US" w:eastAsia="en-US" w:bidi="ar-SA"/>
    </w:rPr>
  </w:style>
  <w:style w:type="character" w:customStyle="1" w:styleId="authors1">
    <w:name w:val="authors1"/>
    <w:rsid w:val="0006739B"/>
    <w:rPr>
      <w:rFonts w:ascii="Verdana" w:hAnsi="Verdana" w:hint="default"/>
      <w:b/>
      <w:bCs/>
      <w:color w:val="006699"/>
      <w:sz w:val="20"/>
      <w:szCs w:val="20"/>
    </w:rPr>
  </w:style>
  <w:style w:type="character" w:customStyle="1" w:styleId="headlinesectionlarge">
    <w:name w:val="headline_section_large"/>
    <w:rsid w:val="0006739B"/>
  </w:style>
  <w:style w:type="character" w:customStyle="1" w:styleId="Styleunderline11ptBlack">
    <w:name w:val="Style underline + 11 pt Black"/>
    <w:rsid w:val="0006739B"/>
    <w:rPr>
      <w:color w:val="000000"/>
      <w:sz w:val="20"/>
      <w:u w:val="single"/>
    </w:rPr>
  </w:style>
  <w:style w:type="character" w:customStyle="1" w:styleId="Styleunderline11ptBoldBlack">
    <w:name w:val="Style underline + 11 pt Bold Black"/>
    <w:rsid w:val="0006739B"/>
    <w:rPr>
      <w:b/>
      <w:bCs/>
      <w:color w:val="000000"/>
      <w:sz w:val="20"/>
      <w:u w:val="single"/>
    </w:rPr>
  </w:style>
  <w:style w:type="character" w:customStyle="1" w:styleId="Style11ptBoldBlackUnderline">
    <w:name w:val="Style 11 pt Bold Black Underline"/>
    <w:rsid w:val="0006739B"/>
    <w:rPr>
      <w:b/>
      <w:bCs/>
      <w:color w:val="000000"/>
      <w:sz w:val="20"/>
      <w:u w:val="single"/>
    </w:rPr>
  </w:style>
  <w:style w:type="character" w:customStyle="1" w:styleId="Style11ptBoldBlackUnderlineBorderSinglesolidline">
    <w:name w:val="Style 11 pt Bold Black Underline Border: : (Single solid line ..."/>
    <w:rsid w:val="0006739B"/>
    <w:rPr>
      <w:b/>
      <w:bCs/>
      <w:color w:val="000000"/>
      <w:sz w:val="20"/>
      <w:u w:val="single"/>
      <w:bdr w:val="single" w:sz="4" w:space="0" w:color="auto" w:frame="1"/>
    </w:rPr>
  </w:style>
  <w:style w:type="character" w:customStyle="1" w:styleId="StyleLatinMeridien-Italic11ptItalicUnderline">
    <w:name w:val="Style (Latin) Meridien-Italic 11 pt Italic Underline"/>
    <w:rsid w:val="0006739B"/>
    <w:rPr>
      <w:rFonts w:ascii="Meridien-Italic" w:hAnsi="Meridien-Italic" w:hint="default"/>
      <w:i/>
      <w:iCs/>
      <w:sz w:val="20"/>
      <w:u w:val="single"/>
    </w:rPr>
  </w:style>
  <w:style w:type="character" w:customStyle="1" w:styleId="underlinestylechar0">
    <w:name w:val="underlinestylechar"/>
    <w:rsid w:val="0006739B"/>
  </w:style>
  <w:style w:type="character" w:customStyle="1" w:styleId="highlight">
    <w:name w:val="highlight"/>
    <w:rsid w:val="0006739B"/>
  </w:style>
  <w:style w:type="character" w:customStyle="1" w:styleId="titleauthoretc">
    <w:name w:val="titleauthoretc"/>
    <w:rsid w:val="0006739B"/>
  </w:style>
  <w:style w:type="character" w:customStyle="1" w:styleId="labeltext">
    <w:name w:val="labeltext"/>
    <w:rsid w:val="0006739B"/>
  </w:style>
  <w:style w:type="character" w:customStyle="1" w:styleId="viewlink">
    <w:name w:val="viewlink"/>
    <w:rsid w:val="0006739B"/>
  </w:style>
  <w:style w:type="character" w:customStyle="1" w:styleId="share">
    <w:name w:val="share"/>
    <w:rsid w:val="0006739B"/>
  </w:style>
  <w:style w:type="character" w:customStyle="1" w:styleId="inlinkchart">
    <w:name w:val="inlink_chart"/>
    <w:rsid w:val="0006739B"/>
  </w:style>
  <w:style w:type="character" w:customStyle="1" w:styleId="underLight">
    <w:name w:val="underLight"/>
    <w:uiPriority w:val="1"/>
    <w:qFormat/>
    <w:rsid w:val="000673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6739B"/>
  </w:style>
  <w:style w:type="character" w:customStyle="1" w:styleId="author-rss">
    <w:name w:val="author-rss"/>
    <w:rsid w:val="0006739B"/>
  </w:style>
  <w:style w:type="character" w:customStyle="1" w:styleId="fbsharecountwrapper">
    <w:name w:val="fb_share_count_wrapper"/>
    <w:rsid w:val="0006739B"/>
  </w:style>
  <w:style w:type="character" w:customStyle="1" w:styleId="fbbuttontext">
    <w:name w:val="fb_button_text"/>
    <w:rsid w:val="0006739B"/>
  </w:style>
  <w:style w:type="character" w:customStyle="1" w:styleId="hw">
    <w:name w:val="hw"/>
    <w:rsid w:val="0006739B"/>
  </w:style>
  <w:style w:type="character" w:customStyle="1" w:styleId="linktotop">
    <w:name w:val="linktotop"/>
    <w:rsid w:val="0006739B"/>
  </w:style>
  <w:style w:type="character" w:customStyle="1" w:styleId="maintextbldleft">
    <w:name w:val="maintextbldleft"/>
    <w:rsid w:val="0006739B"/>
  </w:style>
  <w:style w:type="character" w:customStyle="1" w:styleId="maintextleft">
    <w:name w:val="maintextleft"/>
    <w:rsid w:val="0006739B"/>
  </w:style>
  <w:style w:type="character" w:customStyle="1" w:styleId="descriptionstyle1block">
    <w:name w:val="description style1 block"/>
    <w:rsid w:val="0006739B"/>
  </w:style>
  <w:style w:type="character" w:customStyle="1" w:styleId="gutter-right-1">
    <w:name w:val="gutter-right-1"/>
    <w:basedOn w:val="DefaultParagraphFont"/>
    <w:rsid w:val="0006739B"/>
  </w:style>
  <w:style w:type="character" w:customStyle="1" w:styleId="FontStyle39">
    <w:name w:val="Font Style39"/>
    <w:uiPriority w:val="99"/>
    <w:rsid w:val="0006739B"/>
    <w:rPr>
      <w:rFonts w:ascii="Constantia" w:hAnsi="Constantia" w:cs="Constantia" w:hint="default"/>
      <w:b/>
      <w:bCs/>
      <w:sz w:val="18"/>
      <w:szCs w:val="18"/>
    </w:rPr>
  </w:style>
  <w:style w:type="character" w:customStyle="1" w:styleId="6">
    <w:name w:val="6"/>
    <w:rsid w:val="0006739B"/>
    <w:rPr>
      <w:rFonts w:ascii="Arial" w:hAnsi="Arial" w:cs="Arial" w:hint="default"/>
      <w:bCs/>
      <w:sz w:val="20"/>
      <w:u w:val="single"/>
      <w:lang w:val="en-US" w:eastAsia="en-US" w:bidi="ar-SA"/>
    </w:rPr>
  </w:style>
  <w:style w:type="character" w:customStyle="1" w:styleId="posa">
    <w:name w:val="pos(a)"/>
    <w:basedOn w:val="DefaultParagraphFont"/>
    <w:rsid w:val="0006739B"/>
  </w:style>
  <w:style w:type="character" w:customStyle="1" w:styleId="u-hiddeninnarrowenv">
    <w:name w:val="u-hiddeninnarrowenv"/>
    <w:basedOn w:val="DefaultParagraphFont"/>
    <w:rsid w:val="0006739B"/>
  </w:style>
  <w:style w:type="character" w:customStyle="1" w:styleId="followbutton-bird">
    <w:name w:val="followbutton-bird"/>
    <w:basedOn w:val="DefaultParagraphFont"/>
    <w:rsid w:val="0006739B"/>
  </w:style>
  <w:style w:type="character" w:customStyle="1" w:styleId="tweetauthor-name">
    <w:name w:val="tweetauthor-name"/>
    <w:basedOn w:val="DefaultParagraphFont"/>
    <w:rsid w:val="0006739B"/>
  </w:style>
  <w:style w:type="character" w:customStyle="1" w:styleId="tweetauthor-verifiedbadge">
    <w:name w:val="tweetauthor-verifiedbadge"/>
    <w:basedOn w:val="DefaultParagraphFont"/>
    <w:rsid w:val="0006739B"/>
  </w:style>
  <w:style w:type="character" w:customStyle="1" w:styleId="tweetauthor-screenname">
    <w:name w:val="tweetauthor-screenname"/>
    <w:basedOn w:val="DefaultParagraphFont"/>
    <w:rsid w:val="0006739B"/>
  </w:style>
  <w:style w:type="character" w:customStyle="1" w:styleId="u-hiddenvisually">
    <w:name w:val="u-hiddenvisually"/>
    <w:basedOn w:val="DefaultParagraphFont"/>
    <w:rsid w:val="0006739B"/>
  </w:style>
  <w:style w:type="character" w:customStyle="1" w:styleId="tweetaction-stat">
    <w:name w:val="tweetaction-stat"/>
    <w:basedOn w:val="DefaultParagraphFont"/>
    <w:rsid w:val="0006739B"/>
  </w:style>
  <w:style w:type="character" w:customStyle="1" w:styleId="related">
    <w:name w:val="related"/>
    <w:basedOn w:val="DefaultParagraphFont"/>
    <w:rsid w:val="0006739B"/>
  </w:style>
  <w:style w:type="character" w:customStyle="1" w:styleId="related-content">
    <w:name w:val="related-content"/>
    <w:basedOn w:val="DefaultParagraphFont"/>
    <w:rsid w:val="0006739B"/>
  </w:style>
  <w:style w:type="character" w:customStyle="1" w:styleId="name-of-author">
    <w:name w:val="name-of-author"/>
    <w:basedOn w:val="DefaultParagraphFont"/>
    <w:rsid w:val="0006739B"/>
  </w:style>
  <w:style w:type="character" w:customStyle="1" w:styleId="first-name">
    <w:name w:val="first-name"/>
    <w:basedOn w:val="DefaultParagraphFont"/>
    <w:rsid w:val="0006739B"/>
  </w:style>
  <w:style w:type="character" w:customStyle="1" w:styleId="last-name">
    <w:name w:val="last-name"/>
    <w:basedOn w:val="DefaultParagraphFont"/>
    <w:rsid w:val="0006739B"/>
  </w:style>
  <w:style w:type="character" w:customStyle="1" w:styleId="caption10">
    <w:name w:val="caption1"/>
    <w:basedOn w:val="DefaultParagraphFont"/>
    <w:rsid w:val="0006739B"/>
  </w:style>
  <w:style w:type="character" w:customStyle="1" w:styleId="recirc-text">
    <w:name w:val="&quot;recirc-text”"/>
    <w:basedOn w:val="DefaultParagraphFont"/>
    <w:rsid w:val="0006739B"/>
  </w:style>
  <w:style w:type="character" w:customStyle="1" w:styleId="video-icon">
    <w:name w:val="video-icon"/>
    <w:basedOn w:val="DefaultParagraphFont"/>
    <w:rsid w:val="0006739B"/>
  </w:style>
  <w:style w:type="character" w:customStyle="1" w:styleId="powa-shot-play-btn-text">
    <w:name w:val="powa-shot-play-btn-text"/>
    <w:basedOn w:val="DefaultParagraphFont"/>
    <w:rsid w:val="0006739B"/>
  </w:style>
  <w:style w:type="character" w:customStyle="1" w:styleId="powa-shot-click">
    <w:name w:val="powa-shot-click"/>
    <w:basedOn w:val="DefaultParagraphFont"/>
    <w:rsid w:val="0006739B"/>
  </w:style>
  <w:style w:type="character" w:customStyle="1" w:styleId="wpv-blurb">
    <w:name w:val="wpv-blurb"/>
    <w:basedOn w:val="DefaultParagraphFont"/>
    <w:rsid w:val="0006739B"/>
  </w:style>
  <w:style w:type="character" w:customStyle="1" w:styleId="pb-caption">
    <w:name w:val="pb-caption"/>
    <w:basedOn w:val="DefaultParagraphFont"/>
    <w:rsid w:val="0006739B"/>
  </w:style>
  <w:style w:type="paragraph" w:customStyle="1" w:styleId="NoteLevel23">
    <w:name w:val="Note Level 23"/>
    <w:basedOn w:val="Normal"/>
    <w:next w:val="Normal"/>
    <w:uiPriority w:val="99"/>
    <w:qFormat/>
    <w:rsid w:val="0006739B"/>
    <w:pPr>
      <w:keepNext/>
      <w:ind w:left="288" w:right="288"/>
    </w:pPr>
    <w:rPr>
      <w:szCs w:val="20"/>
    </w:rPr>
  </w:style>
  <w:style w:type="character" w:customStyle="1" w:styleId="m-2745674872889869693gmail-style13ptbold">
    <w:name w:val="m_-2745674872889869693gmail-style13ptbold"/>
    <w:basedOn w:val="DefaultParagraphFont"/>
    <w:rsid w:val="0006739B"/>
  </w:style>
  <w:style w:type="character" w:customStyle="1" w:styleId="m-2745674872889869693gmail-styleunderline">
    <w:name w:val="m_-2745674872889869693gmail-styleunderline"/>
    <w:basedOn w:val="DefaultParagraphFont"/>
    <w:rsid w:val="0006739B"/>
  </w:style>
  <w:style w:type="character" w:customStyle="1" w:styleId="HeaderChar3">
    <w:name w:val="Header Char3"/>
    <w:basedOn w:val="DefaultParagraphFont"/>
    <w:uiPriority w:val="99"/>
    <w:semiHidden/>
    <w:rsid w:val="0006739B"/>
    <w:rPr>
      <w:rFonts w:ascii="Georgia" w:hAnsi="Georgia"/>
    </w:rPr>
  </w:style>
  <w:style w:type="paragraph" w:customStyle="1" w:styleId="NoteLevel24">
    <w:name w:val="Note Level 24"/>
    <w:basedOn w:val="Normal"/>
    <w:next w:val="Normal"/>
    <w:uiPriority w:val="99"/>
    <w:qFormat/>
    <w:rsid w:val="0006739B"/>
    <w:pPr>
      <w:keepNext/>
      <w:ind w:left="288" w:right="288"/>
    </w:pPr>
    <w:rPr>
      <w:sz w:val="24"/>
      <w:szCs w:val="20"/>
    </w:rPr>
  </w:style>
  <w:style w:type="paragraph" w:customStyle="1" w:styleId="NoteLevel25">
    <w:name w:val="Note Level 25"/>
    <w:basedOn w:val="Normal"/>
    <w:next w:val="Normal"/>
    <w:uiPriority w:val="99"/>
    <w:qFormat/>
    <w:rsid w:val="0006739B"/>
    <w:pPr>
      <w:keepNext/>
      <w:ind w:left="288" w:right="288"/>
    </w:pPr>
    <w:rPr>
      <w:szCs w:val="20"/>
    </w:rPr>
  </w:style>
  <w:style w:type="character" w:customStyle="1" w:styleId="m-8174075135221778500gmail-styleunderline">
    <w:name w:val="m_-8174075135221778500gmail-styleunderline"/>
    <w:basedOn w:val="DefaultParagraphFont"/>
    <w:rsid w:val="0006739B"/>
  </w:style>
  <w:style w:type="character" w:customStyle="1" w:styleId="UnresolvedMention31">
    <w:name w:val="Unresolved Mention31"/>
    <w:basedOn w:val="DefaultParagraphFont"/>
    <w:uiPriority w:val="99"/>
    <w:semiHidden/>
    <w:unhideWhenUsed/>
    <w:rsid w:val="0006739B"/>
    <w:rPr>
      <w:color w:val="808080"/>
      <w:shd w:val="clear" w:color="auto" w:fill="E6E6E6"/>
    </w:rPr>
  </w:style>
  <w:style w:type="paragraph" w:customStyle="1" w:styleId="Analysis">
    <w:name w:val="Analysis"/>
    <w:basedOn w:val="Heading2"/>
    <w:uiPriority w:val="4"/>
    <w:qFormat/>
    <w:rsid w:val="0006739B"/>
    <w:pPr>
      <w:jc w:val="left"/>
    </w:pPr>
    <w:rPr>
      <w:sz w:val="22"/>
      <w:u w:val="none"/>
    </w:rPr>
  </w:style>
  <w:style w:type="paragraph" w:customStyle="1" w:styleId="element">
    <w:name w:val="element"/>
    <w:basedOn w:val="Normal"/>
    <w:qFormat/>
    <w:rsid w:val="0006739B"/>
    <w:pPr>
      <w:spacing w:before="100" w:beforeAutospacing="1" w:after="100" w:afterAutospacing="1"/>
    </w:pPr>
    <w:rPr>
      <w:rFonts w:eastAsia="Times New Roman"/>
    </w:rPr>
  </w:style>
  <w:style w:type="paragraph" w:customStyle="1" w:styleId="counter-paragraph">
    <w:name w:val="counter-paragraph"/>
    <w:basedOn w:val="Normal"/>
    <w:qFormat/>
    <w:rsid w:val="0006739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6739B"/>
    <w:rPr>
      <w:color w:val="1F4E79" w:themeColor="accent1" w:themeShade="80"/>
    </w:rPr>
  </w:style>
  <w:style w:type="character" w:customStyle="1" w:styleId="analyticsChar0">
    <w:name w:val="analytics Char"/>
    <w:basedOn w:val="DefaultParagraphFont"/>
    <w:link w:val="analytics0"/>
    <w:uiPriority w:val="4"/>
    <w:rsid w:val="0006739B"/>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06739B"/>
  </w:style>
  <w:style w:type="character" w:customStyle="1" w:styleId="m6210712409020973331gmail-styleunderline">
    <w:name w:val="m_6210712409020973331gmail-styleunderline"/>
    <w:basedOn w:val="DefaultParagraphFont"/>
    <w:rsid w:val="0006739B"/>
  </w:style>
  <w:style w:type="character" w:customStyle="1" w:styleId="style13">
    <w:name w:val="style1"/>
    <w:rsid w:val="0006739B"/>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06739B"/>
    <w:rPr>
      <w:rFonts w:cs="Arial"/>
      <w:bCs/>
      <w:szCs w:val="26"/>
      <w:u w:val="single"/>
      <w:lang w:val="en-US" w:eastAsia="en-US" w:bidi="ar-SA"/>
    </w:rPr>
  </w:style>
  <w:style w:type="character" w:customStyle="1" w:styleId="pmtermsel">
    <w:name w:val="pmtermsel"/>
    <w:rsid w:val="0006739B"/>
  </w:style>
  <w:style w:type="character" w:customStyle="1" w:styleId="showipapr">
    <w:name w:val="show_ipapr"/>
    <w:rsid w:val="0006739B"/>
  </w:style>
  <w:style w:type="character" w:customStyle="1" w:styleId="dnindex">
    <w:name w:val="dnindex"/>
    <w:rsid w:val="0006739B"/>
  </w:style>
  <w:style w:type="character" w:customStyle="1" w:styleId="author-bio-box">
    <w:name w:val="author-bio-box"/>
    <w:rsid w:val="0006739B"/>
  </w:style>
  <w:style w:type="character" w:customStyle="1" w:styleId="UnderlineChar1Char">
    <w:name w:val="Underline Char1 Char"/>
    <w:rsid w:val="0006739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6739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739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6739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739B"/>
    <w:rPr>
      <w:rFonts w:asciiTheme="minorHAnsi" w:eastAsia="MS Mincho" w:hAnsiTheme="minorHAnsi" w:cstheme="minorBidi"/>
      <w:b/>
      <w:u w:val="single"/>
    </w:rPr>
  </w:style>
  <w:style w:type="character" w:customStyle="1" w:styleId="UnderlineCharCharChar1">
    <w:name w:val="Underline Char Char Char1"/>
    <w:rsid w:val="0006739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6739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739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6739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739B"/>
    <w:rPr>
      <w:rFonts w:asciiTheme="minorHAnsi" w:eastAsia="MS Mincho" w:hAnsiTheme="minorHAnsi" w:cstheme="minorBidi"/>
      <w:b/>
      <w:u w:val="single"/>
    </w:rPr>
  </w:style>
  <w:style w:type="paragraph" w:customStyle="1" w:styleId="CardBody0">
    <w:name w:val="Card Body"/>
    <w:basedOn w:val="Normal"/>
    <w:link w:val="CardBodyChar"/>
    <w:qFormat/>
    <w:rsid w:val="0006739B"/>
    <w:rPr>
      <w:rFonts w:eastAsia="Times New Roman"/>
    </w:rPr>
  </w:style>
  <w:style w:type="character" w:customStyle="1" w:styleId="CardBodyChar">
    <w:name w:val="Card Body Char"/>
    <w:link w:val="CardBody0"/>
    <w:rsid w:val="0006739B"/>
    <w:rPr>
      <w:rFonts w:ascii="Calibri" w:eastAsia="Times New Roman" w:hAnsi="Calibri" w:cs="Calibri"/>
    </w:rPr>
  </w:style>
  <w:style w:type="character" w:customStyle="1" w:styleId="ptitleinside">
    <w:name w:val="p_title_inside"/>
    <w:rsid w:val="0006739B"/>
  </w:style>
  <w:style w:type="paragraph" w:customStyle="1" w:styleId="StyleBoldandUnderlineChar11ptBorderSinglesolidline">
    <w:name w:val="Style Bold and Underline Char + 11 pt Border: : (Single solid line..."/>
    <w:link w:val="StyleBoldandUnderlineChar11ptBorderSinglesolidlineChar"/>
    <w:qFormat/>
    <w:rsid w:val="0006739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6739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6739B"/>
  </w:style>
  <w:style w:type="numbering" w:customStyle="1" w:styleId="NoList11111111">
    <w:name w:val="No List11111111"/>
    <w:next w:val="NoList"/>
    <w:uiPriority w:val="99"/>
    <w:semiHidden/>
    <w:unhideWhenUsed/>
    <w:rsid w:val="0006739B"/>
  </w:style>
  <w:style w:type="numbering" w:customStyle="1" w:styleId="NoList111111111">
    <w:name w:val="No List111111111"/>
    <w:next w:val="NoList"/>
    <w:uiPriority w:val="99"/>
    <w:semiHidden/>
    <w:unhideWhenUsed/>
    <w:rsid w:val="0006739B"/>
  </w:style>
  <w:style w:type="numbering" w:customStyle="1" w:styleId="NoList1111111111">
    <w:name w:val="No List1111111111"/>
    <w:next w:val="NoList"/>
    <w:uiPriority w:val="99"/>
    <w:semiHidden/>
    <w:unhideWhenUsed/>
    <w:rsid w:val="0006739B"/>
  </w:style>
  <w:style w:type="numbering" w:customStyle="1" w:styleId="NoList11111111111">
    <w:name w:val="No List11111111111"/>
    <w:next w:val="NoList"/>
    <w:uiPriority w:val="99"/>
    <w:semiHidden/>
    <w:unhideWhenUsed/>
    <w:rsid w:val="0006739B"/>
  </w:style>
  <w:style w:type="numbering" w:customStyle="1" w:styleId="NoList111111111111">
    <w:name w:val="No List111111111111"/>
    <w:next w:val="NoList"/>
    <w:uiPriority w:val="99"/>
    <w:semiHidden/>
    <w:unhideWhenUsed/>
    <w:rsid w:val="0006739B"/>
  </w:style>
  <w:style w:type="numbering" w:customStyle="1" w:styleId="NoList1111111111111">
    <w:name w:val="No List1111111111111"/>
    <w:next w:val="NoList"/>
    <w:uiPriority w:val="99"/>
    <w:semiHidden/>
    <w:unhideWhenUsed/>
    <w:rsid w:val="0006739B"/>
  </w:style>
  <w:style w:type="numbering" w:customStyle="1" w:styleId="NoList11111111111111">
    <w:name w:val="No List11111111111111"/>
    <w:next w:val="NoList"/>
    <w:uiPriority w:val="99"/>
    <w:semiHidden/>
    <w:unhideWhenUsed/>
    <w:rsid w:val="0006739B"/>
  </w:style>
  <w:style w:type="numbering" w:customStyle="1" w:styleId="NoList111111111111111">
    <w:name w:val="No List111111111111111"/>
    <w:next w:val="NoList"/>
    <w:uiPriority w:val="99"/>
    <w:semiHidden/>
    <w:unhideWhenUsed/>
    <w:rsid w:val="0006739B"/>
  </w:style>
  <w:style w:type="numbering" w:customStyle="1" w:styleId="NoList1111111111111111">
    <w:name w:val="No List1111111111111111"/>
    <w:next w:val="NoList"/>
    <w:uiPriority w:val="99"/>
    <w:semiHidden/>
    <w:unhideWhenUsed/>
    <w:rsid w:val="0006739B"/>
  </w:style>
  <w:style w:type="numbering" w:customStyle="1" w:styleId="NoList11111111111111111">
    <w:name w:val="No List11111111111111111"/>
    <w:next w:val="NoList"/>
    <w:uiPriority w:val="99"/>
    <w:semiHidden/>
    <w:unhideWhenUsed/>
    <w:rsid w:val="0006739B"/>
  </w:style>
  <w:style w:type="numbering" w:customStyle="1" w:styleId="NoList111111111111111111">
    <w:name w:val="No List111111111111111111"/>
    <w:next w:val="NoList"/>
    <w:uiPriority w:val="99"/>
    <w:semiHidden/>
    <w:unhideWhenUsed/>
    <w:rsid w:val="0006739B"/>
  </w:style>
  <w:style w:type="numbering" w:customStyle="1" w:styleId="NoList1111111111111111111">
    <w:name w:val="No List1111111111111111111"/>
    <w:next w:val="NoList"/>
    <w:uiPriority w:val="99"/>
    <w:semiHidden/>
    <w:unhideWhenUsed/>
    <w:rsid w:val="0006739B"/>
  </w:style>
  <w:style w:type="numbering" w:customStyle="1" w:styleId="NoList11111111111111111111">
    <w:name w:val="No List11111111111111111111"/>
    <w:next w:val="NoList"/>
    <w:uiPriority w:val="99"/>
    <w:semiHidden/>
    <w:unhideWhenUsed/>
    <w:rsid w:val="0006739B"/>
  </w:style>
  <w:style w:type="numbering" w:customStyle="1" w:styleId="NoList111111111111111111111">
    <w:name w:val="No List111111111111111111111"/>
    <w:next w:val="NoList"/>
    <w:uiPriority w:val="99"/>
    <w:semiHidden/>
    <w:unhideWhenUsed/>
    <w:rsid w:val="0006739B"/>
  </w:style>
  <w:style w:type="character" w:customStyle="1" w:styleId="l7">
    <w:name w:val="l7"/>
    <w:rsid w:val="0006739B"/>
  </w:style>
  <w:style w:type="character" w:customStyle="1" w:styleId="l9">
    <w:name w:val="l9"/>
    <w:rsid w:val="0006739B"/>
  </w:style>
  <w:style w:type="character" w:customStyle="1" w:styleId="l">
    <w:name w:val="l"/>
    <w:rsid w:val="0006739B"/>
  </w:style>
  <w:style w:type="character" w:customStyle="1" w:styleId="l6">
    <w:name w:val="l6"/>
    <w:rsid w:val="0006739B"/>
  </w:style>
  <w:style w:type="character" w:customStyle="1" w:styleId="BLOCKTITLEChar0">
    <w:name w:val="BLOCK TITLE Char"/>
    <w:basedOn w:val="DefaultParagraphFont"/>
    <w:link w:val="BLOCKTITLE3"/>
    <w:rsid w:val="0006739B"/>
    <w:rPr>
      <w:rFonts w:ascii="Sylfaen" w:eastAsiaTheme="majorEastAsia" w:hAnsi="Sylfaen" w:cstheme="majorBidi"/>
      <w:b/>
      <w:caps/>
      <w:kern w:val="32"/>
      <w:sz w:val="32"/>
      <w:szCs w:val="32"/>
    </w:rPr>
  </w:style>
  <w:style w:type="paragraph" w:customStyle="1" w:styleId="Second">
    <w:name w:val="Second"/>
    <w:basedOn w:val="Normal"/>
    <w:qFormat/>
    <w:rsid w:val="0006739B"/>
    <w:rPr>
      <w:rFonts w:eastAsia="Times New Roman"/>
      <w:b/>
      <w:caps/>
      <w:szCs w:val="20"/>
    </w:rPr>
  </w:style>
  <w:style w:type="character" w:customStyle="1" w:styleId="heading2char0">
    <w:name w:val="heading2char"/>
    <w:rsid w:val="0006739B"/>
  </w:style>
  <w:style w:type="paragraph" w:customStyle="1" w:styleId="document0">
    <w:name w:val="document"/>
    <w:basedOn w:val="Normal"/>
    <w:uiPriority w:val="99"/>
    <w:qFormat/>
    <w:rsid w:val="0006739B"/>
    <w:pPr>
      <w:spacing w:before="100" w:beforeAutospacing="1" w:after="100" w:afterAutospacing="1"/>
    </w:pPr>
    <w:rPr>
      <w:sz w:val="24"/>
    </w:rPr>
  </w:style>
  <w:style w:type="character" w:customStyle="1" w:styleId="footnote-item">
    <w:name w:val="footnote-item"/>
    <w:basedOn w:val="DefaultParagraphFont"/>
    <w:rsid w:val="0006739B"/>
  </w:style>
  <w:style w:type="paragraph" w:customStyle="1" w:styleId="nospace">
    <w:name w:val="nospace"/>
    <w:basedOn w:val="Normal"/>
    <w:qFormat/>
    <w:rsid w:val="0006739B"/>
    <w:pPr>
      <w:spacing w:before="100" w:beforeAutospacing="1" w:after="100" w:afterAutospacing="1"/>
    </w:pPr>
    <w:rPr>
      <w:rFonts w:eastAsia="Times New Roman"/>
      <w:sz w:val="24"/>
    </w:rPr>
  </w:style>
  <w:style w:type="character" w:customStyle="1" w:styleId="articlehdr">
    <w:name w:val="articlehdr"/>
    <w:basedOn w:val="DefaultParagraphFont"/>
    <w:rsid w:val="0006739B"/>
  </w:style>
  <w:style w:type="character" w:customStyle="1" w:styleId="crosslinkpopup">
    <w:name w:val="crosslinkpopup"/>
    <w:rsid w:val="0006739B"/>
  </w:style>
  <w:style w:type="character" w:customStyle="1" w:styleId="m-6801723250464042099gmail-s1">
    <w:name w:val="m_-6801723250464042099gmail-s1"/>
    <w:basedOn w:val="DefaultParagraphFont"/>
    <w:rsid w:val="0006739B"/>
  </w:style>
  <w:style w:type="character" w:customStyle="1" w:styleId="m-6801723250464042099gmail-apple-converted-space">
    <w:name w:val="m_-6801723250464042099gmail-apple-converted-space"/>
    <w:basedOn w:val="DefaultParagraphFont"/>
    <w:rsid w:val="0006739B"/>
  </w:style>
  <w:style w:type="character" w:customStyle="1" w:styleId="m-5156237671796814033gmail-styleunderline">
    <w:name w:val="m_-5156237671796814033gmail-styleunderline"/>
    <w:basedOn w:val="DefaultParagraphFont"/>
    <w:rsid w:val="0006739B"/>
  </w:style>
  <w:style w:type="character" w:customStyle="1" w:styleId="m-4762484309974835474gmail-style13ptbold">
    <w:name w:val="m_-4762484309974835474gmail-style13ptbold"/>
    <w:basedOn w:val="DefaultParagraphFont"/>
    <w:rsid w:val="0006739B"/>
  </w:style>
  <w:style w:type="character" w:customStyle="1" w:styleId="m-4762484309974835474gmail-styleunderline">
    <w:name w:val="m_-4762484309974835474gmail-styleunderline"/>
    <w:basedOn w:val="DefaultParagraphFont"/>
    <w:rsid w:val="0006739B"/>
  </w:style>
  <w:style w:type="character" w:customStyle="1" w:styleId="trcrboxheaderspan">
    <w:name w:val="trc_rbox_header_span"/>
    <w:basedOn w:val="DefaultParagraphFont"/>
    <w:rsid w:val="0006739B"/>
  </w:style>
  <w:style w:type="character" w:customStyle="1" w:styleId="video-label">
    <w:name w:val="video-label"/>
    <w:basedOn w:val="DefaultParagraphFont"/>
    <w:rsid w:val="0006739B"/>
  </w:style>
  <w:style w:type="character" w:customStyle="1" w:styleId="branding">
    <w:name w:val="branding"/>
    <w:basedOn w:val="DefaultParagraphFont"/>
    <w:rsid w:val="0006739B"/>
  </w:style>
  <w:style w:type="character" w:customStyle="1" w:styleId="powa-tease">
    <w:name w:val="powa-tease"/>
    <w:basedOn w:val="DefaultParagraphFont"/>
    <w:rsid w:val="0006739B"/>
  </w:style>
  <w:style w:type="character" w:customStyle="1" w:styleId="powa-byline">
    <w:name w:val="powa-byline"/>
    <w:basedOn w:val="DefaultParagraphFont"/>
    <w:rsid w:val="0006739B"/>
  </w:style>
  <w:style w:type="paragraph" w:customStyle="1" w:styleId="excerpt">
    <w:name w:val="excerpt"/>
    <w:basedOn w:val="Normal"/>
    <w:rsid w:val="0006739B"/>
    <w:pPr>
      <w:spacing w:before="100" w:beforeAutospacing="1" w:after="100" w:afterAutospacing="1"/>
    </w:pPr>
    <w:rPr>
      <w:rFonts w:eastAsia="Times New Roman"/>
      <w:sz w:val="24"/>
    </w:rPr>
  </w:style>
  <w:style w:type="character" w:customStyle="1" w:styleId="by">
    <w:name w:val="by"/>
    <w:basedOn w:val="DefaultParagraphFont"/>
    <w:rsid w:val="0006739B"/>
  </w:style>
  <w:style w:type="character" w:customStyle="1" w:styleId="link">
    <w:name w:val="link"/>
    <w:basedOn w:val="DefaultParagraphFont"/>
    <w:rsid w:val="0006739B"/>
  </w:style>
  <w:style w:type="character" w:customStyle="1" w:styleId="slideshowcount">
    <w:name w:val="slideshow_count"/>
    <w:basedOn w:val="DefaultParagraphFont"/>
    <w:rsid w:val="0006739B"/>
  </w:style>
  <w:style w:type="character" w:customStyle="1" w:styleId="smallvideotitle">
    <w:name w:val="smallvideo_title"/>
    <w:basedOn w:val="DefaultParagraphFont"/>
    <w:rsid w:val="0006739B"/>
  </w:style>
  <w:style w:type="paragraph" w:customStyle="1" w:styleId="jwplayer-inline--title">
    <w:name w:val="jwplayer-inline--title"/>
    <w:basedOn w:val="Normal"/>
    <w:rsid w:val="0006739B"/>
    <w:pPr>
      <w:spacing w:before="100" w:beforeAutospacing="1" w:after="100" w:afterAutospacing="1"/>
    </w:pPr>
    <w:rPr>
      <w:rFonts w:eastAsia="Times New Roman"/>
      <w:sz w:val="24"/>
    </w:rPr>
  </w:style>
  <w:style w:type="paragraph" w:customStyle="1" w:styleId="jw-volume-update">
    <w:name w:val="jw-volume-update"/>
    <w:basedOn w:val="Normal"/>
    <w:rsid w:val="0006739B"/>
    <w:pPr>
      <w:spacing w:before="100" w:beforeAutospacing="1" w:after="100" w:afterAutospacing="1"/>
    </w:pPr>
    <w:rPr>
      <w:rFonts w:eastAsia="Times New Roman"/>
      <w:sz w:val="24"/>
    </w:rPr>
  </w:style>
  <w:style w:type="character" w:customStyle="1" w:styleId="button-text">
    <w:name w:val="button-text"/>
    <w:basedOn w:val="DefaultParagraphFont"/>
    <w:rsid w:val="0006739B"/>
  </w:style>
  <w:style w:type="paragraph" w:customStyle="1" w:styleId="css-1ygdjhk">
    <w:name w:val="css-1ygdjhk"/>
    <w:basedOn w:val="Normal"/>
    <w:rsid w:val="0006739B"/>
    <w:pPr>
      <w:spacing w:before="100" w:beforeAutospacing="1" w:after="100" w:afterAutospacing="1"/>
    </w:pPr>
    <w:rPr>
      <w:rFonts w:eastAsia="Times New Roman"/>
      <w:sz w:val="24"/>
    </w:rPr>
  </w:style>
  <w:style w:type="character" w:customStyle="1" w:styleId="css-8l6xbc">
    <w:name w:val="css-8l6xbc"/>
    <w:basedOn w:val="DefaultParagraphFont"/>
    <w:rsid w:val="0006739B"/>
  </w:style>
  <w:style w:type="paragraph" w:customStyle="1" w:styleId="pg-bodycopy">
    <w:name w:val="pg-bodycopy"/>
    <w:basedOn w:val="Normal"/>
    <w:rsid w:val="0006739B"/>
    <w:pPr>
      <w:spacing w:before="100" w:beforeAutospacing="1" w:after="100" w:afterAutospacing="1"/>
    </w:pPr>
    <w:rPr>
      <w:rFonts w:eastAsia="Times New Roman"/>
      <w:sz w:val="24"/>
    </w:rPr>
  </w:style>
  <w:style w:type="paragraph" w:customStyle="1" w:styleId="g-aipstyle0">
    <w:name w:val="g-aipstyle0"/>
    <w:basedOn w:val="Normal"/>
    <w:rsid w:val="0006739B"/>
    <w:pPr>
      <w:spacing w:before="100" w:beforeAutospacing="1" w:after="100" w:afterAutospacing="1"/>
    </w:pPr>
    <w:rPr>
      <w:rFonts w:eastAsia="Times New Roman"/>
      <w:sz w:val="24"/>
    </w:rPr>
  </w:style>
  <w:style w:type="paragraph" w:customStyle="1" w:styleId="g-aipstyle1">
    <w:name w:val="g-aipstyle1"/>
    <w:basedOn w:val="Normal"/>
    <w:rsid w:val="0006739B"/>
    <w:pPr>
      <w:spacing w:before="100" w:beforeAutospacing="1" w:after="100" w:afterAutospacing="1"/>
    </w:pPr>
    <w:rPr>
      <w:rFonts w:eastAsia="Times New Roman"/>
      <w:sz w:val="24"/>
    </w:rPr>
  </w:style>
  <w:style w:type="paragraph" w:customStyle="1" w:styleId="g-aipstyle2">
    <w:name w:val="g-aipstyle2"/>
    <w:basedOn w:val="Normal"/>
    <w:rsid w:val="0006739B"/>
    <w:pPr>
      <w:spacing w:before="100" w:beforeAutospacing="1" w:after="100" w:afterAutospacing="1"/>
    </w:pPr>
    <w:rPr>
      <w:rFonts w:eastAsia="Times New Roman"/>
      <w:sz w:val="24"/>
    </w:rPr>
  </w:style>
  <w:style w:type="paragraph" w:customStyle="1" w:styleId="g-aipstyle3">
    <w:name w:val="g-aipstyle3"/>
    <w:basedOn w:val="Normal"/>
    <w:rsid w:val="0006739B"/>
    <w:pPr>
      <w:spacing w:before="100" w:beforeAutospacing="1" w:after="100" w:afterAutospacing="1"/>
    </w:pPr>
    <w:rPr>
      <w:rFonts w:eastAsia="Times New Roman"/>
      <w:sz w:val="24"/>
    </w:rPr>
  </w:style>
  <w:style w:type="paragraph" w:customStyle="1" w:styleId="g-aipstyle4">
    <w:name w:val="g-aipstyle4"/>
    <w:basedOn w:val="Normal"/>
    <w:rsid w:val="0006739B"/>
    <w:pPr>
      <w:spacing w:before="100" w:beforeAutospacing="1" w:after="100" w:afterAutospacing="1"/>
    </w:pPr>
    <w:rPr>
      <w:rFonts w:eastAsia="Times New Roman"/>
      <w:sz w:val="24"/>
    </w:rPr>
  </w:style>
  <w:style w:type="paragraph" w:customStyle="1" w:styleId="g-aipstyle5">
    <w:name w:val="g-aipstyle5"/>
    <w:basedOn w:val="Normal"/>
    <w:rsid w:val="0006739B"/>
    <w:pPr>
      <w:spacing w:before="100" w:beforeAutospacing="1" w:after="100" w:afterAutospacing="1"/>
    </w:pPr>
    <w:rPr>
      <w:rFonts w:eastAsia="Times New Roman"/>
      <w:sz w:val="24"/>
    </w:rPr>
  </w:style>
  <w:style w:type="paragraph" w:customStyle="1" w:styleId="g-aipstyle6">
    <w:name w:val="g-aipstyle6"/>
    <w:basedOn w:val="Normal"/>
    <w:rsid w:val="0006739B"/>
    <w:pPr>
      <w:spacing w:before="100" w:beforeAutospacing="1" w:after="100" w:afterAutospacing="1"/>
    </w:pPr>
    <w:rPr>
      <w:rFonts w:eastAsia="Times New Roman"/>
      <w:sz w:val="24"/>
    </w:rPr>
  </w:style>
  <w:style w:type="paragraph" w:customStyle="1" w:styleId="g-aipstyle7">
    <w:name w:val="g-aipstyle7"/>
    <w:basedOn w:val="Normal"/>
    <w:rsid w:val="0006739B"/>
    <w:pPr>
      <w:spacing w:before="100" w:beforeAutospacing="1" w:after="100" w:afterAutospacing="1"/>
    </w:pPr>
    <w:rPr>
      <w:rFonts w:eastAsia="Times New Roman"/>
      <w:sz w:val="24"/>
    </w:rPr>
  </w:style>
  <w:style w:type="paragraph" w:customStyle="1" w:styleId="g-aipstyle8">
    <w:name w:val="g-aipstyle8"/>
    <w:basedOn w:val="Normal"/>
    <w:rsid w:val="0006739B"/>
    <w:pPr>
      <w:spacing w:before="100" w:beforeAutospacing="1" w:after="100" w:afterAutospacing="1"/>
    </w:pPr>
    <w:rPr>
      <w:rFonts w:eastAsia="Times New Roman"/>
      <w:sz w:val="24"/>
    </w:rPr>
  </w:style>
  <w:style w:type="paragraph" w:customStyle="1" w:styleId="pg-caption">
    <w:name w:val="pg-caption"/>
    <w:basedOn w:val="Normal"/>
    <w:rsid w:val="0006739B"/>
    <w:pPr>
      <w:spacing w:before="100" w:beforeAutospacing="1" w:after="100" w:afterAutospacing="1"/>
    </w:pPr>
    <w:rPr>
      <w:rFonts w:eastAsia="Times New Roman"/>
      <w:sz w:val="24"/>
    </w:rPr>
  </w:style>
  <w:style w:type="paragraph" w:customStyle="1" w:styleId="g-aipstyle9">
    <w:name w:val="g-aipstyle9"/>
    <w:basedOn w:val="Normal"/>
    <w:rsid w:val="0006739B"/>
    <w:pPr>
      <w:spacing w:before="100" w:beforeAutospacing="1" w:after="100" w:afterAutospacing="1"/>
    </w:pPr>
    <w:rPr>
      <w:rFonts w:eastAsia="Times New Roman"/>
      <w:sz w:val="24"/>
    </w:rPr>
  </w:style>
  <w:style w:type="paragraph" w:customStyle="1" w:styleId="g-aipstyle10">
    <w:name w:val="g-aipstyle10"/>
    <w:basedOn w:val="Normal"/>
    <w:rsid w:val="0006739B"/>
    <w:pPr>
      <w:spacing w:before="100" w:beforeAutospacing="1" w:after="100" w:afterAutospacing="1"/>
    </w:pPr>
    <w:rPr>
      <w:rFonts w:eastAsia="Times New Roman"/>
      <w:sz w:val="24"/>
    </w:rPr>
  </w:style>
  <w:style w:type="paragraph" w:customStyle="1" w:styleId="g-aipstyle11">
    <w:name w:val="g-aipstyle11"/>
    <w:basedOn w:val="Normal"/>
    <w:rsid w:val="0006739B"/>
    <w:pPr>
      <w:spacing w:before="100" w:beforeAutospacing="1" w:after="100" w:afterAutospacing="1"/>
    </w:pPr>
    <w:rPr>
      <w:rFonts w:eastAsia="Times New Roman"/>
      <w:sz w:val="24"/>
    </w:rPr>
  </w:style>
  <w:style w:type="paragraph" w:customStyle="1" w:styleId="zn-bodyparagraph">
    <w:name w:val="zn-body__paragraph"/>
    <w:basedOn w:val="Normal"/>
    <w:qFormat/>
    <w:rsid w:val="0006739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6739B"/>
  </w:style>
  <w:style w:type="paragraph" w:customStyle="1" w:styleId="speakable-paragraph">
    <w:name w:val="speakable-paragraph"/>
    <w:basedOn w:val="Normal"/>
    <w:qFormat/>
    <w:rsid w:val="0006739B"/>
    <w:pPr>
      <w:spacing w:before="100" w:beforeAutospacing="1" w:after="100" w:afterAutospacing="1"/>
    </w:pPr>
    <w:rPr>
      <w:rFonts w:eastAsia="Times New Roman"/>
      <w:sz w:val="24"/>
    </w:rPr>
  </w:style>
  <w:style w:type="character" w:customStyle="1" w:styleId="scayt-misspell-word">
    <w:name w:val="scayt-misspell-word"/>
    <w:basedOn w:val="DefaultParagraphFont"/>
    <w:rsid w:val="0006739B"/>
  </w:style>
  <w:style w:type="paragraph" w:customStyle="1" w:styleId="v2-processed">
    <w:name w:val="v2-processed"/>
    <w:basedOn w:val="Normal"/>
    <w:rsid w:val="0006739B"/>
    <w:pPr>
      <w:spacing w:before="100" w:beforeAutospacing="1" w:after="100" w:afterAutospacing="1"/>
    </w:pPr>
    <w:rPr>
      <w:rFonts w:eastAsia="Times New Roman"/>
      <w:sz w:val="24"/>
    </w:rPr>
  </w:style>
  <w:style w:type="character" w:customStyle="1" w:styleId="form-required">
    <w:name w:val="form-required"/>
    <w:basedOn w:val="DefaultParagraphFont"/>
    <w:rsid w:val="0006739B"/>
  </w:style>
  <w:style w:type="paragraph" w:customStyle="1" w:styleId="block">
    <w:name w:val="block"/>
    <w:basedOn w:val="Normal"/>
    <w:rsid w:val="0006739B"/>
    <w:pPr>
      <w:spacing w:before="100" w:beforeAutospacing="1" w:after="100" w:afterAutospacing="1"/>
    </w:pPr>
    <w:rPr>
      <w:rFonts w:eastAsia="Times New Roman"/>
      <w:sz w:val="24"/>
    </w:rPr>
  </w:style>
  <w:style w:type="paragraph" w:customStyle="1" w:styleId="preview-module">
    <w:name w:val="preview-module"/>
    <w:basedOn w:val="Normal"/>
    <w:rsid w:val="0006739B"/>
    <w:pPr>
      <w:spacing w:before="100" w:beforeAutospacing="1" w:after="100" w:afterAutospacing="1"/>
    </w:pPr>
    <w:rPr>
      <w:rFonts w:eastAsia="Times New Roman"/>
      <w:sz w:val="24"/>
    </w:rPr>
  </w:style>
  <w:style w:type="character" w:customStyle="1" w:styleId="althead">
    <w:name w:val="althead"/>
    <w:basedOn w:val="DefaultParagraphFont"/>
    <w:rsid w:val="0006739B"/>
  </w:style>
  <w:style w:type="character" w:customStyle="1" w:styleId="arbd1">
    <w:name w:val="arbd1"/>
    <w:basedOn w:val="DefaultParagraphFont"/>
    <w:rsid w:val="0006739B"/>
  </w:style>
  <w:style w:type="character" w:customStyle="1" w:styleId="unx">
    <w:name w:val="unx"/>
    <w:basedOn w:val="DefaultParagraphFont"/>
    <w:rsid w:val="0006739B"/>
  </w:style>
  <w:style w:type="character" w:customStyle="1" w:styleId="emoji">
    <w:name w:val="emoji"/>
    <w:basedOn w:val="DefaultParagraphFont"/>
    <w:rsid w:val="0006739B"/>
  </w:style>
  <w:style w:type="paragraph" w:customStyle="1" w:styleId="StyleSmallTimesNewRoman11ptBoldThickunderlineBorder1">
    <w:name w:val="Style Small + Times New Roman 11 pt Bold Thick underline Border...1"/>
    <w:link w:val="StyleSmallTimesNewRoman11ptBoldThickunderlineBorder1Char"/>
    <w:qFormat/>
    <w:rsid w:val="0006739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6739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6739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6739B"/>
    <w:rPr>
      <w:rFonts w:eastAsia="Times New Roman"/>
      <w:b/>
      <w:bCs/>
      <w:szCs w:val="24"/>
      <w:u w:val="thick"/>
    </w:rPr>
  </w:style>
  <w:style w:type="paragraph" w:customStyle="1" w:styleId="StyleSmallTimesNewRoman11pt">
    <w:name w:val="Style Small + Times New Roman 11 pt"/>
    <w:link w:val="StyleSmallTimesNewRoman11ptChar"/>
    <w:qFormat/>
    <w:rsid w:val="0006739B"/>
    <w:rPr>
      <w:rFonts w:eastAsia="Times New Roman"/>
      <w:szCs w:val="24"/>
    </w:rPr>
  </w:style>
  <w:style w:type="character" w:customStyle="1" w:styleId="StyleSmallTimesNewRoman11ptChar">
    <w:name w:val="Style Small + Times New Roman 11 pt Char"/>
    <w:basedOn w:val="DefaultParagraphFont"/>
    <w:link w:val="StyleSmallTimesNewRoman11pt"/>
    <w:rsid w:val="0006739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6739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6739B"/>
    <w:rPr>
      <w:rFonts w:eastAsia="Times New Roman"/>
      <w:szCs w:val="24"/>
      <w:u w:val="thick"/>
    </w:rPr>
  </w:style>
  <w:style w:type="paragraph" w:customStyle="1" w:styleId="article-text">
    <w:name w:val="article-text"/>
    <w:basedOn w:val="Normal"/>
    <w:qFormat/>
    <w:rsid w:val="0006739B"/>
    <w:pPr>
      <w:spacing w:before="100" w:beforeAutospacing="1" w:after="100" w:afterAutospacing="1"/>
    </w:pPr>
    <w:rPr>
      <w:rFonts w:eastAsia="Times New Roman"/>
      <w:sz w:val="24"/>
    </w:rPr>
  </w:style>
  <w:style w:type="paragraph" w:customStyle="1" w:styleId="HeaderStyle">
    <w:name w:val="Header Style"/>
    <w:basedOn w:val="Normal"/>
    <w:qFormat/>
    <w:rsid w:val="0006739B"/>
    <w:pPr>
      <w:jc w:val="center"/>
    </w:pPr>
    <w:rPr>
      <w:rFonts w:eastAsia="Times New Roman"/>
      <w:b/>
      <w:sz w:val="24"/>
      <w:szCs w:val="20"/>
      <w:u w:val="single"/>
    </w:rPr>
  </w:style>
  <w:style w:type="character" w:customStyle="1" w:styleId="CardChar2">
    <w:name w:val="Card Char2"/>
    <w:basedOn w:val="DefaultParagraphFont"/>
    <w:rsid w:val="0006739B"/>
    <w:rPr>
      <w:rFonts w:ascii="Times New Roman" w:eastAsia="Times New Roman" w:hAnsi="Times New Roman" w:cs="Times New Roman"/>
      <w:bCs/>
      <w:color w:val="000000"/>
      <w:sz w:val="20"/>
      <w:szCs w:val="20"/>
    </w:rPr>
  </w:style>
  <w:style w:type="character" w:customStyle="1" w:styleId="A13">
    <w:name w:val="A13"/>
    <w:uiPriority w:val="99"/>
    <w:rsid w:val="0006739B"/>
    <w:rPr>
      <w:rFonts w:cs="Baskerville"/>
      <w:color w:val="000000"/>
      <w:sz w:val="106"/>
      <w:szCs w:val="106"/>
    </w:rPr>
  </w:style>
  <w:style w:type="character" w:customStyle="1" w:styleId="A17">
    <w:name w:val="A17"/>
    <w:rsid w:val="0006739B"/>
    <w:rPr>
      <w:rFonts w:cs="Baskerville"/>
      <w:color w:val="000000"/>
      <w:sz w:val="12"/>
      <w:szCs w:val="12"/>
    </w:rPr>
  </w:style>
  <w:style w:type="paragraph" w:customStyle="1" w:styleId="Pa19">
    <w:name w:val="Pa19"/>
    <w:basedOn w:val="Normal"/>
    <w:next w:val="Normal"/>
    <w:qFormat/>
    <w:rsid w:val="0006739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6739B"/>
    <w:pPr>
      <w:autoSpaceDE w:val="0"/>
      <w:autoSpaceDN w:val="0"/>
      <w:adjustRightInd w:val="0"/>
      <w:spacing w:line="441" w:lineRule="atLeast"/>
    </w:pPr>
    <w:rPr>
      <w:rFonts w:ascii="Baskerville" w:eastAsia="Times New Roman" w:hAnsi="Baskerville"/>
      <w:sz w:val="24"/>
    </w:rPr>
  </w:style>
  <w:style w:type="character" w:customStyle="1" w:styleId="A14">
    <w:name w:val="A14"/>
    <w:rsid w:val="0006739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6739B"/>
    <w:pPr>
      <w:autoSpaceDE w:val="0"/>
      <w:autoSpaceDN w:val="0"/>
      <w:adjustRightInd w:val="0"/>
      <w:spacing w:line="141" w:lineRule="atLeast"/>
    </w:pPr>
    <w:rPr>
      <w:rFonts w:ascii="Baskerville" w:eastAsia="Times New Roman" w:hAnsi="Baskerville"/>
      <w:sz w:val="24"/>
    </w:rPr>
  </w:style>
  <w:style w:type="character" w:customStyle="1" w:styleId="A20">
    <w:name w:val="A20"/>
    <w:rsid w:val="0006739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6739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6739B"/>
    <w:rPr>
      <w:rFonts w:cs="Arial"/>
      <w:b/>
      <w:bCs/>
      <w:iCs/>
      <w:sz w:val="36"/>
      <w:szCs w:val="28"/>
      <w:u w:val="single"/>
      <w:lang w:val="en-US" w:eastAsia="en-US" w:bidi="ar-SA"/>
    </w:rPr>
  </w:style>
  <w:style w:type="character" w:customStyle="1" w:styleId="brief-smalltext0">
    <w:name w:val="brief-smalltext"/>
    <w:basedOn w:val="DefaultParagraphFont"/>
    <w:rsid w:val="0006739B"/>
  </w:style>
  <w:style w:type="paragraph" w:customStyle="1" w:styleId="Coverintroduction">
    <w:name w:val="Cover introduction"/>
    <w:basedOn w:val="Default"/>
    <w:next w:val="Default"/>
    <w:qFormat/>
    <w:rsid w:val="0006739B"/>
    <w:rPr>
      <w:rFonts w:ascii="Arial" w:hAnsi="Arial"/>
      <w:color w:val="auto"/>
    </w:rPr>
  </w:style>
  <w:style w:type="character" w:customStyle="1" w:styleId="style53">
    <w:name w:val="style5"/>
    <w:basedOn w:val="DefaultParagraphFont"/>
    <w:rsid w:val="0006739B"/>
  </w:style>
  <w:style w:type="character" w:customStyle="1" w:styleId="TagCharCharCharCharCharChar">
    <w:name w:val="Tag Char Char Char Char Char Char"/>
    <w:rsid w:val="0006739B"/>
    <w:rPr>
      <w:rFonts w:cs="Arial"/>
      <w:b/>
      <w:bCs/>
      <w:sz w:val="24"/>
      <w:szCs w:val="26"/>
      <w:lang w:val="en-US" w:eastAsia="en-US" w:bidi="ar-SA"/>
    </w:rPr>
  </w:style>
  <w:style w:type="character" w:customStyle="1" w:styleId="pmterms3">
    <w:name w:val="pmterms3"/>
    <w:basedOn w:val="DefaultParagraphFont"/>
    <w:rsid w:val="0006739B"/>
  </w:style>
  <w:style w:type="character" w:customStyle="1" w:styleId="interiorheadline">
    <w:name w:val="interiorheadline"/>
    <w:basedOn w:val="DefaultParagraphFont"/>
    <w:rsid w:val="0006739B"/>
  </w:style>
  <w:style w:type="character" w:customStyle="1" w:styleId="Heading31CharCharCharChar1">
    <w:name w:val="Heading 31 Char Char Char Char1"/>
    <w:rsid w:val="0006739B"/>
    <w:rPr>
      <w:rFonts w:cs="Arial"/>
      <w:b/>
      <w:bCs/>
      <w:sz w:val="24"/>
      <w:szCs w:val="26"/>
      <w:lang w:val="en-US" w:eastAsia="en-US" w:bidi="ar-SA"/>
    </w:rPr>
  </w:style>
  <w:style w:type="character" w:customStyle="1" w:styleId="Heading31CharCharChar">
    <w:name w:val="Heading 31 Char Char Char"/>
    <w:rsid w:val="0006739B"/>
    <w:rPr>
      <w:rFonts w:cs="Arial"/>
      <w:b/>
      <w:bCs/>
      <w:sz w:val="24"/>
      <w:szCs w:val="26"/>
      <w:lang w:val="en-US" w:eastAsia="en-US" w:bidi="ar-SA"/>
    </w:rPr>
  </w:style>
  <w:style w:type="character" w:customStyle="1" w:styleId="StyleUnderlineCharChar9pt2">
    <w:name w:val="Style Underline Char Char + 9 pt2"/>
    <w:basedOn w:val="DefaultParagraphFont"/>
    <w:rsid w:val="0006739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6739B"/>
    <w:rPr>
      <w:rFonts w:eastAsia="Times New Roman"/>
      <w:b/>
      <w:bCs/>
      <w:szCs w:val="24"/>
      <w:u w:val="single"/>
      <w:lang w:val="en-US" w:eastAsia="en-US" w:bidi="ar-SA"/>
    </w:rPr>
  </w:style>
  <w:style w:type="character" w:customStyle="1" w:styleId="Style9ptUnderline7">
    <w:name w:val="Style 9 pt Underline7"/>
    <w:basedOn w:val="DefaultParagraphFont"/>
    <w:rsid w:val="0006739B"/>
    <w:rPr>
      <w:sz w:val="20"/>
      <w:u w:val="single"/>
    </w:rPr>
  </w:style>
  <w:style w:type="character" w:customStyle="1" w:styleId="Style9ptBoldUnderlineBorderSinglesolidlineAuto0">
    <w:name w:val="Style 9 pt Bold Underline Border: : (Single solid line Auto  0..."/>
    <w:basedOn w:val="DefaultParagraphFont"/>
    <w:rsid w:val="0006739B"/>
    <w:rPr>
      <w:b/>
      <w:bCs/>
      <w:sz w:val="20"/>
      <w:u w:val="single"/>
      <w:bdr w:val="single" w:sz="4" w:space="0" w:color="auto"/>
    </w:rPr>
  </w:style>
  <w:style w:type="character" w:customStyle="1" w:styleId="Style9ptBoldUnderline3">
    <w:name w:val="Style 9 pt Bold Underline3"/>
    <w:basedOn w:val="DefaultParagraphFont"/>
    <w:rsid w:val="0006739B"/>
    <w:rPr>
      <w:b/>
      <w:bCs/>
      <w:sz w:val="20"/>
      <w:u w:val="single"/>
    </w:rPr>
  </w:style>
  <w:style w:type="paragraph" w:customStyle="1" w:styleId="StyleUnderlineChar11ptBold2">
    <w:name w:val="Style Underline Char + 11 pt Bold2"/>
    <w:link w:val="StyleUnderlineChar11ptBold2Char"/>
    <w:qFormat/>
    <w:rsid w:val="0006739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6739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6739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6739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6739B"/>
    <w:rPr>
      <w:rFonts w:eastAsia="MS Mincho"/>
      <w:b/>
      <w:u w:val="single"/>
    </w:rPr>
  </w:style>
  <w:style w:type="character" w:customStyle="1" w:styleId="BoldandUnderlineCharChar1CharChar">
    <w:name w:val="Bold and Underline Char Char1 Char Char"/>
    <w:basedOn w:val="DefaultParagraphFont"/>
    <w:link w:val="BoldandUnderlineCharChar1Char"/>
    <w:rsid w:val="0006739B"/>
    <w:rPr>
      <w:rFonts w:ascii="Calibri" w:eastAsia="MS Mincho" w:hAnsi="Calibri" w:cs="Calibri"/>
      <w:b/>
      <w:u w:val="single"/>
    </w:rPr>
  </w:style>
  <w:style w:type="character" w:customStyle="1" w:styleId="SubtitleChar2">
    <w:name w:val="Subtitle Char2"/>
    <w:basedOn w:val="DefaultParagraphFont"/>
    <w:uiPriority w:val="11"/>
    <w:rsid w:val="0006739B"/>
    <w:rPr>
      <w:rFonts w:eastAsiaTheme="minorEastAsia"/>
      <w:color w:val="5A5A5A" w:themeColor="text1" w:themeTint="A5"/>
      <w:spacing w:val="15"/>
    </w:rPr>
  </w:style>
  <w:style w:type="paragraph" w:customStyle="1" w:styleId="Tag21">
    <w:name w:val="Tag21"/>
    <w:basedOn w:val="Normal"/>
    <w:qFormat/>
    <w:rsid w:val="0006739B"/>
    <w:rPr>
      <w:rFonts w:eastAsia="Times New Roman"/>
      <w:b/>
      <w:sz w:val="24"/>
    </w:rPr>
  </w:style>
  <w:style w:type="character" w:customStyle="1" w:styleId="Bodytext10">
    <w:name w:val="Body text (10)_"/>
    <w:basedOn w:val="DefaultParagraphFont"/>
    <w:link w:val="Bodytext101"/>
    <w:rsid w:val="0006739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6739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6739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6739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6739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6739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6739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6739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6739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6739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6739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6739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6739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6739B"/>
    <w:pPr>
      <w:autoSpaceDE w:val="0"/>
      <w:autoSpaceDN w:val="0"/>
      <w:adjustRightInd w:val="0"/>
      <w:ind w:left="432" w:right="432"/>
      <w:jc w:val="both"/>
    </w:pPr>
    <w:rPr>
      <w:rFonts w:eastAsia="SimSun"/>
      <w:szCs w:val="20"/>
    </w:rPr>
  </w:style>
  <w:style w:type="character" w:customStyle="1" w:styleId="journalname">
    <w:name w:val="journalname"/>
    <w:rsid w:val="0006739B"/>
  </w:style>
  <w:style w:type="character" w:customStyle="1" w:styleId="b">
    <w:name w:val="b"/>
    <w:rsid w:val="0006739B"/>
  </w:style>
  <w:style w:type="character" w:styleId="PlaceholderText">
    <w:name w:val="Placeholder Text"/>
    <w:basedOn w:val="DefaultParagraphFont"/>
    <w:uiPriority w:val="99"/>
    <w:unhideWhenUsed/>
    <w:rsid w:val="0006739B"/>
    <w:rPr>
      <w:color w:val="808080"/>
    </w:rPr>
  </w:style>
  <w:style w:type="character" w:customStyle="1" w:styleId="DebateUnderlinedChar">
    <w:name w:val="Debate Underlined Char"/>
    <w:link w:val="DebateUnderlined"/>
    <w:locked/>
    <w:rsid w:val="0006739B"/>
    <w:rPr>
      <w:rFonts w:ascii="Times New Roman" w:hAnsi="Times New Roman"/>
      <w:b/>
      <w:u w:val="single"/>
    </w:rPr>
  </w:style>
  <w:style w:type="paragraph" w:customStyle="1" w:styleId="DebateUnderlined">
    <w:name w:val="Debate Underlined"/>
    <w:basedOn w:val="Normal"/>
    <w:link w:val="DebateUnderlinedChar"/>
    <w:qFormat/>
    <w:rsid w:val="0006739B"/>
    <w:rPr>
      <w:rFonts w:ascii="Times New Roman" w:hAnsi="Times New Roman" w:cstheme="minorBidi"/>
      <w:b/>
      <w:u w:val="single"/>
    </w:rPr>
  </w:style>
  <w:style w:type="paragraph" w:customStyle="1" w:styleId="StyleStyle49pt9">
    <w:name w:val="Style Style4 + 9 pt9"/>
    <w:basedOn w:val="Style4"/>
    <w:link w:val="StyleStyle49pt9Char"/>
    <w:qFormat/>
    <w:rsid w:val="0006739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6739B"/>
    <w:rPr>
      <w:rFonts w:ascii="Georgia" w:eastAsia="SimSun" w:hAnsi="Georgia" w:cs="Times New Roman"/>
      <w:u w:val="single"/>
      <w:lang w:eastAsia="zh-CN"/>
    </w:rPr>
  </w:style>
  <w:style w:type="character" w:customStyle="1" w:styleId="CiteReal0">
    <w:name w:val="CiteReal"/>
    <w:uiPriority w:val="1"/>
    <w:qFormat/>
    <w:rsid w:val="0006739B"/>
    <w:rPr>
      <w:rFonts w:ascii="Arial" w:hAnsi="Arial"/>
      <w:b/>
      <w:sz w:val="24"/>
      <w:u w:val="single"/>
    </w:rPr>
  </w:style>
  <w:style w:type="paragraph" w:customStyle="1" w:styleId="DebateBlocking">
    <w:name w:val="DebateBlocking"/>
    <w:basedOn w:val="Normal"/>
    <w:next w:val="Nothing"/>
    <w:uiPriority w:val="99"/>
    <w:qFormat/>
    <w:rsid w:val="0006739B"/>
  </w:style>
  <w:style w:type="paragraph" w:customStyle="1" w:styleId="StyleJustified">
    <w:name w:val="Style Justified"/>
    <w:basedOn w:val="Normal"/>
    <w:qFormat/>
    <w:rsid w:val="0006739B"/>
  </w:style>
  <w:style w:type="character" w:customStyle="1" w:styleId="BlockHeadingsCharCharChar">
    <w:name w:val="Block Headings Char Char Char"/>
    <w:locked/>
    <w:rsid w:val="0006739B"/>
  </w:style>
  <w:style w:type="character" w:customStyle="1" w:styleId="CitesCharCharCharChar">
    <w:name w:val="Cites Char Char Char Char"/>
    <w:locked/>
    <w:rsid w:val="0006739B"/>
  </w:style>
  <w:style w:type="paragraph" w:customStyle="1" w:styleId="CitesCharCharChar">
    <w:name w:val="Cites Char Char Char"/>
    <w:basedOn w:val="Normal"/>
    <w:next w:val="Normal"/>
    <w:qFormat/>
    <w:rsid w:val="0006739B"/>
  </w:style>
  <w:style w:type="character" w:customStyle="1" w:styleId="TagsChar1CharChar">
    <w:name w:val="Tags Char1 Char Char"/>
    <w:locked/>
    <w:rsid w:val="0006739B"/>
  </w:style>
  <w:style w:type="paragraph" w:customStyle="1" w:styleId="TagsChar1Char">
    <w:name w:val="Tags Char1 Char"/>
    <w:basedOn w:val="Normal"/>
    <w:qFormat/>
    <w:rsid w:val="0006739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6739B"/>
  </w:style>
  <w:style w:type="paragraph" w:customStyle="1" w:styleId="CardsFont12ptCharChar1Char">
    <w:name w:val="Cards + Font: 12 pt Char Char1 Char"/>
    <w:aliases w:val="Thick Underline Char Char Char,Cards + Font: 12 pt Char Char Char Char Char Char"/>
    <w:basedOn w:val="Normal"/>
    <w:qFormat/>
    <w:rsid w:val="0006739B"/>
  </w:style>
  <w:style w:type="character" w:customStyle="1" w:styleId="CardsFont6ptCharCharChar">
    <w:name w:val="Cards + Font: 6 pt Char Char Char"/>
    <w:locked/>
    <w:rsid w:val="0006739B"/>
  </w:style>
  <w:style w:type="character" w:customStyle="1" w:styleId="CardsUnderlineChar">
    <w:name w:val="Cards + Underline Char"/>
    <w:locked/>
    <w:rsid w:val="0006739B"/>
  </w:style>
  <w:style w:type="paragraph" w:customStyle="1" w:styleId="CardsUnderline">
    <w:name w:val="Cards + Underline"/>
    <w:basedOn w:val="Normal"/>
    <w:next w:val="Debate-CardSmalltextF2"/>
    <w:qFormat/>
    <w:rsid w:val="0006739B"/>
  </w:style>
  <w:style w:type="paragraph" w:customStyle="1" w:styleId="StyleNormalWebNormalWebChar1CharNormalWebCharCharC">
    <w:name w:val="Style Normal (Web)Normal (Web) Char1 CharNormal (Web) Char Char C..."/>
    <w:basedOn w:val="Normal"/>
    <w:qFormat/>
    <w:rsid w:val="0006739B"/>
  </w:style>
  <w:style w:type="paragraph" w:customStyle="1" w:styleId="Reference">
    <w:name w:val="Reference"/>
    <w:qFormat/>
    <w:rsid w:val="0006739B"/>
  </w:style>
  <w:style w:type="paragraph" w:customStyle="1" w:styleId="StyleHeading2Heading2Char2CharHeading2Char1CharCharHead">
    <w:name w:val="Style Heading 2Heading 2 Char2 CharHeading 2 Char1 Char CharHead..."/>
    <w:basedOn w:val="Heading2"/>
    <w:next w:val="BlockHeading1"/>
    <w:qFormat/>
    <w:rsid w:val="0006739B"/>
    <w:rPr>
      <w:bCs/>
      <w:caps/>
    </w:rPr>
  </w:style>
  <w:style w:type="paragraph" w:customStyle="1" w:styleId="Style60">
    <w:name w:val="Style 6"/>
    <w:next w:val="Style6"/>
    <w:qFormat/>
    <w:rsid w:val="0006739B"/>
  </w:style>
  <w:style w:type="character" w:customStyle="1" w:styleId="DateCitesAuthorCharChar">
    <w:name w:val="DateCitesAuthor Char Char"/>
    <w:locked/>
    <w:rsid w:val="0006739B"/>
  </w:style>
  <w:style w:type="paragraph" w:customStyle="1" w:styleId="DateCitesAuthorChar">
    <w:name w:val="DateCitesAuthor Char"/>
    <w:basedOn w:val="Normal"/>
    <w:qFormat/>
    <w:rsid w:val="0006739B"/>
  </w:style>
  <w:style w:type="paragraph" w:customStyle="1" w:styleId="articlebodynormaltext">
    <w:name w:val="articlebody_normaltext"/>
    <w:basedOn w:val="Normal"/>
    <w:next w:val="HotRoute0"/>
    <w:qFormat/>
    <w:rsid w:val="0006739B"/>
  </w:style>
  <w:style w:type="paragraph" w:customStyle="1" w:styleId="western">
    <w:name w:val="western"/>
    <w:basedOn w:val="Normal"/>
    <w:qFormat/>
    <w:rsid w:val="0006739B"/>
  </w:style>
  <w:style w:type="paragraph" w:customStyle="1" w:styleId="targetcaption">
    <w:name w:val="targetcaption"/>
    <w:basedOn w:val="Normal"/>
    <w:next w:val="Normal"/>
    <w:qFormat/>
    <w:rsid w:val="0006739B"/>
  </w:style>
  <w:style w:type="paragraph" w:customStyle="1" w:styleId="Index">
    <w:name w:val="Index"/>
    <w:basedOn w:val="Normal"/>
    <w:next w:val="NoSpacing"/>
    <w:qFormat/>
    <w:rsid w:val="0006739B"/>
  </w:style>
  <w:style w:type="paragraph" w:customStyle="1" w:styleId="boldness">
    <w:name w:val="boldness"/>
    <w:basedOn w:val="Normal"/>
    <w:next w:val="CM22"/>
    <w:qFormat/>
    <w:rsid w:val="0006739B"/>
  </w:style>
  <w:style w:type="character" w:customStyle="1" w:styleId="UnderlineCardChar0">
    <w:name w:val="UnderlineCard Char"/>
    <w:locked/>
    <w:rsid w:val="0006739B"/>
  </w:style>
  <w:style w:type="paragraph" w:customStyle="1" w:styleId="UnderlineCard0">
    <w:name w:val="UnderlineCard"/>
    <w:basedOn w:val="Heading4"/>
    <w:next w:val="Pa31"/>
    <w:qFormat/>
    <w:rsid w:val="0006739B"/>
    <w:rPr>
      <w:bCs/>
      <w:iCs w:val="0"/>
    </w:rPr>
  </w:style>
  <w:style w:type="paragraph" w:customStyle="1" w:styleId="CM21">
    <w:name w:val="CM21"/>
    <w:basedOn w:val="Normal"/>
    <w:uiPriority w:val="99"/>
    <w:qFormat/>
    <w:rsid w:val="0006739B"/>
  </w:style>
  <w:style w:type="paragraph" w:customStyle="1" w:styleId="Pa31">
    <w:name w:val="Pa3+1"/>
    <w:basedOn w:val="Normal"/>
    <w:uiPriority w:val="99"/>
    <w:qFormat/>
    <w:rsid w:val="0006739B"/>
  </w:style>
  <w:style w:type="paragraph" w:customStyle="1" w:styleId="UnderlineCharCharCharCharCharCharChar">
    <w:name w:val="Underline Char Char Char Char Char Char Char"/>
    <w:basedOn w:val="Normal"/>
    <w:next w:val="Tagandcite"/>
    <w:qFormat/>
    <w:rsid w:val="0006739B"/>
  </w:style>
  <w:style w:type="paragraph" w:customStyle="1" w:styleId="SmalltextCharCharChar0">
    <w:name w:val="Small text Char Char Char"/>
    <w:basedOn w:val="Normal"/>
    <w:next w:val="Textbody"/>
    <w:qFormat/>
    <w:rsid w:val="0006739B"/>
  </w:style>
  <w:style w:type="paragraph" w:customStyle="1" w:styleId="Textbody">
    <w:name w:val="Text body"/>
    <w:basedOn w:val="NFAPWPheader"/>
    <w:qFormat/>
    <w:rsid w:val="0006739B"/>
    <w:rPr>
      <w:rFonts w:eastAsia="Times New Roman"/>
    </w:rPr>
  </w:style>
  <w:style w:type="paragraph" w:customStyle="1" w:styleId="Default1">
    <w:name w:val="Default1"/>
    <w:basedOn w:val="Normal"/>
    <w:uiPriority w:val="99"/>
    <w:qFormat/>
    <w:rsid w:val="0006739B"/>
  </w:style>
  <w:style w:type="paragraph" w:customStyle="1" w:styleId="NFAPWPheader">
    <w:name w:val="NFAP WP header"/>
    <w:basedOn w:val="Normal"/>
    <w:uiPriority w:val="99"/>
    <w:qFormat/>
    <w:rsid w:val="0006739B"/>
  </w:style>
  <w:style w:type="character" w:customStyle="1" w:styleId="CiteCharCharChar">
    <w:name w:val="Cite Char Char Char"/>
    <w:locked/>
    <w:rsid w:val="0006739B"/>
  </w:style>
  <w:style w:type="paragraph" w:customStyle="1" w:styleId="CiteCardCharChar">
    <w:name w:val="Cite_Card Char Char"/>
    <w:next w:val="Little"/>
    <w:autoRedefine/>
    <w:qFormat/>
    <w:rsid w:val="0006739B"/>
  </w:style>
  <w:style w:type="character" w:customStyle="1" w:styleId="CiteCardCharCharCharChar">
    <w:name w:val="Cite_Card Char Char Char Char"/>
    <w:locked/>
    <w:rsid w:val="0006739B"/>
  </w:style>
  <w:style w:type="paragraph" w:customStyle="1" w:styleId="CiteCardCharCharChar">
    <w:name w:val="Cite_Card Char Char Char"/>
    <w:next w:val="DebateHeader"/>
    <w:qFormat/>
    <w:rsid w:val="0006739B"/>
  </w:style>
  <w:style w:type="character" w:customStyle="1" w:styleId="LittleChar">
    <w:name w:val="Little Char"/>
    <w:locked/>
    <w:rsid w:val="0006739B"/>
  </w:style>
  <w:style w:type="character" w:customStyle="1" w:styleId="DebateHeaderChar">
    <w:name w:val="Debate Header Char"/>
    <w:locked/>
    <w:rsid w:val="0006739B"/>
  </w:style>
  <w:style w:type="character" w:customStyle="1" w:styleId="UnhighlightedChar">
    <w:name w:val="Unhighlighted Char"/>
    <w:locked/>
    <w:rsid w:val="0006739B"/>
  </w:style>
  <w:style w:type="paragraph" w:customStyle="1" w:styleId="Unhighlighted">
    <w:name w:val="Unhighlighted"/>
    <w:basedOn w:val="Normal"/>
    <w:next w:val="TagF3"/>
    <w:autoRedefine/>
    <w:qFormat/>
    <w:rsid w:val="0006739B"/>
  </w:style>
  <w:style w:type="character" w:customStyle="1" w:styleId="StylecardUnderlineChar">
    <w:name w:val="Style card + Underline Char"/>
    <w:locked/>
    <w:rsid w:val="0006739B"/>
  </w:style>
  <w:style w:type="paragraph" w:customStyle="1" w:styleId="StylecardUnderline">
    <w:name w:val="Style card + Underline"/>
    <w:basedOn w:val="List"/>
    <w:next w:val="i1"/>
    <w:qFormat/>
    <w:rsid w:val="0006739B"/>
    <w:pPr>
      <w:ind w:left="360" w:hanging="360"/>
    </w:pPr>
    <w:rPr>
      <w:rFonts w:ascii="Times New Roman" w:eastAsiaTheme="minorHAnsi" w:hAnsi="Times New Roman" w:cs="Times New Roman"/>
    </w:rPr>
  </w:style>
  <w:style w:type="paragraph" w:customStyle="1" w:styleId="TagF3">
    <w:name w:val="Tag (F3)"/>
    <w:next w:val="style140"/>
    <w:qFormat/>
    <w:rsid w:val="0006739B"/>
  </w:style>
  <w:style w:type="paragraph" w:customStyle="1" w:styleId="style140">
    <w:name w:val="style14"/>
    <w:basedOn w:val="Normal"/>
    <w:next w:val="CiteCardCharCharCharCharCharCharChar"/>
    <w:qFormat/>
    <w:rsid w:val="0006739B"/>
  </w:style>
  <w:style w:type="paragraph" w:customStyle="1" w:styleId="CardTagCite1Char">
    <w:name w:val="Card Tag + Cite #1 Char"/>
    <w:basedOn w:val="Normal"/>
    <w:next w:val="foldie"/>
    <w:qFormat/>
    <w:rsid w:val="0006739B"/>
  </w:style>
  <w:style w:type="paragraph" w:customStyle="1" w:styleId="articlebody">
    <w:name w:val="articlebody"/>
    <w:basedOn w:val="Normal"/>
    <w:next w:val="wp-caption-text"/>
    <w:qFormat/>
    <w:rsid w:val="0006739B"/>
  </w:style>
  <w:style w:type="character" w:customStyle="1" w:styleId="CiteCardCharCharCharCharCharCharCharChar">
    <w:name w:val="Cite_Card Char Char Char Char Char Char Char Char"/>
    <w:locked/>
    <w:rsid w:val="0006739B"/>
  </w:style>
  <w:style w:type="paragraph" w:customStyle="1" w:styleId="CiteCardCharCharCharCharCharCharChar">
    <w:name w:val="Cite_Card Char Char Char Char Char Char Char"/>
    <w:next w:val="CiteNormal"/>
    <w:autoRedefine/>
    <w:qFormat/>
    <w:rsid w:val="0006739B"/>
  </w:style>
  <w:style w:type="paragraph" w:customStyle="1" w:styleId="foldie">
    <w:name w:val="foldie"/>
    <w:next w:val="Pa3"/>
    <w:qFormat/>
    <w:rsid w:val="0006739B"/>
  </w:style>
  <w:style w:type="paragraph" w:customStyle="1" w:styleId="billtextsection">
    <w:name w:val="bill_text_section"/>
    <w:basedOn w:val="Normal"/>
    <w:qFormat/>
    <w:rsid w:val="0006739B"/>
  </w:style>
  <w:style w:type="character" w:customStyle="1" w:styleId="CiteNormalChar">
    <w:name w:val="Cite Normal Char"/>
    <w:locked/>
    <w:rsid w:val="0006739B"/>
  </w:style>
  <w:style w:type="paragraph" w:customStyle="1" w:styleId="CiteNormal">
    <w:name w:val="Cite Normal"/>
    <w:basedOn w:val="Normal"/>
    <w:autoRedefine/>
    <w:qFormat/>
    <w:rsid w:val="0006739B"/>
  </w:style>
  <w:style w:type="character" w:customStyle="1" w:styleId="BoldunderlineChar2">
    <w:name w:val="Bold underline Char"/>
    <w:locked/>
    <w:rsid w:val="0006739B"/>
  </w:style>
  <w:style w:type="paragraph" w:customStyle="1" w:styleId="Boldunderline1">
    <w:name w:val="Bold underline"/>
    <w:basedOn w:val="Normal"/>
    <w:next w:val="BlockHeadings"/>
    <w:qFormat/>
    <w:rsid w:val="0006739B"/>
  </w:style>
  <w:style w:type="paragraph" w:customStyle="1" w:styleId="StyleNormalWeb10pt">
    <w:name w:val="Style Normal (Web) + 10 pt"/>
    <w:basedOn w:val="Normal"/>
    <w:next w:val="p1"/>
    <w:qFormat/>
    <w:rsid w:val="0006739B"/>
  </w:style>
  <w:style w:type="character" w:customStyle="1" w:styleId="cardChar3">
    <w:name w:val="%card Char"/>
    <w:locked/>
    <w:rsid w:val="0006739B"/>
  </w:style>
  <w:style w:type="paragraph" w:customStyle="1" w:styleId="ReallyfuckingsmallCharCharChar">
    <w:name w:val="Really fucking small Char Char Char"/>
    <w:basedOn w:val="Normal"/>
    <w:next w:val="Reallyfuckingsmall"/>
    <w:qFormat/>
    <w:rsid w:val="0006739B"/>
  </w:style>
  <w:style w:type="paragraph" w:customStyle="1" w:styleId="CardDownx15">
    <w:name w:val="CardDown x1.5"/>
    <w:basedOn w:val="Normal"/>
    <w:next w:val="CiteTag"/>
    <w:qFormat/>
    <w:rsid w:val="0006739B"/>
  </w:style>
  <w:style w:type="paragraph" w:customStyle="1" w:styleId="CiteTag">
    <w:name w:val="Cite/Tag"/>
    <w:basedOn w:val="Normal"/>
    <w:next w:val="StyleStyleArialNarrow9ptLeft-075ArialNarrow"/>
    <w:qFormat/>
    <w:rsid w:val="0006739B"/>
  </w:style>
  <w:style w:type="character" w:customStyle="1" w:styleId="StyleStyleArialNarrow9ptLeft-075ArialNarrowChar">
    <w:name w:val="Style Style Arial Narrow 9 pt Left:  -0.75&quot; + Arial Narrow Char"/>
    <w:locked/>
    <w:rsid w:val="0006739B"/>
  </w:style>
  <w:style w:type="paragraph" w:customStyle="1" w:styleId="StyleStyleArialNarrow9ptLeft-075ArialNarrow">
    <w:name w:val="Style Style Arial Narrow 9 pt Left:  -0.75&quot; + Arial Narrow"/>
    <w:basedOn w:val="Normal"/>
    <w:next w:val="DebateUnderlineBold"/>
    <w:qFormat/>
    <w:rsid w:val="0006739B"/>
  </w:style>
  <w:style w:type="character" w:customStyle="1" w:styleId="StyleStyleCardTextLeft-075Right0Char">
    <w:name w:val="Style Style Card Text + Left:  -0.75&quot; + Right:  0&quot; Char"/>
    <w:locked/>
    <w:rsid w:val="0006739B"/>
  </w:style>
  <w:style w:type="paragraph" w:customStyle="1" w:styleId="StyleStyleCardTextLeft-075Right0">
    <w:name w:val="Style Style Card Text + Left:  -0.75&quot; + Right:  0&quot;"/>
    <w:basedOn w:val="Normal"/>
    <w:next w:val="StyleArialNarrow12ptBoldLeft-075"/>
    <w:autoRedefine/>
    <w:qFormat/>
    <w:rsid w:val="0006739B"/>
  </w:style>
  <w:style w:type="paragraph" w:customStyle="1" w:styleId="ecxmsonormal">
    <w:name w:val="ecxmsonormal"/>
    <w:basedOn w:val="Normal"/>
    <w:qFormat/>
    <w:rsid w:val="0006739B"/>
  </w:style>
  <w:style w:type="character" w:customStyle="1" w:styleId="DebateUnderlineBoldChar">
    <w:name w:val="Debate Underline Bold Char"/>
    <w:locked/>
    <w:rsid w:val="0006739B"/>
  </w:style>
  <w:style w:type="paragraph" w:customStyle="1" w:styleId="DebateUnderlineBold">
    <w:name w:val="Debate Underline Bold"/>
    <w:basedOn w:val="Normal"/>
    <w:qFormat/>
    <w:rsid w:val="0006739B"/>
  </w:style>
  <w:style w:type="character" w:customStyle="1" w:styleId="StyleArialNarrow12ptBoldLeft-075Char">
    <w:name w:val="Style Arial Narrow 12 pt Bold Left:  -0.75&quot; Char"/>
    <w:locked/>
    <w:rsid w:val="0006739B"/>
  </w:style>
  <w:style w:type="paragraph" w:customStyle="1" w:styleId="StyleArialNarrow12ptBoldLeft-075">
    <w:name w:val="Style Arial Narrow 12 pt Bold Left:  -0.75&quot;"/>
    <w:basedOn w:val="Normal"/>
    <w:qFormat/>
    <w:rsid w:val="0006739B"/>
  </w:style>
  <w:style w:type="character" w:customStyle="1" w:styleId="StyleStyleevidencetextBorderSinglesolidlineAuto05Char">
    <w:name w:val="Style Style evidence text + Border: : (Single solid line Auto  0.5 ... Char"/>
    <w:locked/>
    <w:rsid w:val="0006739B"/>
  </w:style>
  <w:style w:type="paragraph" w:customStyle="1" w:styleId="StyleStyleevidencetextBorderSinglesolidlineAuto05">
    <w:name w:val="Style Style evidence text + Border: : (Single solid line Auto  0.5 ..."/>
    <w:basedOn w:val="Normal"/>
    <w:next w:val="CiteCharCharCharChar"/>
    <w:qFormat/>
    <w:rsid w:val="0006739B"/>
  </w:style>
  <w:style w:type="paragraph" w:customStyle="1" w:styleId="CiteCharCharCharChar">
    <w:name w:val="Cite Char Char Char Char"/>
    <w:basedOn w:val="Normal"/>
    <w:next w:val="Normal"/>
    <w:qFormat/>
    <w:rsid w:val="0006739B"/>
  </w:style>
  <w:style w:type="character" w:customStyle="1" w:styleId="UnderliningCharChar1CharCharChar">
    <w:name w:val="Underlining Char Char1 Char Char Char"/>
    <w:locked/>
    <w:rsid w:val="0006739B"/>
  </w:style>
  <w:style w:type="paragraph" w:customStyle="1" w:styleId="UnderliningCharChar1CharChar">
    <w:name w:val="Underlining Char Char1 Char Char"/>
    <w:basedOn w:val="Normal"/>
    <w:next w:val="Normal"/>
    <w:qFormat/>
    <w:rsid w:val="0006739B"/>
  </w:style>
  <w:style w:type="paragraph" w:customStyle="1" w:styleId="CiteCharCharCharCharChar">
    <w:name w:val="Cite Char Char Char Char Char"/>
    <w:basedOn w:val="Normal"/>
    <w:next w:val="Normal"/>
    <w:qFormat/>
    <w:rsid w:val="0006739B"/>
  </w:style>
  <w:style w:type="character" w:customStyle="1" w:styleId="UnderliningCharCharChar">
    <w:name w:val="Underlining Char Char Char"/>
    <w:locked/>
    <w:rsid w:val="0006739B"/>
  </w:style>
  <w:style w:type="paragraph" w:customStyle="1" w:styleId="Style120">
    <w:name w:val="Style 12"/>
    <w:next w:val="SmallCard"/>
    <w:qFormat/>
    <w:rsid w:val="0006739B"/>
  </w:style>
  <w:style w:type="paragraph" w:customStyle="1" w:styleId="Style90">
    <w:name w:val="Style 9"/>
    <w:next w:val="Normal10pt"/>
    <w:qFormat/>
    <w:rsid w:val="0006739B"/>
  </w:style>
  <w:style w:type="paragraph" w:customStyle="1" w:styleId="Emphasis3">
    <w:name w:val="Emphasis3"/>
    <w:next w:val="formfldssel"/>
    <w:qFormat/>
    <w:rsid w:val="0006739B"/>
  </w:style>
  <w:style w:type="paragraph" w:customStyle="1" w:styleId="OffensiveLanguage">
    <w:name w:val="Offensive Language"/>
    <w:basedOn w:val="Normal"/>
    <w:next w:val="Normal"/>
    <w:qFormat/>
    <w:rsid w:val="0006739B"/>
  </w:style>
  <w:style w:type="paragraph" w:customStyle="1" w:styleId="Style180">
    <w:name w:val="Style 18"/>
    <w:uiPriority w:val="99"/>
    <w:qFormat/>
    <w:rsid w:val="0006739B"/>
  </w:style>
  <w:style w:type="character" w:customStyle="1" w:styleId="sup1">
    <w:name w:val="sup1"/>
    <w:rsid w:val="0006739B"/>
  </w:style>
  <w:style w:type="character" w:customStyle="1" w:styleId="pgnum1">
    <w:name w:val="pgnum1"/>
    <w:rsid w:val="0006739B"/>
  </w:style>
  <w:style w:type="character" w:customStyle="1" w:styleId="apple">
    <w:name w:val="apple"/>
    <w:rsid w:val="0006739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6739B"/>
  </w:style>
  <w:style w:type="character" w:customStyle="1" w:styleId="inhoud">
    <w:name w:val="inhoud"/>
    <w:rsid w:val="0006739B"/>
  </w:style>
  <w:style w:type="character" w:customStyle="1" w:styleId="Cites-AuthorDate">
    <w:name w:val="Cites-Author/Date"/>
    <w:qFormat/>
    <w:rsid w:val="0006739B"/>
  </w:style>
  <w:style w:type="character" w:customStyle="1" w:styleId="Highlight0">
    <w:name w:val="Highlight"/>
    <w:qFormat/>
    <w:rsid w:val="0006739B"/>
  </w:style>
  <w:style w:type="character" w:customStyle="1" w:styleId="awtw">
    <w:name w:val="awtw"/>
    <w:rsid w:val="0006739B"/>
  </w:style>
  <w:style w:type="character" w:customStyle="1" w:styleId="ld3">
    <w:name w:val="ld3"/>
    <w:rsid w:val="0006739B"/>
  </w:style>
  <w:style w:type="character" w:customStyle="1" w:styleId="5Notunderlined">
    <w:name w:val="5 Not underlined"/>
    <w:rsid w:val="0006739B"/>
  </w:style>
  <w:style w:type="character" w:customStyle="1" w:styleId="externaledithide">
    <w:name w:val="external_edit_hide"/>
    <w:rsid w:val="0006739B"/>
  </w:style>
  <w:style w:type="character" w:customStyle="1" w:styleId="CharacterStyle20">
    <w:name w:val="Character Style 20"/>
    <w:rsid w:val="0006739B"/>
  </w:style>
  <w:style w:type="character" w:customStyle="1" w:styleId="centerheadlines">
    <w:name w:val="centerheadlines"/>
    <w:rsid w:val="0006739B"/>
  </w:style>
  <w:style w:type="character" w:customStyle="1" w:styleId="datetime">
    <w:name w:val="datetime"/>
    <w:rsid w:val="0006739B"/>
  </w:style>
  <w:style w:type="character" w:customStyle="1" w:styleId="info">
    <w:name w:val="info"/>
    <w:rsid w:val="0006739B"/>
  </w:style>
  <w:style w:type="character" w:customStyle="1" w:styleId="datestory">
    <w:name w:val="datestory"/>
    <w:rsid w:val="0006739B"/>
  </w:style>
  <w:style w:type="character" w:customStyle="1" w:styleId="citeschar10">
    <w:name w:val="citeschar1"/>
    <w:basedOn w:val="DefaultParagraphFont"/>
    <w:rsid w:val="0006739B"/>
  </w:style>
  <w:style w:type="character" w:customStyle="1" w:styleId="cardunderlinedchar1">
    <w:name w:val="cardunderlinedchar"/>
    <w:basedOn w:val="DefaultParagraphFont"/>
    <w:rsid w:val="0006739B"/>
  </w:style>
  <w:style w:type="character" w:customStyle="1" w:styleId="Style1CharCharChar">
    <w:name w:val="Style1 Char Char Char"/>
    <w:locked/>
    <w:rsid w:val="0006739B"/>
  </w:style>
  <w:style w:type="character" w:customStyle="1" w:styleId="provider">
    <w:name w:val="provider"/>
    <w:basedOn w:val="DefaultParagraphFont"/>
    <w:rsid w:val="0006739B"/>
  </w:style>
  <w:style w:type="character" w:customStyle="1" w:styleId="vitstorybyline">
    <w:name w:val="vitstorybyline"/>
    <w:rsid w:val="0006739B"/>
  </w:style>
  <w:style w:type="character" w:customStyle="1" w:styleId="yahoobuzzbadge-form">
    <w:name w:val="yahoobuzzbadge-form"/>
    <w:rsid w:val="0006739B"/>
  </w:style>
  <w:style w:type="character" w:customStyle="1" w:styleId="tickerlinx">
    <w:name w:val="tickerlinx"/>
    <w:rsid w:val="0006739B"/>
  </w:style>
  <w:style w:type="character" w:customStyle="1" w:styleId="post-timestamp">
    <w:name w:val="post-timestamp"/>
    <w:rsid w:val="0006739B"/>
  </w:style>
  <w:style w:type="character" w:customStyle="1" w:styleId="mw-headline">
    <w:name w:val="mw-headline"/>
    <w:rsid w:val="0006739B"/>
  </w:style>
  <w:style w:type="character" w:customStyle="1" w:styleId="month">
    <w:name w:val="month"/>
    <w:rsid w:val="0006739B"/>
  </w:style>
  <w:style w:type="character" w:customStyle="1" w:styleId="texttitlebigred">
    <w:name w:val="texttitlebigred"/>
    <w:rsid w:val="0006739B"/>
  </w:style>
  <w:style w:type="character" w:customStyle="1" w:styleId="subtitles">
    <w:name w:val="subtitles"/>
    <w:rsid w:val="0006739B"/>
  </w:style>
  <w:style w:type="character" w:customStyle="1" w:styleId="CiteCardChar1">
    <w:name w:val="Cite_Card Char1"/>
    <w:rsid w:val="0006739B"/>
  </w:style>
  <w:style w:type="character" w:customStyle="1" w:styleId="paramv">
    <w:name w:val="paramv"/>
    <w:rsid w:val="0006739B"/>
  </w:style>
  <w:style w:type="character" w:customStyle="1" w:styleId="symbol">
    <w:name w:val="symbol"/>
    <w:rsid w:val="0006739B"/>
  </w:style>
  <w:style w:type="character" w:customStyle="1" w:styleId="data">
    <w:name w:val="data"/>
    <w:rsid w:val="0006739B"/>
  </w:style>
  <w:style w:type="character" w:customStyle="1" w:styleId="pub-date">
    <w:name w:val="pub-date"/>
    <w:rsid w:val="0006739B"/>
  </w:style>
  <w:style w:type="character" w:customStyle="1" w:styleId="AuthorDateF4">
    <w:name w:val="Author Date (F4)"/>
    <w:rsid w:val="0006739B"/>
  </w:style>
  <w:style w:type="character" w:customStyle="1" w:styleId="BoldUnderlineF6">
    <w:name w:val="Bold Underline (F6)"/>
    <w:rsid w:val="0006739B"/>
  </w:style>
  <w:style w:type="character" w:customStyle="1" w:styleId="grouptext">
    <w:name w:val="group_text"/>
    <w:rsid w:val="0006739B"/>
  </w:style>
  <w:style w:type="character" w:customStyle="1" w:styleId="StyleArial12ptBoldItalic">
    <w:name w:val="Style Arial 12 pt Bold Italic"/>
    <w:rsid w:val="0006739B"/>
  </w:style>
  <w:style w:type="character" w:customStyle="1" w:styleId="verdana12grey1">
    <w:name w:val="verdana12grey1"/>
    <w:rsid w:val="0006739B"/>
  </w:style>
  <w:style w:type="character" w:customStyle="1" w:styleId="verdana9grey1a">
    <w:name w:val="verdana9grey1a"/>
    <w:rsid w:val="0006739B"/>
  </w:style>
  <w:style w:type="character" w:customStyle="1" w:styleId="nn-twttr-share-btn">
    <w:name w:val="nn-twttr-share-btn"/>
    <w:rsid w:val="0006739B"/>
  </w:style>
  <w:style w:type="character" w:customStyle="1" w:styleId="comment-count">
    <w:name w:val="comment-count"/>
    <w:rsid w:val="0006739B"/>
  </w:style>
  <w:style w:type="character" w:customStyle="1" w:styleId="comment-count-text">
    <w:name w:val="comment-count-text"/>
    <w:rsid w:val="0006739B"/>
  </w:style>
  <w:style w:type="character" w:customStyle="1" w:styleId="CiteCardCharCharCharCharChar">
    <w:name w:val="Cite_Card Char Char Char Char Char"/>
    <w:rsid w:val="0006739B"/>
  </w:style>
  <w:style w:type="character" w:customStyle="1" w:styleId="CiteCardCharCharCharCharCharChar">
    <w:name w:val="Cite_Card Char Char Char Char Char Char"/>
    <w:rsid w:val="0006739B"/>
  </w:style>
  <w:style w:type="character" w:customStyle="1" w:styleId="yahoobuzzbadge">
    <w:name w:val="yahoobuzzbadge"/>
    <w:rsid w:val="0006739B"/>
  </w:style>
  <w:style w:type="character" w:customStyle="1" w:styleId="StrongEmphasis">
    <w:name w:val="Strong Emphasis"/>
    <w:rsid w:val="0006739B"/>
  </w:style>
  <w:style w:type="character" w:customStyle="1" w:styleId="article-articlebody">
    <w:name w:val="article-articlebody"/>
    <w:basedOn w:val="DefaultParagraphFont"/>
    <w:rsid w:val="0006739B"/>
  </w:style>
  <w:style w:type="character" w:customStyle="1" w:styleId="pageheader0">
    <w:name w:val="pageheader"/>
    <w:basedOn w:val="DefaultParagraphFont"/>
    <w:rsid w:val="0006739B"/>
  </w:style>
  <w:style w:type="character" w:customStyle="1" w:styleId="AuthorCharChar">
    <w:name w:val="Author Char Char"/>
    <w:rsid w:val="0006739B"/>
  </w:style>
  <w:style w:type="character" w:customStyle="1" w:styleId="smallchar0">
    <w:name w:val="smallchar"/>
    <w:basedOn w:val="DefaultParagraphFont"/>
    <w:rsid w:val="0006739B"/>
  </w:style>
  <w:style w:type="character" w:customStyle="1" w:styleId="NormalizationChar">
    <w:name w:val="Normalization Char"/>
    <w:rsid w:val="0006739B"/>
  </w:style>
  <w:style w:type="character" w:customStyle="1" w:styleId="Shrinker">
    <w:name w:val="Shrinker"/>
    <w:rsid w:val="0006739B"/>
  </w:style>
  <w:style w:type="character" w:customStyle="1" w:styleId="heading3char1">
    <w:name w:val="heading3char1"/>
    <w:basedOn w:val="DefaultParagraphFont"/>
    <w:rsid w:val="0006739B"/>
  </w:style>
  <w:style w:type="character" w:customStyle="1" w:styleId="underlinea">
    <w:name w:val="underlinea"/>
    <w:basedOn w:val="DefaultParagraphFont"/>
    <w:rsid w:val="0006739B"/>
  </w:style>
  <w:style w:type="character" w:customStyle="1" w:styleId="StyleUnderlineChar9pt2">
    <w:name w:val="Style Underline Char + 9 pt2"/>
    <w:rsid w:val="0006739B"/>
  </w:style>
  <w:style w:type="character" w:customStyle="1" w:styleId="StyleUnderlineChar9ptBold1">
    <w:name w:val="Style Underline Char + 9 pt Bold1"/>
    <w:rsid w:val="0006739B"/>
  </w:style>
  <w:style w:type="character" w:customStyle="1" w:styleId="FontStyle232">
    <w:name w:val="Font Style232"/>
    <w:uiPriority w:val="99"/>
    <w:rsid w:val="0006739B"/>
  </w:style>
  <w:style w:type="character" w:customStyle="1" w:styleId="erasure">
    <w:name w:val="erasure"/>
    <w:rsid w:val="0006739B"/>
  </w:style>
  <w:style w:type="character" w:customStyle="1" w:styleId="MicroTextCharChar">
    <w:name w:val="MicroText Char Char"/>
    <w:rsid w:val="0006739B"/>
  </w:style>
  <w:style w:type="character" w:customStyle="1" w:styleId="style61">
    <w:name w:val="style6"/>
    <w:rsid w:val="0006739B"/>
  </w:style>
  <w:style w:type="character" w:customStyle="1" w:styleId="Title2">
    <w:name w:val="Title2"/>
    <w:basedOn w:val="DefaultParagraphFont"/>
    <w:rsid w:val="0006739B"/>
  </w:style>
  <w:style w:type="character" w:customStyle="1" w:styleId="OffensiveLanguageChar">
    <w:name w:val="Offensive Language Char"/>
    <w:rsid w:val="0006739B"/>
  </w:style>
  <w:style w:type="character" w:customStyle="1" w:styleId="yellowfadeinnerspan">
    <w:name w:val="yellowfadeinnerspan"/>
    <w:rsid w:val="0006739B"/>
  </w:style>
  <w:style w:type="character" w:customStyle="1" w:styleId="ipa">
    <w:name w:val="ipa"/>
    <w:basedOn w:val="DefaultParagraphFont"/>
    <w:rsid w:val="0006739B"/>
  </w:style>
  <w:style w:type="table" w:customStyle="1" w:styleId="TableGrid12">
    <w:name w:val="Table Grid12"/>
    <w:basedOn w:val="TableNormal"/>
    <w:rsid w:val="0006739B"/>
    <w:tblPr/>
  </w:style>
  <w:style w:type="character" w:customStyle="1" w:styleId="Card10f2Char">
    <w:name w:val="Card.10.f2 Char"/>
    <w:locked/>
    <w:rsid w:val="0006739B"/>
  </w:style>
  <w:style w:type="paragraph" w:customStyle="1" w:styleId="Card10f2">
    <w:name w:val="Card.10.f2"/>
    <w:basedOn w:val="Normal"/>
    <w:next w:val="thumbnail"/>
    <w:autoRedefine/>
    <w:qFormat/>
    <w:rsid w:val="0006739B"/>
  </w:style>
  <w:style w:type="character" w:customStyle="1" w:styleId="Bodytext5">
    <w:name w:val="Body text_"/>
    <w:basedOn w:val="DefaultParagraphFont"/>
    <w:locked/>
    <w:rsid w:val="0006739B"/>
  </w:style>
  <w:style w:type="paragraph" w:customStyle="1" w:styleId="BodyText50">
    <w:name w:val="Body Text5"/>
    <w:basedOn w:val="Normal"/>
    <w:next w:val="wallacepara"/>
    <w:qFormat/>
    <w:rsid w:val="0006739B"/>
  </w:style>
  <w:style w:type="paragraph" w:customStyle="1" w:styleId="about">
    <w:name w:val="about"/>
    <w:basedOn w:val="Normal"/>
    <w:next w:val="audiolink"/>
    <w:qFormat/>
    <w:rsid w:val="0006739B"/>
  </w:style>
  <w:style w:type="paragraph" w:customStyle="1" w:styleId="first">
    <w:name w:val="first"/>
    <w:basedOn w:val="Normal"/>
    <w:next w:val="titlestyle1"/>
    <w:qFormat/>
    <w:rsid w:val="0006739B"/>
  </w:style>
  <w:style w:type="paragraph" w:customStyle="1" w:styleId="t6">
    <w:name w:val="t6"/>
    <w:basedOn w:val="Normal"/>
    <w:next w:val="nav1"/>
    <w:qFormat/>
    <w:rsid w:val="0006739B"/>
  </w:style>
  <w:style w:type="paragraph" w:customStyle="1" w:styleId="thumbnail">
    <w:name w:val="thumbnail"/>
    <w:basedOn w:val="Normal"/>
    <w:next w:val="nav2"/>
    <w:qFormat/>
    <w:rsid w:val="0006739B"/>
  </w:style>
  <w:style w:type="paragraph" w:customStyle="1" w:styleId="stand-first-alone">
    <w:name w:val="stand-first-alone"/>
    <w:basedOn w:val="Normal"/>
    <w:next w:val="Pa0"/>
    <w:qFormat/>
    <w:rsid w:val="0006739B"/>
  </w:style>
  <w:style w:type="paragraph" w:customStyle="1" w:styleId="wallacepara">
    <w:name w:val="wallacepara"/>
    <w:basedOn w:val="Normal"/>
    <w:next w:val="CM45"/>
    <w:qFormat/>
    <w:rsid w:val="0006739B"/>
  </w:style>
  <w:style w:type="paragraph" w:customStyle="1" w:styleId="morelink">
    <w:name w:val="morelink"/>
    <w:basedOn w:val="Normal"/>
    <w:next w:val="CM46"/>
    <w:qFormat/>
    <w:rsid w:val="0006739B"/>
  </w:style>
  <w:style w:type="paragraph" w:customStyle="1" w:styleId="audiolink">
    <w:name w:val="audiolink"/>
    <w:basedOn w:val="Normal"/>
    <w:next w:val="F4-NormalText"/>
    <w:qFormat/>
    <w:rsid w:val="0006739B"/>
  </w:style>
  <w:style w:type="paragraph" w:customStyle="1" w:styleId="titlestyle1">
    <w:name w:val="titlestyle1"/>
    <w:basedOn w:val="Normal"/>
    <w:next w:val="TagLine0"/>
    <w:qFormat/>
    <w:rsid w:val="0006739B"/>
  </w:style>
  <w:style w:type="paragraph" w:customStyle="1" w:styleId="nav1">
    <w:name w:val="nav1"/>
    <w:basedOn w:val="Normal"/>
    <w:qFormat/>
    <w:rsid w:val="0006739B"/>
  </w:style>
  <w:style w:type="paragraph" w:customStyle="1" w:styleId="nav2">
    <w:name w:val="nav2"/>
    <w:basedOn w:val="Normal"/>
    <w:next w:val="Heading18"/>
    <w:qFormat/>
    <w:rsid w:val="0006739B"/>
  </w:style>
  <w:style w:type="paragraph" w:customStyle="1" w:styleId="CM45">
    <w:name w:val="CM45"/>
    <w:basedOn w:val="Normal"/>
    <w:uiPriority w:val="99"/>
    <w:qFormat/>
    <w:rsid w:val="0006739B"/>
  </w:style>
  <w:style w:type="paragraph" w:customStyle="1" w:styleId="CM46">
    <w:name w:val="CM46"/>
    <w:basedOn w:val="Normal"/>
    <w:uiPriority w:val="99"/>
    <w:qFormat/>
    <w:rsid w:val="0006739B"/>
  </w:style>
  <w:style w:type="character" w:customStyle="1" w:styleId="Heading180">
    <w:name w:val="Heading #18_"/>
    <w:basedOn w:val="DefaultParagraphFont"/>
    <w:locked/>
    <w:rsid w:val="0006739B"/>
  </w:style>
  <w:style w:type="paragraph" w:customStyle="1" w:styleId="Heading18">
    <w:name w:val="Heading #18"/>
    <w:basedOn w:val="Normal"/>
    <w:qFormat/>
    <w:rsid w:val="0006739B"/>
  </w:style>
  <w:style w:type="character" w:customStyle="1" w:styleId="Picturecaption2">
    <w:name w:val="Picture caption (2)_"/>
    <w:basedOn w:val="DefaultParagraphFont"/>
    <w:locked/>
    <w:rsid w:val="0006739B"/>
  </w:style>
  <w:style w:type="paragraph" w:customStyle="1" w:styleId="Picturecaption20">
    <w:name w:val="Picture caption (2)"/>
    <w:basedOn w:val="Normal"/>
    <w:qFormat/>
    <w:rsid w:val="0006739B"/>
  </w:style>
  <w:style w:type="character" w:customStyle="1" w:styleId="Picturecaption">
    <w:name w:val="Picture caption_"/>
    <w:basedOn w:val="DefaultParagraphFont"/>
    <w:locked/>
    <w:rsid w:val="0006739B"/>
  </w:style>
  <w:style w:type="paragraph" w:customStyle="1" w:styleId="Picturecaption0">
    <w:name w:val="Picture caption"/>
    <w:basedOn w:val="Normal"/>
    <w:qFormat/>
    <w:rsid w:val="0006739B"/>
  </w:style>
  <w:style w:type="character" w:customStyle="1" w:styleId="Bodytext31">
    <w:name w:val="Body text (31)_"/>
    <w:basedOn w:val="DefaultParagraphFont"/>
    <w:locked/>
    <w:rsid w:val="0006739B"/>
  </w:style>
  <w:style w:type="paragraph" w:customStyle="1" w:styleId="Bodytext310">
    <w:name w:val="Body text (31)"/>
    <w:basedOn w:val="Normal"/>
    <w:qFormat/>
    <w:rsid w:val="0006739B"/>
  </w:style>
  <w:style w:type="character" w:customStyle="1" w:styleId="Heading22">
    <w:name w:val="Heading #22_"/>
    <w:basedOn w:val="DefaultParagraphFont"/>
    <w:locked/>
    <w:rsid w:val="0006739B"/>
  </w:style>
  <w:style w:type="paragraph" w:customStyle="1" w:styleId="Heading220">
    <w:name w:val="Heading #22"/>
    <w:basedOn w:val="Normal"/>
    <w:qFormat/>
    <w:rsid w:val="0006739B"/>
  </w:style>
  <w:style w:type="character" w:customStyle="1" w:styleId="Bodytext131">
    <w:name w:val="Body text (131)_"/>
    <w:basedOn w:val="DefaultParagraphFont"/>
    <w:locked/>
    <w:rsid w:val="0006739B"/>
  </w:style>
  <w:style w:type="paragraph" w:customStyle="1" w:styleId="Bodytext1310">
    <w:name w:val="Body text (131)"/>
    <w:basedOn w:val="Normal"/>
    <w:qFormat/>
    <w:rsid w:val="0006739B"/>
  </w:style>
  <w:style w:type="character" w:customStyle="1" w:styleId="Bodytext140">
    <w:name w:val="Body text (140)_"/>
    <w:basedOn w:val="DefaultParagraphFont"/>
    <w:locked/>
    <w:rsid w:val="0006739B"/>
  </w:style>
  <w:style w:type="paragraph" w:customStyle="1" w:styleId="Bodytext1400">
    <w:name w:val="Body text (140)"/>
    <w:basedOn w:val="Normal"/>
    <w:qFormat/>
    <w:rsid w:val="0006739B"/>
  </w:style>
  <w:style w:type="character" w:customStyle="1" w:styleId="Bodytext141">
    <w:name w:val="Body text (141)_"/>
    <w:basedOn w:val="DefaultParagraphFont"/>
    <w:locked/>
    <w:rsid w:val="0006739B"/>
  </w:style>
  <w:style w:type="paragraph" w:customStyle="1" w:styleId="Bodytext1410">
    <w:name w:val="Body text (141)"/>
    <w:basedOn w:val="Normal"/>
    <w:qFormat/>
    <w:rsid w:val="0006739B"/>
  </w:style>
  <w:style w:type="character" w:customStyle="1" w:styleId="Tableofcontents20">
    <w:name w:val="Table of contents (20)_"/>
    <w:basedOn w:val="DefaultParagraphFont"/>
    <w:locked/>
    <w:rsid w:val="0006739B"/>
  </w:style>
  <w:style w:type="paragraph" w:customStyle="1" w:styleId="Tableofcontents200">
    <w:name w:val="Table of contents (20)"/>
    <w:basedOn w:val="Normal"/>
    <w:qFormat/>
    <w:rsid w:val="0006739B"/>
  </w:style>
  <w:style w:type="character" w:customStyle="1" w:styleId="Tableofcontents21">
    <w:name w:val="Table of contents (21)_"/>
    <w:basedOn w:val="DefaultParagraphFont"/>
    <w:locked/>
    <w:rsid w:val="0006739B"/>
  </w:style>
  <w:style w:type="paragraph" w:customStyle="1" w:styleId="Tableofcontents210">
    <w:name w:val="Table of contents (21)"/>
    <w:basedOn w:val="Normal"/>
    <w:qFormat/>
    <w:rsid w:val="0006739B"/>
  </w:style>
  <w:style w:type="character" w:customStyle="1" w:styleId="Tableofcontents22">
    <w:name w:val="Table of contents (22)_"/>
    <w:basedOn w:val="DefaultParagraphFont"/>
    <w:locked/>
    <w:rsid w:val="0006739B"/>
  </w:style>
  <w:style w:type="paragraph" w:customStyle="1" w:styleId="Tableofcontents220">
    <w:name w:val="Table of contents (22)"/>
    <w:basedOn w:val="Normal"/>
    <w:qFormat/>
    <w:rsid w:val="0006739B"/>
  </w:style>
  <w:style w:type="character" w:customStyle="1" w:styleId="Bodytext142">
    <w:name w:val="Body text (142)_"/>
    <w:basedOn w:val="DefaultParagraphFont"/>
    <w:locked/>
    <w:rsid w:val="0006739B"/>
  </w:style>
  <w:style w:type="paragraph" w:customStyle="1" w:styleId="Bodytext1420">
    <w:name w:val="Body text (142)"/>
    <w:basedOn w:val="Normal"/>
    <w:qFormat/>
    <w:rsid w:val="0006739B"/>
  </w:style>
  <w:style w:type="character" w:customStyle="1" w:styleId="Bodytext143">
    <w:name w:val="Body text (143)_"/>
    <w:basedOn w:val="DefaultParagraphFont"/>
    <w:locked/>
    <w:rsid w:val="0006739B"/>
  </w:style>
  <w:style w:type="paragraph" w:customStyle="1" w:styleId="Bodytext1430">
    <w:name w:val="Body text (143)"/>
    <w:basedOn w:val="Normal"/>
    <w:qFormat/>
    <w:rsid w:val="0006739B"/>
  </w:style>
  <w:style w:type="character" w:customStyle="1" w:styleId="Bodytext144Exact">
    <w:name w:val="Body text (144) Exact"/>
    <w:basedOn w:val="DefaultParagraphFont"/>
    <w:locked/>
    <w:rsid w:val="0006739B"/>
  </w:style>
  <w:style w:type="paragraph" w:customStyle="1" w:styleId="Bodytext144">
    <w:name w:val="Body text (144)"/>
    <w:basedOn w:val="Normal"/>
    <w:qFormat/>
    <w:rsid w:val="0006739B"/>
  </w:style>
  <w:style w:type="character" w:customStyle="1" w:styleId="Bodytext145Exact">
    <w:name w:val="Body text (145) Exact"/>
    <w:basedOn w:val="DefaultParagraphFont"/>
    <w:locked/>
    <w:rsid w:val="0006739B"/>
  </w:style>
  <w:style w:type="paragraph" w:customStyle="1" w:styleId="Bodytext145">
    <w:name w:val="Body text (145)"/>
    <w:basedOn w:val="Normal"/>
    <w:qFormat/>
    <w:rsid w:val="0006739B"/>
  </w:style>
  <w:style w:type="character" w:customStyle="1" w:styleId="Bodytext146">
    <w:name w:val="Body text (146)_"/>
    <w:basedOn w:val="DefaultParagraphFont"/>
    <w:locked/>
    <w:rsid w:val="0006739B"/>
  </w:style>
  <w:style w:type="paragraph" w:customStyle="1" w:styleId="Bodytext1460">
    <w:name w:val="Body text (146)"/>
    <w:basedOn w:val="Normal"/>
    <w:qFormat/>
    <w:rsid w:val="0006739B"/>
  </w:style>
  <w:style w:type="character" w:customStyle="1" w:styleId="Heading230">
    <w:name w:val="Heading #23_"/>
    <w:basedOn w:val="DefaultParagraphFont"/>
    <w:locked/>
    <w:rsid w:val="0006739B"/>
  </w:style>
  <w:style w:type="paragraph" w:customStyle="1" w:styleId="Heading231">
    <w:name w:val="Heading #23"/>
    <w:basedOn w:val="Normal"/>
    <w:qFormat/>
    <w:rsid w:val="0006739B"/>
  </w:style>
  <w:style w:type="character" w:customStyle="1" w:styleId="Picturecaption36">
    <w:name w:val="Picture caption (36)_"/>
    <w:basedOn w:val="DefaultParagraphFont"/>
    <w:locked/>
    <w:rsid w:val="0006739B"/>
  </w:style>
  <w:style w:type="paragraph" w:customStyle="1" w:styleId="Picturecaption360">
    <w:name w:val="Picture caption (36)"/>
    <w:basedOn w:val="Normal"/>
    <w:qFormat/>
    <w:rsid w:val="0006739B"/>
  </w:style>
  <w:style w:type="character" w:customStyle="1" w:styleId="Picturecaption42">
    <w:name w:val="Picture caption (42)_"/>
    <w:basedOn w:val="DefaultParagraphFont"/>
    <w:locked/>
    <w:rsid w:val="0006739B"/>
  </w:style>
  <w:style w:type="paragraph" w:customStyle="1" w:styleId="Picturecaption420">
    <w:name w:val="Picture caption (42)"/>
    <w:basedOn w:val="Normal"/>
    <w:qFormat/>
    <w:rsid w:val="0006739B"/>
  </w:style>
  <w:style w:type="character" w:customStyle="1" w:styleId="Bodytext154">
    <w:name w:val="Body text (154)_"/>
    <w:basedOn w:val="DefaultParagraphFont"/>
    <w:locked/>
    <w:rsid w:val="0006739B"/>
  </w:style>
  <w:style w:type="paragraph" w:customStyle="1" w:styleId="Bodytext1540">
    <w:name w:val="Body text (154)"/>
    <w:basedOn w:val="Normal"/>
    <w:qFormat/>
    <w:rsid w:val="0006739B"/>
  </w:style>
  <w:style w:type="character" w:customStyle="1" w:styleId="Bodytext155">
    <w:name w:val="Body text (155)_"/>
    <w:basedOn w:val="DefaultParagraphFont"/>
    <w:locked/>
    <w:rsid w:val="0006739B"/>
  </w:style>
  <w:style w:type="paragraph" w:customStyle="1" w:styleId="Bodytext1550">
    <w:name w:val="Body text (155)"/>
    <w:basedOn w:val="Normal"/>
    <w:qFormat/>
    <w:rsid w:val="0006739B"/>
  </w:style>
  <w:style w:type="character" w:customStyle="1" w:styleId="Bodytext156">
    <w:name w:val="Body text (156)_"/>
    <w:basedOn w:val="DefaultParagraphFont"/>
    <w:locked/>
    <w:rsid w:val="0006739B"/>
  </w:style>
  <w:style w:type="paragraph" w:customStyle="1" w:styleId="Bodytext1560">
    <w:name w:val="Body text (156)"/>
    <w:basedOn w:val="Normal"/>
    <w:qFormat/>
    <w:rsid w:val="0006739B"/>
  </w:style>
  <w:style w:type="character" w:customStyle="1" w:styleId="Bodytext60">
    <w:name w:val="Body text (60)_"/>
    <w:basedOn w:val="DefaultParagraphFont"/>
    <w:locked/>
    <w:rsid w:val="0006739B"/>
  </w:style>
  <w:style w:type="paragraph" w:customStyle="1" w:styleId="Bodytext600">
    <w:name w:val="Body text (60)"/>
    <w:basedOn w:val="Normal"/>
    <w:qFormat/>
    <w:rsid w:val="0006739B"/>
  </w:style>
  <w:style w:type="character" w:customStyle="1" w:styleId="Bodytext158">
    <w:name w:val="Body text (158)_"/>
    <w:basedOn w:val="DefaultParagraphFont"/>
    <w:locked/>
    <w:rsid w:val="0006739B"/>
  </w:style>
  <w:style w:type="paragraph" w:customStyle="1" w:styleId="Bodytext1580">
    <w:name w:val="Body text (158)"/>
    <w:basedOn w:val="Normal"/>
    <w:qFormat/>
    <w:rsid w:val="0006739B"/>
  </w:style>
  <w:style w:type="character" w:customStyle="1" w:styleId="Bodytext159">
    <w:name w:val="Body text (159)_"/>
    <w:basedOn w:val="DefaultParagraphFont"/>
    <w:locked/>
    <w:rsid w:val="0006739B"/>
  </w:style>
  <w:style w:type="paragraph" w:customStyle="1" w:styleId="Bodytext1590">
    <w:name w:val="Body text (159)"/>
    <w:basedOn w:val="Normal"/>
    <w:qFormat/>
    <w:rsid w:val="0006739B"/>
  </w:style>
  <w:style w:type="character" w:customStyle="1" w:styleId="Bodytext160">
    <w:name w:val="Body text (160)_"/>
    <w:basedOn w:val="DefaultParagraphFont"/>
    <w:locked/>
    <w:rsid w:val="0006739B"/>
  </w:style>
  <w:style w:type="paragraph" w:customStyle="1" w:styleId="Bodytext1600">
    <w:name w:val="Body text (160)"/>
    <w:basedOn w:val="Normal"/>
    <w:qFormat/>
    <w:rsid w:val="0006739B"/>
  </w:style>
  <w:style w:type="character" w:customStyle="1" w:styleId="Picturecaption4">
    <w:name w:val="Picture caption (4)_"/>
    <w:basedOn w:val="DefaultParagraphFont"/>
    <w:locked/>
    <w:rsid w:val="0006739B"/>
  </w:style>
  <w:style w:type="paragraph" w:customStyle="1" w:styleId="Picturecaption40">
    <w:name w:val="Picture caption (4)"/>
    <w:basedOn w:val="Normal"/>
    <w:qFormat/>
    <w:rsid w:val="0006739B"/>
  </w:style>
  <w:style w:type="character" w:customStyle="1" w:styleId="Heading10">
    <w:name w:val="Heading #10_"/>
    <w:basedOn w:val="DefaultParagraphFont"/>
    <w:locked/>
    <w:rsid w:val="0006739B"/>
  </w:style>
  <w:style w:type="paragraph" w:customStyle="1" w:styleId="Heading100">
    <w:name w:val="Heading #10"/>
    <w:basedOn w:val="Normal"/>
    <w:qFormat/>
    <w:rsid w:val="0006739B"/>
  </w:style>
  <w:style w:type="character" w:customStyle="1" w:styleId="Picturecaption3">
    <w:name w:val="Picture caption (3)_"/>
    <w:basedOn w:val="DefaultParagraphFont"/>
    <w:locked/>
    <w:rsid w:val="0006739B"/>
  </w:style>
  <w:style w:type="paragraph" w:customStyle="1" w:styleId="Picturecaption30">
    <w:name w:val="Picture caption (3)"/>
    <w:basedOn w:val="Normal"/>
    <w:qFormat/>
    <w:rsid w:val="0006739B"/>
  </w:style>
  <w:style w:type="character" w:customStyle="1" w:styleId="Heading13">
    <w:name w:val="Heading #13_"/>
    <w:basedOn w:val="DefaultParagraphFont"/>
    <w:locked/>
    <w:rsid w:val="0006739B"/>
  </w:style>
  <w:style w:type="paragraph" w:customStyle="1" w:styleId="Heading130">
    <w:name w:val="Heading #13"/>
    <w:basedOn w:val="Normal"/>
    <w:qFormat/>
    <w:rsid w:val="0006739B"/>
  </w:style>
  <w:style w:type="character" w:customStyle="1" w:styleId="Heading92">
    <w:name w:val="Heading #9 (2)_"/>
    <w:basedOn w:val="DefaultParagraphFont"/>
    <w:locked/>
    <w:rsid w:val="0006739B"/>
  </w:style>
  <w:style w:type="paragraph" w:customStyle="1" w:styleId="Heading920">
    <w:name w:val="Heading #9 (2)"/>
    <w:basedOn w:val="Normal"/>
    <w:qFormat/>
    <w:rsid w:val="0006739B"/>
  </w:style>
  <w:style w:type="character" w:customStyle="1" w:styleId="Heading15">
    <w:name w:val="Heading #15_"/>
    <w:basedOn w:val="DefaultParagraphFont"/>
    <w:locked/>
    <w:rsid w:val="0006739B"/>
  </w:style>
  <w:style w:type="paragraph" w:customStyle="1" w:styleId="Heading150">
    <w:name w:val="Heading #15"/>
    <w:basedOn w:val="Normal"/>
    <w:qFormat/>
    <w:rsid w:val="0006739B"/>
  </w:style>
  <w:style w:type="character" w:customStyle="1" w:styleId="Bodytext38">
    <w:name w:val="Body text (38)_"/>
    <w:basedOn w:val="DefaultParagraphFont"/>
    <w:locked/>
    <w:rsid w:val="0006739B"/>
  </w:style>
  <w:style w:type="paragraph" w:customStyle="1" w:styleId="Bodytext380">
    <w:name w:val="Body text (38)"/>
    <w:basedOn w:val="Normal"/>
    <w:qFormat/>
    <w:rsid w:val="0006739B"/>
  </w:style>
  <w:style w:type="character" w:customStyle="1" w:styleId="Heading17">
    <w:name w:val="Heading #17_"/>
    <w:basedOn w:val="DefaultParagraphFont"/>
    <w:locked/>
    <w:rsid w:val="0006739B"/>
  </w:style>
  <w:style w:type="paragraph" w:customStyle="1" w:styleId="Heading170">
    <w:name w:val="Heading #17"/>
    <w:basedOn w:val="Normal"/>
    <w:qFormat/>
    <w:rsid w:val="0006739B"/>
  </w:style>
  <w:style w:type="character" w:customStyle="1" w:styleId="Bodytext97Exact">
    <w:name w:val="Body text (97) Exact"/>
    <w:basedOn w:val="DefaultParagraphFont"/>
    <w:locked/>
    <w:rsid w:val="0006739B"/>
  </w:style>
  <w:style w:type="paragraph" w:customStyle="1" w:styleId="Bodytext97">
    <w:name w:val="Body text (97)"/>
    <w:basedOn w:val="Normal"/>
    <w:qFormat/>
    <w:rsid w:val="0006739B"/>
  </w:style>
  <w:style w:type="character" w:customStyle="1" w:styleId="Bodytext42">
    <w:name w:val="Body text (42)_"/>
    <w:basedOn w:val="DefaultParagraphFont"/>
    <w:locked/>
    <w:rsid w:val="0006739B"/>
  </w:style>
  <w:style w:type="paragraph" w:customStyle="1" w:styleId="Bodytext420">
    <w:name w:val="Body text (42)"/>
    <w:basedOn w:val="Normal"/>
    <w:qFormat/>
    <w:rsid w:val="0006739B"/>
  </w:style>
  <w:style w:type="character" w:customStyle="1" w:styleId="Picturecaption9">
    <w:name w:val="Picture caption (9)_"/>
    <w:basedOn w:val="DefaultParagraphFont"/>
    <w:locked/>
    <w:rsid w:val="0006739B"/>
  </w:style>
  <w:style w:type="paragraph" w:customStyle="1" w:styleId="Picturecaption90">
    <w:name w:val="Picture caption (9)"/>
    <w:basedOn w:val="Normal"/>
    <w:qFormat/>
    <w:rsid w:val="0006739B"/>
  </w:style>
  <w:style w:type="character" w:customStyle="1" w:styleId="Bodytext96Exact">
    <w:name w:val="Body text (96) Exact"/>
    <w:basedOn w:val="DefaultParagraphFont"/>
    <w:locked/>
    <w:rsid w:val="0006739B"/>
  </w:style>
  <w:style w:type="paragraph" w:customStyle="1" w:styleId="Bodytext96">
    <w:name w:val="Body text (96)"/>
    <w:basedOn w:val="Normal"/>
    <w:qFormat/>
    <w:rsid w:val="0006739B"/>
  </w:style>
  <w:style w:type="character" w:customStyle="1" w:styleId="Heading142">
    <w:name w:val="Heading #14 (2)_"/>
    <w:basedOn w:val="DefaultParagraphFont"/>
    <w:locked/>
    <w:rsid w:val="0006739B"/>
  </w:style>
  <w:style w:type="paragraph" w:customStyle="1" w:styleId="Heading1420">
    <w:name w:val="Heading #14 (2)"/>
    <w:basedOn w:val="Normal"/>
    <w:qFormat/>
    <w:rsid w:val="0006739B"/>
  </w:style>
  <w:style w:type="character" w:customStyle="1" w:styleId="Picturecaption31">
    <w:name w:val="Picture caption (31)_"/>
    <w:basedOn w:val="DefaultParagraphFont"/>
    <w:locked/>
    <w:rsid w:val="0006739B"/>
  </w:style>
  <w:style w:type="paragraph" w:customStyle="1" w:styleId="Picturecaption310">
    <w:name w:val="Picture caption (31)"/>
    <w:basedOn w:val="Normal"/>
    <w:qFormat/>
    <w:rsid w:val="0006739B"/>
  </w:style>
  <w:style w:type="character" w:customStyle="1" w:styleId="Picturecaption27">
    <w:name w:val="Picture caption (27)_"/>
    <w:basedOn w:val="DefaultParagraphFont"/>
    <w:locked/>
    <w:rsid w:val="0006739B"/>
  </w:style>
  <w:style w:type="paragraph" w:customStyle="1" w:styleId="Picturecaption270">
    <w:name w:val="Picture caption (27)"/>
    <w:basedOn w:val="Normal"/>
    <w:qFormat/>
    <w:rsid w:val="0006739B"/>
  </w:style>
  <w:style w:type="character" w:customStyle="1" w:styleId="Bodytext43Exact">
    <w:name w:val="Body text (43) Exact"/>
    <w:basedOn w:val="DefaultParagraphFont"/>
    <w:locked/>
    <w:rsid w:val="0006739B"/>
  </w:style>
  <w:style w:type="paragraph" w:customStyle="1" w:styleId="Bodytext43">
    <w:name w:val="Body text (43)"/>
    <w:basedOn w:val="Normal"/>
    <w:qFormat/>
    <w:rsid w:val="0006739B"/>
  </w:style>
  <w:style w:type="character" w:customStyle="1" w:styleId="Bodytext109">
    <w:name w:val="Body text (109)_"/>
    <w:basedOn w:val="DefaultParagraphFont"/>
    <w:locked/>
    <w:rsid w:val="0006739B"/>
  </w:style>
  <w:style w:type="paragraph" w:customStyle="1" w:styleId="Bodytext1090">
    <w:name w:val="Body text (109)"/>
    <w:basedOn w:val="Normal"/>
    <w:qFormat/>
    <w:rsid w:val="0006739B"/>
  </w:style>
  <w:style w:type="character" w:customStyle="1" w:styleId="Bodytext110">
    <w:name w:val="Body text (110)_"/>
    <w:basedOn w:val="DefaultParagraphFont"/>
    <w:locked/>
    <w:rsid w:val="0006739B"/>
  </w:style>
  <w:style w:type="paragraph" w:customStyle="1" w:styleId="Bodytext1100">
    <w:name w:val="Body text (110)"/>
    <w:basedOn w:val="Normal"/>
    <w:qFormat/>
    <w:rsid w:val="0006739B"/>
  </w:style>
  <w:style w:type="character" w:customStyle="1" w:styleId="Bodytext111">
    <w:name w:val="Body text (111)_"/>
    <w:basedOn w:val="DefaultParagraphFont"/>
    <w:locked/>
    <w:rsid w:val="0006739B"/>
  </w:style>
  <w:style w:type="paragraph" w:customStyle="1" w:styleId="Bodytext1110">
    <w:name w:val="Body text (111)"/>
    <w:basedOn w:val="Normal"/>
    <w:qFormat/>
    <w:rsid w:val="0006739B"/>
  </w:style>
  <w:style w:type="character" w:customStyle="1" w:styleId="Tablecaption7">
    <w:name w:val="Table caption (7)_"/>
    <w:basedOn w:val="DefaultParagraphFont"/>
    <w:locked/>
    <w:rsid w:val="0006739B"/>
  </w:style>
  <w:style w:type="paragraph" w:customStyle="1" w:styleId="Tablecaption70">
    <w:name w:val="Table caption (7)"/>
    <w:basedOn w:val="Normal"/>
    <w:qFormat/>
    <w:rsid w:val="0006739B"/>
  </w:style>
  <w:style w:type="character" w:customStyle="1" w:styleId="Bodytext112">
    <w:name w:val="Body text (112)_"/>
    <w:basedOn w:val="DefaultParagraphFont"/>
    <w:locked/>
    <w:rsid w:val="0006739B"/>
  </w:style>
  <w:style w:type="paragraph" w:customStyle="1" w:styleId="Bodytext1120">
    <w:name w:val="Body text (112)"/>
    <w:basedOn w:val="Normal"/>
    <w:qFormat/>
    <w:rsid w:val="0006739B"/>
  </w:style>
  <w:style w:type="character" w:customStyle="1" w:styleId="Bodytext113">
    <w:name w:val="Body text (113)_"/>
    <w:basedOn w:val="DefaultParagraphFont"/>
    <w:locked/>
    <w:rsid w:val="0006739B"/>
  </w:style>
  <w:style w:type="paragraph" w:customStyle="1" w:styleId="Bodytext1130">
    <w:name w:val="Body text (113)"/>
    <w:basedOn w:val="Normal"/>
    <w:qFormat/>
    <w:rsid w:val="0006739B"/>
  </w:style>
  <w:style w:type="character" w:customStyle="1" w:styleId="Tableofcontents10">
    <w:name w:val="Table of contents (10)_"/>
    <w:basedOn w:val="DefaultParagraphFont"/>
    <w:locked/>
    <w:rsid w:val="0006739B"/>
  </w:style>
  <w:style w:type="paragraph" w:customStyle="1" w:styleId="Tableofcontents100">
    <w:name w:val="Table of contents (10)"/>
    <w:basedOn w:val="Normal"/>
    <w:qFormat/>
    <w:rsid w:val="0006739B"/>
  </w:style>
  <w:style w:type="character" w:customStyle="1" w:styleId="Tableofcontents12">
    <w:name w:val="Table of contents (12)_"/>
    <w:basedOn w:val="DefaultParagraphFont"/>
    <w:locked/>
    <w:rsid w:val="0006739B"/>
  </w:style>
  <w:style w:type="paragraph" w:customStyle="1" w:styleId="Tableofcontents120">
    <w:name w:val="Table of contents (12)"/>
    <w:basedOn w:val="Normal"/>
    <w:qFormat/>
    <w:rsid w:val="0006739B"/>
  </w:style>
  <w:style w:type="character" w:customStyle="1" w:styleId="Tableofcontents14">
    <w:name w:val="Table of contents (14)_"/>
    <w:basedOn w:val="DefaultParagraphFont"/>
    <w:locked/>
    <w:rsid w:val="0006739B"/>
  </w:style>
  <w:style w:type="paragraph" w:customStyle="1" w:styleId="Tableofcontents140">
    <w:name w:val="Table of contents (14)"/>
    <w:basedOn w:val="Normal"/>
    <w:qFormat/>
    <w:rsid w:val="0006739B"/>
  </w:style>
  <w:style w:type="character" w:customStyle="1" w:styleId="Heading162">
    <w:name w:val="Heading #16 (2)_"/>
    <w:basedOn w:val="DefaultParagraphFont"/>
    <w:locked/>
    <w:rsid w:val="0006739B"/>
  </w:style>
  <w:style w:type="paragraph" w:customStyle="1" w:styleId="Heading1620">
    <w:name w:val="Heading #16 (2)"/>
    <w:basedOn w:val="Normal"/>
    <w:qFormat/>
    <w:rsid w:val="0006739B"/>
  </w:style>
  <w:style w:type="paragraph" w:customStyle="1" w:styleId="txgreen">
    <w:name w:val="txgreen"/>
    <w:basedOn w:val="Normal"/>
    <w:uiPriority w:val="99"/>
    <w:qFormat/>
    <w:rsid w:val="0006739B"/>
  </w:style>
  <w:style w:type="paragraph" w:customStyle="1" w:styleId="rtecenter">
    <w:name w:val="rtecenter"/>
    <w:basedOn w:val="Normal"/>
    <w:uiPriority w:val="99"/>
    <w:qFormat/>
    <w:rsid w:val="0006739B"/>
  </w:style>
  <w:style w:type="character" w:customStyle="1" w:styleId="regtext">
    <w:name w:val="regtext"/>
    <w:uiPriority w:val="99"/>
    <w:rsid w:val="0006739B"/>
  </w:style>
  <w:style w:type="character" w:customStyle="1" w:styleId="StyleLatinGaramond9ptUnderline">
    <w:name w:val="Style (Latin) Garamond 9 pt Underline"/>
    <w:rsid w:val="0006739B"/>
  </w:style>
  <w:style w:type="character" w:customStyle="1" w:styleId="l8">
    <w:name w:val="l8"/>
    <w:basedOn w:val="DefaultParagraphFont"/>
    <w:rsid w:val="0006739B"/>
  </w:style>
  <w:style w:type="character" w:customStyle="1" w:styleId="ellipsistext">
    <w:name w:val="ellipsis_text"/>
    <w:basedOn w:val="DefaultParagraphFont"/>
    <w:rsid w:val="0006739B"/>
  </w:style>
  <w:style w:type="character" w:customStyle="1" w:styleId="cite00">
    <w:name w:val="cite0"/>
    <w:rsid w:val="0006739B"/>
  </w:style>
  <w:style w:type="character" w:customStyle="1" w:styleId="n">
    <w:name w:val="n"/>
    <w:rsid w:val="0006739B"/>
  </w:style>
  <w:style w:type="character" w:customStyle="1" w:styleId="nukeled">
    <w:name w:val="nukeled"/>
    <w:rsid w:val="0006739B"/>
  </w:style>
  <w:style w:type="character" w:customStyle="1" w:styleId="contextlyrelated">
    <w:name w:val="contextly_related"/>
    <w:rsid w:val="0006739B"/>
  </w:style>
  <w:style w:type="character" w:customStyle="1" w:styleId="adtext">
    <w:name w:val="ad_text"/>
    <w:rsid w:val="0006739B"/>
  </w:style>
  <w:style w:type="character" w:customStyle="1" w:styleId="linkrow">
    <w:name w:val="link_row"/>
    <w:rsid w:val="0006739B"/>
  </w:style>
  <w:style w:type="character" w:customStyle="1" w:styleId="revision-date">
    <w:name w:val="revision-date"/>
    <w:rsid w:val="0006739B"/>
  </w:style>
  <w:style w:type="character" w:customStyle="1" w:styleId="facebook-share">
    <w:name w:val="facebook-share"/>
    <w:rsid w:val="0006739B"/>
  </w:style>
  <w:style w:type="character" w:customStyle="1" w:styleId="facebook-share-label">
    <w:name w:val="facebook-share-label"/>
    <w:rsid w:val="0006739B"/>
  </w:style>
  <w:style w:type="character" w:customStyle="1" w:styleId="ata11y">
    <w:name w:val="at_a11y"/>
    <w:rsid w:val="0006739B"/>
  </w:style>
  <w:style w:type="character" w:customStyle="1" w:styleId="tpk">
    <w:name w:val="tpk"/>
    <w:rsid w:val="0006739B"/>
  </w:style>
  <w:style w:type="character" w:customStyle="1" w:styleId="A24">
    <w:name w:val="A24"/>
    <w:uiPriority w:val="99"/>
    <w:rsid w:val="0006739B"/>
  </w:style>
  <w:style w:type="character" w:customStyle="1" w:styleId="A25">
    <w:name w:val="A25"/>
    <w:uiPriority w:val="99"/>
    <w:rsid w:val="0006739B"/>
  </w:style>
  <w:style w:type="character" w:customStyle="1" w:styleId="Headerorfooter">
    <w:name w:val="Header or footer_"/>
    <w:basedOn w:val="DefaultParagraphFont"/>
    <w:rsid w:val="0006739B"/>
  </w:style>
  <w:style w:type="character" w:customStyle="1" w:styleId="Bodytext21">
    <w:name w:val="Body text (2)_"/>
    <w:basedOn w:val="DefaultParagraphFont"/>
    <w:rsid w:val="0006739B"/>
  </w:style>
  <w:style w:type="character" w:customStyle="1" w:styleId="Bodytext22">
    <w:name w:val="Body text (2)"/>
    <w:basedOn w:val="Bodytext46"/>
    <w:rsid w:val="0006739B"/>
  </w:style>
  <w:style w:type="character" w:customStyle="1" w:styleId="Headerorfooter0">
    <w:name w:val="Header or footer"/>
    <w:basedOn w:val="Bodytext32"/>
    <w:rsid w:val="0006739B"/>
  </w:style>
  <w:style w:type="character" w:customStyle="1" w:styleId="Bodytext33">
    <w:name w:val="Body text (3)_"/>
    <w:basedOn w:val="DefaultParagraphFont"/>
    <w:rsid w:val="0006739B"/>
  </w:style>
  <w:style w:type="character" w:customStyle="1" w:styleId="Bodytext31Exact">
    <w:name w:val="Body text (31) Exact"/>
    <w:basedOn w:val="DefaultParagraphFont"/>
    <w:rsid w:val="0006739B"/>
  </w:style>
  <w:style w:type="character" w:customStyle="1" w:styleId="Bodytext32">
    <w:name w:val="Body text (3)"/>
    <w:basedOn w:val="Bodytext3Spacing0ptExact"/>
    <w:rsid w:val="0006739B"/>
  </w:style>
  <w:style w:type="character" w:customStyle="1" w:styleId="Bodytext46">
    <w:name w:val="Body text (46)_"/>
    <w:basedOn w:val="DefaultParagraphFont"/>
    <w:rsid w:val="0006739B"/>
  </w:style>
  <w:style w:type="character" w:customStyle="1" w:styleId="Bodytext51">
    <w:name w:val="Body text (51)_"/>
    <w:basedOn w:val="DefaultParagraphFont"/>
    <w:rsid w:val="0006739B"/>
  </w:style>
  <w:style w:type="character" w:customStyle="1" w:styleId="Bodytext34">
    <w:name w:val="Body text (34)_"/>
    <w:basedOn w:val="DefaultParagraphFont"/>
    <w:rsid w:val="0006739B"/>
  </w:style>
  <w:style w:type="character" w:customStyle="1" w:styleId="Bodytext3Spacing0ptExact">
    <w:name w:val="Body text (3) + Spacing 0 pt Exact"/>
    <w:rsid w:val="0006739B"/>
  </w:style>
  <w:style w:type="character" w:customStyle="1" w:styleId="Bodytext82">
    <w:name w:val="Body text (82)_"/>
    <w:basedOn w:val="DefaultParagraphFont"/>
    <w:rsid w:val="0006739B"/>
  </w:style>
  <w:style w:type="character" w:customStyle="1" w:styleId="PicturecaptionSpacing0ptExact">
    <w:name w:val="Picture caption + Spacing 0 pt Exact"/>
    <w:basedOn w:val="DefaultParagraphFont"/>
    <w:rsid w:val="0006739B"/>
  </w:style>
  <w:style w:type="character" w:customStyle="1" w:styleId="Tableofcontents13">
    <w:name w:val="Table of contents (13)_"/>
    <w:basedOn w:val="DefaultParagraphFont"/>
    <w:rsid w:val="0006739B"/>
  </w:style>
  <w:style w:type="character" w:customStyle="1" w:styleId="Bodytext114">
    <w:name w:val="Body text (114)_"/>
    <w:basedOn w:val="DefaultParagraphFont"/>
    <w:rsid w:val="0006739B"/>
  </w:style>
  <w:style w:type="character" w:customStyle="1" w:styleId="Bodytext115">
    <w:name w:val="Body text (115)_"/>
    <w:basedOn w:val="DefaultParagraphFont"/>
    <w:rsid w:val="0006739B"/>
  </w:style>
  <w:style w:type="character" w:customStyle="1" w:styleId="Bodytext1150">
    <w:name w:val="Body text (115)"/>
    <w:basedOn w:val="Bodytext114Exact"/>
    <w:rsid w:val="0006739B"/>
  </w:style>
  <w:style w:type="character" w:customStyle="1" w:styleId="Bodytext820">
    <w:name w:val="Body text (82)"/>
    <w:basedOn w:val="Bodytext100"/>
    <w:rsid w:val="0006739B"/>
  </w:style>
  <w:style w:type="character" w:customStyle="1" w:styleId="Bodytext100">
    <w:name w:val="Body text (10)"/>
    <w:basedOn w:val="PicturecaptionSpacing0ptExact"/>
    <w:rsid w:val="0006739B"/>
  </w:style>
  <w:style w:type="character" w:customStyle="1" w:styleId="Bodytext82Spacing0ptExact">
    <w:name w:val="Body text (82) + Spacing 0 pt Exact"/>
    <w:basedOn w:val="Bodytext100"/>
    <w:rsid w:val="0006739B"/>
  </w:style>
  <w:style w:type="character" w:customStyle="1" w:styleId="Bodytext131Exact">
    <w:name w:val="Body text (131) Exact"/>
    <w:basedOn w:val="DefaultParagraphFont"/>
    <w:rsid w:val="0006739B"/>
  </w:style>
  <w:style w:type="character" w:customStyle="1" w:styleId="Picturecaption2Spacing0ptExact">
    <w:name w:val="Picture caption (2) + Spacing 0 pt Exact"/>
    <w:basedOn w:val="DefaultParagraphFont"/>
    <w:rsid w:val="0006739B"/>
  </w:style>
  <w:style w:type="character" w:customStyle="1" w:styleId="Bodytext114Exact">
    <w:name w:val="Body text (114) Exact"/>
    <w:basedOn w:val="Picturecaption2Spacing0ptExact"/>
    <w:rsid w:val="0006739B"/>
  </w:style>
  <w:style w:type="character" w:customStyle="1" w:styleId="Bodytext340">
    <w:name w:val="Body text (34)"/>
    <w:basedOn w:val="Bodytext1150"/>
    <w:rsid w:val="0006739B"/>
  </w:style>
  <w:style w:type="character" w:customStyle="1" w:styleId="Bodytext1409pt">
    <w:name w:val="Body text (140) + 9 pt"/>
    <w:aliases w:val="Not Italic,Table of contents (12) + FrankRuehl,11 pt,Footnote (2) + 5.5 pt"/>
    <w:basedOn w:val="DefaultParagraphFont"/>
    <w:rsid w:val="0006739B"/>
  </w:style>
  <w:style w:type="character" w:customStyle="1" w:styleId="Bodytext510">
    <w:name w:val="Body text (51)"/>
    <w:basedOn w:val="Bodytext115"/>
    <w:rsid w:val="0006739B"/>
  </w:style>
  <w:style w:type="character" w:customStyle="1" w:styleId="Bodytext1140">
    <w:name w:val="Body text (114)"/>
    <w:basedOn w:val="Picturecaption2Spacing0ptExact"/>
    <w:rsid w:val="0006739B"/>
  </w:style>
  <w:style w:type="character" w:customStyle="1" w:styleId="Tableofcontents130">
    <w:name w:val="Table of contents (13)"/>
    <w:basedOn w:val="Bodytext131Exact"/>
    <w:rsid w:val="0006739B"/>
  </w:style>
  <w:style w:type="character" w:customStyle="1" w:styleId="Bodytext460">
    <w:name w:val="Body text (46)"/>
    <w:basedOn w:val="Bodytext114"/>
    <w:rsid w:val="0006739B"/>
  </w:style>
  <w:style w:type="character" w:customStyle="1" w:styleId="Bodytext46NotBold">
    <w:name w:val="Body text (46) + Not Bold"/>
    <w:basedOn w:val="Bodytext114"/>
    <w:rsid w:val="0006739B"/>
  </w:style>
  <w:style w:type="character" w:customStyle="1" w:styleId="Bodytext46SegoeUI">
    <w:name w:val="Body text (46) + Segoe UI"/>
    <w:basedOn w:val="Bodytext114"/>
    <w:rsid w:val="0006739B"/>
  </w:style>
  <w:style w:type="character" w:customStyle="1" w:styleId="Bodytext115Spacing0ptExact">
    <w:name w:val="Body text (115) + Spacing 0 pt Exact"/>
    <w:basedOn w:val="Bodytext114Exact"/>
    <w:rsid w:val="0006739B"/>
  </w:style>
  <w:style w:type="character" w:customStyle="1" w:styleId="Picturecaption42SmallCaps">
    <w:name w:val="Picture caption (42) + Small Caps"/>
    <w:basedOn w:val="DefaultParagraphFont"/>
    <w:rsid w:val="0006739B"/>
  </w:style>
  <w:style w:type="character" w:customStyle="1" w:styleId="Bodytext155Exact">
    <w:name w:val="Body text (155) Exact"/>
    <w:basedOn w:val="DefaultParagraphFont"/>
    <w:rsid w:val="0006739B"/>
  </w:style>
  <w:style w:type="character" w:customStyle="1" w:styleId="Bodytext157">
    <w:name w:val="Body text (157)_"/>
    <w:basedOn w:val="DefaultParagraphFont"/>
    <w:rsid w:val="0006739B"/>
  </w:style>
  <w:style w:type="character" w:customStyle="1" w:styleId="Bodytext157Spacing0pt">
    <w:name w:val="Body text (157) + Spacing 0 pt"/>
    <w:basedOn w:val="Bodytext39"/>
    <w:rsid w:val="0006739B"/>
  </w:style>
  <w:style w:type="character" w:customStyle="1" w:styleId="Bodytext1570">
    <w:name w:val="Body text (157)"/>
    <w:basedOn w:val="Bodytext39"/>
    <w:rsid w:val="0006739B"/>
  </w:style>
  <w:style w:type="character" w:customStyle="1" w:styleId="Heading2213pt">
    <w:name w:val="Heading #22 + 13 pt"/>
    <w:basedOn w:val="DefaultParagraphFont"/>
    <w:rsid w:val="0006739B"/>
  </w:style>
  <w:style w:type="character" w:customStyle="1" w:styleId="Heading22125pt">
    <w:name w:val="Heading #22 + 12.5 pt"/>
    <w:basedOn w:val="DefaultParagraphFont"/>
    <w:rsid w:val="0006739B"/>
  </w:style>
  <w:style w:type="character" w:customStyle="1" w:styleId="Bodytext300">
    <w:name w:val="Body text (30)_"/>
    <w:basedOn w:val="DefaultParagraphFont"/>
    <w:rsid w:val="0006739B"/>
  </w:style>
  <w:style w:type="character" w:customStyle="1" w:styleId="Bodytext301">
    <w:name w:val="Body text (30)"/>
    <w:basedOn w:val="Bodytext3TimesNewRoman"/>
    <w:rsid w:val="0006739B"/>
  </w:style>
  <w:style w:type="character" w:customStyle="1" w:styleId="Bodytext39">
    <w:name w:val="Body text (39)_"/>
    <w:basedOn w:val="DefaultParagraphFont"/>
    <w:rsid w:val="0006739B"/>
  </w:style>
  <w:style w:type="character" w:customStyle="1" w:styleId="Bodytext390">
    <w:name w:val="Body text (39)"/>
    <w:basedOn w:val="BodytextExact"/>
    <w:rsid w:val="0006739B"/>
  </w:style>
  <w:style w:type="character" w:customStyle="1" w:styleId="Bodytext159Exact">
    <w:name w:val="Body text (159) Exact"/>
    <w:basedOn w:val="DefaultParagraphFont"/>
    <w:rsid w:val="0006739B"/>
  </w:style>
  <w:style w:type="character" w:customStyle="1" w:styleId="Bodytext60Spacing0pt">
    <w:name w:val="Body text (60) + Spacing 0 pt"/>
    <w:basedOn w:val="DefaultParagraphFont"/>
    <w:rsid w:val="0006739B"/>
  </w:style>
  <w:style w:type="character" w:customStyle="1" w:styleId="Bodytext3Spacing-1pt">
    <w:name w:val="Body text (3) + Spacing -1 pt"/>
    <w:basedOn w:val="Bodytext3Spacing0ptExact"/>
    <w:rsid w:val="0006739B"/>
  </w:style>
  <w:style w:type="character" w:customStyle="1" w:styleId="Bodytext3TimesNewRoman">
    <w:name w:val="Body text (3) + Times New Roman"/>
    <w:aliases w:val="11.5 pt,Header or footer + Century Gothic"/>
    <w:basedOn w:val="Bodytext3Spacing0ptExact"/>
    <w:rsid w:val="0006739B"/>
  </w:style>
  <w:style w:type="character" w:customStyle="1" w:styleId="Bodytext2NotBold">
    <w:name w:val="Body text (2) + Not Bold"/>
    <w:basedOn w:val="Bodytext46"/>
    <w:rsid w:val="0006739B"/>
  </w:style>
  <w:style w:type="character" w:customStyle="1" w:styleId="BodytextExact">
    <w:name w:val="Body text Exact"/>
    <w:basedOn w:val="DefaultParagraphFont"/>
    <w:rsid w:val="0006739B"/>
  </w:style>
  <w:style w:type="character" w:customStyle="1" w:styleId="Heading13Italic">
    <w:name w:val="Heading #13 + Italic"/>
    <w:basedOn w:val="DefaultParagraphFont"/>
    <w:rsid w:val="0006739B"/>
  </w:style>
  <w:style w:type="character" w:customStyle="1" w:styleId="Heading92Spacing2pt">
    <w:name w:val="Heading #9 (2) + Spacing 2 pt"/>
    <w:basedOn w:val="DefaultParagraphFont"/>
    <w:rsid w:val="0006739B"/>
  </w:style>
  <w:style w:type="character" w:customStyle="1" w:styleId="Bodytext38Spacing0pt">
    <w:name w:val="Body text (38) + Spacing 0 pt"/>
    <w:basedOn w:val="DefaultParagraphFont"/>
    <w:rsid w:val="0006739B"/>
  </w:style>
  <w:style w:type="character" w:customStyle="1" w:styleId="Bodytext42Spacing-1pt">
    <w:name w:val="Body text (42) + Spacing -1 pt"/>
    <w:basedOn w:val="DefaultParagraphFont"/>
    <w:rsid w:val="0006739B"/>
  </w:style>
  <w:style w:type="character" w:customStyle="1" w:styleId="Bodytext35">
    <w:name w:val="Body text (35)_"/>
    <w:basedOn w:val="DefaultParagraphFont"/>
    <w:rsid w:val="0006739B"/>
  </w:style>
  <w:style w:type="character" w:customStyle="1" w:styleId="Picturecaption19">
    <w:name w:val="Picture caption (19)_"/>
    <w:basedOn w:val="DefaultParagraphFont"/>
    <w:rsid w:val="0006739B"/>
  </w:style>
  <w:style w:type="character" w:customStyle="1" w:styleId="Picturecaption9Exact">
    <w:name w:val="Picture caption (9) Exact"/>
    <w:basedOn w:val="DefaultParagraphFont"/>
    <w:rsid w:val="0006739B"/>
  </w:style>
  <w:style w:type="character" w:customStyle="1" w:styleId="Bodytext87">
    <w:name w:val="Body text (87)_"/>
    <w:basedOn w:val="DefaultParagraphFont"/>
    <w:rsid w:val="0006739B"/>
  </w:style>
  <w:style w:type="character" w:customStyle="1" w:styleId="Bodytext6">
    <w:name w:val="Body text (6)_"/>
    <w:basedOn w:val="DefaultParagraphFont"/>
    <w:rsid w:val="0006739B"/>
  </w:style>
  <w:style w:type="character" w:customStyle="1" w:styleId="Heading142SmallCaps">
    <w:name w:val="Heading #14 (2) + Small Caps"/>
    <w:basedOn w:val="DefaultParagraphFont"/>
    <w:rsid w:val="0006739B"/>
  </w:style>
  <w:style w:type="character" w:customStyle="1" w:styleId="Bodytext350">
    <w:name w:val="Body text (35)"/>
    <w:basedOn w:val="Picturecaption190"/>
    <w:rsid w:val="0006739B"/>
  </w:style>
  <w:style w:type="character" w:customStyle="1" w:styleId="Picturecaption190">
    <w:name w:val="Picture caption (19)"/>
    <w:basedOn w:val="Picturecaption27Spacing0pt"/>
    <w:rsid w:val="0006739B"/>
  </w:style>
  <w:style w:type="character" w:customStyle="1" w:styleId="Picturecaption27Spacing0pt">
    <w:name w:val="Picture caption (27) + Spacing 0 pt"/>
    <w:basedOn w:val="DefaultParagraphFont"/>
    <w:rsid w:val="0006739B"/>
  </w:style>
  <w:style w:type="character" w:customStyle="1" w:styleId="Bodytext43Spacing0ptExact">
    <w:name w:val="Body text (43) + Spacing 0 pt Exact"/>
    <w:basedOn w:val="DefaultParagraphFont"/>
    <w:rsid w:val="0006739B"/>
  </w:style>
  <w:style w:type="character" w:customStyle="1" w:styleId="Bodytext61">
    <w:name w:val="Body text (6)"/>
    <w:basedOn w:val="Bodytext870"/>
    <w:rsid w:val="0006739B"/>
  </w:style>
  <w:style w:type="character" w:customStyle="1" w:styleId="Bodytext870">
    <w:name w:val="Body text (87)"/>
    <w:basedOn w:val="DefaultParagraphFont"/>
    <w:rsid w:val="0006739B"/>
  </w:style>
  <w:style w:type="character" w:customStyle="1" w:styleId="BodytextSegoeUI">
    <w:name w:val="Body text + Segoe UI"/>
    <w:aliases w:val="21.5 pt"/>
    <w:basedOn w:val="DefaultParagraphFont"/>
    <w:rsid w:val="0006739B"/>
  </w:style>
  <w:style w:type="character" w:customStyle="1" w:styleId="Bodytext68">
    <w:name w:val="Body text (68)_"/>
    <w:basedOn w:val="DefaultParagraphFont"/>
    <w:rsid w:val="0006739B"/>
  </w:style>
  <w:style w:type="character" w:customStyle="1" w:styleId="Bodytext112SmallCaps">
    <w:name w:val="Body text (112) + Small Caps"/>
    <w:basedOn w:val="DefaultParagraphFont"/>
    <w:rsid w:val="0006739B"/>
  </w:style>
  <w:style w:type="character" w:customStyle="1" w:styleId="Bodytext680">
    <w:name w:val="Body text (68)"/>
    <w:basedOn w:val="Heading162SmallCaps"/>
    <w:rsid w:val="0006739B"/>
  </w:style>
  <w:style w:type="character" w:customStyle="1" w:styleId="Tableofcontents11">
    <w:name w:val="Table of contents (11)_"/>
    <w:basedOn w:val="DefaultParagraphFont"/>
    <w:rsid w:val="0006739B"/>
  </w:style>
  <w:style w:type="character" w:customStyle="1" w:styleId="Tableofcontents110">
    <w:name w:val="Table of contents (11)"/>
    <w:basedOn w:val="article-quote-right"/>
    <w:rsid w:val="0006739B"/>
  </w:style>
  <w:style w:type="character" w:customStyle="1" w:styleId="Tableofcontents15">
    <w:name w:val="Table of contents (15)_"/>
    <w:basedOn w:val="DefaultParagraphFont"/>
    <w:rsid w:val="0006739B"/>
  </w:style>
  <w:style w:type="character" w:customStyle="1" w:styleId="Tableofcontents150">
    <w:name w:val="Table of contents (15)"/>
    <w:basedOn w:val="StyleBox12pt"/>
    <w:rsid w:val="0006739B"/>
    <w:rPr>
      <w:rFonts w:ascii="Georgia" w:hAnsi="Georgia"/>
      <w:b w:val="0"/>
      <w:sz w:val="22"/>
      <w:u w:val="single"/>
      <w:bdr w:val="none" w:sz="0" w:space="0" w:color="auto"/>
    </w:rPr>
  </w:style>
  <w:style w:type="character" w:customStyle="1" w:styleId="Heading162SmallCaps">
    <w:name w:val="Heading #16 (2) + Small Caps"/>
    <w:basedOn w:val="DefaultParagraphFont"/>
    <w:rsid w:val="0006739B"/>
  </w:style>
  <w:style w:type="character" w:customStyle="1" w:styleId="amp">
    <w:name w:val="amp"/>
    <w:basedOn w:val="DefaultParagraphFont"/>
    <w:rsid w:val="0006739B"/>
  </w:style>
  <w:style w:type="character" w:customStyle="1" w:styleId="article-quote-right">
    <w:name w:val="article-quote-right"/>
    <w:basedOn w:val="DefaultParagraphFont"/>
    <w:rsid w:val="0006739B"/>
  </w:style>
  <w:style w:type="character" w:customStyle="1" w:styleId="commentstext0">
    <w:name w:val="commentstext"/>
    <w:rsid w:val="0006739B"/>
  </w:style>
  <w:style w:type="character" w:customStyle="1" w:styleId="wikicreatelink">
    <w:name w:val="wikicreatelink"/>
    <w:basedOn w:val="DefaultParagraphFont"/>
    <w:rsid w:val="0006739B"/>
  </w:style>
  <w:style w:type="character" w:customStyle="1" w:styleId="facebook-share-count">
    <w:name w:val="facebook-share-count"/>
    <w:basedOn w:val="DefaultParagraphFont"/>
    <w:rsid w:val="0006739B"/>
  </w:style>
  <w:style w:type="character" w:customStyle="1" w:styleId="smallcaps0">
    <w:name w:val="small_caps"/>
    <w:basedOn w:val="DefaultParagraphFont"/>
    <w:rsid w:val="0006739B"/>
  </w:style>
  <w:style w:type="character" w:styleId="HTMLAcronym">
    <w:name w:val="HTML Acronym"/>
    <w:basedOn w:val="DefaultParagraphFont"/>
    <w:uiPriority w:val="99"/>
    <w:unhideWhenUsed/>
    <w:rsid w:val="0006739B"/>
  </w:style>
  <w:style w:type="character" w:customStyle="1" w:styleId="cardunderlineChar0">
    <w:name w:val="card underline Char"/>
    <w:locked/>
    <w:rsid w:val="0006739B"/>
  </w:style>
  <w:style w:type="paragraph" w:customStyle="1" w:styleId="cardunderline0">
    <w:name w:val="card underline"/>
    <w:basedOn w:val="Normal"/>
    <w:qFormat/>
    <w:rsid w:val="0006739B"/>
  </w:style>
  <w:style w:type="paragraph" w:customStyle="1" w:styleId="OmniPage4">
    <w:name w:val="OmniPage #4"/>
    <w:basedOn w:val="Normal"/>
    <w:qFormat/>
    <w:rsid w:val="0006739B"/>
  </w:style>
  <w:style w:type="paragraph" w:customStyle="1" w:styleId="OmniPage10">
    <w:name w:val="OmniPage #10"/>
    <w:basedOn w:val="Normal"/>
    <w:qFormat/>
    <w:rsid w:val="0006739B"/>
  </w:style>
  <w:style w:type="paragraph" w:customStyle="1" w:styleId="bodyintro">
    <w:name w:val="bodyintro"/>
    <w:basedOn w:val="Normal"/>
    <w:uiPriority w:val="99"/>
    <w:qFormat/>
    <w:rsid w:val="0006739B"/>
  </w:style>
  <w:style w:type="paragraph" w:customStyle="1" w:styleId="center">
    <w:name w:val="center"/>
    <w:basedOn w:val="Normal"/>
    <w:uiPriority w:val="99"/>
    <w:qFormat/>
    <w:rsid w:val="0006739B"/>
  </w:style>
  <w:style w:type="character" w:customStyle="1" w:styleId="h4">
    <w:name w:val="h4"/>
    <w:rsid w:val="0006739B"/>
  </w:style>
  <w:style w:type="character" w:customStyle="1" w:styleId="postheader">
    <w:name w:val="postheader"/>
    <w:basedOn w:val="DefaultParagraphFont"/>
    <w:rsid w:val="0006739B"/>
  </w:style>
  <w:style w:type="numbering" w:customStyle="1" w:styleId="NoList3111">
    <w:name w:val="No List3111"/>
    <w:next w:val="NoList"/>
    <w:semiHidden/>
    <w:unhideWhenUsed/>
    <w:rsid w:val="0006739B"/>
  </w:style>
  <w:style w:type="numbering" w:customStyle="1" w:styleId="NoList4111">
    <w:name w:val="No List4111"/>
    <w:next w:val="NoList"/>
    <w:semiHidden/>
    <w:unhideWhenUsed/>
    <w:rsid w:val="0006739B"/>
  </w:style>
  <w:style w:type="numbering" w:customStyle="1" w:styleId="NoList511">
    <w:name w:val="No List511"/>
    <w:next w:val="NoList"/>
    <w:semiHidden/>
    <w:unhideWhenUsed/>
    <w:rsid w:val="0006739B"/>
  </w:style>
  <w:style w:type="numbering" w:customStyle="1" w:styleId="NoList61">
    <w:name w:val="No List61"/>
    <w:next w:val="NoList"/>
    <w:semiHidden/>
    <w:unhideWhenUsed/>
    <w:rsid w:val="0006739B"/>
  </w:style>
  <w:style w:type="numbering" w:customStyle="1" w:styleId="NoList71">
    <w:name w:val="No List71"/>
    <w:next w:val="NoList"/>
    <w:semiHidden/>
    <w:unhideWhenUsed/>
    <w:rsid w:val="0006739B"/>
  </w:style>
  <w:style w:type="numbering" w:customStyle="1" w:styleId="NoList81">
    <w:name w:val="No List81"/>
    <w:next w:val="NoList"/>
    <w:semiHidden/>
    <w:unhideWhenUsed/>
    <w:rsid w:val="0006739B"/>
  </w:style>
  <w:style w:type="numbering" w:customStyle="1" w:styleId="NoList91">
    <w:name w:val="No List91"/>
    <w:next w:val="NoList"/>
    <w:semiHidden/>
    <w:unhideWhenUsed/>
    <w:rsid w:val="0006739B"/>
  </w:style>
  <w:style w:type="numbering" w:customStyle="1" w:styleId="NoList101">
    <w:name w:val="No List101"/>
    <w:next w:val="NoList"/>
    <w:uiPriority w:val="99"/>
    <w:semiHidden/>
    <w:unhideWhenUsed/>
    <w:rsid w:val="0006739B"/>
  </w:style>
  <w:style w:type="numbering" w:customStyle="1" w:styleId="NoList12111">
    <w:name w:val="No List12111"/>
    <w:next w:val="NoList"/>
    <w:semiHidden/>
    <w:unhideWhenUsed/>
    <w:rsid w:val="0006739B"/>
  </w:style>
  <w:style w:type="numbering" w:customStyle="1" w:styleId="NoList1311">
    <w:name w:val="No List1311"/>
    <w:next w:val="NoList"/>
    <w:semiHidden/>
    <w:unhideWhenUsed/>
    <w:rsid w:val="0006739B"/>
  </w:style>
  <w:style w:type="numbering" w:customStyle="1" w:styleId="NoList1411">
    <w:name w:val="No List1411"/>
    <w:next w:val="NoList"/>
    <w:semiHidden/>
    <w:unhideWhenUsed/>
    <w:rsid w:val="0006739B"/>
  </w:style>
  <w:style w:type="character" w:customStyle="1" w:styleId="StyleLatinBaskervilleUnderline">
    <w:name w:val="Style (Latin) Baskerville Underline"/>
    <w:rsid w:val="0006739B"/>
    <w:rPr>
      <w:rFonts w:ascii="Baskerville" w:hAnsi="Baskerville"/>
      <w:sz w:val="26"/>
      <w:u w:val="single"/>
    </w:rPr>
  </w:style>
  <w:style w:type="numbering" w:customStyle="1" w:styleId="NoList2211">
    <w:name w:val="No List2211"/>
    <w:next w:val="NoList"/>
    <w:semiHidden/>
    <w:unhideWhenUsed/>
    <w:rsid w:val="0006739B"/>
  </w:style>
  <w:style w:type="numbering" w:customStyle="1" w:styleId="NoList231">
    <w:name w:val="No List231"/>
    <w:next w:val="NoList"/>
    <w:semiHidden/>
    <w:unhideWhenUsed/>
    <w:rsid w:val="0006739B"/>
  </w:style>
  <w:style w:type="numbering" w:customStyle="1" w:styleId="NoList24">
    <w:name w:val="No List24"/>
    <w:next w:val="NoList"/>
    <w:semiHidden/>
    <w:unhideWhenUsed/>
    <w:rsid w:val="0006739B"/>
  </w:style>
  <w:style w:type="numbering" w:customStyle="1" w:styleId="NoList25">
    <w:name w:val="No List25"/>
    <w:next w:val="NoList"/>
    <w:semiHidden/>
    <w:unhideWhenUsed/>
    <w:rsid w:val="0006739B"/>
  </w:style>
  <w:style w:type="character" w:customStyle="1" w:styleId="StyleHeading2CharHeading2CharCharCharCharCharCharCharT">
    <w:name w:val="Style Heading 2 CharHeading 2 Char Char Char Char Char Char CharT..."/>
    <w:rsid w:val="0006739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6739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6739B"/>
    <w:rPr>
      <w:b w:val="0"/>
      <w:bCs w:val="0"/>
      <w:sz w:val="22"/>
      <w:u w:val="single"/>
      <w:bdr w:val="none" w:sz="0" w:space="0" w:color="auto"/>
    </w:rPr>
  </w:style>
  <w:style w:type="paragraph" w:customStyle="1" w:styleId="Cite8">
    <w:name w:val="Cite8"/>
    <w:basedOn w:val="Normal"/>
    <w:autoRedefine/>
    <w:uiPriority w:val="99"/>
    <w:qFormat/>
    <w:rsid w:val="0006739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6739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6739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6739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6739B"/>
    <w:rPr>
      <w:b/>
      <w:bCs w:val="0"/>
      <w:u w:val="single"/>
    </w:rPr>
  </w:style>
  <w:style w:type="paragraph" w:customStyle="1" w:styleId="8font">
    <w:name w:val="8font"/>
    <w:basedOn w:val="Normal"/>
    <w:next w:val="Normal"/>
    <w:autoRedefine/>
    <w:qFormat/>
    <w:rsid w:val="0006739B"/>
    <w:rPr>
      <w:rFonts w:eastAsia="Cambria"/>
      <w:szCs w:val="16"/>
    </w:rPr>
  </w:style>
  <w:style w:type="paragraph" w:customStyle="1" w:styleId="CiteLittle">
    <w:name w:val="Cite Little"/>
    <w:next w:val="Normal"/>
    <w:qFormat/>
    <w:rsid w:val="000673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6739B"/>
    <w:rPr>
      <w:rFonts w:ascii="Times New Roman" w:eastAsia="MS Mincho" w:hAnsi="Times New Roman"/>
      <w:b/>
      <w:bCs/>
      <w:u w:val="thick"/>
    </w:rPr>
  </w:style>
  <w:style w:type="character" w:customStyle="1" w:styleId="StyleAsianMSMincho">
    <w:name w:val="Style (Asian) MS Mincho"/>
    <w:rsid w:val="0006739B"/>
    <w:rPr>
      <w:rFonts w:ascii="Times New Roman" w:eastAsia="MS Mincho" w:hAnsi="Times New Roman"/>
      <w:u w:val="thick"/>
    </w:rPr>
  </w:style>
  <w:style w:type="paragraph" w:customStyle="1" w:styleId="docheader">
    <w:name w:val="doc header"/>
    <w:autoRedefine/>
    <w:qFormat/>
    <w:rsid w:val="000673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6739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6739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6739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6739B"/>
    <w:rPr>
      <w:rFonts w:ascii="Calibri" w:eastAsia="Times New Roman" w:hAnsi="Calibri" w:cs="Times New Roman"/>
      <w:b/>
      <w:bCs/>
      <w:caps/>
      <w:sz w:val="4"/>
      <w:szCs w:val="32"/>
      <w:u w:val="single"/>
    </w:rPr>
  </w:style>
  <w:style w:type="character" w:customStyle="1" w:styleId="UnderlineBoldChar">
    <w:name w:val="Underline Bold Char"/>
    <w:locked/>
    <w:rsid w:val="0006739B"/>
    <w:rPr>
      <w:rFonts w:ascii="Times New Roman" w:eastAsia="Times New Roman" w:hAnsi="Times New Roman" w:cs="Calibri"/>
      <w:b/>
      <w:sz w:val="24"/>
      <w:szCs w:val="20"/>
      <w:u w:val="single"/>
    </w:rPr>
  </w:style>
  <w:style w:type="character" w:customStyle="1" w:styleId="tagChar0">
    <w:name w:val="%tag Char"/>
    <w:link w:val="tag"/>
    <w:rsid w:val="0006739B"/>
    <w:rPr>
      <w:rFonts w:ascii="Calibri" w:hAnsi="Calibri" w:cs="Calibri"/>
      <w:bCs/>
      <w:sz w:val="18"/>
    </w:rPr>
  </w:style>
  <w:style w:type="character" w:customStyle="1" w:styleId="AAAcardChar">
    <w:name w:val="AAAcard Char"/>
    <w:link w:val="AAAcard"/>
    <w:rsid w:val="0006739B"/>
    <w:rPr>
      <w:rFonts w:ascii="Calibri" w:eastAsia="Times New Roman" w:hAnsi="Calibri" w:cs="Calibri"/>
      <w:bCs/>
      <w:szCs w:val="20"/>
    </w:rPr>
  </w:style>
  <w:style w:type="character" w:customStyle="1" w:styleId="underlineCharChar0">
    <w:name w:val="underline Char Char"/>
    <w:rsid w:val="0006739B"/>
    <w:rPr>
      <w:rFonts w:ascii="Arial Narrow" w:eastAsia="Times New Roman" w:hAnsi="Arial Narrow" w:cs="Calibri"/>
      <w:sz w:val="24"/>
      <w:u w:val="single"/>
    </w:rPr>
  </w:style>
  <w:style w:type="paragraph" w:customStyle="1" w:styleId="tagstyle0">
    <w:name w:val="tagstyle"/>
    <w:basedOn w:val="Normal"/>
    <w:qFormat/>
    <w:rsid w:val="0006739B"/>
    <w:pPr>
      <w:spacing w:before="100" w:beforeAutospacing="1" w:after="100" w:afterAutospacing="1"/>
    </w:pPr>
    <w:rPr>
      <w:rFonts w:eastAsia="Times New Roman"/>
      <w:sz w:val="24"/>
    </w:rPr>
  </w:style>
  <w:style w:type="character" w:customStyle="1" w:styleId="newsstorytitle">
    <w:name w:val="news_story_title"/>
    <w:rsid w:val="0006739B"/>
  </w:style>
  <w:style w:type="character" w:customStyle="1" w:styleId="yqlink">
    <w:name w:val="yqlink"/>
    <w:rsid w:val="0006739B"/>
  </w:style>
  <w:style w:type="character" w:customStyle="1" w:styleId="clbody">
    <w:name w:val="clbody"/>
    <w:rsid w:val="0006739B"/>
  </w:style>
  <w:style w:type="character" w:customStyle="1" w:styleId="boldandunderlinecharcharcharcharcharcharcharcharcharcharcharcharcharcharcharchar0">
    <w:name w:val="boldandunderlinecharcharcharcharcharcharcharcharcharcharcharcharcharcharcharchar"/>
    <w:rsid w:val="0006739B"/>
  </w:style>
  <w:style w:type="character" w:customStyle="1" w:styleId="underlinecharcharcharcharcharcharcharcharcharcharcharcharcharchar0">
    <w:name w:val="underlinecharcharcharcharcharcharcharcharcharcharcharcharcharchar"/>
    <w:rsid w:val="0006739B"/>
  </w:style>
  <w:style w:type="character" w:customStyle="1" w:styleId="CharCharCharCharCharChar1Char">
    <w:name w:val="Char Char Char Char Char Char1 Char"/>
    <w:rsid w:val="0006739B"/>
    <w:rPr>
      <w:rFonts w:ascii="Times New Roman" w:eastAsia="Times New Roman" w:hAnsi="Times New Roman" w:cs="Times New Roman"/>
      <w:b/>
    </w:rPr>
  </w:style>
  <w:style w:type="character" w:customStyle="1" w:styleId="emphasis22">
    <w:name w:val="emphasis2"/>
    <w:rsid w:val="000673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6739B"/>
    <w:rPr>
      <w:sz w:val="24"/>
      <w:szCs w:val="24"/>
      <w:lang w:val="en-US" w:eastAsia="en-US" w:bidi="ar-SA"/>
    </w:rPr>
  </w:style>
  <w:style w:type="character" w:customStyle="1" w:styleId="NewTag">
    <w:name w:val="NewTag"/>
    <w:uiPriority w:val="1"/>
    <w:qFormat/>
    <w:rsid w:val="0006739B"/>
    <w:rPr>
      <w:rFonts w:ascii="Georgia" w:hAnsi="Georgia"/>
      <w:b/>
      <w:sz w:val="24"/>
    </w:rPr>
  </w:style>
  <w:style w:type="character" w:customStyle="1" w:styleId="searchtools-record-title">
    <w:name w:val="searchtools-record-title"/>
    <w:basedOn w:val="DefaultParagraphFont"/>
    <w:rsid w:val="0006739B"/>
  </w:style>
  <w:style w:type="character" w:customStyle="1" w:styleId="rightside">
    <w:name w:val="rightside"/>
    <w:rsid w:val="0006739B"/>
  </w:style>
  <w:style w:type="character" w:customStyle="1" w:styleId="flourish">
    <w:name w:val="flourish"/>
    <w:rsid w:val="0006739B"/>
  </w:style>
  <w:style w:type="character" w:customStyle="1" w:styleId="style150">
    <w:name w:val="style150"/>
    <w:rsid w:val="0006739B"/>
  </w:style>
  <w:style w:type="character" w:customStyle="1" w:styleId="marrontitulobig">
    <w:name w:val="marron_titulo_big"/>
    <w:rsid w:val="0006739B"/>
  </w:style>
  <w:style w:type="character" w:customStyle="1" w:styleId="apturelink">
    <w:name w:val="apturelink"/>
    <w:rsid w:val="0006739B"/>
  </w:style>
  <w:style w:type="character" w:customStyle="1" w:styleId="apturelinkicon">
    <w:name w:val="apturelinkicon"/>
    <w:rsid w:val="0006739B"/>
  </w:style>
  <w:style w:type="character" w:customStyle="1" w:styleId="titletxt">
    <w:name w:val="titletxt"/>
    <w:rsid w:val="0006739B"/>
  </w:style>
  <w:style w:type="character" w:customStyle="1" w:styleId="colbcopy">
    <w:name w:val="colbcopy"/>
    <w:rsid w:val="0006739B"/>
  </w:style>
  <w:style w:type="character" w:customStyle="1" w:styleId="hcard">
    <w:name w:val="hcard"/>
    <w:rsid w:val="0006739B"/>
  </w:style>
  <w:style w:type="table" w:styleId="MediumGrid2">
    <w:name w:val="Medium Grid 2"/>
    <w:basedOn w:val="TableNormal"/>
    <w:uiPriority w:val="68"/>
    <w:rsid w:val="000673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6739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6739B"/>
    <w:pPr>
      <w:contextualSpacing w:val="0"/>
    </w:pPr>
    <w:rPr>
      <w:rFonts w:ascii="Courier" w:eastAsia="Cambria" w:hAnsi="Courier" w:cs="Times New Roman"/>
      <w:sz w:val="21"/>
      <w:szCs w:val="21"/>
    </w:rPr>
  </w:style>
  <w:style w:type="paragraph" w:customStyle="1" w:styleId="hotroute2">
    <w:name w:val="hotroute"/>
    <w:basedOn w:val="Normal"/>
    <w:qFormat/>
    <w:rsid w:val="0006739B"/>
    <w:pPr>
      <w:ind w:left="288"/>
    </w:pPr>
  </w:style>
  <w:style w:type="paragraph" w:customStyle="1" w:styleId="DeleteAnalytics">
    <w:name w:val="Delete Analytics"/>
    <w:basedOn w:val="Heading4"/>
    <w:qFormat/>
    <w:rsid w:val="0006739B"/>
    <w:rPr>
      <w:bCs/>
      <w:iCs w:val="0"/>
      <w:color w:val="800000"/>
    </w:rPr>
  </w:style>
  <w:style w:type="paragraph" w:customStyle="1" w:styleId="ReallyFuckingSmall0">
    <w:name w:val="Really Fucking Small"/>
    <w:basedOn w:val="Normal"/>
    <w:link w:val="ReallyFuckingSmallChar0"/>
    <w:qFormat/>
    <w:rsid w:val="0006739B"/>
    <w:pPr>
      <w:ind w:left="144"/>
    </w:pPr>
    <w:rPr>
      <w:rFonts w:eastAsia="Times New Roman"/>
      <w:sz w:val="12"/>
    </w:rPr>
  </w:style>
  <w:style w:type="character" w:customStyle="1" w:styleId="ReallyFuckingSmallChar0">
    <w:name w:val="Really Fucking Small Char"/>
    <w:link w:val="ReallyFuckingSmall0"/>
    <w:rsid w:val="0006739B"/>
    <w:rPr>
      <w:rFonts w:ascii="Calibri" w:eastAsia="Times New Roman" w:hAnsi="Calibri" w:cs="Calibri"/>
      <w:sz w:val="12"/>
    </w:rPr>
  </w:style>
  <w:style w:type="paragraph" w:customStyle="1" w:styleId="Boxempahsis">
    <w:name w:val="Box empahsis"/>
    <w:basedOn w:val="Normal"/>
    <w:link w:val="BoxempahsisChar"/>
    <w:qFormat/>
    <w:rsid w:val="0006739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6739B"/>
    <w:rPr>
      <w:rFonts w:ascii="Franklin Gothic Heavy" w:hAnsi="Franklin Gothic Heavy" w:cs="Calibri"/>
      <w:sz w:val="24"/>
      <w:u w:val="single"/>
      <w:bdr w:val="single" w:sz="4" w:space="0" w:color="auto"/>
    </w:rPr>
  </w:style>
  <w:style w:type="character" w:customStyle="1" w:styleId="Qualified">
    <w:name w:val="Qualified"/>
    <w:rsid w:val="0006739B"/>
    <w:rPr>
      <w:rFonts w:asciiTheme="majorHAnsi" w:hAnsiTheme="majorHAnsi"/>
      <w:b/>
      <w:bCs/>
      <w:sz w:val="16"/>
    </w:rPr>
  </w:style>
  <w:style w:type="character" w:customStyle="1" w:styleId="Underline-Highlighted-WFU">
    <w:name w:val="Underline-Highlighted-WFU"/>
    <w:basedOn w:val="DefaultParagraphFont"/>
    <w:uiPriority w:val="1"/>
    <w:qFormat/>
    <w:rsid w:val="000673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6739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6739B"/>
    <w:rPr>
      <w:rFonts w:ascii="Arial" w:eastAsia="Times New Roman" w:hAnsi="Arial" w:cs="Arial"/>
      <w:b/>
      <w:bCs/>
      <w:kern w:val="32"/>
      <w:sz w:val="28"/>
      <w:szCs w:val="32"/>
    </w:rPr>
  </w:style>
  <w:style w:type="character" w:customStyle="1" w:styleId="columntexthead">
    <w:name w:val="columntexthead"/>
    <w:rsid w:val="0006739B"/>
  </w:style>
  <w:style w:type="character" w:customStyle="1" w:styleId="instruction">
    <w:name w:val="instruction"/>
    <w:rsid w:val="0006739B"/>
  </w:style>
  <w:style w:type="character" w:customStyle="1" w:styleId="listpipe">
    <w:name w:val="listpipe"/>
    <w:rsid w:val="0006739B"/>
  </w:style>
  <w:style w:type="character" w:customStyle="1" w:styleId="imagelink">
    <w:name w:val="imagelink"/>
    <w:rsid w:val="0006739B"/>
  </w:style>
  <w:style w:type="character" w:customStyle="1" w:styleId="leadin">
    <w:name w:val="leadin"/>
    <w:rsid w:val="0006739B"/>
  </w:style>
  <w:style w:type="character" w:customStyle="1" w:styleId="noticiabyline">
    <w:name w:val="noticia_byline"/>
    <w:rsid w:val="0006739B"/>
  </w:style>
  <w:style w:type="character" w:customStyle="1" w:styleId="rightnowyahoo">
    <w:name w:val="right_now_yahoo"/>
    <w:rsid w:val="0006739B"/>
  </w:style>
  <w:style w:type="character" w:customStyle="1" w:styleId="submittedmeta">
    <w:name w:val="submitted meta"/>
    <w:rsid w:val="0006739B"/>
  </w:style>
  <w:style w:type="character" w:customStyle="1" w:styleId="A11">
    <w:name w:val="A11"/>
    <w:rsid w:val="0006739B"/>
    <w:rPr>
      <w:color w:val="000000"/>
      <w:sz w:val="12"/>
      <w:szCs w:val="12"/>
    </w:rPr>
  </w:style>
  <w:style w:type="character" w:customStyle="1" w:styleId="AAAunderline">
    <w:name w:val="AAAunderline"/>
    <w:qFormat/>
    <w:rsid w:val="0006739B"/>
    <w:rPr>
      <w:b/>
      <w:u w:val="single"/>
    </w:rPr>
  </w:style>
  <w:style w:type="paragraph" w:customStyle="1" w:styleId="IndexHeader">
    <w:name w:val="Index Header"/>
    <w:basedOn w:val="Normal"/>
    <w:qFormat/>
    <w:rsid w:val="0006739B"/>
    <w:pPr>
      <w:ind w:left="-720"/>
      <w:outlineLvl w:val="0"/>
    </w:pPr>
    <w:rPr>
      <w:rFonts w:eastAsia="Times New Roman"/>
      <w:b/>
      <w:bCs/>
      <w:sz w:val="36"/>
      <w:szCs w:val="20"/>
    </w:rPr>
  </w:style>
  <w:style w:type="character" w:customStyle="1" w:styleId="IndexHeaderChar">
    <w:name w:val="Index Header Char"/>
    <w:rsid w:val="0006739B"/>
    <w:rPr>
      <w:rFonts w:ascii="Times New Roman" w:eastAsia="Times New Roman" w:hAnsi="Times New Roman"/>
      <w:b/>
      <w:bCs/>
      <w:sz w:val="36"/>
    </w:rPr>
  </w:style>
  <w:style w:type="paragraph" w:customStyle="1" w:styleId="CardRead">
    <w:name w:val="Card_Read"/>
    <w:basedOn w:val="Normal"/>
    <w:qFormat/>
    <w:rsid w:val="0006739B"/>
    <w:rPr>
      <w:rFonts w:ascii="Times" w:eastAsia="Times" w:hAnsi="Times"/>
      <w:szCs w:val="20"/>
    </w:rPr>
  </w:style>
  <w:style w:type="paragraph" w:customStyle="1" w:styleId="CardNU">
    <w:name w:val="CardNU"/>
    <w:basedOn w:val="Normal"/>
    <w:qFormat/>
    <w:rsid w:val="0006739B"/>
    <w:rPr>
      <w:rFonts w:ascii="Times" w:eastAsia="Times" w:hAnsi="Times"/>
      <w:sz w:val="14"/>
      <w:szCs w:val="20"/>
    </w:rPr>
  </w:style>
  <w:style w:type="paragraph" w:customStyle="1" w:styleId="StyleHeading310pt">
    <w:name w:val="Style Heading 3 + 10 pt"/>
    <w:basedOn w:val="Heading3"/>
    <w:qFormat/>
    <w:rsid w:val="0006739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6739B"/>
    <w:rPr>
      <w:rFonts w:ascii="Times New Roman" w:eastAsia="Times New Roman" w:hAnsi="Times New Roman" w:cs="Arial"/>
      <w:b/>
      <w:bCs/>
      <w:sz w:val="26"/>
      <w:szCs w:val="26"/>
    </w:rPr>
  </w:style>
  <w:style w:type="paragraph" w:customStyle="1" w:styleId="Style32">
    <w:name w:val="Style 3"/>
    <w:basedOn w:val="Normal"/>
    <w:qFormat/>
    <w:rsid w:val="0006739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6739B"/>
    <w:pPr>
      <w:spacing w:after="60"/>
    </w:pPr>
    <w:rPr>
      <w:rFonts w:eastAsia="Times New Roman"/>
      <w:sz w:val="18"/>
    </w:rPr>
  </w:style>
  <w:style w:type="paragraph" w:customStyle="1" w:styleId="OmniPage8">
    <w:name w:val="OmniPage #8"/>
    <w:basedOn w:val="Normal"/>
    <w:qFormat/>
    <w:rsid w:val="0006739B"/>
    <w:rPr>
      <w:rFonts w:eastAsia="Times New Roman"/>
      <w:color w:val="000000"/>
      <w:szCs w:val="20"/>
    </w:rPr>
  </w:style>
  <w:style w:type="paragraph" w:customStyle="1" w:styleId="OmniPage2">
    <w:name w:val="OmniPage #2"/>
    <w:basedOn w:val="Normal"/>
    <w:qFormat/>
    <w:rsid w:val="0006739B"/>
    <w:rPr>
      <w:rFonts w:eastAsia="Times New Roman"/>
      <w:color w:val="000000"/>
      <w:szCs w:val="20"/>
    </w:rPr>
  </w:style>
  <w:style w:type="paragraph" w:customStyle="1" w:styleId="OmniPage6">
    <w:name w:val="OmniPage #6"/>
    <w:basedOn w:val="Normal"/>
    <w:qFormat/>
    <w:rsid w:val="0006739B"/>
    <w:rPr>
      <w:rFonts w:eastAsia="Times New Roman"/>
      <w:color w:val="000000"/>
      <w:szCs w:val="20"/>
    </w:rPr>
  </w:style>
  <w:style w:type="paragraph" w:customStyle="1" w:styleId="OmniPage7">
    <w:name w:val="OmniPage #7"/>
    <w:basedOn w:val="Normal"/>
    <w:qFormat/>
    <w:rsid w:val="0006739B"/>
    <w:rPr>
      <w:rFonts w:eastAsia="Times New Roman"/>
      <w:color w:val="000000"/>
      <w:szCs w:val="20"/>
    </w:rPr>
  </w:style>
  <w:style w:type="paragraph" w:customStyle="1" w:styleId="OmniPage11">
    <w:name w:val="OmniPage #11"/>
    <w:basedOn w:val="Normal"/>
    <w:qFormat/>
    <w:rsid w:val="0006739B"/>
    <w:rPr>
      <w:rFonts w:eastAsia="Times New Roman"/>
      <w:color w:val="000000"/>
      <w:szCs w:val="20"/>
    </w:rPr>
  </w:style>
  <w:style w:type="paragraph" w:customStyle="1" w:styleId="OmniPage12">
    <w:name w:val="OmniPage #12"/>
    <w:basedOn w:val="Normal"/>
    <w:qFormat/>
    <w:rsid w:val="0006739B"/>
    <w:rPr>
      <w:rFonts w:eastAsia="Times New Roman"/>
      <w:color w:val="000000"/>
      <w:szCs w:val="20"/>
    </w:rPr>
  </w:style>
  <w:style w:type="paragraph" w:customStyle="1" w:styleId="OmniPage13">
    <w:name w:val="OmniPage #13"/>
    <w:basedOn w:val="Normal"/>
    <w:qFormat/>
    <w:rsid w:val="0006739B"/>
    <w:rPr>
      <w:rFonts w:eastAsia="Times New Roman"/>
      <w:color w:val="000000"/>
      <w:szCs w:val="20"/>
    </w:rPr>
  </w:style>
  <w:style w:type="paragraph" w:customStyle="1" w:styleId="OmniPage14">
    <w:name w:val="OmniPage #14"/>
    <w:basedOn w:val="Normal"/>
    <w:qFormat/>
    <w:rsid w:val="0006739B"/>
    <w:rPr>
      <w:rFonts w:eastAsia="Times New Roman"/>
      <w:color w:val="000000"/>
      <w:szCs w:val="20"/>
    </w:rPr>
  </w:style>
  <w:style w:type="paragraph" w:customStyle="1" w:styleId="OmniPage15">
    <w:name w:val="OmniPage #15"/>
    <w:basedOn w:val="Normal"/>
    <w:qFormat/>
    <w:rsid w:val="0006739B"/>
    <w:rPr>
      <w:rFonts w:eastAsia="Times New Roman"/>
      <w:color w:val="000000"/>
      <w:szCs w:val="20"/>
    </w:rPr>
  </w:style>
  <w:style w:type="paragraph" w:customStyle="1" w:styleId="OmniPage17">
    <w:name w:val="OmniPage #17"/>
    <w:basedOn w:val="Normal"/>
    <w:qFormat/>
    <w:rsid w:val="0006739B"/>
    <w:rPr>
      <w:rFonts w:eastAsia="Times New Roman"/>
      <w:color w:val="000000"/>
      <w:szCs w:val="20"/>
    </w:rPr>
  </w:style>
  <w:style w:type="paragraph" w:customStyle="1" w:styleId="OmniPage19">
    <w:name w:val="OmniPage #19"/>
    <w:basedOn w:val="Normal"/>
    <w:qFormat/>
    <w:rsid w:val="0006739B"/>
    <w:rPr>
      <w:rFonts w:eastAsia="Times New Roman"/>
      <w:color w:val="000000"/>
      <w:szCs w:val="20"/>
    </w:rPr>
  </w:style>
  <w:style w:type="paragraph" w:customStyle="1" w:styleId="OmniPage20">
    <w:name w:val="OmniPage #20"/>
    <w:basedOn w:val="Normal"/>
    <w:qFormat/>
    <w:rsid w:val="0006739B"/>
    <w:rPr>
      <w:rFonts w:eastAsia="Times New Roman"/>
      <w:color w:val="000000"/>
      <w:szCs w:val="20"/>
    </w:rPr>
  </w:style>
  <w:style w:type="paragraph" w:customStyle="1" w:styleId="OmniPage21">
    <w:name w:val="OmniPage #21"/>
    <w:basedOn w:val="Normal"/>
    <w:qFormat/>
    <w:rsid w:val="0006739B"/>
    <w:rPr>
      <w:rFonts w:eastAsia="Times New Roman"/>
      <w:color w:val="000000"/>
      <w:szCs w:val="20"/>
    </w:rPr>
  </w:style>
  <w:style w:type="paragraph" w:customStyle="1" w:styleId="OmniPage22">
    <w:name w:val="OmniPage #22"/>
    <w:basedOn w:val="Normal"/>
    <w:qFormat/>
    <w:rsid w:val="0006739B"/>
    <w:rPr>
      <w:rFonts w:eastAsia="Times New Roman"/>
      <w:color w:val="000000"/>
      <w:szCs w:val="20"/>
    </w:rPr>
  </w:style>
  <w:style w:type="paragraph" w:customStyle="1" w:styleId="OmniPage25">
    <w:name w:val="OmniPage #25"/>
    <w:basedOn w:val="Normal"/>
    <w:qFormat/>
    <w:rsid w:val="0006739B"/>
    <w:rPr>
      <w:rFonts w:eastAsia="Times New Roman"/>
      <w:color w:val="000000"/>
      <w:szCs w:val="20"/>
    </w:rPr>
  </w:style>
  <w:style w:type="paragraph" w:customStyle="1" w:styleId="OmniPage18">
    <w:name w:val="OmniPage #18"/>
    <w:basedOn w:val="Normal"/>
    <w:qFormat/>
    <w:rsid w:val="0006739B"/>
    <w:rPr>
      <w:rFonts w:eastAsia="Times New Roman"/>
      <w:color w:val="000000"/>
      <w:szCs w:val="20"/>
    </w:rPr>
  </w:style>
  <w:style w:type="paragraph" w:customStyle="1" w:styleId="OmniPage26">
    <w:name w:val="OmniPage #26"/>
    <w:basedOn w:val="Normal"/>
    <w:qFormat/>
    <w:rsid w:val="0006739B"/>
    <w:rPr>
      <w:rFonts w:eastAsia="Times New Roman"/>
      <w:color w:val="000000"/>
      <w:szCs w:val="20"/>
    </w:rPr>
  </w:style>
  <w:style w:type="character" w:customStyle="1" w:styleId="iagsheaderlarge">
    <w:name w:val="iags_header_large"/>
    <w:rsid w:val="0006739B"/>
  </w:style>
  <w:style w:type="paragraph" w:customStyle="1" w:styleId="OmniPage9">
    <w:name w:val="OmniPage #9"/>
    <w:basedOn w:val="Normal"/>
    <w:qFormat/>
    <w:rsid w:val="0006739B"/>
    <w:rPr>
      <w:rFonts w:eastAsia="Times New Roman"/>
      <w:color w:val="000000"/>
      <w:szCs w:val="20"/>
    </w:rPr>
  </w:style>
  <w:style w:type="paragraph" w:customStyle="1" w:styleId="OmniPage5">
    <w:name w:val="OmniPage #5"/>
    <w:basedOn w:val="Normal"/>
    <w:qFormat/>
    <w:rsid w:val="0006739B"/>
    <w:rPr>
      <w:rFonts w:eastAsia="Times New Roman"/>
      <w:color w:val="000000"/>
      <w:szCs w:val="20"/>
    </w:rPr>
  </w:style>
  <w:style w:type="character" w:customStyle="1" w:styleId="style12char0">
    <w:name w:val="style12char"/>
    <w:rsid w:val="0006739B"/>
  </w:style>
  <w:style w:type="character" w:customStyle="1" w:styleId="charchar20">
    <w:name w:val="charchar2"/>
    <w:rsid w:val="0006739B"/>
  </w:style>
  <w:style w:type="character" w:customStyle="1" w:styleId="style11char0">
    <w:name w:val="style11char"/>
    <w:rsid w:val="0006739B"/>
  </w:style>
  <w:style w:type="paragraph" w:customStyle="1" w:styleId="CitesandCardText">
    <w:name w:val="Cites and Card Text"/>
    <w:basedOn w:val="Normal"/>
    <w:qFormat/>
    <w:rsid w:val="0006739B"/>
    <w:rPr>
      <w:rFonts w:eastAsia="Times New Roman"/>
    </w:rPr>
  </w:style>
  <w:style w:type="paragraph" w:styleId="List2">
    <w:name w:val="List 2"/>
    <w:basedOn w:val="Default"/>
    <w:next w:val="Default"/>
    <w:rsid w:val="0006739B"/>
    <w:rPr>
      <w:color w:val="auto"/>
      <w:szCs w:val="22"/>
    </w:rPr>
  </w:style>
  <w:style w:type="character" w:customStyle="1" w:styleId="Heading51">
    <w:name w:val="Heading 51"/>
    <w:aliases w:val="Heading 5 Char Char Char,Heading 511"/>
    <w:rsid w:val="0006739B"/>
    <w:rPr>
      <w:b/>
      <w:bCs/>
      <w:iCs/>
      <w:szCs w:val="26"/>
      <w:lang w:val="en-US" w:eastAsia="en-US" w:bidi="ar-SA"/>
    </w:rPr>
  </w:style>
  <w:style w:type="paragraph" w:customStyle="1" w:styleId="Style160">
    <w:name w:val="Style 16"/>
    <w:basedOn w:val="Normal"/>
    <w:qFormat/>
    <w:rsid w:val="0006739B"/>
    <w:pPr>
      <w:autoSpaceDE w:val="0"/>
      <w:autoSpaceDN w:val="0"/>
      <w:adjustRightInd w:val="0"/>
    </w:pPr>
    <w:rPr>
      <w:rFonts w:eastAsia="Times New Roman"/>
      <w:sz w:val="24"/>
    </w:rPr>
  </w:style>
  <w:style w:type="paragraph" w:customStyle="1" w:styleId="smalltext2">
    <w:name w:val="smalltext"/>
    <w:basedOn w:val="Normal"/>
    <w:link w:val="smalltextChar0"/>
    <w:qFormat/>
    <w:rsid w:val="0006739B"/>
    <w:rPr>
      <w:rFonts w:eastAsia="Times New Roman"/>
    </w:rPr>
  </w:style>
  <w:style w:type="character" w:customStyle="1" w:styleId="smalltextChar0">
    <w:name w:val="smalltext Char"/>
    <w:link w:val="smalltext2"/>
    <w:rsid w:val="0006739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6739B"/>
    <w:pPr>
      <w:spacing w:after="120"/>
    </w:pPr>
    <w:rPr>
      <w:color w:val="auto"/>
      <w:szCs w:val="22"/>
    </w:rPr>
  </w:style>
  <w:style w:type="paragraph" w:customStyle="1" w:styleId="headingChar">
    <w:name w:val="heading Char"/>
    <w:basedOn w:val="Normal"/>
    <w:qFormat/>
    <w:rsid w:val="0006739B"/>
    <w:pPr>
      <w:jc w:val="center"/>
    </w:pPr>
    <w:rPr>
      <w:rFonts w:ascii="Arial Black" w:eastAsia="Times New Roman" w:hAnsi="Arial Black"/>
      <w:b/>
      <w:sz w:val="36"/>
      <w:u w:val="single"/>
    </w:rPr>
  </w:style>
  <w:style w:type="character" w:customStyle="1" w:styleId="boldunderlineCharChar0">
    <w:name w:val="boldunderline Char Char"/>
    <w:rsid w:val="0006739B"/>
    <w:rPr>
      <w:b/>
      <w:sz w:val="22"/>
      <w:szCs w:val="24"/>
      <w:u w:val="single"/>
      <w:lang w:val="en-US" w:eastAsia="en-US" w:bidi="ar-SA"/>
    </w:rPr>
  </w:style>
  <w:style w:type="paragraph" w:customStyle="1" w:styleId="Bullets-squares">
    <w:name w:val="Bullets - squares"/>
    <w:basedOn w:val="Normal"/>
    <w:next w:val="Normal"/>
    <w:qFormat/>
    <w:rsid w:val="0006739B"/>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6739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6739B"/>
    <w:rPr>
      <w:rFonts w:ascii="Times New Roman" w:eastAsia="Times New Roman" w:hAnsi="Times New Roman" w:cs="Times New Roman"/>
      <w:sz w:val="16"/>
    </w:rPr>
  </w:style>
  <w:style w:type="paragraph" w:customStyle="1" w:styleId="RegularCite">
    <w:name w:val="Regular Cite"/>
    <w:qFormat/>
    <w:rsid w:val="0006739B"/>
    <w:pPr>
      <w:spacing w:after="0" w:line="240" w:lineRule="auto"/>
    </w:pPr>
    <w:rPr>
      <w:rFonts w:ascii="Times New Roman" w:eastAsia="Times New Roman" w:hAnsi="Times New Roman" w:cs="Times New Roman"/>
      <w:sz w:val="20"/>
    </w:rPr>
  </w:style>
  <w:style w:type="character" w:customStyle="1" w:styleId="eudoraheader">
    <w:name w:val="eudoraheader"/>
    <w:rsid w:val="0006739B"/>
  </w:style>
  <w:style w:type="character" w:customStyle="1" w:styleId="emailstyle26">
    <w:name w:val="emailstyle26"/>
    <w:rsid w:val="0006739B"/>
  </w:style>
  <w:style w:type="paragraph" w:customStyle="1" w:styleId="context">
    <w:name w:val="context"/>
    <w:basedOn w:val="Normal"/>
    <w:qFormat/>
    <w:rsid w:val="0006739B"/>
    <w:pPr>
      <w:spacing w:before="100" w:beforeAutospacing="1" w:after="100" w:afterAutospacing="1"/>
    </w:pPr>
    <w:rPr>
      <w:rFonts w:eastAsia="Times New Roman"/>
      <w:sz w:val="24"/>
    </w:rPr>
  </w:style>
  <w:style w:type="character" w:customStyle="1" w:styleId="articleheadline">
    <w:name w:val="articleheadline"/>
    <w:rsid w:val="0006739B"/>
  </w:style>
  <w:style w:type="character" w:customStyle="1" w:styleId="sendtofriend">
    <w:name w:val="sendtofriend"/>
    <w:rsid w:val="0006739B"/>
  </w:style>
  <w:style w:type="character" w:customStyle="1" w:styleId="pagetype">
    <w:name w:val="pagetype"/>
    <w:rsid w:val="0006739B"/>
  </w:style>
  <w:style w:type="character" w:customStyle="1" w:styleId="byl">
    <w:name w:val="byl"/>
    <w:rsid w:val="0006739B"/>
  </w:style>
  <w:style w:type="paragraph" w:customStyle="1" w:styleId="Size6">
    <w:name w:val="Size 6"/>
    <w:link w:val="Size6Char"/>
    <w:qFormat/>
    <w:rsid w:val="000673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6739B"/>
    <w:rPr>
      <w:rFonts w:ascii="Times New Roman" w:eastAsia="Times New Roman" w:hAnsi="Times New Roman" w:cs="Times New Roman"/>
      <w:sz w:val="16"/>
    </w:rPr>
  </w:style>
  <w:style w:type="character" w:customStyle="1" w:styleId="underliningchar3">
    <w:name w:val="underliningchar"/>
    <w:rsid w:val="0006739B"/>
  </w:style>
  <w:style w:type="paragraph" w:customStyle="1" w:styleId="TxBrp11">
    <w:name w:val="TxBr_p11"/>
    <w:basedOn w:val="Normal"/>
    <w:qFormat/>
    <w:rsid w:val="0006739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6739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6739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6739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6739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6739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6739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6739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6739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6739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6739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6739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6739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6739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6739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6739B"/>
    <w:rPr>
      <w:vanish w:val="0"/>
      <w:webHidden w:val="0"/>
      <w:color w:val="999999"/>
      <w:sz w:val="12"/>
      <w:szCs w:val="12"/>
      <w:specVanish/>
    </w:rPr>
  </w:style>
  <w:style w:type="character" w:customStyle="1" w:styleId="CardsFont8ptChar">
    <w:name w:val="Cards + Font: 8 pt Char"/>
    <w:rsid w:val="0006739B"/>
    <w:rPr>
      <w:sz w:val="16"/>
    </w:rPr>
  </w:style>
  <w:style w:type="character" w:customStyle="1" w:styleId="TagLineCharChar">
    <w:name w:val="Tag Line Char Char"/>
    <w:rsid w:val="0006739B"/>
    <w:rPr>
      <w:rFonts w:cs="Arial"/>
      <w:b/>
      <w:bCs/>
      <w:iCs/>
      <w:sz w:val="24"/>
      <w:szCs w:val="28"/>
      <w:lang w:val="en-US" w:eastAsia="en-US" w:bidi="ar-SA"/>
    </w:rPr>
  </w:style>
  <w:style w:type="character" w:customStyle="1" w:styleId="articlecommentcount">
    <w:name w:val="article_comment_count"/>
    <w:rsid w:val="0006739B"/>
  </w:style>
  <w:style w:type="character" w:customStyle="1" w:styleId="articlerecommendcount">
    <w:name w:val="article_recommend_count"/>
    <w:rsid w:val="0006739B"/>
  </w:style>
  <w:style w:type="character" w:customStyle="1" w:styleId="normaltext1">
    <w:name w:val="normal_text"/>
    <w:rsid w:val="0006739B"/>
  </w:style>
  <w:style w:type="paragraph" w:customStyle="1" w:styleId="storytimestamp">
    <w:name w:val="storytimestamp"/>
    <w:basedOn w:val="Normal"/>
    <w:qFormat/>
    <w:rsid w:val="0006739B"/>
    <w:pPr>
      <w:spacing w:before="100" w:beforeAutospacing="1" w:after="100" w:afterAutospacing="1"/>
    </w:pPr>
    <w:rPr>
      <w:rFonts w:eastAsia="Times New Roman"/>
      <w:sz w:val="24"/>
    </w:rPr>
  </w:style>
  <w:style w:type="character" w:customStyle="1" w:styleId="story-byline">
    <w:name w:val="story-byline"/>
    <w:rsid w:val="0006739B"/>
  </w:style>
  <w:style w:type="character" w:customStyle="1" w:styleId="story-titleline">
    <w:name w:val="story-titleline"/>
    <w:rsid w:val="0006739B"/>
  </w:style>
  <w:style w:type="paragraph" w:styleId="ListBullet2">
    <w:name w:val="List Bullet 2"/>
    <w:basedOn w:val="Normal"/>
    <w:rsid w:val="0006739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6739B"/>
    <w:rPr>
      <w:rFonts w:eastAsia="Times New Roman"/>
      <w:color w:val="000000"/>
      <w:sz w:val="10"/>
    </w:rPr>
  </w:style>
  <w:style w:type="character" w:customStyle="1" w:styleId="marron">
    <w:name w:val="marron"/>
    <w:rsid w:val="0006739B"/>
  </w:style>
  <w:style w:type="character" w:customStyle="1" w:styleId="UnderlineCardChar1">
    <w:name w:val="Underline Card Char"/>
    <w:rsid w:val="0006739B"/>
    <w:rPr>
      <w:sz w:val="22"/>
      <w:szCs w:val="24"/>
      <w:u w:val="single"/>
      <w:lang w:val="en-US" w:eastAsia="en-US" w:bidi="ar-SA"/>
    </w:rPr>
  </w:style>
  <w:style w:type="character" w:customStyle="1" w:styleId="SourcesCharChar1">
    <w:name w:val="Sources Char Char1"/>
    <w:rsid w:val="0006739B"/>
    <w:rPr>
      <w:rFonts w:cs="Arial"/>
      <w:b/>
      <w:bCs/>
      <w:iCs/>
      <w:sz w:val="24"/>
      <w:szCs w:val="28"/>
      <w:lang w:val="en-US" w:eastAsia="en-US" w:bidi="ar-SA"/>
    </w:rPr>
  </w:style>
  <w:style w:type="paragraph" w:customStyle="1" w:styleId="OmniPage3">
    <w:name w:val="OmniPage #3"/>
    <w:basedOn w:val="Normal"/>
    <w:qFormat/>
    <w:rsid w:val="0006739B"/>
    <w:rPr>
      <w:rFonts w:eastAsia="Times New Roman"/>
      <w:color w:val="000000"/>
      <w:szCs w:val="20"/>
    </w:rPr>
  </w:style>
  <w:style w:type="paragraph" w:customStyle="1" w:styleId="OmniPage16">
    <w:name w:val="OmniPage #16"/>
    <w:basedOn w:val="Normal"/>
    <w:qFormat/>
    <w:rsid w:val="0006739B"/>
    <w:rPr>
      <w:rFonts w:eastAsia="Times New Roman"/>
      <w:color w:val="000000"/>
      <w:szCs w:val="20"/>
    </w:rPr>
  </w:style>
  <w:style w:type="paragraph" w:customStyle="1" w:styleId="OmniPage23">
    <w:name w:val="OmniPage #23"/>
    <w:basedOn w:val="Normal"/>
    <w:qFormat/>
    <w:rsid w:val="0006739B"/>
    <w:rPr>
      <w:rFonts w:eastAsia="Times New Roman"/>
      <w:color w:val="000000"/>
      <w:szCs w:val="20"/>
    </w:rPr>
  </w:style>
  <w:style w:type="paragraph" w:customStyle="1" w:styleId="OmniPage24">
    <w:name w:val="OmniPage #24"/>
    <w:basedOn w:val="Normal"/>
    <w:qFormat/>
    <w:rsid w:val="0006739B"/>
    <w:rPr>
      <w:rFonts w:eastAsia="Times New Roman"/>
      <w:color w:val="000000"/>
      <w:szCs w:val="20"/>
    </w:rPr>
  </w:style>
  <w:style w:type="paragraph" w:customStyle="1" w:styleId="OmniPage27">
    <w:name w:val="OmniPage #27"/>
    <w:basedOn w:val="Normal"/>
    <w:qFormat/>
    <w:rsid w:val="0006739B"/>
    <w:rPr>
      <w:rFonts w:eastAsia="Times New Roman"/>
      <w:color w:val="000000"/>
      <w:szCs w:val="20"/>
    </w:rPr>
  </w:style>
  <w:style w:type="paragraph" w:customStyle="1" w:styleId="OmniPage28">
    <w:name w:val="OmniPage #28"/>
    <w:basedOn w:val="Normal"/>
    <w:qFormat/>
    <w:rsid w:val="0006739B"/>
    <w:rPr>
      <w:rFonts w:eastAsia="Times New Roman"/>
      <w:color w:val="000000"/>
      <w:szCs w:val="20"/>
    </w:rPr>
  </w:style>
  <w:style w:type="paragraph" w:customStyle="1" w:styleId="OmniPage29">
    <w:name w:val="OmniPage #29"/>
    <w:basedOn w:val="Normal"/>
    <w:qFormat/>
    <w:rsid w:val="0006739B"/>
    <w:rPr>
      <w:rFonts w:eastAsia="Times New Roman"/>
      <w:color w:val="000000"/>
      <w:szCs w:val="20"/>
    </w:rPr>
  </w:style>
  <w:style w:type="paragraph" w:customStyle="1" w:styleId="OmniPage30">
    <w:name w:val="OmniPage #30"/>
    <w:basedOn w:val="Normal"/>
    <w:qFormat/>
    <w:rsid w:val="0006739B"/>
    <w:rPr>
      <w:rFonts w:eastAsia="Times New Roman"/>
      <w:color w:val="000000"/>
      <w:szCs w:val="20"/>
    </w:rPr>
  </w:style>
  <w:style w:type="paragraph" w:customStyle="1" w:styleId="OmniPage31">
    <w:name w:val="OmniPage #31"/>
    <w:basedOn w:val="Normal"/>
    <w:qFormat/>
    <w:rsid w:val="0006739B"/>
    <w:rPr>
      <w:rFonts w:eastAsia="Times New Roman"/>
      <w:color w:val="000000"/>
      <w:szCs w:val="20"/>
    </w:rPr>
  </w:style>
  <w:style w:type="paragraph" w:customStyle="1" w:styleId="OmniPage32">
    <w:name w:val="OmniPage #32"/>
    <w:basedOn w:val="Normal"/>
    <w:qFormat/>
    <w:rsid w:val="0006739B"/>
    <w:rPr>
      <w:rFonts w:eastAsia="Times New Roman"/>
      <w:color w:val="000000"/>
      <w:szCs w:val="20"/>
    </w:rPr>
  </w:style>
  <w:style w:type="paragraph" w:customStyle="1" w:styleId="OmniPage33">
    <w:name w:val="OmniPage #33"/>
    <w:basedOn w:val="Normal"/>
    <w:qFormat/>
    <w:rsid w:val="0006739B"/>
    <w:rPr>
      <w:rFonts w:eastAsia="Times New Roman"/>
      <w:color w:val="000000"/>
      <w:szCs w:val="20"/>
    </w:rPr>
  </w:style>
  <w:style w:type="paragraph" w:customStyle="1" w:styleId="OmniPage34">
    <w:name w:val="OmniPage #34"/>
    <w:basedOn w:val="Normal"/>
    <w:qFormat/>
    <w:rsid w:val="0006739B"/>
    <w:rPr>
      <w:rFonts w:eastAsia="Times New Roman"/>
      <w:color w:val="000000"/>
      <w:szCs w:val="20"/>
    </w:rPr>
  </w:style>
  <w:style w:type="paragraph" w:customStyle="1" w:styleId="OmniPage35">
    <w:name w:val="OmniPage #35"/>
    <w:basedOn w:val="Normal"/>
    <w:qFormat/>
    <w:rsid w:val="0006739B"/>
    <w:rPr>
      <w:rFonts w:eastAsia="Times New Roman"/>
      <w:color w:val="000000"/>
      <w:szCs w:val="20"/>
    </w:rPr>
  </w:style>
  <w:style w:type="paragraph" w:customStyle="1" w:styleId="OmniPage36">
    <w:name w:val="OmniPage #36"/>
    <w:basedOn w:val="Normal"/>
    <w:qFormat/>
    <w:rsid w:val="0006739B"/>
    <w:rPr>
      <w:rFonts w:eastAsia="Times New Roman"/>
      <w:color w:val="000000"/>
      <w:szCs w:val="20"/>
    </w:rPr>
  </w:style>
  <w:style w:type="paragraph" w:customStyle="1" w:styleId="OmniPage37">
    <w:name w:val="OmniPage #37"/>
    <w:basedOn w:val="Normal"/>
    <w:qFormat/>
    <w:rsid w:val="0006739B"/>
    <w:rPr>
      <w:rFonts w:eastAsia="Times New Roman"/>
      <w:color w:val="000000"/>
      <w:szCs w:val="20"/>
    </w:rPr>
  </w:style>
  <w:style w:type="paragraph" w:customStyle="1" w:styleId="OmniPage38">
    <w:name w:val="OmniPage #38"/>
    <w:basedOn w:val="Normal"/>
    <w:qFormat/>
    <w:rsid w:val="0006739B"/>
    <w:rPr>
      <w:rFonts w:eastAsia="Times New Roman"/>
      <w:color w:val="000000"/>
      <w:szCs w:val="20"/>
    </w:rPr>
  </w:style>
  <w:style w:type="paragraph" w:customStyle="1" w:styleId="OmniPage39">
    <w:name w:val="OmniPage #39"/>
    <w:basedOn w:val="Normal"/>
    <w:qFormat/>
    <w:rsid w:val="0006739B"/>
    <w:rPr>
      <w:rFonts w:eastAsia="Times New Roman"/>
      <w:color w:val="000000"/>
      <w:szCs w:val="20"/>
    </w:rPr>
  </w:style>
  <w:style w:type="paragraph" w:customStyle="1" w:styleId="OmniPage40">
    <w:name w:val="OmniPage #40"/>
    <w:basedOn w:val="Normal"/>
    <w:qFormat/>
    <w:rsid w:val="0006739B"/>
    <w:rPr>
      <w:rFonts w:eastAsia="Times New Roman"/>
      <w:color w:val="000000"/>
      <w:szCs w:val="20"/>
    </w:rPr>
  </w:style>
  <w:style w:type="paragraph" w:customStyle="1" w:styleId="OmniPage41">
    <w:name w:val="OmniPage #41"/>
    <w:basedOn w:val="Normal"/>
    <w:qFormat/>
    <w:rsid w:val="0006739B"/>
    <w:rPr>
      <w:rFonts w:eastAsia="Times New Roman"/>
      <w:color w:val="000000"/>
      <w:szCs w:val="20"/>
    </w:rPr>
  </w:style>
  <w:style w:type="paragraph" w:customStyle="1" w:styleId="OmniPage42">
    <w:name w:val="OmniPage #42"/>
    <w:basedOn w:val="Normal"/>
    <w:qFormat/>
    <w:rsid w:val="0006739B"/>
    <w:rPr>
      <w:rFonts w:eastAsia="Times New Roman"/>
      <w:color w:val="000000"/>
      <w:szCs w:val="20"/>
    </w:rPr>
  </w:style>
  <w:style w:type="paragraph" w:customStyle="1" w:styleId="OmniPage43">
    <w:name w:val="OmniPage #43"/>
    <w:basedOn w:val="Normal"/>
    <w:qFormat/>
    <w:rsid w:val="0006739B"/>
    <w:rPr>
      <w:rFonts w:eastAsia="Times New Roman"/>
      <w:color w:val="000000"/>
      <w:szCs w:val="20"/>
    </w:rPr>
  </w:style>
  <w:style w:type="paragraph" w:customStyle="1" w:styleId="OmniPage44">
    <w:name w:val="OmniPage #44"/>
    <w:basedOn w:val="Normal"/>
    <w:qFormat/>
    <w:rsid w:val="0006739B"/>
    <w:rPr>
      <w:rFonts w:eastAsia="Times New Roman"/>
      <w:color w:val="000000"/>
      <w:szCs w:val="20"/>
    </w:rPr>
  </w:style>
  <w:style w:type="paragraph" w:customStyle="1" w:styleId="OmniPage45">
    <w:name w:val="OmniPage #45"/>
    <w:basedOn w:val="Normal"/>
    <w:qFormat/>
    <w:rsid w:val="0006739B"/>
    <w:rPr>
      <w:rFonts w:eastAsia="Times New Roman"/>
      <w:color w:val="000000"/>
      <w:szCs w:val="20"/>
    </w:rPr>
  </w:style>
  <w:style w:type="paragraph" w:customStyle="1" w:styleId="OmniPage46">
    <w:name w:val="OmniPage #46"/>
    <w:basedOn w:val="Normal"/>
    <w:qFormat/>
    <w:rsid w:val="0006739B"/>
    <w:rPr>
      <w:rFonts w:eastAsia="Times New Roman"/>
      <w:color w:val="000000"/>
      <w:szCs w:val="20"/>
    </w:rPr>
  </w:style>
  <w:style w:type="paragraph" w:customStyle="1" w:styleId="OmniPage47">
    <w:name w:val="OmniPage #47"/>
    <w:basedOn w:val="Normal"/>
    <w:qFormat/>
    <w:rsid w:val="0006739B"/>
    <w:rPr>
      <w:rFonts w:eastAsia="Times New Roman"/>
      <w:color w:val="000000"/>
      <w:szCs w:val="20"/>
    </w:rPr>
  </w:style>
  <w:style w:type="paragraph" w:customStyle="1" w:styleId="OmniPage48">
    <w:name w:val="OmniPage #48"/>
    <w:basedOn w:val="Normal"/>
    <w:qFormat/>
    <w:rsid w:val="0006739B"/>
    <w:rPr>
      <w:rFonts w:eastAsia="Times New Roman"/>
      <w:color w:val="000000"/>
      <w:szCs w:val="20"/>
    </w:rPr>
  </w:style>
  <w:style w:type="paragraph" w:customStyle="1" w:styleId="OmniPage49">
    <w:name w:val="OmniPage #49"/>
    <w:basedOn w:val="Normal"/>
    <w:qFormat/>
    <w:rsid w:val="0006739B"/>
    <w:rPr>
      <w:rFonts w:eastAsia="Times New Roman"/>
      <w:color w:val="000000"/>
      <w:szCs w:val="20"/>
    </w:rPr>
  </w:style>
  <w:style w:type="paragraph" w:customStyle="1" w:styleId="OmniPage50">
    <w:name w:val="OmniPage #50"/>
    <w:basedOn w:val="Normal"/>
    <w:qFormat/>
    <w:rsid w:val="0006739B"/>
    <w:rPr>
      <w:rFonts w:eastAsia="Times New Roman"/>
      <w:color w:val="000000"/>
      <w:szCs w:val="20"/>
    </w:rPr>
  </w:style>
  <w:style w:type="paragraph" w:customStyle="1" w:styleId="OmniPage51">
    <w:name w:val="OmniPage #51"/>
    <w:basedOn w:val="Normal"/>
    <w:qFormat/>
    <w:rsid w:val="0006739B"/>
    <w:rPr>
      <w:rFonts w:eastAsia="Times New Roman"/>
      <w:color w:val="000000"/>
      <w:szCs w:val="20"/>
    </w:rPr>
  </w:style>
  <w:style w:type="paragraph" w:customStyle="1" w:styleId="OmniPage52">
    <w:name w:val="OmniPage #52"/>
    <w:basedOn w:val="Normal"/>
    <w:qFormat/>
    <w:rsid w:val="0006739B"/>
    <w:rPr>
      <w:rFonts w:eastAsia="Times New Roman"/>
      <w:color w:val="000000"/>
      <w:szCs w:val="20"/>
    </w:rPr>
  </w:style>
  <w:style w:type="paragraph" w:customStyle="1" w:styleId="OmniPage53">
    <w:name w:val="OmniPage #53"/>
    <w:basedOn w:val="Normal"/>
    <w:qFormat/>
    <w:rsid w:val="0006739B"/>
    <w:rPr>
      <w:rFonts w:eastAsia="Times New Roman"/>
      <w:color w:val="000000"/>
      <w:szCs w:val="20"/>
    </w:rPr>
  </w:style>
  <w:style w:type="paragraph" w:customStyle="1" w:styleId="OmniPage54">
    <w:name w:val="OmniPage #54"/>
    <w:basedOn w:val="Normal"/>
    <w:qFormat/>
    <w:rsid w:val="0006739B"/>
    <w:rPr>
      <w:rFonts w:eastAsia="Times New Roman"/>
      <w:color w:val="000000"/>
      <w:szCs w:val="20"/>
    </w:rPr>
  </w:style>
  <w:style w:type="paragraph" w:customStyle="1" w:styleId="OmniPage55">
    <w:name w:val="OmniPage #55"/>
    <w:basedOn w:val="Normal"/>
    <w:qFormat/>
    <w:rsid w:val="0006739B"/>
    <w:rPr>
      <w:rFonts w:eastAsia="Times New Roman"/>
      <w:color w:val="000000"/>
      <w:szCs w:val="20"/>
    </w:rPr>
  </w:style>
  <w:style w:type="paragraph" w:customStyle="1" w:styleId="OmniPage56">
    <w:name w:val="OmniPage #56"/>
    <w:basedOn w:val="Normal"/>
    <w:qFormat/>
    <w:rsid w:val="0006739B"/>
    <w:rPr>
      <w:rFonts w:eastAsia="Times New Roman"/>
      <w:color w:val="000000"/>
      <w:szCs w:val="20"/>
    </w:rPr>
  </w:style>
  <w:style w:type="paragraph" w:customStyle="1" w:styleId="OmniPage57">
    <w:name w:val="OmniPage #57"/>
    <w:basedOn w:val="Normal"/>
    <w:qFormat/>
    <w:rsid w:val="0006739B"/>
    <w:rPr>
      <w:rFonts w:eastAsia="Times New Roman"/>
      <w:color w:val="000000"/>
      <w:szCs w:val="20"/>
    </w:rPr>
  </w:style>
  <w:style w:type="paragraph" w:customStyle="1" w:styleId="OmniPage58">
    <w:name w:val="OmniPage #58"/>
    <w:basedOn w:val="Normal"/>
    <w:qFormat/>
    <w:rsid w:val="0006739B"/>
    <w:rPr>
      <w:rFonts w:eastAsia="Times New Roman"/>
      <w:color w:val="000000"/>
      <w:szCs w:val="20"/>
    </w:rPr>
  </w:style>
  <w:style w:type="paragraph" w:customStyle="1" w:styleId="OmniPage59">
    <w:name w:val="OmniPage #59"/>
    <w:basedOn w:val="Normal"/>
    <w:qFormat/>
    <w:rsid w:val="0006739B"/>
    <w:rPr>
      <w:rFonts w:eastAsia="Times New Roman"/>
      <w:color w:val="000000"/>
      <w:szCs w:val="20"/>
    </w:rPr>
  </w:style>
  <w:style w:type="paragraph" w:customStyle="1" w:styleId="OmniPage60">
    <w:name w:val="OmniPage #60"/>
    <w:basedOn w:val="Normal"/>
    <w:qFormat/>
    <w:rsid w:val="0006739B"/>
    <w:rPr>
      <w:rFonts w:eastAsia="Times New Roman"/>
      <w:color w:val="000000"/>
      <w:szCs w:val="20"/>
    </w:rPr>
  </w:style>
  <w:style w:type="paragraph" w:customStyle="1" w:styleId="OmniPage61">
    <w:name w:val="OmniPage #61"/>
    <w:basedOn w:val="Normal"/>
    <w:qFormat/>
    <w:rsid w:val="0006739B"/>
    <w:rPr>
      <w:rFonts w:eastAsia="Times New Roman"/>
      <w:color w:val="000000"/>
      <w:szCs w:val="20"/>
    </w:rPr>
  </w:style>
  <w:style w:type="paragraph" w:customStyle="1" w:styleId="OmniPage62">
    <w:name w:val="OmniPage #62"/>
    <w:basedOn w:val="Normal"/>
    <w:qFormat/>
    <w:rsid w:val="0006739B"/>
    <w:rPr>
      <w:rFonts w:eastAsia="Times New Roman"/>
      <w:color w:val="000000"/>
      <w:szCs w:val="20"/>
    </w:rPr>
  </w:style>
  <w:style w:type="paragraph" w:customStyle="1" w:styleId="OmniPage63">
    <w:name w:val="OmniPage #63"/>
    <w:basedOn w:val="Normal"/>
    <w:qFormat/>
    <w:rsid w:val="0006739B"/>
    <w:rPr>
      <w:rFonts w:eastAsia="Times New Roman"/>
      <w:color w:val="000000"/>
      <w:szCs w:val="20"/>
    </w:rPr>
  </w:style>
  <w:style w:type="paragraph" w:customStyle="1" w:styleId="OmniPage64">
    <w:name w:val="OmniPage #64"/>
    <w:basedOn w:val="Normal"/>
    <w:qFormat/>
    <w:rsid w:val="0006739B"/>
    <w:rPr>
      <w:rFonts w:eastAsia="Times New Roman"/>
      <w:color w:val="000000"/>
      <w:szCs w:val="20"/>
    </w:rPr>
  </w:style>
  <w:style w:type="paragraph" w:customStyle="1" w:styleId="OmniPage65">
    <w:name w:val="OmniPage #65"/>
    <w:basedOn w:val="Normal"/>
    <w:qFormat/>
    <w:rsid w:val="0006739B"/>
    <w:rPr>
      <w:rFonts w:eastAsia="Times New Roman"/>
      <w:color w:val="000000"/>
      <w:szCs w:val="20"/>
    </w:rPr>
  </w:style>
  <w:style w:type="paragraph" w:customStyle="1" w:styleId="OmniPage66">
    <w:name w:val="OmniPage #66"/>
    <w:basedOn w:val="Normal"/>
    <w:qFormat/>
    <w:rsid w:val="0006739B"/>
    <w:rPr>
      <w:rFonts w:eastAsia="Times New Roman"/>
      <w:color w:val="000000"/>
      <w:szCs w:val="20"/>
    </w:rPr>
  </w:style>
  <w:style w:type="paragraph" w:customStyle="1" w:styleId="OmniPage67">
    <w:name w:val="OmniPage #67"/>
    <w:basedOn w:val="Normal"/>
    <w:qFormat/>
    <w:rsid w:val="0006739B"/>
    <w:rPr>
      <w:rFonts w:eastAsia="Times New Roman"/>
      <w:color w:val="000000"/>
      <w:szCs w:val="20"/>
    </w:rPr>
  </w:style>
  <w:style w:type="paragraph" w:customStyle="1" w:styleId="OmniPage68">
    <w:name w:val="OmniPage #68"/>
    <w:basedOn w:val="Normal"/>
    <w:qFormat/>
    <w:rsid w:val="0006739B"/>
    <w:rPr>
      <w:rFonts w:eastAsia="Times New Roman"/>
      <w:color w:val="000000"/>
      <w:szCs w:val="20"/>
    </w:rPr>
  </w:style>
  <w:style w:type="paragraph" w:customStyle="1" w:styleId="OmniPage69">
    <w:name w:val="OmniPage #69"/>
    <w:basedOn w:val="Normal"/>
    <w:qFormat/>
    <w:rsid w:val="0006739B"/>
    <w:rPr>
      <w:rFonts w:eastAsia="Times New Roman"/>
      <w:color w:val="000000"/>
      <w:szCs w:val="20"/>
    </w:rPr>
  </w:style>
  <w:style w:type="paragraph" w:customStyle="1" w:styleId="OmniPage70">
    <w:name w:val="OmniPage #70"/>
    <w:basedOn w:val="Normal"/>
    <w:qFormat/>
    <w:rsid w:val="0006739B"/>
    <w:rPr>
      <w:rFonts w:eastAsia="Times New Roman"/>
      <w:color w:val="000000"/>
      <w:szCs w:val="20"/>
    </w:rPr>
  </w:style>
  <w:style w:type="paragraph" w:customStyle="1" w:styleId="OmniPage71">
    <w:name w:val="OmniPage #71"/>
    <w:basedOn w:val="Normal"/>
    <w:qFormat/>
    <w:rsid w:val="0006739B"/>
    <w:rPr>
      <w:rFonts w:eastAsia="Times New Roman"/>
      <w:color w:val="000000"/>
      <w:szCs w:val="20"/>
    </w:rPr>
  </w:style>
  <w:style w:type="table" w:customStyle="1" w:styleId="MediumGrid22">
    <w:name w:val="Medium Grid 22"/>
    <w:basedOn w:val="TableNormal"/>
    <w:uiPriority w:val="68"/>
    <w:rsid w:val="000673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6739B"/>
    <w:rPr>
      <w:rFonts w:ascii="Times New Roman" w:eastAsia="Times New Roman" w:hAnsi="Times New Roman" w:cs="Calibri"/>
      <w:sz w:val="16"/>
      <w:szCs w:val="20"/>
    </w:rPr>
  </w:style>
  <w:style w:type="character" w:customStyle="1" w:styleId="createby">
    <w:name w:val="createby"/>
    <w:rsid w:val="0006739B"/>
  </w:style>
  <w:style w:type="character" w:customStyle="1" w:styleId="quote-right">
    <w:name w:val="quote-right"/>
    <w:rsid w:val="0006739B"/>
  </w:style>
  <w:style w:type="character" w:customStyle="1" w:styleId="smallcase">
    <w:name w:val="smallcase"/>
    <w:rsid w:val="0006739B"/>
  </w:style>
  <w:style w:type="character" w:customStyle="1" w:styleId="ft0">
    <w:name w:val="ft0"/>
    <w:rsid w:val="0006739B"/>
  </w:style>
  <w:style w:type="character" w:customStyle="1" w:styleId="ft2">
    <w:name w:val="ft2"/>
    <w:rsid w:val="0006739B"/>
  </w:style>
  <w:style w:type="character" w:customStyle="1" w:styleId="ft3">
    <w:name w:val="ft3"/>
    <w:rsid w:val="0006739B"/>
  </w:style>
  <w:style w:type="character" w:customStyle="1" w:styleId="StyleTimesNewRoman12ptBold1">
    <w:name w:val="Style Times New Roman 12 pt Bold1"/>
    <w:rsid w:val="0006739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6739B"/>
    <w:rPr>
      <w:rFonts w:eastAsia="MS Mincho"/>
      <w:szCs w:val="24"/>
      <w:u w:val="single"/>
      <w:lang w:val="en-US" w:eastAsia="ja-JP" w:bidi="ar-SA"/>
    </w:rPr>
  </w:style>
  <w:style w:type="character" w:customStyle="1" w:styleId="CircledChar2">
    <w:name w:val="Circled Char2"/>
    <w:rsid w:val="0006739B"/>
    <w:rPr>
      <w:rFonts w:eastAsia="MS Mincho"/>
      <w:b/>
      <w:szCs w:val="24"/>
      <w:u w:val="single"/>
      <w:lang w:val="en-US" w:eastAsia="ja-JP" w:bidi="ar-SA"/>
    </w:rPr>
  </w:style>
  <w:style w:type="character" w:customStyle="1" w:styleId="SmallTextChar2">
    <w:name w:val="Small Text Char2"/>
    <w:rsid w:val="0006739B"/>
    <w:rPr>
      <w:rFonts w:eastAsia="MS Mincho"/>
      <w:sz w:val="15"/>
      <w:szCs w:val="24"/>
      <w:lang w:val="en-US" w:eastAsia="ja-JP" w:bidi="ar-SA"/>
    </w:rPr>
  </w:style>
  <w:style w:type="character" w:customStyle="1" w:styleId="BoldandUnderlineCharCharCharCharChar1">
    <w:name w:val="Bold and Underline Char Char Char Char Char1"/>
    <w:rsid w:val="0006739B"/>
    <w:rPr>
      <w:b/>
      <w:szCs w:val="24"/>
      <w:u w:val="single"/>
      <w:lang w:val="en-US" w:eastAsia="en-US" w:bidi="ar-SA"/>
    </w:rPr>
  </w:style>
  <w:style w:type="character" w:customStyle="1" w:styleId="SmallCardChar">
    <w:name w:val="Small Card Char"/>
    <w:rsid w:val="0006739B"/>
    <w:rPr>
      <w:rFonts w:ascii="Palatino Linotype" w:eastAsia="Times New Roman" w:hAnsi="Palatino Linotype"/>
      <w:sz w:val="12"/>
      <w:szCs w:val="24"/>
    </w:rPr>
  </w:style>
  <w:style w:type="character" w:customStyle="1" w:styleId="StyleBoldUnderline10ptBold">
    <w:name w:val="Style Bold Underline + 10 pt Bold"/>
    <w:rsid w:val="0006739B"/>
    <w:rPr>
      <w:b/>
      <w:bCs/>
      <w:sz w:val="20"/>
      <w:u w:val="thick"/>
    </w:rPr>
  </w:style>
  <w:style w:type="character" w:customStyle="1" w:styleId="PageHeaderChar">
    <w:name w:val="Page Header Char"/>
    <w:link w:val="PageHeader"/>
    <w:rsid w:val="0006739B"/>
    <w:rPr>
      <w:rFonts w:ascii="Calibri" w:eastAsia="Times New Roman" w:hAnsi="Calibri" w:cs="Calibri"/>
      <w:b/>
      <w:szCs w:val="18"/>
    </w:rPr>
  </w:style>
  <w:style w:type="paragraph" w:customStyle="1" w:styleId="NormalNoUnderline">
    <w:name w:val="Normal + No Underline"/>
    <w:basedOn w:val="Normal"/>
    <w:link w:val="NormalNoUnderlineChar"/>
    <w:qFormat/>
    <w:rsid w:val="0006739B"/>
    <w:pPr>
      <w:ind w:left="720"/>
    </w:pPr>
    <w:rPr>
      <w:rFonts w:eastAsia="Times New Roman"/>
      <w:sz w:val="12"/>
    </w:rPr>
  </w:style>
  <w:style w:type="character" w:customStyle="1" w:styleId="NormalNoUnderlineChar">
    <w:name w:val="Normal + No Underline Char"/>
    <w:link w:val="NormalNoUnderline"/>
    <w:rsid w:val="0006739B"/>
    <w:rPr>
      <w:rFonts w:ascii="Calibri" w:eastAsia="Times New Roman" w:hAnsi="Calibri" w:cs="Calibri"/>
      <w:sz w:val="12"/>
    </w:rPr>
  </w:style>
  <w:style w:type="paragraph" w:customStyle="1" w:styleId="TagCite2">
    <w:name w:val="Tag Cite"/>
    <w:basedOn w:val="PageHeader"/>
    <w:link w:val="TagCiteChar3"/>
    <w:qFormat/>
    <w:rsid w:val="0006739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6739B"/>
    <w:rPr>
      <w:rFonts w:ascii="Arial Narrow" w:eastAsia="SimSun" w:hAnsi="Arial Narrow" w:cs="Calibri"/>
      <w:b/>
      <w:sz w:val="24"/>
      <w:lang w:eastAsia="zh-CN"/>
    </w:rPr>
  </w:style>
  <w:style w:type="character" w:customStyle="1" w:styleId="smalllink">
    <w:name w:val="smalllink"/>
    <w:rsid w:val="0006739B"/>
  </w:style>
  <w:style w:type="character" w:customStyle="1" w:styleId="bighead1">
    <w:name w:val="bighead1"/>
    <w:rsid w:val="0006739B"/>
    <w:rPr>
      <w:rFonts w:ascii="Verdana" w:hAnsi="Verdana" w:hint="default"/>
      <w:b/>
      <w:bCs/>
      <w:sz w:val="27"/>
      <w:szCs w:val="27"/>
    </w:rPr>
  </w:style>
  <w:style w:type="character" w:customStyle="1" w:styleId="Underline-WFU">
    <w:name w:val="Underline-WFU"/>
    <w:uiPriority w:val="1"/>
    <w:qFormat/>
    <w:rsid w:val="0006739B"/>
    <w:rPr>
      <w:rFonts w:ascii="Cambria" w:hAnsi="Cambria"/>
      <w:sz w:val="21"/>
      <w:u w:val="single"/>
    </w:rPr>
  </w:style>
  <w:style w:type="paragraph" w:customStyle="1" w:styleId="Tiny-WFU">
    <w:name w:val="Tiny-WFU"/>
    <w:basedOn w:val="Normal"/>
    <w:qFormat/>
    <w:rsid w:val="0006739B"/>
    <w:rPr>
      <w:rFonts w:ascii="Cambria" w:eastAsia="Malgun Gothic" w:hAnsi="Cambria"/>
      <w:sz w:val="12"/>
      <w:lang w:eastAsia="ko-KR"/>
    </w:rPr>
  </w:style>
  <w:style w:type="character" w:customStyle="1" w:styleId="CardTextCharChar">
    <w:name w:val="Card Text Char Char"/>
    <w:rsid w:val="0006739B"/>
    <w:rPr>
      <w:rFonts w:ascii="Arial" w:hAnsi="Arial"/>
      <w:sz w:val="16"/>
      <w:szCs w:val="24"/>
    </w:rPr>
  </w:style>
  <w:style w:type="paragraph" w:customStyle="1" w:styleId="Indentation">
    <w:name w:val="Indentation"/>
    <w:basedOn w:val="Normal"/>
    <w:qFormat/>
    <w:rsid w:val="0006739B"/>
    <w:pPr>
      <w:ind w:left="288" w:right="288"/>
    </w:pPr>
    <w:rPr>
      <w:rFonts w:eastAsia="Calibri"/>
    </w:rPr>
  </w:style>
  <w:style w:type="character" w:customStyle="1" w:styleId="left-date1">
    <w:name w:val="left-date1"/>
    <w:rsid w:val="0006739B"/>
    <w:rPr>
      <w:rFonts w:ascii="Verdana" w:hAnsi="Verdana" w:hint="default"/>
      <w:color w:val="666666"/>
      <w:sz w:val="14"/>
      <w:szCs w:val="14"/>
    </w:rPr>
  </w:style>
  <w:style w:type="paragraph" w:customStyle="1" w:styleId="seeall">
    <w:name w:val="seeall"/>
    <w:basedOn w:val="Normal"/>
    <w:qFormat/>
    <w:rsid w:val="0006739B"/>
    <w:pPr>
      <w:spacing w:before="100" w:beforeAutospacing="1" w:after="100" w:afterAutospacing="1"/>
    </w:pPr>
    <w:rPr>
      <w:rFonts w:eastAsia="Times New Roman"/>
      <w:sz w:val="24"/>
    </w:rPr>
  </w:style>
  <w:style w:type="character" w:customStyle="1" w:styleId="list-comma">
    <w:name w:val="list-comma"/>
    <w:basedOn w:val="DefaultParagraphFont"/>
    <w:rsid w:val="0006739B"/>
  </w:style>
  <w:style w:type="character" w:customStyle="1" w:styleId="livefyre-commentcount">
    <w:name w:val="livefyre-commentcount"/>
    <w:basedOn w:val="DefaultParagraphFont"/>
    <w:rsid w:val="0006739B"/>
  </w:style>
  <w:style w:type="character" w:customStyle="1" w:styleId="rednegchange">
    <w:name w:val="red_neg_change"/>
    <w:basedOn w:val="DefaultParagraphFont"/>
    <w:rsid w:val="0006739B"/>
  </w:style>
  <w:style w:type="character" w:customStyle="1" w:styleId="wsodqchgshow">
    <w:name w:val="wsodq_chgshow"/>
    <w:basedOn w:val="DefaultParagraphFont"/>
    <w:rsid w:val="0006739B"/>
  </w:style>
  <w:style w:type="character" w:customStyle="1" w:styleId="greenposchange">
    <w:name w:val="green_pos_change"/>
    <w:basedOn w:val="DefaultParagraphFont"/>
    <w:rsid w:val="0006739B"/>
  </w:style>
  <w:style w:type="character" w:customStyle="1" w:styleId="image-credit">
    <w:name w:val="image-credit"/>
    <w:basedOn w:val="DefaultParagraphFont"/>
    <w:rsid w:val="0006739B"/>
  </w:style>
  <w:style w:type="paragraph" w:customStyle="1" w:styleId="gascontcredit">
    <w:name w:val="gas_cont_credit"/>
    <w:basedOn w:val="Normal"/>
    <w:qFormat/>
    <w:rsid w:val="0006739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6739B"/>
    <w:rPr>
      <w:b/>
      <w:szCs w:val="24"/>
      <w:u w:val="single"/>
      <w:lang w:val="en-US" w:eastAsia="en-US" w:bidi="ar-SA"/>
    </w:rPr>
  </w:style>
  <w:style w:type="paragraph" w:customStyle="1" w:styleId="endarticle">
    <w:name w:val="endarticle"/>
    <w:basedOn w:val="Normal"/>
    <w:uiPriority w:val="99"/>
    <w:qFormat/>
    <w:rsid w:val="0006739B"/>
    <w:pPr>
      <w:spacing w:before="100" w:beforeAutospacing="1" w:after="100" w:afterAutospacing="1"/>
    </w:pPr>
    <w:rPr>
      <w:rFonts w:eastAsia="Times New Roman"/>
      <w:sz w:val="24"/>
    </w:rPr>
  </w:style>
  <w:style w:type="paragraph" w:customStyle="1" w:styleId="a-body-text">
    <w:name w:val="a-body-text"/>
    <w:basedOn w:val="Normal"/>
    <w:uiPriority w:val="99"/>
    <w:qFormat/>
    <w:rsid w:val="0006739B"/>
    <w:pPr>
      <w:spacing w:before="100" w:beforeAutospacing="1" w:after="100" w:afterAutospacing="1"/>
    </w:pPr>
    <w:rPr>
      <w:rFonts w:eastAsia="Times New Roman"/>
      <w:sz w:val="24"/>
    </w:rPr>
  </w:style>
  <w:style w:type="paragraph" w:customStyle="1" w:styleId="obgpara">
    <w:name w:val="obg_para"/>
    <w:basedOn w:val="Normal"/>
    <w:uiPriority w:val="99"/>
    <w:qFormat/>
    <w:rsid w:val="0006739B"/>
    <w:pPr>
      <w:spacing w:before="100" w:beforeAutospacing="1" w:after="100" w:afterAutospacing="1"/>
    </w:pPr>
    <w:rPr>
      <w:rFonts w:eastAsia="Times New Roman"/>
      <w:sz w:val="24"/>
    </w:rPr>
  </w:style>
  <w:style w:type="character" w:customStyle="1" w:styleId="caption4">
    <w:name w:val="caption4"/>
    <w:basedOn w:val="DefaultParagraphFont"/>
    <w:rsid w:val="0006739B"/>
  </w:style>
  <w:style w:type="character" w:customStyle="1" w:styleId="honorific-prefix">
    <w:name w:val="honorific-prefix"/>
    <w:basedOn w:val="DefaultParagraphFont"/>
    <w:rsid w:val="0006739B"/>
  </w:style>
  <w:style w:type="character" w:customStyle="1" w:styleId="given-name">
    <w:name w:val="given-name"/>
    <w:basedOn w:val="DefaultParagraphFont"/>
    <w:rsid w:val="0006739B"/>
  </w:style>
  <w:style w:type="character" w:customStyle="1" w:styleId="family-name">
    <w:name w:val="family-name"/>
    <w:basedOn w:val="DefaultParagraphFont"/>
    <w:rsid w:val="0006739B"/>
  </w:style>
  <w:style w:type="character" w:customStyle="1" w:styleId="chead">
    <w:name w:val="chead"/>
    <w:basedOn w:val="DefaultParagraphFont"/>
    <w:rsid w:val="0006739B"/>
  </w:style>
  <w:style w:type="character" w:customStyle="1" w:styleId="obgcapsstart">
    <w:name w:val="obg_caps_start"/>
    <w:basedOn w:val="DefaultParagraphFont"/>
    <w:rsid w:val="0006739B"/>
  </w:style>
  <w:style w:type="character" w:customStyle="1" w:styleId="lrdctph">
    <w:name w:val="lr_dct_ph"/>
    <w:basedOn w:val="DefaultParagraphFont"/>
    <w:rsid w:val="0006739B"/>
  </w:style>
  <w:style w:type="character" w:customStyle="1" w:styleId="BoxX2">
    <w:name w:val="BoxX2"/>
    <w:qFormat/>
    <w:rsid w:val="0006739B"/>
    <w:rPr>
      <w:rFonts w:ascii="Times New Roman" w:hAnsi="Times New Roman"/>
      <w:b/>
      <w:sz w:val="22"/>
      <w:u w:val="single"/>
      <w:bdr w:val="single" w:sz="4" w:space="0" w:color="auto"/>
    </w:rPr>
  </w:style>
  <w:style w:type="paragraph" w:customStyle="1" w:styleId="TxBr41p1">
    <w:name w:val="TxBr_41p1"/>
    <w:basedOn w:val="Normal"/>
    <w:qFormat/>
    <w:rsid w:val="0006739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6739B"/>
    <w:rPr>
      <w:rFonts w:ascii="Georgia" w:eastAsia="Times New Roman" w:hAnsi="Georgia" w:cs="Arial" w:hint="default"/>
      <w:b/>
      <w:bCs/>
      <w:kern w:val="32"/>
      <w:sz w:val="28"/>
      <w:szCs w:val="32"/>
    </w:rPr>
  </w:style>
  <w:style w:type="character" w:customStyle="1" w:styleId="style3Char0">
    <w:name w:val="style 3 Char"/>
    <w:rsid w:val="0006739B"/>
    <w:rPr>
      <w:sz w:val="18"/>
      <w:szCs w:val="24"/>
      <w:lang w:val="en-US" w:eastAsia="en-US" w:bidi="ar-SA"/>
    </w:rPr>
  </w:style>
  <w:style w:type="paragraph" w:customStyle="1" w:styleId="003Cite">
    <w:name w:val="003Cite"/>
    <w:basedOn w:val="Normal"/>
    <w:qFormat/>
    <w:rsid w:val="0006739B"/>
    <w:rPr>
      <w:rFonts w:eastAsia="Calibri"/>
      <w:szCs w:val="16"/>
    </w:rPr>
  </w:style>
  <w:style w:type="paragraph" w:customStyle="1" w:styleId="NormalBold">
    <w:name w:val="Normal + Bold"/>
    <w:aliases w:val="Double Underline"/>
    <w:basedOn w:val="Normal"/>
    <w:link w:val="NormalBoldChar"/>
    <w:qFormat/>
    <w:rsid w:val="0006739B"/>
    <w:pPr>
      <w:jc w:val="both"/>
    </w:pPr>
    <w:rPr>
      <w:b/>
      <w:color w:val="000000"/>
      <w:u w:val="single"/>
    </w:rPr>
  </w:style>
  <w:style w:type="character" w:customStyle="1" w:styleId="NormalBoldChar">
    <w:name w:val="Normal + Bold Char"/>
    <w:aliases w:val="Double Underline Char"/>
    <w:basedOn w:val="DefaultParagraphFont"/>
    <w:link w:val="NormalBold"/>
    <w:rsid w:val="0006739B"/>
    <w:rPr>
      <w:rFonts w:ascii="Calibri" w:hAnsi="Calibri" w:cs="Calibri"/>
      <w:b/>
      <w:color w:val="000000"/>
      <w:u w:val="single"/>
    </w:rPr>
  </w:style>
  <w:style w:type="character" w:customStyle="1" w:styleId="BlockHeadingsChar1">
    <w:name w:val="Block Headings Char1"/>
    <w:rsid w:val="0006739B"/>
    <w:rPr>
      <w:b/>
      <w:caps/>
    </w:rPr>
  </w:style>
  <w:style w:type="character" w:customStyle="1" w:styleId="FontStyle170">
    <w:name w:val="Font Style170"/>
    <w:uiPriority w:val="99"/>
    <w:rsid w:val="0006739B"/>
    <w:rPr>
      <w:rFonts w:ascii="Bookman Old Style" w:hAnsi="Bookman Old Style" w:cs="Bookman Old Style"/>
      <w:sz w:val="16"/>
      <w:szCs w:val="16"/>
    </w:rPr>
  </w:style>
  <w:style w:type="character" w:customStyle="1" w:styleId="FontStyle17">
    <w:name w:val="Font Style17"/>
    <w:uiPriority w:val="99"/>
    <w:rsid w:val="0006739B"/>
    <w:rPr>
      <w:rFonts w:ascii="Book Antiqua" w:hAnsi="Book Antiqua" w:cs="Book Antiqua"/>
      <w:i/>
      <w:iCs/>
      <w:spacing w:val="10"/>
      <w:sz w:val="22"/>
      <w:szCs w:val="22"/>
    </w:rPr>
  </w:style>
  <w:style w:type="character" w:customStyle="1" w:styleId="articoloinside">
    <w:name w:val="articolo_inside"/>
    <w:rsid w:val="0006739B"/>
  </w:style>
  <w:style w:type="paragraph" w:customStyle="1" w:styleId="pagetools">
    <w:name w:val="pagetools"/>
    <w:basedOn w:val="Normal"/>
    <w:qFormat/>
    <w:rsid w:val="0006739B"/>
    <w:pPr>
      <w:spacing w:before="100" w:beforeAutospacing="1" w:after="100" w:afterAutospacing="1"/>
    </w:pPr>
    <w:rPr>
      <w:rFonts w:eastAsia="Times New Roman"/>
      <w:sz w:val="24"/>
    </w:rPr>
  </w:style>
  <w:style w:type="character" w:customStyle="1" w:styleId="job">
    <w:name w:val="job"/>
    <w:basedOn w:val="DefaultParagraphFont"/>
    <w:rsid w:val="0006739B"/>
  </w:style>
  <w:style w:type="character" w:customStyle="1" w:styleId="publisher">
    <w:name w:val="publisher"/>
    <w:basedOn w:val="DefaultParagraphFont"/>
    <w:rsid w:val="0006739B"/>
  </w:style>
  <w:style w:type="character" w:customStyle="1" w:styleId="pubyear">
    <w:name w:val="pubyear"/>
    <w:basedOn w:val="DefaultParagraphFont"/>
    <w:rsid w:val="0006739B"/>
  </w:style>
  <w:style w:type="character" w:customStyle="1" w:styleId="pubcity">
    <w:name w:val="pubcity"/>
    <w:basedOn w:val="DefaultParagraphFont"/>
    <w:rsid w:val="0006739B"/>
  </w:style>
  <w:style w:type="paragraph" w:customStyle="1" w:styleId="C-Text">
    <w:name w:val="C-Text"/>
    <w:basedOn w:val="Normal"/>
    <w:qFormat/>
    <w:rsid w:val="0006739B"/>
    <w:pPr>
      <w:tabs>
        <w:tab w:val="num" w:pos="720"/>
      </w:tabs>
      <w:ind w:left="720" w:hanging="360"/>
    </w:pPr>
    <w:rPr>
      <w:rFonts w:ascii="Garamond" w:hAnsi="Garamond"/>
      <w:sz w:val="24"/>
    </w:rPr>
  </w:style>
  <w:style w:type="character" w:customStyle="1" w:styleId="ecdate">
    <w:name w:val="ec_date"/>
    <w:basedOn w:val="DefaultParagraphFont"/>
    <w:rsid w:val="0006739B"/>
    <w:rPr>
      <w:rFonts w:ascii="Verdana" w:hAnsi="Verdana" w:hint="default"/>
      <w:sz w:val="20"/>
      <w:szCs w:val="20"/>
      <w:shd w:val="clear" w:color="auto" w:fill="FFFFFF"/>
    </w:rPr>
  </w:style>
  <w:style w:type="paragraph" w:customStyle="1" w:styleId="ecmsonormal">
    <w:name w:val="ec_msonormal"/>
    <w:basedOn w:val="Normal"/>
    <w:qFormat/>
    <w:rsid w:val="000673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6739B"/>
  </w:style>
  <w:style w:type="paragraph" w:customStyle="1" w:styleId="u-intro">
    <w:name w:val="u-intro"/>
    <w:basedOn w:val="Normal"/>
    <w:qFormat/>
    <w:rsid w:val="0006739B"/>
    <w:pPr>
      <w:spacing w:before="100" w:beforeAutospacing="1" w:after="100" w:afterAutospacing="1"/>
    </w:pPr>
    <w:rPr>
      <w:sz w:val="24"/>
    </w:rPr>
  </w:style>
  <w:style w:type="character" w:customStyle="1" w:styleId="u-byline">
    <w:name w:val="u-byline"/>
    <w:basedOn w:val="DefaultParagraphFont"/>
    <w:rsid w:val="0006739B"/>
  </w:style>
  <w:style w:type="character" w:customStyle="1" w:styleId="articlebya">
    <w:name w:val="articleby_a"/>
    <w:basedOn w:val="DefaultParagraphFont"/>
    <w:rsid w:val="0006739B"/>
  </w:style>
  <w:style w:type="character" w:customStyle="1" w:styleId="popupwinby">
    <w:name w:val="popupwinby"/>
    <w:basedOn w:val="DefaultParagraphFont"/>
    <w:rsid w:val="0006739B"/>
  </w:style>
  <w:style w:type="character" w:customStyle="1" w:styleId="storyheader">
    <w:name w:val="storyheader"/>
    <w:basedOn w:val="DefaultParagraphFont"/>
    <w:rsid w:val="0006739B"/>
  </w:style>
  <w:style w:type="character" w:customStyle="1" w:styleId="StyleNormalWeb10ptChar">
    <w:name w:val="Style Normal (Web) + 10 pt Char"/>
    <w:basedOn w:val="DefaultParagraphFont"/>
    <w:rsid w:val="0006739B"/>
    <w:rPr>
      <w:szCs w:val="24"/>
      <w:lang w:val="en-US" w:eastAsia="en-US" w:bidi="ar-SA"/>
    </w:rPr>
  </w:style>
  <w:style w:type="paragraph" w:customStyle="1" w:styleId="TagCiteShells">
    <w:name w:val="Tag/Cite/Shells"/>
    <w:basedOn w:val="Normal"/>
    <w:qFormat/>
    <w:rsid w:val="0006739B"/>
    <w:rPr>
      <w:b/>
    </w:rPr>
  </w:style>
  <w:style w:type="paragraph" w:customStyle="1" w:styleId="DefinitionTerm">
    <w:name w:val="Definition Term"/>
    <w:basedOn w:val="Normal"/>
    <w:next w:val="Normal"/>
    <w:qFormat/>
    <w:rsid w:val="0006739B"/>
    <w:rPr>
      <w:snapToGrid w:val="0"/>
      <w:sz w:val="24"/>
    </w:rPr>
  </w:style>
  <w:style w:type="character" w:customStyle="1" w:styleId="Style3CharChar">
    <w:name w:val="Style3 Char Char"/>
    <w:basedOn w:val="DefaultParagraphFont"/>
    <w:rsid w:val="000673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6739B"/>
    <w:pPr>
      <w:spacing w:after="60"/>
    </w:pPr>
    <w:rPr>
      <w:rFonts w:eastAsia="SimSun" w:cs="Times New Roman"/>
      <w:bCs/>
      <w:sz w:val="20"/>
      <w:lang w:eastAsia="zh-CN"/>
    </w:rPr>
  </w:style>
  <w:style w:type="character" w:customStyle="1" w:styleId="NormalChar0">
    <w:name w:val="Normal Char"/>
    <w:basedOn w:val="DefaultParagraphFont"/>
    <w:rsid w:val="0006739B"/>
    <w:rPr>
      <w:lang w:eastAsia="en-US"/>
    </w:rPr>
  </w:style>
  <w:style w:type="character" w:customStyle="1" w:styleId="BoldUnderlineChar3">
    <w:name w:val="Bold + Underline Char"/>
    <w:basedOn w:val="DefaultParagraphFont"/>
    <w:rsid w:val="0006739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6739B"/>
  </w:style>
  <w:style w:type="character" w:customStyle="1" w:styleId="CharacterStyle7">
    <w:name w:val="Character Style 7"/>
    <w:rsid w:val="0006739B"/>
    <w:rPr>
      <w:rFonts w:ascii="Arial Narrow" w:hAnsi="Arial Narrow" w:cs="Arial Narrow"/>
      <w:sz w:val="20"/>
      <w:szCs w:val="20"/>
      <w:u w:val="single"/>
    </w:rPr>
  </w:style>
  <w:style w:type="character" w:customStyle="1" w:styleId="StyleStyle4Char">
    <w:name w:val="Style Style4 + Char"/>
    <w:basedOn w:val="DefaultParagraphFont"/>
    <w:rsid w:val="000673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673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6739B"/>
    <w:rPr>
      <w:rFonts w:ascii="Verdana" w:hAnsi="Verdana"/>
      <w:szCs w:val="21"/>
      <w:u w:val="thick"/>
    </w:rPr>
  </w:style>
  <w:style w:type="character" w:customStyle="1" w:styleId="Styleunderline12pt">
    <w:name w:val="Style underline + 12 pt"/>
    <w:rsid w:val="0006739B"/>
    <w:rPr>
      <w:rFonts w:ascii="Times New Roman" w:hAnsi="Times New Roman"/>
      <w:bCs/>
      <w:sz w:val="20"/>
      <w:u w:val="single"/>
    </w:rPr>
  </w:style>
  <w:style w:type="character" w:customStyle="1" w:styleId="StyleUnderlineChar19pt">
    <w:name w:val="Style Underline Char1 + 9 pt"/>
    <w:rsid w:val="0006739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6739B"/>
    <w:rPr>
      <w:rFonts w:ascii="Times New Roman" w:hAnsi="Times New Roman"/>
      <w:b/>
      <w:bCs/>
      <w:sz w:val="20"/>
      <w:szCs w:val="24"/>
      <w:u w:val="single"/>
      <w:lang w:val="en-US" w:eastAsia="en-US" w:bidi="ar-SA"/>
    </w:rPr>
  </w:style>
  <w:style w:type="character" w:customStyle="1" w:styleId="StyleUnderlineChar19pt1">
    <w:name w:val="Style Underline Char1 + 9 pt1"/>
    <w:rsid w:val="000673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6739B"/>
    <w:rPr>
      <w:rFonts w:ascii="Times New Roman" w:hAnsi="Times New Roman"/>
      <w:sz w:val="20"/>
      <w:u w:val="single"/>
      <w:lang w:val="en-US" w:eastAsia="en-US" w:bidi="ar-SA"/>
    </w:rPr>
  </w:style>
  <w:style w:type="paragraph" w:customStyle="1" w:styleId="StyleUnderline9pt10">
    <w:name w:val="Style Underline + 9 pt1"/>
    <w:qFormat/>
    <w:rsid w:val="000673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6739B"/>
    <w:rPr>
      <w:sz w:val="20"/>
      <w:u w:val="single"/>
    </w:rPr>
  </w:style>
  <w:style w:type="character" w:customStyle="1" w:styleId="StyleUnderlineChar19pt2">
    <w:name w:val="Style Underline Char1 + 9 pt2"/>
    <w:rsid w:val="0006739B"/>
    <w:rPr>
      <w:rFonts w:ascii="Times New Roman" w:hAnsi="Times New Roman"/>
      <w:sz w:val="20"/>
      <w:szCs w:val="24"/>
      <w:u w:val="single"/>
      <w:lang w:val="en-US" w:eastAsia="en-US" w:bidi="ar-SA"/>
    </w:rPr>
  </w:style>
  <w:style w:type="character" w:customStyle="1" w:styleId="StyleUnderlineChar19pt3">
    <w:name w:val="Style Underline Char1 + 9 pt3"/>
    <w:rsid w:val="000673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673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6739B"/>
    <w:rPr>
      <w:rFonts w:ascii="Times New Roman" w:hAnsi="Times New Roman"/>
      <w:b/>
      <w:bCs/>
      <w:sz w:val="20"/>
      <w:szCs w:val="24"/>
      <w:u w:val="single"/>
      <w:lang w:val="en-US" w:eastAsia="en-US" w:bidi="ar-SA"/>
    </w:rPr>
  </w:style>
  <w:style w:type="character" w:customStyle="1" w:styleId="content">
    <w:name w:val="content"/>
    <w:basedOn w:val="DefaultParagraphFont"/>
    <w:rsid w:val="0006739B"/>
  </w:style>
  <w:style w:type="paragraph" w:customStyle="1" w:styleId="StyleUnderline9pt2">
    <w:name w:val="Style Underline + 9 pt2"/>
    <w:link w:val="StyleUnderline9pt2Char"/>
    <w:qFormat/>
    <w:rsid w:val="0006739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6739B"/>
    <w:rPr>
      <w:rFonts w:ascii="Times New Roman" w:eastAsia="SimSun" w:hAnsi="Times New Roman" w:cs="Times New Roman"/>
      <w:sz w:val="20"/>
      <w:szCs w:val="20"/>
      <w:u w:val="single"/>
    </w:rPr>
  </w:style>
  <w:style w:type="character" w:customStyle="1" w:styleId="tagCharCharCharChar">
    <w:name w:val="tag Char Char Char Char"/>
    <w:rsid w:val="0006739B"/>
    <w:rPr>
      <w:rFonts w:ascii="Georgia" w:eastAsia="Calibri" w:hAnsi="Georgia" w:cs="Calibri"/>
      <w:b/>
      <w:sz w:val="24"/>
    </w:rPr>
  </w:style>
  <w:style w:type="character" w:customStyle="1" w:styleId="3">
    <w:name w:val="3"/>
    <w:rsid w:val="0006739B"/>
    <w:rPr>
      <w:rFonts w:cs="Arial"/>
      <w:bCs/>
      <w:sz w:val="20"/>
      <w:u w:val="single"/>
      <w:lang w:val="en-US" w:eastAsia="en-US" w:bidi="ar-SA"/>
    </w:rPr>
  </w:style>
  <w:style w:type="paragraph" w:customStyle="1" w:styleId="EmphasisText">
    <w:name w:val="Emphasis Text"/>
    <w:basedOn w:val="UnderlinedText"/>
    <w:link w:val="EmphasisTextChar"/>
    <w:qFormat/>
    <w:rsid w:val="0006739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6739B"/>
    <w:rPr>
      <w:rFonts w:ascii="Times New Roman" w:eastAsia="SimSun" w:hAnsi="Times New Roman" w:cs="Times New Roman"/>
      <w:b/>
      <w:sz w:val="24"/>
      <w:u w:val="single"/>
    </w:rPr>
  </w:style>
  <w:style w:type="character" w:customStyle="1" w:styleId="7">
    <w:name w:val="7"/>
    <w:rsid w:val="0006739B"/>
    <w:rPr>
      <w:rFonts w:cs="Arial"/>
      <w:bCs/>
      <w:sz w:val="20"/>
      <w:u w:val="single"/>
      <w:lang w:val="en-US" w:eastAsia="en-US" w:bidi="ar-SA"/>
    </w:rPr>
  </w:style>
  <w:style w:type="character" w:customStyle="1" w:styleId="StyleUnderlineChar19pt4">
    <w:name w:val="Style Underline Char1 + 9 pt4"/>
    <w:rsid w:val="0006739B"/>
    <w:rPr>
      <w:rFonts w:ascii="Times New Roman" w:hAnsi="Times New Roman"/>
      <w:sz w:val="20"/>
      <w:szCs w:val="24"/>
      <w:u w:val="single"/>
      <w:lang w:val="en-US" w:eastAsia="en-US" w:bidi="ar-SA"/>
    </w:rPr>
  </w:style>
  <w:style w:type="character" w:customStyle="1" w:styleId="StyleUnderlineChar19ptBold1">
    <w:name w:val="Style Underline Char1 + 9 pt Bold1"/>
    <w:rsid w:val="0006739B"/>
    <w:rPr>
      <w:rFonts w:ascii="Times New Roman" w:hAnsi="Times New Roman"/>
      <w:b/>
      <w:bCs/>
      <w:sz w:val="20"/>
      <w:szCs w:val="24"/>
      <w:u w:val="single"/>
      <w:lang w:val="en-US" w:eastAsia="en-US" w:bidi="ar-SA"/>
    </w:rPr>
  </w:style>
  <w:style w:type="character" w:customStyle="1" w:styleId="Style9ptUnderline3">
    <w:name w:val="Style 9 pt Underline3"/>
    <w:rsid w:val="0006739B"/>
    <w:rPr>
      <w:sz w:val="20"/>
      <w:u w:val="single"/>
    </w:rPr>
  </w:style>
  <w:style w:type="character" w:customStyle="1" w:styleId="Style9ptUnderline4">
    <w:name w:val="Style 9 pt Underline4"/>
    <w:rsid w:val="0006739B"/>
    <w:rPr>
      <w:sz w:val="20"/>
      <w:u w:val="single"/>
    </w:rPr>
  </w:style>
  <w:style w:type="character" w:customStyle="1" w:styleId="55">
    <w:name w:val="55"/>
    <w:rsid w:val="0006739B"/>
    <w:rPr>
      <w:rFonts w:cs="Arial"/>
      <w:bCs/>
      <w:sz w:val="20"/>
      <w:u w:val="single"/>
      <w:lang w:val="en-US" w:eastAsia="en-US" w:bidi="ar-SA"/>
    </w:rPr>
  </w:style>
  <w:style w:type="character" w:customStyle="1" w:styleId="Styleunderline9ptBold">
    <w:name w:val="Style underline + 9 pt Bold"/>
    <w:rsid w:val="0006739B"/>
    <w:rPr>
      <w:b/>
      <w:bCs/>
      <w:sz w:val="20"/>
      <w:u w:val="single"/>
    </w:rPr>
  </w:style>
  <w:style w:type="character" w:customStyle="1" w:styleId="StyleUnderliningChar9ptBold">
    <w:name w:val="Style Underlining Char + 9 pt Bold"/>
    <w:rsid w:val="0006739B"/>
    <w:rPr>
      <w:rFonts w:ascii="Times New Roman" w:hAnsi="Times New Roman"/>
      <w:b/>
      <w:bCs/>
      <w:sz w:val="20"/>
      <w:szCs w:val="24"/>
      <w:u w:val="single"/>
      <w:lang w:val="en-US" w:eastAsia="en-US" w:bidi="ar-SA"/>
    </w:rPr>
  </w:style>
  <w:style w:type="character" w:customStyle="1" w:styleId="StyleUnderliningChar9pt">
    <w:name w:val="Style Underlining Char + 9 pt"/>
    <w:rsid w:val="0006739B"/>
    <w:rPr>
      <w:rFonts w:ascii="Times New Roman" w:hAnsi="Times New Roman"/>
      <w:sz w:val="20"/>
      <w:szCs w:val="24"/>
      <w:u w:val="single"/>
      <w:lang w:val="en-US" w:eastAsia="en-US" w:bidi="ar-SA"/>
    </w:rPr>
  </w:style>
  <w:style w:type="character" w:customStyle="1" w:styleId="34">
    <w:name w:val="34"/>
    <w:rsid w:val="0006739B"/>
    <w:rPr>
      <w:rFonts w:ascii="Times New Roman" w:hAnsi="Times New Roman" w:cs="Arial"/>
      <w:bCs/>
      <w:sz w:val="20"/>
      <w:u w:val="single"/>
      <w:lang w:val="en-US" w:eastAsia="en-US" w:bidi="ar-SA"/>
    </w:rPr>
  </w:style>
  <w:style w:type="character" w:customStyle="1" w:styleId="45">
    <w:name w:val="45"/>
    <w:rsid w:val="0006739B"/>
    <w:rPr>
      <w:rFonts w:ascii="Times New Roman" w:hAnsi="Times New Roman" w:cs="Arial"/>
      <w:b/>
      <w:bCs/>
      <w:sz w:val="20"/>
      <w:u w:val="single"/>
      <w:lang w:val="en-US" w:eastAsia="en-US" w:bidi="ar-SA"/>
    </w:rPr>
  </w:style>
  <w:style w:type="character" w:customStyle="1" w:styleId="Style9ptUnderline5">
    <w:name w:val="Style 9 pt Underline5"/>
    <w:rsid w:val="0006739B"/>
    <w:rPr>
      <w:rFonts w:ascii="Times New Roman" w:hAnsi="Times New Roman"/>
      <w:sz w:val="20"/>
      <w:u w:val="single"/>
    </w:rPr>
  </w:style>
  <w:style w:type="character" w:customStyle="1" w:styleId="Style9ptBoldUnderline2">
    <w:name w:val="Style 9 pt Bold Underline2"/>
    <w:rsid w:val="000673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673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6739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6739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6739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6739B"/>
    <w:rPr>
      <w:rFonts w:ascii="Georgia" w:eastAsia="Calibri" w:hAnsi="Georgia" w:cs="Times New Roman"/>
      <w:b/>
      <w:bCs/>
      <w:u w:val="single"/>
    </w:rPr>
  </w:style>
  <w:style w:type="paragraph" w:customStyle="1" w:styleId="StyleStyle49pt2">
    <w:name w:val="Style Style4 + 9 pt2"/>
    <w:basedOn w:val="Style4"/>
    <w:link w:val="StyleStyle49pt2Char"/>
    <w:qFormat/>
    <w:rsid w:val="0006739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6739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6739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6739B"/>
    <w:rPr>
      <w:rFonts w:ascii="Georgia" w:eastAsia="Calibri" w:hAnsi="Georgia" w:cs="Times New Roman"/>
      <w:b/>
      <w:bCs/>
      <w:u w:val="single"/>
    </w:rPr>
  </w:style>
  <w:style w:type="character" w:customStyle="1" w:styleId="23">
    <w:name w:val="23"/>
    <w:rsid w:val="0006739B"/>
    <w:rPr>
      <w:rFonts w:ascii="Times New Roman" w:hAnsi="Times New Roman" w:cs="Arial"/>
      <w:bCs/>
      <w:sz w:val="20"/>
      <w:u w:val="single"/>
      <w:lang w:val="en-US" w:eastAsia="en-US" w:bidi="ar-SA"/>
    </w:rPr>
  </w:style>
  <w:style w:type="character" w:customStyle="1" w:styleId="33">
    <w:name w:val="33"/>
    <w:rsid w:val="0006739B"/>
    <w:rPr>
      <w:rFonts w:ascii="Times New Roman" w:hAnsi="Times New Roman" w:cs="Arial"/>
      <w:b/>
      <w:bCs/>
      <w:sz w:val="20"/>
      <w:u w:val="single"/>
      <w:lang w:val="en-US" w:eastAsia="en-US" w:bidi="ar-SA"/>
    </w:rPr>
  </w:style>
  <w:style w:type="character" w:customStyle="1" w:styleId="StyleArialNarrow9pt">
    <w:name w:val="Style Arial Narrow 9 pt"/>
    <w:rsid w:val="0006739B"/>
    <w:rPr>
      <w:rFonts w:ascii="Times New Roman" w:hAnsi="Times New Roman"/>
      <w:sz w:val="20"/>
    </w:rPr>
  </w:style>
  <w:style w:type="paragraph" w:customStyle="1" w:styleId="CiteBody">
    <w:name w:val="Cite Body"/>
    <w:basedOn w:val="Normal"/>
    <w:link w:val="CiteBodyChar"/>
    <w:qFormat/>
    <w:rsid w:val="0006739B"/>
    <w:rPr>
      <w:rFonts w:eastAsia="Calibri"/>
      <w:szCs w:val="16"/>
    </w:rPr>
  </w:style>
  <w:style w:type="paragraph" w:customStyle="1" w:styleId="CiteBold">
    <w:name w:val="Cite Bold"/>
    <w:basedOn w:val="CiteBody"/>
    <w:link w:val="CiteBoldChar"/>
    <w:qFormat/>
    <w:rsid w:val="0006739B"/>
    <w:rPr>
      <w:b/>
    </w:rPr>
  </w:style>
  <w:style w:type="character" w:customStyle="1" w:styleId="CiteBodyChar">
    <w:name w:val="Cite Body Char"/>
    <w:link w:val="CiteBody"/>
    <w:rsid w:val="0006739B"/>
    <w:rPr>
      <w:rFonts w:ascii="Calibri" w:eastAsia="Calibri" w:hAnsi="Calibri" w:cs="Calibri"/>
      <w:szCs w:val="16"/>
    </w:rPr>
  </w:style>
  <w:style w:type="character" w:customStyle="1" w:styleId="CiteBoldChar">
    <w:name w:val="Cite Bold Char"/>
    <w:link w:val="CiteBold"/>
    <w:rsid w:val="0006739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6739B"/>
    <w:rPr>
      <w:rFonts w:eastAsia="Calibri"/>
      <w:u w:val="single"/>
    </w:rPr>
  </w:style>
  <w:style w:type="character" w:customStyle="1" w:styleId="StyleCardBody11ptUnderlineChar">
    <w:name w:val="Style Card Body + 11 pt Underline Char"/>
    <w:link w:val="StyleCardBody11ptUnderline"/>
    <w:rsid w:val="0006739B"/>
    <w:rPr>
      <w:rFonts w:ascii="Calibri" w:eastAsia="Calibri" w:hAnsi="Calibri" w:cs="Calibri"/>
      <w:u w:val="single"/>
    </w:rPr>
  </w:style>
  <w:style w:type="paragraph" w:customStyle="1" w:styleId="StyleStyle49pt4">
    <w:name w:val="Style Style4 + 9 pt4"/>
    <w:basedOn w:val="Style4"/>
    <w:link w:val="StyleStyle49pt4Char"/>
    <w:qFormat/>
    <w:rsid w:val="0006739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6739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6739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6739B"/>
    <w:rPr>
      <w:rFonts w:ascii="Georgia" w:eastAsia="Calibri" w:hAnsi="Georgia" w:cs="Times New Roman"/>
      <w:b/>
      <w:bCs/>
      <w:u w:val="single"/>
    </w:rPr>
  </w:style>
  <w:style w:type="character" w:customStyle="1" w:styleId="Style9ptUnderline8">
    <w:name w:val="Style 9 pt Underline8"/>
    <w:rsid w:val="0006739B"/>
    <w:rPr>
      <w:sz w:val="20"/>
      <w:u w:val="single"/>
    </w:rPr>
  </w:style>
  <w:style w:type="paragraph" w:customStyle="1" w:styleId="StyleStyle49pt5">
    <w:name w:val="Style Style4 + 9 pt5"/>
    <w:basedOn w:val="Style4"/>
    <w:link w:val="StyleStyle49pt5Char"/>
    <w:qFormat/>
    <w:rsid w:val="0006739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6739B"/>
    <w:rPr>
      <w:rFonts w:ascii="Georgia" w:eastAsia="Calibri" w:hAnsi="Georgia" w:cs="Times New Roman"/>
      <w:u w:val="single"/>
      <w:lang w:eastAsia="zh-CN"/>
    </w:rPr>
  </w:style>
  <w:style w:type="character" w:customStyle="1" w:styleId="66">
    <w:name w:val="66"/>
    <w:rsid w:val="0006739B"/>
    <w:rPr>
      <w:rFonts w:cs="Arial"/>
      <w:bCs/>
      <w:sz w:val="20"/>
      <w:u w:val="single"/>
      <w:lang w:val="en-US" w:eastAsia="en-US" w:bidi="ar-SA"/>
    </w:rPr>
  </w:style>
  <w:style w:type="character" w:customStyle="1" w:styleId="Style9ptUnderline9">
    <w:name w:val="Style 9 pt Underline9"/>
    <w:rsid w:val="0006739B"/>
    <w:rPr>
      <w:sz w:val="20"/>
      <w:u w:val="single"/>
    </w:rPr>
  </w:style>
  <w:style w:type="paragraph" w:customStyle="1" w:styleId="StyleStyle49ptBold5">
    <w:name w:val="Style Style4 + 9 pt Bold5"/>
    <w:basedOn w:val="Style4"/>
    <w:link w:val="StyleStyle49ptBold5Char"/>
    <w:qFormat/>
    <w:rsid w:val="0006739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6739B"/>
    <w:rPr>
      <w:rFonts w:ascii="Georgia" w:eastAsia="Calibri" w:hAnsi="Georgia" w:cs="Times New Roman"/>
      <w:b/>
      <w:bCs/>
      <w:u w:val="single"/>
    </w:rPr>
  </w:style>
  <w:style w:type="character" w:customStyle="1" w:styleId="Style9ptBoldUnderline4">
    <w:name w:val="Style 9 pt Bold Underline4"/>
    <w:rsid w:val="0006739B"/>
    <w:rPr>
      <w:b/>
      <w:bCs/>
      <w:sz w:val="20"/>
      <w:u w:val="single"/>
    </w:rPr>
  </w:style>
  <w:style w:type="paragraph" w:customStyle="1" w:styleId="StyleStyle49pt7">
    <w:name w:val="Style Style4 + 9 pt7"/>
    <w:basedOn w:val="Style4"/>
    <w:link w:val="StyleStyle49pt7Char"/>
    <w:qFormat/>
    <w:rsid w:val="0006739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6739B"/>
    <w:rPr>
      <w:rFonts w:ascii="Georgia" w:eastAsia="Calibri" w:hAnsi="Georgia" w:cs="Times New Roman"/>
      <w:u w:val="single"/>
      <w:lang w:eastAsia="zh-CN"/>
    </w:rPr>
  </w:style>
  <w:style w:type="character" w:customStyle="1" w:styleId="titleblue14">
    <w:name w:val="titleblue14"/>
    <w:basedOn w:val="DefaultParagraphFont"/>
    <w:rsid w:val="0006739B"/>
  </w:style>
  <w:style w:type="paragraph" w:customStyle="1" w:styleId="FONT7">
    <w:name w:val="FONT 7"/>
    <w:qFormat/>
    <w:rsid w:val="0006739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6739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6739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6739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6739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6739B"/>
    <w:rPr>
      <w:rFonts w:eastAsia="Calibri"/>
      <w:b/>
      <w:bCs/>
      <w:szCs w:val="24"/>
      <w:u w:val="single"/>
    </w:rPr>
  </w:style>
  <w:style w:type="paragraph" w:customStyle="1" w:styleId="StyleStyle49ptBold6">
    <w:name w:val="Style Style4 + 9 pt Bold6"/>
    <w:basedOn w:val="Style4"/>
    <w:link w:val="StyleStyle49ptBold6Char"/>
    <w:qFormat/>
    <w:rsid w:val="0006739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6739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6739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6739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673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6739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6739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6739B"/>
    <w:rPr>
      <w:rFonts w:asciiTheme="minorHAnsi" w:hAnsiTheme="minorHAnsi" w:cstheme="minorBidi"/>
      <w:b/>
      <w:u w:val="single"/>
    </w:rPr>
  </w:style>
  <w:style w:type="paragraph" w:customStyle="1" w:styleId="textboldChar">
    <w:name w:val="text bold Char"/>
    <w:basedOn w:val="Normal"/>
    <w:link w:val="textboldCharChar"/>
    <w:qFormat/>
    <w:rsid w:val="0006739B"/>
    <w:pPr>
      <w:ind w:left="720"/>
    </w:pPr>
    <w:rPr>
      <w:rFonts w:eastAsia="Calibri"/>
      <w:b/>
      <w:sz w:val="24"/>
      <w:u w:val="thick"/>
    </w:rPr>
  </w:style>
  <w:style w:type="character" w:customStyle="1" w:styleId="textboldCharChar">
    <w:name w:val="text bold Char Char"/>
    <w:link w:val="textboldChar"/>
    <w:rsid w:val="0006739B"/>
    <w:rPr>
      <w:rFonts w:ascii="Calibri" w:eastAsia="Calibri" w:hAnsi="Calibri" w:cs="Calibri"/>
      <w:b/>
      <w:sz w:val="24"/>
      <w:u w:val="thick"/>
    </w:rPr>
  </w:style>
  <w:style w:type="character" w:customStyle="1" w:styleId="snapnoshots">
    <w:name w:val="snap_noshots"/>
    <w:basedOn w:val="DefaultParagraphFont"/>
    <w:rsid w:val="0006739B"/>
  </w:style>
  <w:style w:type="character" w:customStyle="1" w:styleId="manchettebig2">
    <w:name w:val="manchettebig2"/>
    <w:basedOn w:val="DefaultParagraphFont"/>
    <w:rsid w:val="0006739B"/>
  </w:style>
  <w:style w:type="character" w:customStyle="1" w:styleId="cnbcsbhdcomp">
    <w:name w:val="cnbc_sbhd_comp"/>
    <w:rsid w:val="0006739B"/>
  </w:style>
  <w:style w:type="character" w:customStyle="1" w:styleId="blox-headline">
    <w:name w:val="blox-headline"/>
    <w:rsid w:val="0006739B"/>
  </w:style>
  <w:style w:type="character" w:customStyle="1" w:styleId="SmallerReal">
    <w:name w:val="SmallerReal"/>
    <w:basedOn w:val="DefaultParagraphFont"/>
    <w:uiPriority w:val="1"/>
    <w:qFormat/>
    <w:rsid w:val="0006739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6739B"/>
    <w:rPr>
      <w:rFonts w:cs="Arial"/>
      <w:b/>
      <w:bCs/>
      <w:iCs/>
      <w:sz w:val="28"/>
      <w:lang w:val="en-US" w:eastAsia="en-US"/>
    </w:rPr>
  </w:style>
  <w:style w:type="character" w:customStyle="1" w:styleId="postsubtitle">
    <w:name w:val="post_subtitle"/>
    <w:basedOn w:val="DefaultParagraphFont"/>
    <w:rsid w:val="0006739B"/>
  </w:style>
  <w:style w:type="paragraph" w:customStyle="1" w:styleId="bylinejb">
    <w:name w:val="bylinejb"/>
    <w:basedOn w:val="Normal"/>
    <w:qFormat/>
    <w:rsid w:val="0006739B"/>
    <w:pPr>
      <w:spacing w:before="100" w:beforeAutospacing="1" w:after="100" w:afterAutospacing="1"/>
    </w:pPr>
    <w:rPr>
      <w:rFonts w:ascii="Times" w:hAnsi="Times"/>
      <w:szCs w:val="20"/>
    </w:rPr>
  </w:style>
  <w:style w:type="paragraph" w:customStyle="1" w:styleId="bylineaffiliation">
    <w:name w:val="bylineaffiliation"/>
    <w:basedOn w:val="Normal"/>
    <w:qFormat/>
    <w:rsid w:val="0006739B"/>
    <w:pPr>
      <w:spacing w:before="100" w:beforeAutospacing="1" w:after="100" w:afterAutospacing="1"/>
    </w:pPr>
    <w:rPr>
      <w:rFonts w:ascii="Times" w:hAnsi="Times"/>
      <w:szCs w:val="20"/>
    </w:rPr>
  </w:style>
  <w:style w:type="character" w:customStyle="1" w:styleId="apple-tab-span">
    <w:name w:val="apple-tab-span"/>
    <w:basedOn w:val="DefaultParagraphFont"/>
    <w:rsid w:val="0006739B"/>
  </w:style>
  <w:style w:type="character" w:customStyle="1" w:styleId="action-menu-toggled-item">
    <w:name w:val="action-menu-toggled-item"/>
    <w:basedOn w:val="DefaultParagraphFont"/>
    <w:rsid w:val="0006739B"/>
    <w:rPr>
      <w:rFonts w:ascii="Times New Roman" w:hAnsi="Times New Roman"/>
    </w:rPr>
  </w:style>
  <w:style w:type="character" w:customStyle="1" w:styleId="1Tag">
    <w:name w:val="1) Tag"/>
    <w:rsid w:val="000673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673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673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673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673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6739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6739B"/>
    <w:rPr>
      <w:rFonts w:ascii="Calibri" w:eastAsia="Times New Roman" w:hAnsi="Calibri" w:cs="Calibri"/>
      <w:b/>
      <w:caps/>
      <w:sz w:val="40"/>
      <w:szCs w:val="40"/>
    </w:rPr>
  </w:style>
  <w:style w:type="character" w:styleId="SubtleReference">
    <w:name w:val="Subtle Reference"/>
    <w:basedOn w:val="DefaultParagraphFont"/>
    <w:uiPriority w:val="31"/>
    <w:qFormat/>
    <w:rsid w:val="000673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6739B"/>
    <w:rPr>
      <w:bCs/>
    </w:rPr>
  </w:style>
  <w:style w:type="paragraph" w:customStyle="1" w:styleId="Cardd">
    <w:name w:val="Cardd"/>
    <w:basedOn w:val="Normal"/>
    <w:uiPriority w:val="4"/>
    <w:qFormat/>
    <w:rsid w:val="0006739B"/>
    <w:pPr>
      <w:ind w:left="288" w:right="288"/>
    </w:pPr>
  </w:style>
  <w:style w:type="character" w:customStyle="1" w:styleId="BoxBoldUnderline">
    <w:name w:val="Box Bold Underline"/>
    <w:rsid w:val="000673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6739B"/>
    <w:rPr>
      <w:rFonts w:eastAsia="Times New Roman"/>
      <w:sz w:val="24"/>
    </w:rPr>
  </w:style>
  <w:style w:type="character" w:customStyle="1" w:styleId="NormalF6Char">
    <w:name w:val="Normal F6 Char"/>
    <w:link w:val="NormalF6"/>
    <w:rsid w:val="0006739B"/>
    <w:rPr>
      <w:rFonts w:ascii="Calibri" w:eastAsia="Times New Roman" w:hAnsi="Calibri" w:cs="Calibri"/>
      <w:sz w:val="24"/>
    </w:rPr>
  </w:style>
  <w:style w:type="paragraph" w:customStyle="1" w:styleId="TagNew">
    <w:name w:val="Tag New"/>
    <w:qFormat/>
    <w:rsid w:val="0006739B"/>
    <w:pPr>
      <w:spacing w:after="0" w:line="240" w:lineRule="auto"/>
    </w:pPr>
    <w:rPr>
      <w:rFonts w:ascii="Times New Roman" w:eastAsiaTheme="minorEastAsia" w:hAnsi="Times New Roman" w:cs="Times New Roman"/>
      <w:b/>
      <w:sz w:val="24"/>
      <w:szCs w:val="20"/>
    </w:rPr>
  </w:style>
  <w:style w:type="character" w:customStyle="1" w:styleId="moretop">
    <w:name w:val="more_top"/>
    <w:rsid w:val="0006739B"/>
  </w:style>
  <w:style w:type="paragraph" w:customStyle="1" w:styleId="TagNew0">
    <w:name w:val="Tag_New"/>
    <w:qFormat/>
    <w:rsid w:val="000673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6739B"/>
    <w:pPr>
      <w:spacing w:after="0" w:line="240" w:lineRule="auto"/>
    </w:pPr>
    <w:rPr>
      <w:rFonts w:ascii="Times New Roman" w:eastAsia="Calibri" w:hAnsi="Times New Roman" w:cs="Times New Roman"/>
      <w:b/>
      <w:sz w:val="24"/>
    </w:rPr>
  </w:style>
  <w:style w:type="paragraph" w:customStyle="1" w:styleId="FreeForm">
    <w:name w:val="Free Form"/>
    <w:autoRedefine/>
    <w:qFormat/>
    <w:rsid w:val="0006739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6739B"/>
    <w:rPr>
      <w:rFonts w:ascii="Times New Roman" w:eastAsia="Calibri" w:hAnsi="Times New Roman" w:cs="Times New Roman"/>
      <w:b/>
      <w:u w:val="single"/>
    </w:rPr>
  </w:style>
  <w:style w:type="paragraph" w:customStyle="1" w:styleId="cnnstorypgraphtxt">
    <w:name w:val="cnn_storypgraphtxt"/>
    <w:basedOn w:val="Normal"/>
    <w:qFormat/>
    <w:rsid w:val="0006739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6739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6739B"/>
  </w:style>
  <w:style w:type="character" w:customStyle="1" w:styleId="yshortcutscs4-ndcor">
    <w:name w:val="yshortcuts cs4-ndcor"/>
    <w:rsid w:val="0006739B"/>
  </w:style>
  <w:style w:type="character" w:customStyle="1" w:styleId="price">
    <w:name w:val="price"/>
    <w:rsid w:val="0006739B"/>
  </w:style>
  <w:style w:type="character" w:customStyle="1" w:styleId="price-change">
    <w:name w:val="price-change"/>
    <w:rsid w:val="0006739B"/>
  </w:style>
  <w:style w:type="character" w:customStyle="1" w:styleId="percent-change">
    <w:name w:val="percent-change"/>
    <w:rsid w:val="0006739B"/>
  </w:style>
  <w:style w:type="character" w:customStyle="1" w:styleId="bibfont">
    <w:name w:val="bibfont"/>
    <w:rsid w:val="0006739B"/>
    <w:rPr>
      <w:rFonts w:cs="Times New Roman"/>
    </w:rPr>
  </w:style>
  <w:style w:type="character" w:customStyle="1" w:styleId="bps-topic-ident">
    <w:name w:val="bps-topic-ident"/>
    <w:rsid w:val="0006739B"/>
  </w:style>
  <w:style w:type="paragraph" w:customStyle="1" w:styleId="underlined1">
    <w:name w:val="underlined1"/>
    <w:next w:val="Normal"/>
    <w:autoRedefine/>
    <w:qFormat/>
    <w:rsid w:val="000673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6739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6739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6739B"/>
    <w:rPr>
      <w:rFonts w:eastAsia="Calibri"/>
      <w:szCs w:val="20"/>
      <w:lang w:val="x-none" w:eastAsia="x-none"/>
    </w:rPr>
  </w:style>
  <w:style w:type="character" w:customStyle="1" w:styleId="CardDownSizeChar">
    <w:name w:val="CardDownSize Char"/>
    <w:link w:val="CardDownSize"/>
    <w:rsid w:val="0006739B"/>
    <w:rPr>
      <w:rFonts w:ascii="Calibri" w:eastAsia="Calibri" w:hAnsi="Calibri" w:cs="Calibri"/>
      <w:szCs w:val="20"/>
      <w:lang w:val="x-none" w:eastAsia="x-none"/>
    </w:rPr>
  </w:style>
  <w:style w:type="paragraph" w:customStyle="1" w:styleId="Citation10">
    <w:name w:val="Citation1"/>
    <w:basedOn w:val="Normal"/>
    <w:link w:val="Citation1Char"/>
    <w:qFormat/>
    <w:rsid w:val="0006739B"/>
    <w:rPr>
      <w:rFonts w:eastAsia="Calibri"/>
      <w:b/>
      <w:sz w:val="24"/>
      <w:u w:val="single"/>
      <w:lang w:val="x-none" w:eastAsia="x-none"/>
    </w:rPr>
  </w:style>
  <w:style w:type="character" w:customStyle="1" w:styleId="Citation1Char">
    <w:name w:val="Citation1 Char"/>
    <w:link w:val="Citation10"/>
    <w:rsid w:val="0006739B"/>
    <w:rPr>
      <w:rFonts w:ascii="Calibri" w:eastAsia="Calibri" w:hAnsi="Calibri" w:cs="Calibri"/>
      <w:b/>
      <w:sz w:val="24"/>
      <w:u w:val="single"/>
      <w:lang w:val="x-none" w:eastAsia="x-none"/>
    </w:rPr>
  </w:style>
  <w:style w:type="paragraph" w:customStyle="1" w:styleId="Tagline1">
    <w:name w:val="Tagline"/>
    <w:basedOn w:val="Normal"/>
    <w:link w:val="TaglineChar"/>
    <w:qFormat/>
    <w:rsid w:val="0006739B"/>
    <w:rPr>
      <w:rFonts w:eastAsia="Calibri"/>
      <w:b/>
      <w:sz w:val="24"/>
      <w:lang w:val="x-none" w:eastAsia="x-none"/>
    </w:rPr>
  </w:style>
  <w:style w:type="character" w:customStyle="1" w:styleId="TaglineChar">
    <w:name w:val="Tagline Char"/>
    <w:link w:val="Tagline1"/>
    <w:rsid w:val="0006739B"/>
    <w:rPr>
      <w:rFonts w:ascii="Calibri" w:eastAsia="Calibri" w:hAnsi="Calibri" w:cs="Calibri"/>
      <w:b/>
      <w:sz w:val="24"/>
      <w:lang w:val="x-none" w:eastAsia="x-none"/>
    </w:rPr>
  </w:style>
  <w:style w:type="character" w:customStyle="1" w:styleId="boldciteChar1">
    <w:name w:val="bold cite Char1"/>
    <w:rsid w:val="0006739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6739B"/>
  </w:style>
  <w:style w:type="paragraph" w:customStyle="1" w:styleId="Irrelevant6font">
    <w:name w:val="Irrelevant (6 font)"/>
    <w:basedOn w:val="Normal"/>
    <w:link w:val="Irrelevant6fontChar"/>
    <w:qFormat/>
    <w:rsid w:val="0006739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6739B"/>
    <w:rPr>
      <w:rFonts w:ascii="Calibri" w:eastAsia="Times New Roman" w:hAnsi="Calibri" w:cs="Calibri"/>
      <w:sz w:val="12"/>
      <w:szCs w:val="12"/>
    </w:rPr>
  </w:style>
  <w:style w:type="paragraph" w:customStyle="1" w:styleId="Non-NavPanelTag">
    <w:name w:val="Non-Nav Panel Tag"/>
    <w:basedOn w:val="Normal"/>
    <w:qFormat/>
    <w:rsid w:val="0006739B"/>
    <w:rPr>
      <w:b/>
      <w:sz w:val="26"/>
    </w:rPr>
  </w:style>
  <w:style w:type="character" w:customStyle="1" w:styleId="Hyperlink3">
    <w:name w:val="Hyperlink.3"/>
    <w:basedOn w:val="DefaultParagraphFont"/>
    <w:rsid w:val="0006739B"/>
    <w:rPr>
      <w:sz w:val="18"/>
      <w:szCs w:val="18"/>
    </w:rPr>
  </w:style>
  <w:style w:type="character" w:customStyle="1" w:styleId="Hyperlink4">
    <w:name w:val="Hyperlink.4"/>
    <w:basedOn w:val="DefaultParagraphFont"/>
    <w:rsid w:val="0006739B"/>
    <w:rPr>
      <w:sz w:val="18"/>
      <w:szCs w:val="18"/>
    </w:rPr>
  </w:style>
  <w:style w:type="paragraph" w:customStyle="1" w:styleId="StyleHeading4TagNotBold">
    <w:name w:val="Style Heading 4Tag + Not Bold"/>
    <w:basedOn w:val="Heading4"/>
    <w:qFormat/>
    <w:rsid w:val="0006739B"/>
  </w:style>
  <w:style w:type="paragraph" w:customStyle="1" w:styleId="Aa">
    <w:name w:val="A"/>
    <w:basedOn w:val="Default"/>
    <w:next w:val="Default"/>
    <w:qFormat/>
    <w:rsid w:val="0006739B"/>
    <w:rPr>
      <w:color w:val="auto"/>
      <w:szCs w:val="22"/>
      <w:lang w:bidi="en-US"/>
    </w:rPr>
  </w:style>
  <w:style w:type="character" w:customStyle="1" w:styleId="ac">
    <w:name w:val="••••"/>
    <w:rsid w:val="0006739B"/>
    <w:rPr>
      <w:color w:val="000000"/>
    </w:rPr>
  </w:style>
  <w:style w:type="character" w:customStyle="1" w:styleId="UL-Bold">
    <w:name w:val="UL-Bold"/>
    <w:basedOn w:val="DefaultParagraphFont"/>
    <w:rsid w:val="0006739B"/>
    <w:rPr>
      <w:u w:val="thick"/>
    </w:rPr>
  </w:style>
  <w:style w:type="character" w:customStyle="1" w:styleId="UL-None">
    <w:name w:val="UL-None"/>
    <w:basedOn w:val="DefaultParagraphFont"/>
    <w:rsid w:val="0006739B"/>
    <w:rPr>
      <w:u w:val="none"/>
    </w:rPr>
  </w:style>
  <w:style w:type="character" w:customStyle="1" w:styleId="FontStyle19">
    <w:name w:val="Font Style19"/>
    <w:basedOn w:val="DefaultParagraphFont"/>
    <w:uiPriority w:val="99"/>
    <w:rsid w:val="0006739B"/>
    <w:rPr>
      <w:rFonts w:ascii="Times New Roman" w:hAnsi="Times New Roman" w:cs="Times New Roman"/>
      <w:sz w:val="18"/>
      <w:szCs w:val="18"/>
    </w:rPr>
  </w:style>
  <w:style w:type="character" w:customStyle="1" w:styleId="UnderlineBox">
    <w:name w:val="Underline + Box"/>
    <w:uiPriority w:val="1"/>
    <w:qFormat/>
    <w:rsid w:val="0006739B"/>
    <w:rPr>
      <w:rFonts w:ascii="Georgia" w:hAnsi="Georgia"/>
      <w:b w:val="0"/>
      <w:sz w:val="22"/>
      <w:u w:val="single"/>
      <w:bdr w:val="single" w:sz="4" w:space="0" w:color="auto"/>
    </w:rPr>
  </w:style>
  <w:style w:type="paragraph" w:customStyle="1" w:styleId="ALLCAPS">
    <w:name w:val="ALL CAPS"/>
    <w:basedOn w:val="Normal"/>
    <w:qFormat/>
    <w:rsid w:val="0006739B"/>
    <w:rPr>
      <w:rFonts w:eastAsia="Times New Roman"/>
      <w:b/>
      <w:caps/>
      <w:szCs w:val="20"/>
    </w:rPr>
  </w:style>
  <w:style w:type="character" w:customStyle="1" w:styleId="kn">
    <w:name w:val="kn"/>
    <w:basedOn w:val="DefaultParagraphFont"/>
    <w:rsid w:val="0006739B"/>
  </w:style>
  <w:style w:type="paragraph" w:customStyle="1" w:styleId="StyleCardworksLinespacingsingle">
    <w:name w:val="Style Card works + Line spacing:  single"/>
    <w:basedOn w:val="Normal"/>
    <w:link w:val="StyleCardworksLinespacingsingleChar"/>
    <w:qFormat/>
    <w:rsid w:val="0006739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6739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673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6739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6739B"/>
    <w:rPr>
      <w:rFonts w:ascii="Verdana" w:hAnsi="Verdana" w:hint="default"/>
      <w:color w:val="000000"/>
      <w:sz w:val="16"/>
      <w:szCs w:val="16"/>
    </w:rPr>
  </w:style>
  <w:style w:type="character" w:customStyle="1" w:styleId="TagCharCharCharChar0">
    <w:name w:val="Tag Char Char Char Char"/>
    <w:basedOn w:val="DefaultParagraphFont"/>
    <w:rsid w:val="0006739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6739B"/>
  </w:style>
  <w:style w:type="character" w:customStyle="1" w:styleId="BoldandUnderlineChar1Char2">
    <w:name w:val="Bold and Underline Char1 Char2"/>
    <w:basedOn w:val="DefaultParagraphFont"/>
    <w:rsid w:val="0006739B"/>
  </w:style>
  <w:style w:type="character" w:customStyle="1" w:styleId="BoldandUnderlineCharChar1">
    <w:name w:val="Bold and Underline Char Char1"/>
    <w:basedOn w:val="DefaultParagraphFont"/>
    <w:rsid w:val="0006739B"/>
  </w:style>
  <w:style w:type="character" w:customStyle="1" w:styleId="review">
    <w:name w:val="review"/>
    <w:basedOn w:val="DefaultParagraphFont"/>
    <w:rsid w:val="0006739B"/>
  </w:style>
  <w:style w:type="character" w:customStyle="1" w:styleId="feature2caption">
    <w:name w:val="feature2caption"/>
    <w:basedOn w:val="DefaultParagraphFont"/>
    <w:rsid w:val="0006739B"/>
  </w:style>
  <w:style w:type="character" w:customStyle="1" w:styleId="style22">
    <w:name w:val="style2"/>
    <w:basedOn w:val="DefaultParagraphFont"/>
    <w:rsid w:val="0006739B"/>
  </w:style>
  <w:style w:type="character" w:customStyle="1" w:styleId="StyleStyleBoldUnderlineUnderlineIntenseEmphasis1apple-style-2">
    <w:name w:val="Style Style Bold UnderlineUnderlineIntense Emphasis1apple-style-...2"/>
    <w:basedOn w:val="DefaultParagraphFont"/>
    <w:rsid w:val="0006739B"/>
  </w:style>
  <w:style w:type="character" w:customStyle="1" w:styleId="StyleStyleBoldUnderlineUnderlineIntenseEmphasis1apple-style-1">
    <w:name w:val="Style Style Bold UnderlineUnderlineIntense Emphasis1apple-style-...1"/>
    <w:basedOn w:val="DefaultParagraphFont"/>
    <w:rsid w:val="0006739B"/>
    <w:rPr>
      <w:b w:val="0"/>
      <w:bCs w:val="0"/>
      <w:sz w:val="14"/>
      <w:u w:val="none"/>
    </w:rPr>
  </w:style>
  <w:style w:type="character" w:customStyle="1" w:styleId="lrdctspkr">
    <w:name w:val="lr_dct_spkr"/>
    <w:basedOn w:val="DefaultParagraphFont"/>
    <w:rsid w:val="0006739B"/>
  </w:style>
  <w:style w:type="character" w:customStyle="1" w:styleId="lrdctlblinl">
    <w:name w:val="lr_dct_lbl_inl"/>
    <w:basedOn w:val="DefaultParagraphFont"/>
    <w:rsid w:val="0006739B"/>
  </w:style>
  <w:style w:type="character" w:customStyle="1" w:styleId="lrdctlblblk">
    <w:name w:val="lr_dct_lbl_blk"/>
    <w:basedOn w:val="DefaultParagraphFont"/>
    <w:rsid w:val="0006739B"/>
  </w:style>
  <w:style w:type="character" w:customStyle="1" w:styleId="bnp-articles-title1">
    <w:name w:val="bnp-articles-title1"/>
    <w:basedOn w:val="DefaultParagraphFont"/>
    <w:rsid w:val="0006739B"/>
    <w:rPr>
      <w:rFonts w:ascii="Verdana" w:hAnsi="Verdana" w:hint="default"/>
      <w:b/>
      <w:bCs/>
      <w:color w:val="545454"/>
      <w:sz w:val="12"/>
      <w:szCs w:val="12"/>
    </w:rPr>
  </w:style>
  <w:style w:type="character" w:customStyle="1" w:styleId="featuretext">
    <w:name w:val="featuretext"/>
    <w:basedOn w:val="DefaultParagraphFont"/>
    <w:rsid w:val="0006739B"/>
  </w:style>
  <w:style w:type="character" w:customStyle="1" w:styleId="relatedtext">
    <w:name w:val="related_text"/>
    <w:basedOn w:val="DefaultParagraphFont"/>
    <w:rsid w:val="0006739B"/>
  </w:style>
  <w:style w:type="character" w:customStyle="1" w:styleId="fullpost">
    <w:name w:val="fullpost"/>
    <w:basedOn w:val="DefaultParagraphFont"/>
    <w:rsid w:val="0006739B"/>
  </w:style>
  <w:style w:type="character" w:customStyle="1" w:styleId="bcktital">
    <w:name w:val="bcktital"/>
    <w:basedOn w:val="DefaultParagraphFont"/>
    <w:rsid w:val="0006739B"/>
  </w:style>
  <w:style w:type="character" w:customStyle="1" w:styleId="bcktital0">
    <w:name w:val="bckt_ital"/>
    <w:basedOn w:val="DefaultParagraphFont"/>
    <w:rsid w:val="0006739B"/>
  </w:style>
  <w:style w:type="character" w:customStyle="1" w:styleId="fwanimclass">
    <w:name w:val="fwanim_class"/>
    <w:basedOn w:val="DefaultParagraphFont"/>
    <w:rsid w:val="0006739B"/>
  </w:style>
  <w:style w:type="character" w:customStyle="1" w:styleId="CharChar8">
    <w:name w:val="Char Char8"/>
    <w:basedOn w:val="DefaultParagraphFont"/>
    <w:rsid w:val="0006739B"/>
    <w:rPr>
      <w:rFonts w:ascii="Lucida Grande" w:hAnsi="Lucida Grande" w:cs="Times New Roman"/>
    </w:rPr>
  </w:style>
  <w:style w:type="character" w:customStyle="1" w:styleId="DebateTagChar0">
    <w:name w:val="DebateTag Char"/>
    <w:basedOn w:val="DefaultParagraphFont"/>
    <w:rsid w:val="0006739B"/>
    <w:rPr>
      <w:rFonts w:eastAsia="Calibri"/>
      <w:b/>
      <w:sz w:val="24"/>
      <w:szCs w:val="24"/>
      <w:lang w:val="en-US" w:eastAsia="en-US" w:bidi="ar-SA"/>
    </w:rPr>
  </w:style>
  <w:style w:type="paragraph" w:customStyle="1" w:styleId="DebateHeaderFinal">
    <w:name w:val="DebateHeaderFinal"/>
    <w:basedOn w:val="Heading1"/>
    <w:qFormat/>
    <w:rsid w:val="0006739B"/>
    <w:pPr>
      <w:spacing w:line="276" w:lineRule="auto"/>
      <w:jc w:val="left"/>
    </w:pPr>
    <w:rPr>
      <w:rFonts w:eastAsia="Times New Roman" w:cs="Times New Roman"/>
      <w:sz w:val="36"/>
      <w:szCs w:val="36"/>
    </w:rPr>
  </w:style>
  <w:style w:type="character" w:customStyle="1" w:styleId="DebateHeaderFinalChar">
    <w:name w:val="DebateHeaderFinal Char"/>
    <w:rsid w:val="0006739B"/>
    <w:rPr>
      <w:b/>
      <w:bCs/>
      <w:sz w:val="36"/>
      <w:szCs w:val="36"/>
      <w:u w:val="single"/>
      <w:lang w:val="en-US" w:eastAsia="en-US" w:bidi="ar-SA"/>
    </w:rPr>
  </w:style>
  <w:style w:type="paragraph" w:customStyle="1" w:styleId="HeaderInitial0">
    <w:name w:val="HeaderInitial"/>
    <w:basedOn w:val="Normal"/>
    <w:qFormat/>
    <w:rsid w:val="0006739B"/>
    <w:pPr>
      <w:jc w:val="center"/>
      <w:outlineLvl w:val="0"/>
    </w:pPr>
    <w:rPr>
      <w:rFonts w:ascii="Garamond" w:hAnsi="Garamond"/>
      <w:b/>
      <w:caps/>
      <w:sz w:val="28"/>
    </w:rPr>
  </w:style>
  <w:style w:type="character" w:customStyle="1" w:styleId="FooterChar2">
    <w:name w:val="Footer Char2"/>
    <w:basedOn w:val="DefaultParagraphFont"/>
    <w:rsid w:val="0006739B"/>
    <w:rPr>
      <w:rFonts w:eastAsia="MS Mincho"/>
      <w:sz w:val="24"/>
      <w:szCs w:val="24"/>
      <w:lang w:val="en-US" w:eastAsia="ja-JP" w:bidi="ar-SA"/>
    </w:rPr>
  </w:style>
  <w:style w:type="character" w:customStyle="1" w:styleId="BalloonTextChar2">
    <w:name w:val="Balloon Text Char2"/>
    <w:basedOn w:val="DefaultParagraphFont"/>
    <w:rsid w:val="0006739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6739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6739B"/>
    <w:rPr>
      <w:rFonts w:ascii="Cambria" w:hAnsi="Cambria"/>
      <w:sz w:val="24"/>
      <w:lang w:val="en-US" w:eastAsia="en-US" w:bidi="ar-SA"/>
    </w:rPr>
  </w:style>
  <w:style w:type="paragraph" w:customStyle="1" w:styleId="Normalspacing">
    <w:name w:val="Normal + spacing"/>
    <w:basedOn w:val="StyleLinespacingDouble"/>
    <w:qFormat/>
    <w:rsid w:val="0006739B"/>
  </w:style>
  <w:style w:type="character" w:customStyle="1" w:styleId="NormalspacingChar">
    <w:name w:val="Normal + spacing Char"/>
    <w:basedOn w:val="StyleLinespacingDoubleChar"/>
    <w:rsid w:val="0006739B"/>
    <w:rPr>
      <w:rFonts w:ascii="Cambria" w:hAnsi="Cambria"/>
      <w:sz w:val="24"/>
      <w:lang w:val="en-US" w:eastAsia="en-US" w:bidi="ar-SA"/>
    </w:rPr>
  </w:style>
  <w:style w:type="character" w:customStyle="1" w:styleId="textbold0">
    <w:name w:val="textbold"/>
    <w:basedOn w:val="DefaultParagraphFont"/>
    <w:rsid w:val="0006739B"/>
  </w:style>
  <w:style w:type="character" w:customStyle="1" w:styleId="textitalics">
    <w:name w:val="textitalics"/>
    <w:basedOn w:val="DefaultParagraphFont"/>
    <w:rsid w:val="0006739B"/>
  </w:style>
  <w:style w:type="paragraph" w:customStyle="1" w:styleId="lastpar">
    <w:name w:val="lastpar"/>
    <w:basedOn w:val="Normal"/>
    <w:qFormat/>
    <w:rsid w:val="0006739B"/>
    <w:pPr>
      <w:spacing w:before="100" w:beforeAutospacing="1" w:after="100" w:afterAutospacing="1"/>
    </w:pPr>
    <w:rPr>
      <w:sz w:val="24"/>
    </w:rPr>
  </w:style>
  <w:style w:type="table" w:styleId="TableClassic1">
    <w:name w:val="Table Classic 1"/>
    <w:basedOn w:val="TableNormal"/>
    <w:rsid w:val="0006739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6739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6739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6739B"/>
    <w:pPr>
      <w:tabs>
        <w:tab w:val="left" w:pos="9450"/>
      </w:tabs>
    </w:pPr>
    <w:rPr>
      <w:rFonts w:eastAsia="SimSun"/>
      <w:b/>
      <w:sz w:val="24"/>
    </w:rPr>
  </w:style>
  <w:style w:type="character" w:customStyle="1" w:styleId="BoldunderlineChar4">
    <w:name w:val="Bold/underline Char"/>
    <w:basedOn w:val="DefaultParagraphFont"/>
    <w:rsid w:val="0006739B"/>
    <w:rPr>
      <w:rFonts w:eastAsia="SimSun"/>
      <w:b/>
      <w:sz w:val="24"/>
      <w:szCs w:val="24"/>
      <w:lang w:val="en-US" w:eastAsia="en-US" w:bidi="ar-SA"/>
    </w:rPr>
  </w:style>
  <w:style w:type="paragraph" w:customStyle="1" w:styleId="TableContents">
    <w:name w:val="Table Contents"/>
    <w:basedOn w:val="Normal"/>
    <w:qFormat/>
    <w:rsid w:val="0006739B"/>
    <w:pPr>
      <w:suppressLineNumbers/>
      <w:tabs>
        <w:tab w:val="left" w:pos="9450"/>
      </w:tabs>
      <w:suppressAutoHyphens/>
    </w:pPr>
    <w:rPr>
      <w:rFonts w:eastAsia="Arial Unicode MS"/>
      <w:kern w:val="1"/>
      <w:sz w:val="24"/>
    </w:rPr>
  </w:style>
  <w:style w:type="paragraph" w:customStyle="1" w:styleId="faketag">
    <w:name w:val="fake tag"/>
    <w:basedOn w:val="Heading1"/>
    <w:qFormat/>
    <w:rsid w:val="0006739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6739B"/>
    <w:pPr>
      <w:tabs>
        <w:tab w:val="left" w:pos="9450"/>
      </w:tabs>
      <w:jc w:val="center"/>
    </w:pPr>
    <w:rPr>
      <w:rFonts w:ascii="Verdana" w:hAnsi="Verdana"/>
      <w:sz w:val="24"/>
    </w:rPr>
  </w:style>
  <w:style w:type="paragraph" w:customStyle="1" w:styleId="heading1fake0">
    <w:name w:val="heading 1 fake"/>
    <w:basedOn w:val="Heading1"/>
    <w:autoRedefine/>
    <w:qFormat/>
    <w:rsid w:val="0006739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6739B"/>
    <w:pPr>
      <w:tabs>
        <w:tab w:val="left" w:pos="9450"/>
      </w:tabs>
    </w:pPr>
    <w:rPr>
      <w:szCs w:val="20"/>
    </w:rPr>
  </w:style>
  <w:style w:type="character" w:customStyle="1" w:styleId="textCharChar1">
    <w:name w:val="text Char Char1"/>
    <w:basedOn w:val="DefaultParagraphFont"/>
    <w:rsid w:val="0006739B"/>
    <w:rPr>
      <w:sz w:val="18"/>
      <w:szCs w:val="24"/>
      <w:lang w:val="en-US" w:eastAsia="en-US" w:bidi="ar-SA"/>
    </w:rPr>
  </w:style>
  <w:style w:type="character" w:customStyle="1" w:styleId="text1CharChar">
    <w:name w:val="text1 Char Char"/>
    <w:basedOn w:val="DefaultParagraphFont"/>
    <w:rsid w:val="0006739B"/>
    <w:rPr>
      <w:lang w:val="en-US" w:eastAsia="en-US" w:bidi="ar-SA"/>
    </w:rPr>
  </w:style>
  <w:style w:type="character" w:customStyle="1" w:styleId="textCharChar">
    <w:name w:val="text Char Char"/>
    <w:basedOn w:val="DefaultParagraphFont"/>
    <w:rsid w:val="0006739B"/>
    <w:rPr>
      <w:sz w:val="18"/>
      <w:szCs w:val="24"/>
      <w:lang w:val="en-US" w:eastAsia="en-US" w:bidi="ar-SA"/>
    </w:rPr>
  </w:style>
  <w:style w:type="character" w:customStyle="1" w:styleId="normalloose1">
    <w:name w:val="normalloose1"/>
    <w:basedOn w:val="DefaultParagraphFont"/>
    <w:rsid w:val="0006739B"/>
    <w:rPr>
      <w:sz w:val="20"/>
      <w:szCs w:val="20"/>
    </w:rPr>
  </w:style>
  <w:style w:type="paragraph" w:customStyle="1" w:styleId="printerheadline">
    <w:name w:val="printer_headline"/>
    <w:basedOn w:val="Normal"/>
    <w:qFormat/>
    <w:rsid w:val="0006739B"/>
    <w:pPr>
      <w:tabs>
        <w:tab w:val="left" w:pos="9450"/>
      </w:tabs>
      <w:spacing w:before="100" w:beforeAutospacing="1" w:after="100" w:afterAutospacing="1"/>
    </w:pPr>
    <w:rPr>
      <w:sz w:val="24"/>
    </w:rPr>
  </w:style>
  <w:style w:type="paragraph" w:customStyle="1" w:styleId="help">
    <w:name w:val="help"/>
    <w:basedOn w:val="Normal"/>
    <w:qFormat/>
    <w:rsid w:val="0006739B"/>
    <w:pPr>
      <w:tabs>
        <w:tab w:val="left" w:pos="9450"/>
      </w:tabs>
      <w:spacing w:before="100" w:beforeAutospacing="1" w:after="100" w:afterAutospacing="1"/>
    </w:pPr>
    <w:rPr>
      <w:sz w:val="24"/>
    </w:rPr>
  </w:style>
  <w:style w:type="character" w:customStyle="1" w:styleId="sponsoredadtext">
    <w:name w:val="sponsoredadtext"/>
    <w:basedOn w:val="DefaultParagraphFont"/>
    <w:rsid w:val="0006739B"/>
  </w:style>
  <w:style w:type="character" w:customStyle="1" w:styleId="georgia">
    <w:name w:val="georgia"/>
    <w:basedOn w:val="DefaultParagraphFont"/>
    <w:rsid w:val="0006739B"/>
  </w:style>
  <w:style w:type="character" w:customStyle="1" w:styleId="isdefault">
    <w:name w:val="isdefault"/>
    <w:basedOn w:val="DefaultParagraphFont"/>
    <w:rsid w:val="0006739B"/>
  </w:style>
  <w:style w:type="character" w:customStyle="1" w:styleId="arial">
    <w:name w:val="arial"/>
    <w:basedOn w:val="DefaultParagraphFont"/>
    <w:rsid w:val="0006739B"/>
  </w:style>
  <w:style w:type="character" w:customStyle="1" w:styleId="pipe">
    <w:name w:val="pipe"/>
    <w:basedOn w:val="DefaultParagraphFont"/>
    <w:rsid w:val="0006739B"/>
  </w:style>
  <w:style w:type="paragraph" w:customStyle="1" w:styleId="dtlcomment">
    <w:name w:val="dtlcomment"/>
    <w:basedOn w:val="Normal"/>
    <w:qFormat/>
    <w:rsid w:val="0006739B"/>
    <w:pPr>
      <w:tabs>
        <w:tab w:val="left" w:pos="9450"/>
      </w:tabs>
      <w:spacing w:before="100" w:beforeAutospacing="1" w:after="100" w:afterAutospacing="1"/>
    </w:pPr>
    <w:rPr>
      <w:sz w:val="24"/>
    </w:rPr>
  </w:style>
  <w:style w:type="character" w:customStyle="1" w:styleId="writername">
    <w:name w:val="writername"/>
    <w:basedOn w:val="DefaultParagraphFont"/>
    <w:rsid w:val="0006739B"/>
  </w:style>
  <w:style w:type="character" w:customStyle="1" w:styleId="CharChar18">
    <w:name w:val="Char Char18"/>
    <w:basedOn w:val="DefaultParagraphFont"/>
    <w:rsid w:val="0006739B"/>
    <w:rPr>
      <w:sz w:val="16"/>
      <w:szCs w:val="24"/>
      <w:lang w:val="en-US" w:eastAsia="en-US" w:bidi="ar-SA"/>
    </w:rPr>
  </w:style>
  <w:style w:type="character" w:customStyle="1" w:styleId="CharChar24">
    <w:name w:val="Char Char24"/>
    <w:basedOn w:val="DefaultParagraphFont"/>
    <w:rsid w:val="0006739B"/>
    <w:rPr>
      <w:b/>
      <w:bCs/>
      <w:sz w:val="28"/>
      <w:szCs w:val="28"/>
      <w:lang w:val="en-US" w:eastAsia="en-US" w:bidi="ar-SA"/>
    </w:rPr>
  </w:style>
  <w:style w:type="character" w:customStyle="1" w:styleId="ln2">
    <w:name w:val="ln2"/>
    <w:basedOn w:val="DefaultParagraphFont"/>
    <w:rsid w:val="0006739B"/>
  </w:style>
  <w:style w:type="paragraph" w:customStyle="1" w:styleId="StyleStyle1">
    <w:name w:val="Style Style1 +"/>
    <w:basedOn w:val="Normal"/>
    <w:qFormat/>
    <w:rsid w:val="0006739B"/>
    <w:rPr>
      <w:sz w:val="24"/>
    </w:rPr>
  </w:style>
  <w:style w:type="character" w:customStyle="1" w:styleId="StyleStyle1Char">
    <w:name w:val="Style Style1 + Char"/>
    <w:basedOn w:val="Style1Char"/>
    <w:rsid w:val="0006739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6739B"/>
  </w:style>
  <w:style w:type="character" w:customStyle="1" w:styleId="CharChar16">
    <w:name w:val="Char Char16"/>
    <w:basedOn w:val="DefaultParagraphFont"/>
    <w:rsid w:val="0006739B"/>
    <w:rPr>
      <w:rFonts w:ascii="Cambria" w:hAnsi="Cambria"/>
      <w:lang w:val="en-US" w:eastAsia="en-US" w:bidi="ar-SA"/>
    </w:rPr>
  </w:style>
  <w:style w:type="character" w:customStyle="1" w:styleId="CharChar15">
    <w:name w:val="Char Char15"/>
    <w:basedOn w:val="CharChar16"/>
    <w:rsid w:val="0006739B"/>
    <w:rPr>
      <w:rFonts w:ascii="Cambria" w:hAnsi="Cambria"/>
      <w:b/>
      <w:bCs/>
      <w:lang w:val="en-US" w:eastAsia="en-US" w:bidi="ar-SA"/>
    </w:rPr>
  </w:style>
  <w:style w:type="character" w:customStyle="1" w:styleId="CharChar14">
    <w:name w:val="Char Char14"/>
    <w:basedOn w:val="DefaultParagraphFont"/>
    <w:rsid w:val="0006739B"/>
    <w:rPr>
      <w:rFonts w:ascii="Tahoma" w:hAnsi="Tahoma" w:cs="Tahoma"/>
      <w:sz w:val="16"/>
      <w:szCs w:val="16"/>
      <w:lang w:val="en-US" w:eastAsia="en-US" w:bidi="ar-SA"/>
    </w:rPr>
  </w:style>
  <w:style w:type="character" w:customStyle="1" w:styleId="CharChar13">
    <w:name w:val="Char Char13"/>
    <w:basedOn w:val="DefaultParagraphFont"/>
    <w:rsid w:val="0006739B"/>
    <w:rPr>
      <w:rFonts w:ascii="Cambria" w:hAnsi="Cambria"/>
      <w:lang w:val="en-US" w:eastAsia="en-US" w:bidi="ar-SA"/>
    </w:rPr>
  </w:style>
  <w:style w:type="paragraph" w:customStyle="1" w:styleId="normalChar1">
    <w:name w:val="normal Char"/>
    <w:basedOn w:val="Normal"/>
    <w:qFormat/>
    <w:rsid w:val="0006739B"/>
  </w:style>
  <w:style w:type="character" w:customStyle="1" w:styleId="cardtextsmallCharChar">
    <w:name w:val="card text small Char Char"/>
    <w:basedOn w:val="DefaultParagraphFont"/>
    <w:rsid w:val="0006739B"/>
    <w:rPr>
      <w:rFonts w:ascii="Arial Narrow" w:hAnsi="Arial Narrow" w:cs="Times New Roman"/>
      <w:sz w:val="16"/>
    </w:rPr>
  </w:style>
  <w:style w:type="character" w:customStyle="1" w:styleId="reportbody1">
    <w:name w:val="reportbody1"/>
    <w:basedOn w:val="DefaultParagraphFont"/>
    <w:rsid w:val="0006739B"/>
    <w:rPr>
      <w:rFonts w:ascii="Tahoma" w:hAnsi="Tahoma" w:cs="Tahoma" w:hint="default"/>
      <w:color w:val="000000"/>
      <w:sz w:val="14"/>
      <w:szCs w:val="14"/>
    </w:rPr>
  </w:style>
  <w:style w:type="character" w:customStyle="1" w:styleId="TagChar4">
    <w:name w:val="Tag Char4"/>
    <w:basedOn w:val="DefaultParagraphFont"/>
    <w:rsid w:val="0006739B"/>
    <w:rPr>
      <w:b/>
      <w:sz w:val="26"/>
      <w:szCs w:val="24"/>
      <w:lang w:val="en-US" w:eastAsia="en-US" w:bidi="ar-SA"/>
    </w:rPr>
  </w:style>
  <w:style w:type="paragraph" w:customStyle="1" w:styleId="SmallTextGaramond">
    <w:name w:val="Small Text Garamond"/>
    <w:basedOn w:val="Normal"/>
    <w:qFormat/>
    <w:rsid w:val="0006739B"/>
    <w:pPr>
      <w:suppressAutoHyphens/>
      <w:contextualSpacing/>
    </w:pPr>
    <w:rPr>
      <w:rFonts w:ascii="Garamond" w:hAnsi="Garamond"/>
      <w:szCs w:val="18"/>
    </w:rPr>
  </w:style>
  <w:style w:type="paragraph" w:customStyle="1" w:styleId="Taglines">
    <w:name w:val="Taglines"/>
    <w:basedOn w:val="Heading2"/>
    <w:qFormat/>
    <w:rsid w:val="0006739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6739B"/>
    <w:rPr>
      <w:rFonts w:cs="Arial"/>
      <w:bCs/>
      <w:iCs/>
      <w:szCs w:val="22"/>
      <w:lang w:val="en-US" w:eastAsia="en-US" w:bidi="ar-SA"/>
    </w:rPr>
  </w:style>
  <w:style w:type="paragraph" w:customStyle="1" w:styleId="listterm">
    <w:name w:val="listterm"/>
    <w:basedOn w:val="Normal"/>
    <w:qFormat/>
    <w:rsid w:val="0006739B"/>
    <w:pPr>
      <w:spacing w:before="100" w:beforeAutospacing="1" w:after="100" w:afterAutospacing="1"/>
    </w:pPr>
    <w:rPr>
      <w:sz w:val="24"/>
    </w:rPr>
  </w:style>
  <w:style w:type="character" w:customStyle="1" w:styleId="WW8Num2z0">
    <w:name w:val="WW8Num2z0"/>
    <w:rsid w:val="0006739B"/>
    <w:rPr>
      <w:rFonts w:ascii="Garamond" w:hAnsi="Garamond"/>
    </w:rPr>
  </w:style>
  <w:style w:type="character" w:customStyle="1" w:styleId="WW8Num3z0">
    <w:name w:val="WW8Num3z0"/>
    <w:rsid w:val="0006739B"/>
    <w:rPr>
      <w:rFonts w:ascii="Garamond" w:hAnsi="Garamond"/>
    </w:rPr>
  </w:style>
  <w:style w:type="character" w:customStyle="1" w:styleId="WW8Num4z1">
    <w:name w:val="WW8Num4z1"/>
    <w:rsid w:val="0006739B"/>
    <w:rPr>
      <w:rFonts w:ascii="Garamond" w:hAnsi="Garamond"/>
    </w:rPr>
  </w:style>
  <w:style w:type="character" w:customStyle="1" w:styleId="WW8Num5z0">
    <w:name w:val="WW8Num5z0"/>
    <w:rsid w:val="0006739B"/>
    <w:rPr>
      <w:rFonts w:ascii="Garamond" w:hAnsi="Garamond"/>
    </w:rPr>
  </w:style>
  <w:style w:type="character" w:customStyle="1" w:styleId="WW8Num6z0">
    <w:name w:val="WW8Num6z0"/>
    <w:rsid w:val="0006739B"/>
    <w:rPr>
      <w:rFonts w:ascii="Symbol" w:hAnsi="Symbol"/>
    </w:rPr>
  </w:style>
  <w:style w:type="character" w:customStyle="1" w:styleId="WW8Num7z0">
    <w:name w:val="WW8Num7z0"/>
    <w:rsid w:val="0006739B"/>
    <w:rPr>
      <w:rFonts w:ascii="Symbol" w:hAnsi="Symbol"/>
    </w:rPr>
  </w:style>
  <w:style w:type="character" w:customStyle="1" w:styleId="WW8Num8z0">
    <w:name w:val="WW8Num8z0"/>
    <w:rsid w:val="0006739B"/>
    <w:rPr>
      <w:rFonts w:ascii="Symbol" w:hAnsi="Symbol"/>
    </w:rPr>
  </w:style>
  <w:style w:type="character" w:customStyle="1" w:styleId="WW8Num9z0">
    <w:name w:val="WW8Num9z0"/>
    <w:rsid w:val="0006739B"/>
    <w:rPr>
      <w:rFonts w:ascii="Symbol" w:hAnsi="Symbol"/>
    </w:rPr>
  </w:style>
  <w:style w:type="character" w:customStyle="1" w:styleId="WW8Num10z0">
    <w:name w:val="WW8Num10z0"/>
    <w:rsid w:val="0006739B"/>
    <w:rPr>
      <w:rFonts w:ascii="Garamond" w:hAnsi="Garamond"/>
    </w:rPr>
  </w:style>
  <w:style w:type="character" w:customStyle="1" w:styleId="WW8Num11z1">
    <w:name w:val="WW8Num11z1"/>
    <w:rsid w:val="0006739B"/>
    <w:rPr>
      <w:rFonts w:ascii="Garamond" w:hAnsi="Garamond"/>
    </w:rPr>
  </w:style>
  <w:style w:type="character" w:customStyle="1" w:styleId="Absatz-Standardschriftart">
    <w:name w:val="Absatz-Standardschriftart"/>
    <w:rsid w:val="0006739B"/>
  </w:style>
  <w:style w:type="character" w:customStyle="1" w:styleId="WW-Absatz-Standardschriftart">
    <w:name w:val="WW-Absatz-Standardschriftart"/>
    <w:rsid w:val="0006739B"/>
  </w:style>
  <w:style w:type="character" w:customStyle="1" w:styleId="WW-Absatz-Standardschriftart1">
    <w:name w:val="WW-Absatz-Standardschriftart1"/>
    <w:rsid w:val="0006739B"/>
  </w:style>
  <w:style w:type="character" w:customStyle="1" w:styleId="EndnoteCharacters">
    <w:name w:val="Endnote Characters"/>
    <w:basedOn w:val="DefaultParagraphFont"/>
    <w:rsid w:val="0006739B"/>
    <w:rPr>
      <w:position w:val="0"/>
      <w:sz w:val="24"/>
      <w:vertAlign w:val="baseline"/>
    </w:rPr>
  </w:style>
  <w:style w:type="character" w:customStyle="1" w:styleId="WW8Num1z0">
    <w:name w:val="WW8Num1z0"/>
    <w:rsid w:val="0006739B"/>
    <w:rPr>
      <w:rFonts w:ascii="Symbol" w:hAnsi="Symbol"/>
    </w:rPr>
  </w:style>
  <w:style w:type="character" w:customStyle="1" w:styleId="WW8Num1z2">
    <w:name w:val="WW8Num1z2"/>
    <w:rsid w:val="0006739B"/>
    <w:rPr>
      <w:rFonts w:ascii="Courier New" w:hAnsi="Courier New"/>
    </w:rPr>
  </w:style>
  <w:style w:type="character" w:customStyle="1" w:styleId="WW8Num1z3">
    <w:name w:val="WW8Num1z3"/>
    <w:rsid w:val="0006739B"/>
    <w:rPr>
      <w:rFonts w:ascii="Wingdings" w:hAnsi="Wingdings"/>
    </w:rPr>
  </w:style>
  <w:style w:type="character" w:customStyle="1" w:styleId="WW8Num11z0">
    <w:name w:val="WW8Num11z0"/>
    <w:rsid w:val="0006739B"/>
    <w:rPr>
      <w:rFonts w:ascii="Symbol" w:hAnsi="Symbol"/>
    </w:rPr>
  </w:style>
  <w:style w:type="character" w:customStyle="1" w:styleId="WW8Num83z0">
    <w:name w:val="WW8Num83z0"/>
    <w:rsid w:val="0006739B"/>
    <w:rPr>
      <w:rFonts w:ascii="Symbol" w:hAnsi="Symbol"/>
    </w:rPr>
  </w:style>
  <w:style w:type="character" w:customStyle="1" w:styleId="WW8Num83z1">
    <w:name w:val="WW8Num83z1"/>
    <w:rsid w:val="0006739B"/>
    <w:rPr>
      <w:rFonts w:ascii="Courier New" w:hAnsi="Courier New"/>
    </w:rPr>
  </w:style>
  <w:style w:type="character" w:customStyle="1" w:styleId="WW8Num83z2">
    <w:name w:val="WW8Num83z2"/>
    <w:rsid w:val="0006739B"/>
    <w:rPr>
      <w:rFonts w:ascii="Wingdings" w:hAnsi="Wingdings"/>
    </w:rPr>
  </w:style>
  <w:style w:type="character" w:customStyle="1" w:styleId="WW8Num89z0">
    <w:name w:val="WW8Num89z0"/>
    <w:rsid w:val="0006739B"/>
    <w:rPr>
      <w:rFonts w:ascii="Symbol" w:hAnsi="Symbol"/>
      <w:sz w:val="20"/>
    </w:rPr>
  </w:style>
  <w:style w:type="character" w:customStyle="1" w:styleId="WW8Num90z0">
    <w:name w:val="WW8Num90z0"/>
    <w:rsid w:val="0006739B"/>
    <w:rPr>
      <w:rFonts w:ascii="Times New Roman" w:eastAsia="Times New Roman" w:hAnsi="Times New Roman" w:cs="Times New Roman"/>
    </w:rPr>
  </w:style>
  <w:style w:type="character" w:customStyle="1" w:styleId="WW8Num92z0">
    <w:name w:val="WW8Num92z0"/>
    <w:rsid w:val="0006739B"/>
    <w:rPr>
      <w:rFonts w:ascii="Symbol" w:eastAsia="Times New Roman" w:hAnsi="Symbol"/>
    </w:rPr>
  </w:style>
  <w:style w:type="character" w:customStyle="1" w:styleId="WW8Num92z1">
    <w:name w:val="WW8Num92z1"/>
    <w:rsid w:val="0006739B"/>
    <w:rPr>
      <w:rFonts w:ascii="Courier New" w:hAnsi="Courier New"/>
    </w:rPr>
  </w:style>
  <w:style w:type="character" w:customStyle="1" w:styleId="WW8Num92z2">
    <w:name w:val="WW8Num92z2"/>
    <w:rsid w:val="0006739B"/>
    <w:rPr>
      <w:rFonts w:ascii="Wingdings" w:hAnsi="Wingdings"/>
    </w:rPr>
  </w:style>
  <w:style w:type="character" w:customStyle="1" w:styleId="WW8Num92z3">
    <w:name w:val="WW8Num92z3"/>
    <w:rsid w:val="0006739B"/>
    <w:rPr>
      <w:rFonts w:ascii="Symbol" w:hAnsi="Symbol"/>
    </w:rPr>
  </w:style>
  <w:style w:type="character" w:customStyle="1" w:styleId="WW8Num96z0">
    <w:name w:val="WW8Num96z0"/>
    <w:rsid w:val="0006739B"/>
    <w:rPr>
      <w:rFonts w:ascii="Symbol" w:hAnsi="Symbol"/>
      <w:sz w:val="20"/>
    </w:rPr>
  </w:style>
  <w:style w:type="character" w:customStyle="1" w:styleId="WW8Num96z1">
    <w:name w:val="WW8Num96z1"/>
    <w:rsid w:val="0006739B"/>
    <w:rPr>
      <w:rFonts w:ascii="Courier New" w:hAnsi="Courier New"/>
      <w:sz w:val="20"/>
    </w:rPr>
  </w:style>
  <w:style w:type="character" w:customStyle="1" w:styleId="WW8Num96z2">
    <w:name w:val="WW8Num96z2"/>
    <w:rsid w:val="0006739B"/>
    <w:rPr>
      <w:rFonts w:ascii="Wingdings" w:hAnsi="Wingdings"/>
      <w:sz w:val="20"/>
    </w:rPr>
  </w:style>
  <w:style w:type="character" w:customStyle="1" w:styleId="WW8Num103z0">
    <w:name w:val="WW8Num103z0"/>
    <w:rsid w:val="0006739B"/>
    <w:rPr>
      <w:rFonts w:ascii="Symbol" w:hAnsi="Symbol"/>
      <w:sz w:val="20"/>
    </w:rPr>
  </w:style>
  <w:style w:type="character" w:customStyle="1" w:styleId="WW8Num103z1">
    <w:name w:val="WW8Num103z1"/>
    <w:rsid w:val="0006739B"/>
    <w:rPr>
      <w:rFonts w:ascii="Courier New" w:hAnsi="Courier New"/>
      <w:sz w:val="20"/>
    </w:rPr>
  </w:style>
  <w:style w:type="character" w:customStyle="1" w:styleId="WW8Num103z2">
    <w:name w:val="WW8Num103z2"/>
    <w:rsid w:val="0006739B"/>
    <w:rPr>
      <w:rFonts w:ascii="Wingdings" w:hAnsi="Wingdings"/>
      <w:sz w:val="20"/>
    </w:rPr>
  </w:style>
  <w:style w:type="character" w:customStyle="1" w:styleId="WW8Num108z0">
    <w:name w:val="WW8Num108z0"/>
    <w:rsid w:val="0006739B"/>
    <w:rPr>
      <w:rFonts w:ascii="Symbol" w:hAnsi="Symbol"/>
      <w:sz w:val="20"/>
    </w:rPr>
  </w:style>
  <w:style w:type="character" w:customStyle="1" w:styleId="WW8Num108z1">
    <w:name w:val="WW8Num108z1"/>
    <w:rsid w:val="0006739B"/>
    <w:rPr>
      <w:rFonts w:ascii="Courier New" w:hAnsi="Courier New"/>
      <w:sz w:val="20"/>
    </w:rPr>
  </w:style>
  <w:style w:type="character" w:customStyle="1" w:styleId="WW8Num108z2">
    <w:name w:val="WW8Num108z2"/>
    <w:rsid w:val="0006739B"/>
    <w:rPr>
      <w:rFonts w:ascii="Wingdings" w:hAnsi="Wingdings"/>
      <w:sz w:val="20"/>
    </w:rPr>
  </w:style>
  <w:style w:type="character" w:customStyle="1" w:styleId="WW8Num109z0">
    <w:name w:val="WW8Num109z0"/>
    <w:rsid w:val="0006739B"/>
    <w:rPr>
      <w:rFonts w:ascii="Symbol" w:eastAsia="Times New Roman" w:hAnsi="Symbol"/>
    </w:rPr>
  </w:style>
  <w:style w:type="character" w:customStyle="1" w:styleId="WW8Num109z1">
    <w:name w:val="WW8Num109z1"/>
    <w:rsid w:val="0006739B"/>
    <w:rPr>
      <w:rFonts w:ascii="Courier New" w:hAnsi="Courier New"/>
    </w:rPr>
  </w:style>
  <w:style w:type="character" w:customStyle="1" w:styleId="WW8Num109z2">
    <w:name w:val="WW8Num109z2"/>
    <w:rsid w:val="0006739B"/>
    <w:rPr>
      <w:rFonts w:ascii="Wingdings" w:hAnsi="Wingdings"/>
    </w:rPr>
  </w:style>
  <w:style w:type="character" w:customStyle="1" w:styleId="WW8Num109z3">
    <w:name w:val="WW8Num109z3"/>
    <w:rsid w:val="0006739B"/>
    <w:rPr>
      <w:rFonts w:ascii="Symbol" w:hAnsi="Symbol"/>
    </w:rPr>
  </w:style>
  <w:style w:type="character" w:customStyle="1" w:styleId="WW8Num111z0">
    <w:name w:val="WW8Num111z0"/>
    <w:rsid w:val="0006739B"/>
    <w:rPr>
      <w:rFonts w:ascii="Symbol" w:hAnsi="Symbol"/>
      <w:sz w:val="20"/>
    </w:rPr>
  </w:style>
  <w:style w:type="character" w:customStyle="1" w:styleId="WW8Num111z1">
    <w:name w:val="WW8Num111z1"/>
    <w:rsid w:val="0006739B"/>
    <w:rPr>
      <w:rFonts w:ascii="Courier New" w:hAnsi="Courier New"/>
      <w:sz w:val="20"/>
    </w:rPr>
  </w:style>
  <w:style w:type="character" w:customStyle="1" w:styleId="WW8Num111z2">
    <w:name w:val="WW8Num111z2"/>
    <w:rsid w:val="0006739B"/>
    <w:rPr>
      <w:rFonts w:ascii="Wingdings" w:hAnsi="Wingdings"/>
      <w:sz w:val="20"/>
    </w:rPr>
  </w:style>
  <w:style w:type="character" w:customStyle="1" w:styleId="WW8Num117z0">
    <w:name w:val="WW8Num117z0"/>
    <w:rsid w:val="0006739B"/>
    <w:rPr>
      <w:rFonts w:ascii="Symbol" w:eastAsia="Times New Roman" w:hAnsi="Symbol"/>
    </w:rPr>
  </w:style>
  <w:style w:type="character" w:customStyle="1" w:styleId="WW8Num117z1">
    <w:name w:val="WW8Num117z1"/>
    <w:rsid w:val="0006739B"/>
    <w:rPr>
      <w:rFonts w:ascii="Courier New" w:hAnsi="Courier New"/>
    </w:rPr>
  </w:style>
  <w:style w:type="character" w:customStyle="1" w:styleId="WW8Num117z2">
    <w:name w:val="WW8Num117z2"/>
    <w:rsid w:val="0006739B"/>
    <w:rPr>
      <w:rFonts w:ascii="Wingdings" w:hAnsi="Wingdings"/>
    </w:rPr>
  </w:style>
  <w:style w:type="character" w:customStyle="1" w:styleId="WW8Num117z3">
    <w:name w:val="WW8Num117z3"/>
    <w:rsid w:val="0006739B"/>
    <w:rPr>
      <w:rFonts w:ascii="Symbol" w:hAnsi="Symbol"/>
    </w:rPr>
  </w:style>
  <w:style w:type="character" w:customStyle="1" w:styleId="WW8Num126z0">
    <w:name w:val="WW8Num126z0"/>
    <w:rsid w:val="0006739B"/>
    <w:rPr>
      <w:rFonts w:ascii="Symbol" w:eastAsia="SimSun" w:hAnsi="Symbol"/>
    </w:rPr>
  </w:style>
  <w:style w:type="character" w:customStyle="1" w:styleId="WW8Num126z1">
    <w:name w:val="WW8Num126z1"/>
    <w:rsid w:val="0006739B"/>
    <w:rPr>
      <w:rFonts w:ascii="Courier New" w:hAnsi="Courier New"/>
    </w:rPr>
  </w:style>
  <w:style w:type="character" w:customStyle="1" w:styleId="WW8Num126z2">
    <w:name w:val="WW8Num126z2"/>
    <w:rsid w:val="0006739B"/>
    <w:rPr>
      <w:rFonts w:ascii="Wingdings" w:hAnsi="Wingdings"/>
    </w:rPr>
  </w:style>
  <w:style w:type="character" w:customStyle="1" w:styleId="WW8Num126z3">
    <w:name w:val="WW8Num126z3"/>
    <w:rsid w:val="0006739B"/>
    <w:rPr>
      <w:rFonts w:ascii="Symbol" w:hAnsi="Symbol"/>
    </w:rPr>
  </w:style>
  <w:style w:type="character" w:customStyle="1" w:styleId="WW8Num128z0">
    <w:name w:val="WW8Num128z0"/>
    <w:rsid w:val="0006739B"/>
    <w:rPr>
      <w:rFonts w:ascii="Symbol" w:eastAsia="Times New Roman" w:hAnsi="Symbol"/>
    </w:rPr>
  </w:style>
  <w:style w:type="character" w:customStyle="1" w:styleId="WW8Num128z1">
    <w:name w:val="WW8Num128z1"/>
    <w:rsid w:val="0006739B"/>
    <w:rPr>
      <w:rFonts w:ascii="Courier New" w:hAnsi="Courier New"/>
    </w:rPr>
  </w:style>
  <w:style w:type="character" w:customStyle="1" w:styleId="WW8Num128z2">
    <w:name w:val="WW8Num128z2"/>
    <w:rsid w:val="0006739B"/>
    <w:rPr>
      <w:rFonts w:ascii="Wingdings" w:hAnsi="Wingdings"/>
    </w:rPr>
  </w:style>
  <w:style w:type="character" w:customStyle="1" w:styleId="WW8Num128z3">
    <w:name w:val="WW8Num128z3"/>
    <w:rsid w:val="0006739B"/>
    <w:rPr>
      <w:rFonts w:ascii="Symbol" w:hAnsi="Symbol"/>
    </w:rPr>
  </w:style>
  <w:style w:type="character" w:customStyle="1" w:styleId="WW8Num138z0">
    <w:name w:val="WW8Num138z0"/>
    <w:rsid w:val="0006739B"/>
    <w:rPr>
      <w:rFonts w:ascii="Times-Italic" w:eastAsia="Times New Roman" w:hAnsi="Times-Italic"/>
    </w:rPr>
  </w:style>
  <w:style w:type="character" w:customStyle="1" w:styleId="WW8Num138z1">
    <w:name w:val="WW8Num138z1"/>
    <w:rsid w:val="0006739B"/>
    <w:rPr>
      <w:rFonts w:ascii="Courier New" w:hAnsi="Courier New"/>
    </w:rPr>
  </w:style>
  <w:style w:type="character" w:customStyle="1" w:styleId="WW8Num138z2">
    <w:name w:val="WW8Num138z2"/>
    <w:rsid w:val="0006739B"/>
    <w:rPr>
      <w:rFonts w:ascii="Wingdings" w:hAnsi="Wingdings"/>
    </w:rPr>
  </w:style>
  <w:style w:type="character" w:customStyle="1" w:styleId="WW8Num138z3">
    <w:name w:val="WW8Num138z3"/>
    <w:rsid w:val="0006739B"/>
    <w:rPr>
      <w:rFonts w:ascii="Symbol" w:hAnsi="Symbol"/>
    </w:rPr>
  </w:style>
  <w:style w:type="character" w:customStyle="1" w:styleId="WW8Num143z0">
    <w:name w:val="WW8Num143z0"/>
    <w:rsid w:val="0006739B"/>
    <w:rPr>
      <w:rFonts w:ascii="Times New Roman" w:eastAsia="Times New Roman" w:hAnsi="Times New Roman" w:cs="Times New Roman"/>
    </w:rPr>
  </w:style>
  <w:style w:type="character" w:customStyle="1" w:styleId="WW8Num148z0">
    <w:name w:val="WW8Num148z0"/>
    <w:rsid w:val="0006739B"/>
    <w:rPr>
      <w:rFonts w:ascii="Symbol" w:hAnsi="Symbol"/>
      <w:sz w:val="20"/>
    </w:rPr>
  </w:style>
  <w:style w:type="character" w:customStyle="1" w:styleId="WW8Num148z1">
    <w:name w:val="WW8Num148z1"/>
    <w:rsid w:val="0006739B"/>
    <w:rPr>
      <w:rFonts w:ascii="Courier New" w:hAnsi="Courier New"/>
      <w:sz w:val="20"/>
    </w:rPr>
  </w:style>
  <w:style w:type="character" w:customStyle="1" w:styleId="WW8Num148z2">
    <w:name w:val="WW8Num148z2"/>
    <w:rsid w:val="0006739B"/>
    <w:rPr>
      <w:rFonts w:ascii="Wingdings" w:hAnsi="Wingdings"/>
      <w:sz w:val="20"/>
    </w:rPr>
  </w:style>
  <w:style w:type="character" w:customStyle="1" w:styleId="WW8Num151z0">
    <w:name w:val="WW8Num151z0"/>
    <w:rsid w:val="0006739B"/>
    <w:rPr>
      <w:rFonts w:ascii="Times New Roman" w:eastAsia="Times New Roman" w:hAnsi="Times New Roman" w:cs="Times New Roman"/>
    </w:rPr>
  </w:style>
  <w:style w:type="character" w:customStyle="1" w:styleId="WW8Num152z0">
    <w:name w:val="WW8Num152z0"/>
    <w:rsid w:val="0006739B"/>
    <w:rPr>
      <w:rFonts w:ascii="Symbol" w:hAnsi="Symbol"/>
      <w:sz w:val="20"/>
    </w:rPr>
  </w:style>
  <w:style w:type="character" w:customStyle="1" w:styleId="WW8Num152z1">
    <w:name w:val="WW8Num152z1"/>
    <w:rsid w:val="0006739B"/>
    <w:rPr>
      <w:rFonts w:ascii="Courier New" w:hAnsi="Courier New"/>
      <w:sz w:val="20"/>
    </w:rPr>
  </w:style>
  <w:style w:type="character" w:customStyle="1" w:styleId="WW8Num152z2">
    <w:name w:val="WW8Num152z2"/>
    <w:rsid w:val="0006739B"/>
    <w:rPr>
      <w:rFonts w:ascii="Wingdings" w:hAnsi="Wingdings"/>
      <w:sz w:val="20"/>
    </w:rPr>
  </w:style>
  <w:style w:type="character" w:customStyle="1" w:styleId="WW8Num153z0">
    <w:name w:val="WW8Num153z0"/>
    <w:rsid w:val="0006739B"/>
    <w:rPr>
      <w:sz w:val="24"/>
    </w:rPr>
  </w:style>
  <w:style w:type="character" w:customStyle="1" w:styleId="WW8Num155z0">
    <w:name w:val="WW8Num155z0"/>
    <w:rsid w:val="0006739B"/>
    <w:rPr>
      <w:rFonts w:ascii="Times New Roman" w:eastAsia="Times New Roman" w:hAnsi="Times New Roman" w:cs="Times New Roman"/>
    </w:rPr>
  </w:style>
  <w:style w:type="character" w:customStyle="1" w:styleId="WW8Num157z0">
    <w:name w:val="WW8Num157z0"/>
    <w:rsid w:val="0006739B"/>
    <w:rPr>
      <w:rFonts w:ascii="Symbol" w:hAnsi="Symbol"/>
      <w:sz w:val="20"/>
    </w:rPr>
  </w:style>
  <w:style w:type="character" w:customStyle="1" w:styleId="WW8Num157z1">
    <w:name w:val="WW8Num157z1"/>
    <w:rsid w:val="0006739B"/>
    <w:rPr>
      <w:rFonts w:ascii="Courier New" w:hAnsi="Courier New"/>
      <w:sz w:val="20"/>
    </w:rPr>
  </w:style>
  <w:style w:type="character" w:customStyle="1" w:styleId="WW8Num157z2">
    <w:name w:val="WW8Num157z2"/>
    <w:rsid w:val="0006739B"/>
    <w:rPr>
      <w:rFonts w:ascii="Wingdings" w:hAnsi="Wingdings"/>
      <w:sz w:val="20"/>
    </w:rPr>
  </w:style>
  <w:style w:type="character" w:customStyle="1" w:styleId="WW8Num163z0">
    <w:name w:val="WW8Num163z0"/>
    <w:rsid w:val="0006739B"/>
    <w:rPr>
      <w:rFonts w:ascii="Symbol" w:hAnsi="Symbol"/>
      <w:sz w:val="20"/>
    </w:rPr>
  </w:style>
  <w:style w:type="character" w:customStyle="1" w:styleId="WW8Num163z1">
    <w:name w:val="WW8Num163z1"/>
    <w:rsid w:val="0006739B"/>
    <w:rPr>
      <w:rFonts w:ascii="Courier New" w:hAnsi="Courier New"/>
      <w:sz w:val="20"/>
    </w:rPr>
  </w:style>
  <w:style w:type="character" w:customStyle="1" w:styleId="WW8Num163z2">
    <w:name w:val="WW8Num163z2"/>
    <w:rsid w:val="0006739B"/>
    <w:rPr>
      <w:rFonts w:ascii="Wingdings" w:hAnsi="Wingdings"/>
      <w:sz w:val="20"/>
    </w:rPr>
  </w:style>
  <w:style w:type="character" w:customStyle="1" w:styleId="WW8Num170z0">
    <w:name w:val="WW8Num170z0"/>
    <w:rsid w:val="0006739B"/>
    <w:rPr>
      <w:rFonts w:ascii="Symbol" w:eastAsia="Times New Roman" w:hAnsi="Symbol"/>
    </w:rPr>
  </w:style>
  <w:style w:type="character" w:customStyle="1" w:styleId="WW8Num170z1">
    <w:name w:val="WW8Num170z1"/>
    <w:rsid w:val="0006739B"/>
    <w:rPr>
      <w:rFonts w:ascii="Courier New" w:hAnsi="Courier New"/>
    </w:rPr>
  </w:style>
  <w:style w:type="character" w:customStyle="1" w:styleId="WW8Num170z2">
    <w:name w:val="WW8Num170z2"/>
    <w:rsid w:val="0006739B"/>
    <w:rPr>
      <w:rFonts w:ascii="Wingdings" w:hAnsi="Wingdings"/>
    </w:rPr>
  </w:style>
  <w:style w:type="character" w:customStyle="1" w:styleId="WW8Num170z3">
    <w:name w:val="WW8Num170z3"/>
    <w:rsid w:val="0006739B"/>
    <w:rPr>
      <w:rFonts w:ascii="Symbol" w:hAnsi="Symbol"/>
    </w:rPr>
  </w:style>
  <w:style w:type="character" w:customStyle="1" w:styleId="WW8Num177z0">
    <w:name w:val="WW8Num177z0"/>
    <w:rsid w:val="0006739B"/>
    <w:rPr>
      <w:rFonts w:ascii="Symbol" w:hAnsi="Symbol"/>
      <w:sz w:val="20"/>
    </w:rPr>
  </w:style>
  <w:style w:type="character" w:customStyle="1" w:styleId="WW8Num177z1">
    <w:name w:val="WW8Num177z1"/>
    <w:rsid w:val="0006739B"/>
    <w:rPr>
      <w:rFonts w:ascii="Courier New" w:hAnsi="Courier New"/>
      <w:sz w:val="20"/>
    </w:rPr>
  </w:style>
  <w:style w:type="character" w:customStyle="1" w:styleId="WW8Num177z2">
    <w:name w:val="WW8Num177z2"/>
    <w:rsid w:val="0006739B"/>
    <w:rPr>
      <w:rFonts w:ascii="Wingdings" w:hAnsi="Wingdings"/>
      <w:sz w:val="20"/>
    </w:rPr>
  </w:style>
  <w:style w:type="character" w:customStyle="1" w:styleId="WW8Num181z0">
    <w:name w:val="WW8Num181z0"/>
    <w:rsid w:val="0006739B"/>
    <w:rPr>
      <w:rFonts w:ascii="Symbol" w:eastAsia="Times New Roman" w:hAnsi="Symbol"/>
    </w:rPr>
  </w:style>
  <w:style w:type="character" w:customStyle="1" w:styleId="WW8Num181z1">
    <w:name w:val="WW8Num181z1"/>
    <w:rsid w:val="0006739B"/>
    <w:rPr>
      <w:rFonts w:ascii="Courier New" w:hAnsi="Courier New"/>
    </w:rPr>
  </w:style>
  <w:style w:type="character" w:customStyle="1" w:styleId="WW8Num181z2">
    <w:name w:val="WW8Num181z2"/>
    <w:rsid w:val="0006739B"/>
    <w:rPr>
      <w:rFonts w:ascii="Wingdings" w:hAnsi="Wingdings"/>
    </w:rPr>
  </w:style>
  <w:style w:type="character" w:customStyle="1" w:styleId="WW8Num181z3">
    <w:name w:val="WW8Num181z3"/>
    <w:rsid w:val="0006739B"/>
    <w:rPr>
      <w:rFonts w:ascii="Symbol" w:hAnsi="Symbol"/>
    </w:rPr>
  </w:style>
  <w:style w:type="character" w:customStyle="1" w:styleId="WW8Num185z0">
    <w:name w:val="WW8Num185z0"/>
    <w:rsid w:val="0006739B"/>
    <w:rPr>
      <w:rFonts w:ascii="Symbol" w:eastAsia="Times New Roman" w:hAnsi="Symbol"/>
    </w:rPr>
  </w:style>
  <w:style w:type="character" w:customStyle="1" w:styleId="WW8Num185z1">
    <w:name w:val="WW8Num185z1"/>
    <w:rsid w:val="0006739B"/>
    <w:rPr>
      <w:rFonts w:ascii="Courier New" w:hAnsi="Courier New"/>
    </w:rPr>
  </w:style>
  <w:style w:type="character" w:customStyle="1" w:styleId="WW8Num185z2">
    <w:name w:val="WW8Num185z2"/>
    <w:rsid w:val="0006739B"/>
    <w:rPr>
      <w:rFonts w:ascii="Wingdings" w:hAnsi="Wingdings"/>
    </w:rPr>
  </w:style>
  <w:style w:type="character" w:customStyle="1" w:styleId="WW8Num185z3">
    <w:name w:val="WW8Num185z3"/>
    <w:rsid w:val="0006739B"/>
    <w:rPr>
      <w:rFonts w:ascii="Symbol" w:hAnsi="Symbol"/>
    </w:rPr>
  </w:style>
  <w:style w:type="character" w:customStyle="1" w:styleId="WW8Num186z0">
    <w:name w:val="WW8Num186z0"/>
    <w:rsid w:val="0006739B"/>
    <w:rPr>
      <w:rFonts w:ascii="Symbol" w:hAnsi="Symbol"/>
      <w:sz w:val="20"/>
    </w:rPr>
  </w:style>
  <w:style w:type="character" w:customStyle="1" w:styleId="WW8Num186z1">
    <w:name w:val="WW8Num186z1"/>
    <w:rsid w:val="0006739B"/>
    <w:rPr>
      <w:rFonts w:ascii="Courier New" w:hAnsi="Courier New"/>
      <w:sz w:val="20"/>
    </w:rPr>
  </w:style>
  <w:style w:type="character" w:customStyle="1" w:styleId="WW8Num186z2">
    <w:name w:val="WW8Num186z2"/>
    <w:rsid w:val="0006739B"/>
    <w:rPr>
      <w:rFonts w:ascii="Wingdings" w:hAnsi="Wingdings"/>
      <w:sz w:val="20"/>
    </w:rPr>
  </w:style>
  <w:style w:type="character" w:customStyle="1" w:styleId="WW8Num192z0">
    <w:name w:val="WW8Num192z0"/>
    <w:rsid w:val="0006739B"/>
    <w:rPr>
      <w:rFonts w:ascii="Symbol" w:hAnsi="Symbol"/>
    </w:rPr>
  </w:style>
  <w:style w:type="character" w:customStyle="1" w:styleId="WW8Num192z1">
    <w:name w:val="WW8Num192z1"/>
    <w:rsid w:val="0006739B"/>
    <w:rPr>
      <w:rFonts w:ascii="Courier New" w:hAnsi="Courier New"/>
    </w:rPr>
  </w:style>
  <w:style w:type="character" w:customStyle="1" w:styleId="WW8Num192z2">
    <w:name w:val="WW8Num192z2"/>
    <w:rsid w:val="0006739B"/>
    <w:rPr>
      <w:rFonts w:ascii="Wingdings" w:hAnsi="Wingdings"/>
    </w:rPr>
  </w:style>
  <w:style w:type="character" w:customStyle="1" w:styleId="WW8Num194z0">
    <w:name w:val="WW8Num194z0"/>
    <w:rsid w:val="0006739B"/>
    <w:rPr>
      <w:rFonts w:ascii="Times-Roman" w:eastAsia="Times New Roman" w:hAnsi="Times-Roman"/>
      <w:i w:val="0"/>
    </w:rPr>
  </w:style>
  <w:style w:type="character" w:customStyle="1" w:styleId="WW8Num194z1">
    <w:name w:val="WW8Num194z1"/>
    <w:rsid w:val="0006739B"/>
    <w:rPr>
      <w:rFonts w:ascii="Courier New" w:hAnsi="Courier New"/>
    </w:rPr>
  </w:style>
  <w:style w:type="character" w:customStyle="1" w:styleId="WW8Num194z2">
    <w:name w:val="WW8Num194z2"/>
    <w:rsid w:val="0006739B"/>
    <w:rPr>
      <w:rFonts w:ascii="Wingdings" w:hAnsi="Wingdings"/>
    </w:rPr>
  </w:style>
  <w:style w:type="character" w:customStyle="1" w:styleId="WW8Num194z3">
    <w:name w:val="WW8Num194z3"/>
    <w:rsid w:val="0006739B"/>
    <w:rPr>
      <w:rFonts w:ascii="Symbol" w:hAnsi="Symbol"/>
    </w:rPr>
  </w:style>
  <w:style w:type="character" w:customStyle="1" w:styleId="WW8Num203z0">
    <w:name w:val="WW8Num203z0"/>
    <w:rsid w:val="0006739B"/>
    <w:rPr>
      <w:rFonts w:ascii="Wingdings" w:eastAsia="Times New Roman" w:hAnsi="Wingdings"/>
    </w:rPr>
  </w:style>
  <w:style w:type="character" w:customStyle="1" w:styleId="WW8Num203z1">
    <w:name w:val="WW8Num203z1"/>
    <w:rsid w:val="0006739B"/>
    <w:rPr>
      <w:rFonts w:ascii="Courier New" w:hAnsi="Courier New"/>
    </w:rPr>
  </w:style>
  <w:style w:type="character" w:customStyle="1" w:styleId="WW8Num203z2">
    <w:name w:val="WW8Num203z2"/>
    <w:rsid w:val="0006739B"/>
    <w:rPr>
      <w:rFonts w:ascii="Wingdings" w:hAnsi="Wingdings"/>
    </w:rPr>
  </w:style>
  <w:style w:type="character" w:customStyle="1" w:styleId="WW8Num203z3">
    <w:name w:val="WW8Num203z3"/>
    <w:rsid w:val="0006739B"/>
    <w:rPr>
      <w:rFonts w:ascii="Symbol" w:hAnsi="Symbol"/>
    </w:rPr>
  </w:style>
  <w:style w:type="character" w:customStyle="1" w:styleId="WW8Num204z1">
    <w:name w:val="WW8Num204z1"/>
    <w:rsid w:val="0006739B"/>
    <w:rPr>
      <w:b/>
    </w:rPr>
  </w:style>
  <w:style w:type="character" w:customStyle="1" w:styleId="WW8Num206z0">
    <w:name w:val="WW8Num206z0"/>
    <w:rsid w:val="0006739B"/>
    <w:rPr>
      <w:rFonts w:ascii="Symbol" w:eastAsia="Times New Roman" w:hAnsi="Symbol"/>
    </w:rPr>
  </w:style>
  <w:style w:type="character" w:customStyle="1" w:styleId="WW8Num206z1">
    <w:name w:val="WW8Num206z1"/>
    <w:rsid w:val="0006739B"/>
    <w:rPr>
      <w:rFonts w:ascii="Courier New" w:hAnsi="Courier New"/>
    </w:rPr>
  </w:style>
  <w:style w:type="character" w:customStyle="1" w:styleId="WW8Num206z2">
    <w:name w:val="WW8Num206z2"/>
    <w:rsid w:val="0006739B"/>
    <w:rPr>
      <w:rFonts w:ascii="Wingdings" w:hAnsi="Wingdings"/>
    </w:rPr>
  </w:style>
  <w:style w:type="character" w:customStyle="1" w:styleId="WW8Num206z3">
    <w:name w:val="WW8Num206z3"/>
    <w:rsid w:val="0006739B"/>
    <w:rPr>
      <w:rFonts w:ascii="Symbol" w:hAnsi="Symbol"/>
    </w:rPr>
  </w:style>
  <w:style w:type="character" w:customStyle="1" w:styleId="WW8Num207z0">
    <w:name w:val="WW8Num207z0"/>
    <w:rsid w:val="0006739B"/>
    <w:rPr>
      <w:rFonts w:ascii="Symbol" w:hAnsi="Symbol"/>
      <w:sz w:val="20"/>
    </w:rPr>
  </w:style>
  <w:style w:type="character" w:customStyle="1" w:styleId="WW8Num213z0">
    <w:name w:val="WW8Num213z0"/>
    <w:rsid w:val="0006739B"/>
    <w:rPr>
      <w:rFonts w:ascii="Symbol" w:hAnsi="Symbol"/>
      <w:sz w:val="20"/>
    </w:rPr>
  </w:style>
  <w:style w:type="character" w:customStyle="1" w:styleId="WW8Num214z0">
    <w:name w:val="WW8Num214z0"/>
    <w:rsid w:val="0006739B"/>
    <w:rPr>
      <w:rFonts w:ascii="Symbol" w:hAnsi="Symbol"/>
    </w:rPr>
  </w:style>
  <w:style w:type="character" w:customStyle="1" w:styleId="WW8Num214z1">
    <w:name w:val="WW8Num214z1"/>
    <w:rsid w:val="0006739B"/>
    <w:rPr>
      <w:rFonts w:ascii="Courier New" w:hAnsi="Courier New"/>
    </w:rPr>
  </w:style>
  <w:style w:type="character" w:customStyle="1" w:styleId="WW8Num220z0">
    <w:name w:val="WW8Num220z0"/>
    <w:rsid w:val="0006739B"/>
    <w:rPr>
      <w:u w:val="single"/>
    </w:rPr>
  </w:style>
  <w:style w:type="character" w:customStyle="1" w:styleId="WW8Num228z0">
    <w:name w:val="WW8Num228z0"/>
    <w:rsid w:val="0006739B"/>
    <w:rPr>
      <w:rFonts w:ascii="Symbol" w:hAnsi="Symbol"/>
      <w:sz w:val="20"/>
    </w:rPr>
  </w:style>
  <w:style w:type="character" w:customStyle="1" w:styleId="WW8Num228z1">
    <w:name w:val="WW8Num228z1"/>
    <w:rsid w:val="0006739B"/>
    <w:rPr>
      <w:rFonts w:ascii="Courier New" w:hAnsi="Courier New"/>
      <w:sz w:val="20"/>
    </w:rPr>
  </w:style>
  <w:style w:type="character" w:customStyle="1" w:styleId="WW8Num228z2">
    <w:name w:val="WW8Num228z2"/>
    <w:rsid w:val="0006739B"/>
    <w:rPr>
      <w:rFonts w:ascii="Wingdings" w:hAnsi="Wingdings"/>
      <w:sz w:val="20"/>
    </w:rPr>
  </w:style>
  <w:style w:type="character" w:customStyle="1" w:styleId="WW8Num236z0">
    <w:name w:val="WW8Num236z0"/>
    <w:rsid w:val="0006739B"/>
    <w:rPr>
      <w:rFonts w:ascii="Symbol" w:eastAsia="Times New Roman" w:hAnsi="Symbol"/>
    </w:rPr>
  </w:style>
  <w:style w:type="character" w:customStyle="1" w:styleId="WW8Num236z1">
    <w:name w:val="WW8Num236z1"/>
    <w:rsid w:val="0006739B"/>
    <w:rPr>
      <w:rFonts w:ascii="Courier New" w:hAnsi="Courier New"/>
    </w:rPr>
  </w:style>
  <w:style w:type="character" w:customStyle="1" w:styleId="WW8Num236z2">
    <w:name w:val="WW8Num236z2"/>
    <w:rsid w:val="0006739B"/>
    <w:rPr>
      <w:rFonts w:ascii="Wingdings" w:hAnsi="Wingdings"/>
    </w:rPr>
  </w:style>
  <w:style w:type="character" w:customStyle="1" w:styleId="WW8Num236z3">
    <w:name w:val="WW8Num236z3"/>
    <w:rsid w:val="0006739B"/>
    <w:rPr>
      <w:rFonts w:ascii="Symbol" w:hAnsi="Symbol"/>
    </w:rPr>
  </w:style>
  <w:style w:type="character" w:customStyle="1" w:styleId="WW8Num239z0">
    <w:name w:val="WW8Num239z0"/>
    <w:rsid w:val="0006739B"/>
    <w:rPr>
      <w:rFonts w:ascii="Times New Roman" w:eastAsia="Times New Roman" w:hAnsi="Times New Roman" w:cs="Times New Roman"/>
    </w:rPr>
  </w:style>
  <w:style w:type="character" w:customStyle="1" w:styleId="WW8Num239z1">
    <w:name w:val="WW8Num239z1"/>
    <w:rsid w:val="0006739B"/>
    <w:rPr>
      <w:rFonts w:ascii="Courier New" w:hAnsi="Courier New"/>
    </w:rPr>
  </w:style>
  <w:style w:type="character" w:customStyle="1" w:styleId="WW8Num239z2">
    <w:name w:val="WW8Num239z2"/>
    <w:rsid w:val="0006739B"/>
    <w:rPr>
      <w:rFonts w:ascii="Wingdings" w:hAnsi="Wingdings"/>
    </w:rPr>
  </w:style>
  <w:style w:type="character" w:customStyle="1" w:styleId="WW8Num239z3">
    <w:name w:val="WW8Num239z3"/>
    <w:rsid w:val="0006739B"/>
    <w:rPr>
      <w:rFonts w:ascii="Symbol" w:hAnsi="Symbol"/>
    </w:rPr>
  </w:style>
  <w:style w:type="character" w:customStyle="1" w:styleId="NumberingSymbols">
    <w:name w:val="Numbering Symbols"/>
    <w:rsid w:val="0006739B"/>
    <w:rPr>
      <w:rFonts w:ascii="Garamond" w:hAnsi="Garamond"/>
    </w:rPr>
  </w:style>
  <w:style w:type="character" w:customStyle="1" w:styleId="Bullets">
    <w:name w:val="Bullets"/>
    <w:rsid w:val="0006739B"/>
    <w:rPr>
      <w:rFonts w:ascii="StarSymbol" w:eastAsia="StarSymbol" w:hAnsi="StarSymbol" w:cs="StarSymbol"/>
      <w:sz w:val="18"/>
      <w:szCs w:val="18"/>
    </w:rPr>
  </w:style>
  <w:style w:type="paragraph" w:customStyle="1" w:styleId="NoteLevel12">
    <w:name w:val="Note Level 12"/>
    <w:basedOn w:val="Normal"/>
    <w:rsid w:val="0006739B"/>
    <w:pPr>
      <w:keepNext/>
      <w:tabs>
        <w:tab w:val="left" w:pos="0"/>
      </w:tabs>
      <w:suppressAutoHyphens/>
    </w:pPr>
    <w:rPr>
      <w:rFonts w:ascii="Verdana" w:hAnsi="Verdana"/>
      <w:szCs w:val="26"/>
      <w:lang w:eastAsia="ar-SA"/>
    </w:rPr>
  </w:style>
  <w:style w:type="paragraph" w:customStyle="1" w:styleId="NoteLevel32">
    <w:name w:val="Note Level 32"/>
    <w:basedOn w:val="Normal"/>
    <w:rsid w:val="0006739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6739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6739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6739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6739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6739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6739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6739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6739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6739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6739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6739B"/>
    <w:rPr>
      <w:color w:val="008000"/>
    </w:rPr>
  </w:style>
  <w:style w:type="paragraph" w:customStyle="1" w:styleId="Repeatblockheading0">
    <w:name w:val="Repeat block heading"/>
    <w:basedOn w:val="Title"/>
    <w:qFormat/>
    <w:rsid w:val="0006739B"/>
  </w:style>
  <w:style w:type="character" w:customStyle="1" w:styleId="lqqtgroup">
    <w:name w:val="lqqtgroup"/>
    <w:basedOn w:val="DefaultParagraphFont"/>
    <w:rsid w:val="0006739B"/>
  </w:style>
  <w:style w:type="character" w:customStyle="1" w:styleId="quotedtooltip">
    <w:name w:val="quotedtooltip"/>
    <w:basedOn w:val="DefaultParagraphFont"/>
    <w:rsid w:val="0006739B"/>
  </w:style>
  <w:style w:type="character" w:customStyle="1" w:styleId="quotedtooltipbox">
    <w:name w:val="quotedtooltipbox"/>
    <w:basedOn w:val="DefaultParagraphFont"/>
    <w:rsid w:val="0006739B"/>
  </w:style>
  <w:style w:type="character" w:customStyle="1" w:styleId="mwlivequotes">
    <w:name w:val="mwlivequotes"/>
    <w:basedOn w:val="DefaultParagraphFont"/>
    <w:rsid w:val="0006739B"/>
  </w:style>
  <w:style w:type="character" w:customStyle="1" w:styleId="lastlabel">
    <w:name w:val="lastlabel"/>
    <w:basedOn w:val="DefaultParagraphFont"/>
    <w:rsid w:val="0006739B"/>
  </w:style>
  <w:style w:type="character" w:customStyle="1" w:styleId="lb07">
    <w:name w:val="lb07"/>
    <w:basedOn w:val="DefaultParagraphFont"/>
    <w:rsid w:val="0006739B"/>
  </w:style>
  <w:style w:type="character" w:customStyle="1" w:styleId="qted">
    <w:name w:val="qted"/>
    <w:basedOn w:val="DefaultParagraphFont"/>
    <w:rsid w:val="0006739B"/>
  </w:style>
  <w:style w:type="character" w:customStyle="1" w:styleId="t14">
    <w:name w:val="t14"/>
    <w:basedOn w:val="DefaultParagraphFont"/>
    <w:rsid w:val="0006739B"/>
  </w:style>
  <w:style w:type="paragraph" w:customStyle="1" w:styleId="format-body">
    <w:name w:val="format-body"/>
    <w:basedOn w:val="Normal"/>
    <w:qFormat/>
    <w:rsid w:val="0006739B"/>
    <w:pPr>
      <w:spacing w:before="100" w:beforeAutospacing="1" w:after="100" w:afterAutospacing="1"/>
    </w:pPr>
    <w:rPr>
      <w:sz w:val="24"/>
    </w:rPr>
  </w:style>
  <w:style w:type="character" w:customStyle="1" w:styleId="searchtermbold">
    <w:name w:val="searchtermbold"/>
    <w:basedOn w:val="DefaultParagraphFont"/>
    <w:rsid w:val="0006739B"/>
  </w:style>
  <w:style w:type="character" w:customStyle="1" w:styleId="spanstyle">
    <w:name w:val="spanstyle"/>
    <w:basedOn w:val="DefaultParagraphFont"/>
    <w:rsid w:val="0006739B"/>
  </w:style>
  <w:style w:type="character" w:customStyle="1" w:styleId="nfakpe">
    <w:name w:val="nfakpe"/>
    <w:basedOn w:val="DefaultParagraphFont"/>
    <w:rsid w:val="0006739B"/>
  </w:style>
  <w:style w:type="character" w:customStyle="1" w:styleId="DebateBlockCharChar">
    <w:name w:val="Debate Block Char Char"/>
    <w:basedOn w:val="DefaultParagraphFont"/>
    <w:rsid w:val="0006739B"/>
    <w:rPr>
      <w:rFonts w:cs="Arial"/>
      <w:b/>
      <w:bCs/>
      <w:kern w:val="32"/>
      <w:sz w:val="36"/>
      <w:szCs w:val="32"/>
      <w:u w:val="single"/>
    </w:rPr>
  </w:style>
  <w:style w:type="character" w:customStyle="1" w:styleId="citsource">
    <w:name w:val="citsource"/>
    <w:basedOn w:val="DefaultParagraphFont"/>
    <w:rsid w:val="0006739B"/>
  </w:style>
  <w:style w:type="character" w:customStyle="1" w:styleId="sc">
    <w:name w:val="sc"/>
    <w:basedOn w:val="DefaultParagraphFont"/>
    <w:rsid w:val="0006739B"/>
  </w:style>
  <w:style w:type="character" w:customStyle="1" w:styleId="atime">
    <w:name w:val="atime"/>
    <w:basedOn w:val="DefaultParagraphFont"/>
    <w:rsid w:val="0006739B"/>
  </w:style>
  <w:style w:type="character" w:customStyle="1" w:styleId="ReadText">
    <w:name w:val="Read Text"/>
    <w:basedOn w:val="DefaultParagraphFont"/>
    <w:rsid w:val="0006739B"/>
    <w:rPr>
      <w:rFonts w:ascii="Times New Roman" w:hAnsi="Times New Roman"/>
      <w:b/>
      <w:bCs/>
      <w:sz w:val="24"/>
      <w:u w:val="single"/>
    </w:rPr>
  </w:style>
  <w:style w:type="paragraph" w:customStyle="1" w:styleId="unread">
    <w:name w:val="unread"/>
    <w:basedOn w:val="Normal"/>
    <w:qFormat/>
    <w:rsid w:val="0006739B"/>
  </w:style>
  <w:style w:type="character" w:customStyle="1" w:styleId="unreadChar">
    <w:name w:val="unread Char"/>
    <w:basedOn w:val="DefaultParagraphFont"/>
    <w:rsid w:val="0006739B"/>
    <w:rPr>
      <w:szCs w:val="24"/>
      <w:lang w:val="en-US" w:eastAsia="en-US" w:bidi="ar-SA"/>
    </w:rPr>
  </w:style>
  <w:style w:type="paragraph" w:customStyle="1" w:styleId="cardunderlined0">
    <w:name w:val="card underlined"/>
    <w:basedOn w:val="Normal"/>
    <w:qFormat/>
    <w:rsid w:val="0006739B"/>
    <w:rPr>
      <w:u w:val="single"/>
    </w:rPr>
  </w:style>
  <w:style w:type="character" w:customStyle="1" w:styleId="Internetlink1">
    <w:name w:val="Internet link1"/>
    <w:rsid w:val="0006739B"/>
    <w:rPr>
      <w:color w:val="000080"/>
      <w:u w:val="single"/>
    </w:rPr>
  </w:style>
  <w:style w:type="character" w:customStyle="1" w:styleId="insideheadline">
    <w:name w:val="insideheadline"/>
    <w:basedOn w:val="DefaultParagraphFont"/>
    <w:rsid w:val="0006739B"/>
  </w:style>
  <w:style w:type="character" w:customStyle="1" w:styleId="mwlivequotesupdelayed">
    <w:name w:val="mwlivequotes up delayed"/>
    <w:basedOn w:val="DefaultParagraphFont"/>
    <w:rsid w:val="0006739B"/>
  </w:style>
  <w:style w:type="character" w:customStyle="1" w:styleId="mwlivequotesdowndelayed">
    <w:name w:val="mwlivequotes down delayed"/>
    <w:basedOn w:val="DefaultParagraphFont"/>
    <w:rsid w:val="0006739B"/>
  </w:style>
  <w:style w:type="character" w:customStyle="1" w:styleId="shirttail">
    <w:name w:val="shirttail"/>
    <w:basedOn w:val="DefaultParagraphFont"/>
    <w:rsid w:val="0006739B"/>
  </w:style>
  <w:style w:type="character" w:customStyle="1" w:styleId="definition">
    <w:name w:val="definition"/>
    <w:basedOn w:val="DefaultParagraphFont"/>
    <w:rsid w:val="0006739B"/>
  </w:style>
  <w:style w:type="character" w:customStyle="1" w:styleId="CardTextCharCharChar">
    <w:name w:val="Card Text Char Char Char"/>
    <w:basedOn w:val="DefaultParagraphFont"/>
    <w:rsid w:val="0006739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6739B"/>
    <w:rPr>
      <w:rFonts w:ascii="Arial Narrow" w:hAnsi="Arial Narrow"/>
      <w:sz w:val="18"/>
      <w:u w:val="single"/>
    </w:rPr>
  </w:style>
  <w:style w:type="character" w:customStyle="1" w:styleId="UnderlineStyleCharCharChar">
    <w:name w:val="Underline Style Char Char Char"/>
    <w:basedOn w:val="DefaultParagraphFont"/>
    <w:rsid w:val="0006739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6739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6739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6739B"/>
    <w:rPr>
      <w:rFonts w:ascii="Arial" w:hAnsi="Arial" w:cs="Arial" w:hint="default"/>
      <w:b/>
      <w:bCs/>
      <w:color w:val="990000"/>
      <w:sz w:val="26"/>
      <w:szCs w:val="26"/>
    </w:rPr>
  </w:style>
  <w:style w:type="character" w:customStyle="1" w:styleId="bodytitle1">
    <w:name w:val="bodytitle1"/>
    <w:basedOn w:val="DefaultParagraphFont"/>
    <w:rsid w:val="0006739B"/>
    <w:rPr>
      <w:rFonts w:ascii="Arial" w:hAnsi="Arial" w:cs="Arial" w:hint="default"/>
      <w:b/>
      <w:bCs/>
      <w:smallCaps w:val="0"/>
      <w:color w:val="000000"/>
      <w:sz w:val="28"/>
      <w:szCs w:val="28"/>
    </w:rPr>
  </w:style>
  <w:style w:type="paragraph" w:customStyle="1" w:styleId="style109">
    <w:name w:val="style109"/>
    <w:basedOn w:val="Normal"/>
    <w:qFormat/>
    <w:rsid w:val="0006739B"/>
    <w:pPr>
      <w:spacing w:before="100" w:beforeAutospacing="1" w:after="100" w:afterAutospacing="1"/>
    </w:pPr>
    <w:rPr>
      <w:sz w:val="24"/>
    </w:rPr>
  </w:style>
  <w:style w:type="paragraph" w:customStyle="1" w:styleId="style1100">
    <w:name w:val="style110"/>
    <w:basedOn w:val="Normal"/>
    <w:qFormat/>
    <w:rsid w:val="0006739B"/>
    <w:pPr>
      <w:spacing w:before="100" w:beforeAutospacing="1" w:after="100" w:afterAutospacing="1"/>
    </w:pPr>
    <w:rPr>
      <w:sz w:val="24"/>
    </w:rPr>
  </w:style>
  <w:style w:type="paragraph" w:customStyle="1" w:styleId="captionpaddingstyle114">
    <w:name w:val="captionpadding style114"/>
    <w:basedOn w:val="Normal"/>
    <w:qFormat/>
    <w:rsid w:val="0006739B"/>
    <w:pPr>
      <w:spacing w:before="100" w:beforeAutospacing="1" w:after="100" w:afterAutospacing="1"/>
    </w:pPr>
    <w:rPr>
      <w:sz w:val="24"/>
    </w:rPr>
  </w:style>
  <w:style w:type="character" w:customStyle="1" w:styleId="captionpaddingstyle1141">
    <w:name w:val="captionpadding style1141"/>
    <w:basedOn w:val="DefaultParagraphFont"/>
    <w:rsid w:val="0006739B"/>
  </w:style>
  <w:style w:type="character" w:customStyle="1" w:styleId="style114style118">
    <w:name w:val="style114 style118"/>
    <w:basedOn w:val="DefaultParagraphFont"/>
    <w:rsid w:val="0006739B"/>
  </w:style>
  <w:style w:type="paragraph" w:customStyle="1" w:styleId="mainstorybody">
    <w:name w:val="mainstorybody"/>
    <w:basedOn w:val="Normal"/>
    <w:qFormat/>
    <w:rsid w:val="0006739B"/>
    <w:pPr>
      <w:spacing w:before="100" w:beforeAutospacing="1" w:after="100" w:afterAutospacing="1"/>
    </w:pPr>
    <w:rPr>
      <w:sz w:val="24"/>
    </w:rPr>
  </w:style>
  <w:style w:type="character" w:customStyle="1" w:styleId="hint">
    <w:name w:val="hint"/>
    <w:basedOn w:val="DefaultParagraphFont"/>
    <w:rsid w:val="0006739B"/>
  </w:style>
  <w:style w:type="character" w:customStyle="1" w:styleId="flw">
    <w:name w:val="flw"/>
    <w:basedOn w:val="DefaultParagraphFont"/>
    <w:rsid w:val="0006739B"/>
  </w:style>
  <w:style w:type="character" w:customStyle="1" w:styleId="illustration">
    <w:name w:val="illustration"/>
    <w:basedOn w:val="DefaultParagraphFont"/>
    <w:rsid w:val="0006739B"/>
  </w:style>
  <w:style w:type="paragraph" w:customStyle="1" w:styleId="ga">
    <w:name w:val="ga"/>
    <w:basedOn w:val="Normal"/>
    <w:qFormat/>
    <w:rsid w:val="0006739B"/>
    <w:rPr>
      <w:rFonts w:ascii="Times" w:hAnsi="Times"/>
      <w:color w:val="231F20"/>
      <w:sz w:val="18"/>
      <w:szCs w:val="18"/>
    </w:rPr>
  </w:style>
  <w:style w:type="character" w:customStyle="1" w:styleId="StyleArialNarrowBoldThickunderline">
    <w:name w:val="Style Arial Narrow Bold Thick underline"/>
    <w:basedOn w:val="DefaultParagraphFont"/>
    <w:rsid w:val="0006739B"/>
    <w:rPr>
      <w:rFonts w:ascii="Arial Narrow" w:hAnsi="Arial Narrow"/>
      <w:b/>
      <w:bCs/>
      <w:u w:val="thick"/>
    </w:rPr>
  </w:style>
  <w:style w:type="paragraph" w:customStyle="1" w:styleId="tag10">
    <w:name w:val="tag1"/>
    <w:basedOn w:val="Heading2"/>
    <w:qFormat/>
    <w:rsid w:val="0006739B"/>
    <w:pPr>
      <w:outlineLvl w:val="9"/>
    </w:pPr>
    <w:rPr>
      <w:rFonts w:eastAsia="Calibri" w:cs="Times New Roman"/>
      <w:bCs/>
      <w:caps/>
      <w:sz w:val="24"/>
      <w:szCs w:val="20"/>
    </w:rPr>
  </w:style>
  <w:style w:type="paragraph" w:customStyle="1" w:styleId="tagcite3">
    <w:name w:val="tagcite"/>
    <w:basedOn w:val="TagCite0"/>
    <w:qFormat/>
    <w:rsid w:val="0006739B"/>
    <w:pPr>
      <w:contextualSpacing w:val="0"/>
    </w:pPr>
    <w:rPr>
      <w:rFonts w:ascii="Garamond" w:eastAsiaTheme="minorHAnsi" w:hAnsi="Garamond" w:cs="Times New Roman"/>
      <w:sz w:val="24"/>
    </w:rPr>
  </w:style>
  <w:style w:type="character" w:customStyle="1" w:styleId="tag1Char">
    <w:name w:val="tag1 Char"/>
    <w:basedOn w:val="DefaultParagraphFont"/>
    <w:rsid w:val="0006739B"/>
    <w:rPr>
      <w:b/>
      <w:sz w:val="24"/>
    </w:rPr>
  </w:style>
  <w:style w:type="paragraph" w:customStyle="1" w:styleId="SmallFontCharCharChar">
    <w:name w:val="Small Font Char Char Char"/>
    <w:basedOn w:val="Normal"/>
    <w:uiPriority w:val="99"/>
    <w:qFormat/>
    <w:rsid w:val="0006739B"/>
    <w:rPr>
      <w:sz w:val="12"/>
    </w:rPr>
  </w:style>
  <w:style w:type="character" w:customStyle="1" w:styleId="SmallFontCharCharCharChar">
    <w:name w:val="Small Font Char Char Char Char"/>
    <w:basedOn w:val="DefaultParagraphFont"/>
    <w:rsid w:val="0006739B"/>
    <w:rPr>
      <w:rFonts w:ascii="Arial" w:hAnsi="Arial"/>
      <w:sz w:val="12"/>
      <w:szCs w:val="24"/>
    </w:rPr>
  </w:style>
  <w:style w:type="character" w:customStyle="1" w:styleId="TagCiteChar4">
    <w:name w:val="TagCite Char"/>
    <w:basedOn w:val="DefaultParagraphFont"/>
    <w:rsid w:val="0006739B"/>
    <w:rPr>
      <w:rFonts w:ascii="Garamond" w:hAnsi="Garamond"/>
      <w:b/>
      <w:sz w:val="24"/>
      <w:szCs w:val="24"/>
    </w:rPr>
  </w:style>
  <w:style w:type="character" w:customStyle="1" w:styleId="subtitlesarticles1">
    <w:name w:val="subtitles_articles1"/>
    <w:basedOn w:val="DefaultParagraphFont"/>
    <w:rsid w:val="0006739B"/>
    <w:rPr>
      <w:rFonts w:ascii="Verdana" w:hAnsi="Verdana" w:cs="Times New Roman"/>
      <w:b/>
      <w:bCs/>
      <w:color w:val="000000"/>
      <w:sz w:val="20"/>
      <w:szCs w:val="20"/>
    </w:rPr>
  </w:style>
  <w:style w:type="character" w:customStyle="1" w:styleId="StyleArial12ptBlack">
    <w:name w:val="Style Arial 12 pt Black"/>
    <w:basedOn w:val="DefaultParagraphFont"/>
    <w:rsid w:val="0006739B"/>
    <w:rPr>
      <w:rFonts w:ascii="Garamond" w:hAnsi="Garamond"/>
      <w:color w:val="000000"/>
      <w:sz w:val="20"/>
      <w:u w:val="single"/>
    </w:rPr>
  </w:style>
  <w:style w:type="character" w:customStyle="1" w:styleId="StyleArialBlack">
    <w:name w:val="Style Arial Black"/>
    <w:basedOn w:val="DefaultParagraphFont"/>
    <w:rsid w:val="0006739B"/>
    <w:rPr>
      <w:rFonts w:ascii="Garamond" w:hAnsi="Garamond"/>
      <w:color w:val="000000"/>
      <w:sz w:val="14"/>
    </w:rPr>
  </w:style>
  <w:style w:type="character" w:customStyle="1" w:styleId="3TagCite">
    <w:name w:val="3 Tag/Cite"/>
    <w:basedOn w:val="DefaultParagraphFont"/>
    <w:rsid w:val="0006739B"/>
    <w:rPr>
      <w:rFonts w:ascii="Times New Roman" w:hAnsi="Times New Roman"/>
      <w:b/>
      <w:color w:val="FF0000"/>
      <w:sz w:val="22"/>
    </w:rPr>
  </w:style>
  <w:style w:type="character" w:customStyle="1" w:styleId="mediatype">
    <w:name w:val="mediatype"/>
    <w:basedOn w:val="DefaultParagraphFont"/>
    <w:rsid w:val="0006739B"/>
  </w:style>
  <w:style w:type="paragraph" w:customStyle="1" w:styleId="StyleHeading4Tagheading2Heading2Char2CharHeading2Char1">
    <w:name w:val="Style Heading 4Tagheading 2Heading 2 Char2 CharHeading 2 Char1 ..."/>
    <w:basedOn w:val="Heading4"/>
    <w:qFormat/>
    <w:rsid w:val="0006739B"/>
    <w:rPr>
      <w:bCs/>
    </w:rPr>
  </w:style>
  <w:style w:type="character" w:customStyle="1" w:styleId="FontStyle13">
    <w:name w:val="Font Style13"/>
    <w:basedOn w:val="DefaultParagraphFont"/>
    <w:uiPriority w:val="99"/>
    <w:rsid w:val="0006739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6739B"/>
    <w:rPr>
      <w:b w:val="0"/>
      <w:sz w:val="22"/>
      <w:u w:val="single"/>
      <w:bdr w:val="none" w:sz="0" w:space="0" w:color="auto"/>
    </w:rPr>
  </w:style>
  <w:style w:type="paragraph" w:customStyle="1" w:styleId="ReduceText">
    <w:name w:val="Reduce Text"/>
    <w:basedOn w:val="Normal"/>
    <w:autoRedefine/>
    <w:rsid w:val="0006739B"/>
    <w:pPr>
      <w:ind w:right="720"/>
    </w:pPr>
    <w:rPr>
      <w:rFonts w:eastAsia="Times New Roman"/>
      <w:szCs w:val="20"/>
    </w:rPr>
  </w:style>
  <w:style w:type="character" w:customStyle="1" w:styleId="m3305018628354387823inbox-inbox-style13ptbold">
    <w:name w:val="m_3305018628354387823inbox-inbox-style13ptbold"/>
    <w:basedOn w:val="DefaultParagraphFont"/>
    <w:rsid w:val="0006739B"/>
  </w:style>
  <w:style w:type="character" w:customStyle="1" w:styleId="m3305018628354387823inbox-inbox-styleunderline">
    <w:name w:val="m_3305018628354387823inbox-inbox-styleunderline"/>
    <w:basedOn w:val="DefaultParagraphFont"/>
    <w:rsid w:val="0006739B"/>
  </w:style>
  <w:style w:type="character" w:customStyle="1" w:styleId="getmorearticleslink">
    <w:name w:val="getmorearticleslink"/>
    <w:basedOn w:val="DefaultParagraphFont"/>
    <w:rsid w:val="0006739B"/>
  </w:style>
  <w:style w:type="paragraph" w:customStyle="1" w:styleId="PhoTag">
    <w:name w:val="PhoTag"/>
    <w:basedOn w:val="Normal"/>
    <w:next w:val="Normal"/>
    <w:autoRedefine/>
    <w:qFormat/>
    <w:rsid w:val="0006739B"/>
    <w:rPr>
      <w:b/>
    </w:rPr>
  </w:style>
  <w:style w:type="character" w:customStyle="1" w:styleId="boldunderlineChar5">
    <w:name w:val="bold underline Char"/>
    <w:basedOn w:val="DefaultParagraphFont"/>
    <w:rsid w:val="000673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6739B"/>
    <w:rPr>
      <w:rFonts w:eastAsia="Times New Roman"/>
      <w:szCs w:val="20"/>
    </w:rPr>
  </w:style>
  <w:style w:type="character" w:customStyle="1" w:styleId="ReallySmallChar">
    <w:name w:val="Really Small Char"/>
    <w:basedOn w:val="DefaultParagraphFont"/>
    <w:link w:val="ReallySmall"/>
    <w:rsid w:val="0006739B"/>
    <w:rPr>
      <w:rFonts w:ascii="Calibri" w:eastAsia="Times New Roman" w:hAnsi="Calibri" w:cs="Calibri"/>
      <w:szCs w:val="20"/>
    </w:rPr>
  </w:style>
  <w:style w:type="paragraph" w:customStyle="1" w:styleId="PageTitle0">
    <w:name w:val="Page Title"/>
    <w:basedOn w:val="Normal"/>
    <w:next w:val="Normal"/>
    <w:qFormat/>
    <w:rsid w:val="0006739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6739B"/>
    <w:rPr>
      <w:rFonts w:eastAsia="Calibri"/>
      <w:b/>
      <w:color w:val="000000"/>
      <w:u w:val="single"/>
    </w:rPr>
  </w:style>
  <w:style w:type="character" w:customStyle="1" w:styleId="UnderlineEmphasisChar">
    <w:name w:val="Underline + Emphasis Char"/>
    <w:link w:val="UnderlineEmphasis"/>
    <w:rsid w:val="0006739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6739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6739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6739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6739B"/>
    <w:rPr>
      <w:rFonts w:ascii="Calibri" w:eastAsia="Times New Roman" w:hAnsi="Calibri" w:cs="Times New Roman"/>
      <w:iCs/>
      <w:color w:val="000000"/>
      <w:sz w:val="16"/>
      <w:szCs w:val="28"/>
    </w:rPr>
  </w:style>
  <w:style w:type="paragraph" w:customStyle="1" w:styleId="TxBr5p1">
    <w:name w:val="TxBr_5p1"/>
    <w:basedOn w:val="Normal"/>
    <w:qFormat/>
    <w:rsid w:val="0006739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6739B"/>
    <w:pPr>
      <w:ind w:left="400"/>
    </w:pPr>
    <w:rPr>
      <w:rFonts w:eastAsia="Calibri"/>
      <w:color w:val="000000"/>
    </w:rPr>
  </w:style>
  <w:style w:type="numbering" w:customStyle="1" w:styleId="NoList21111">
    <w:name w:val="No List21111"/>
    <w:next w:val="NoList"/>
    <w:uiPriority w:val="99"/>
    <w:semiHidden/>
    <w:unhideWhenUsed/>
    <w:rsid w:val="0006739B"/>
  </w:style>
  <w:style w:type="character" w:customStyle="1" w:styleId="flagicon">
    <w:name w:val="flagicon"/>
    <w:basedOn w:val="DefaultParagraphFont"/>
    <w:rsid w:val="0006739B"/>
  </w:style>
  <w:style w:type="character" w:customStyle="1" w:styleId="A120">
    <w:name w:val="A12"/>
    <w:uiPriority w:val="99"/>
    <w:rsid w:val="0006739B"/>
    <w:rPr>
      <w:rFonts w:ascii="Minion Pro" w:hAnsi="Minion Pro" w:cs="Minion Pro" w:hint="default"/>
      <w:color w:val="211D1E"/>
      <w:sz w:val="22"/>
      <w:szCs w:val="22"/>
    </w:rPr>
  </w:style>
  <w:style w:type="character" w:customStyle="1" w:styleId="bold-italic-sub-c">
    <w:name w:val="bold-italic-sub-c"/>
    <w:basedOn w:val="DefaultParagraphFont"/>
    <w:rsid w:val="0006739B"/>
  </w:style>
  <w:style w:type="character" w:customStyle="1" w:styleId="charoverride-4">
    <w:name w:val="charoverride-4"/>
    <w:basedOn w:val="DefaultParagraphFont"/>
    <w:rsid w:val="0006739B"/>
  </w:style>
  <w:style w:type="character" w:customStyle="1" w:styleId="charoverride-3">
    <w:name w:val="charoverride-3"/>
    <w:basedOn w:val="DefaultParagraphFont"/>
    <w:rsid w:val="0006739B"/>
  </w:style>
  <w:style w:type="character" w:customStyle="1" w:styleId="BlockTitle2Char">
    <w:name w:val="Block Title2 Char"/>
    <w:link w:val="BlockTitle2"/>
    <w:rsid w:val="0006739B"/>
    <w:rPr>
      <w:rFonts w:ascii="Calibri" w:eastAsia="Times New Roman" w:hAnsi="Calibri" w:cs="Calibri"/>
      <w:b/>
      <w:sz w:val="32"/>
      <w:u w:val="single"/>
      <w:lang w:bidi="en-US"/>
    </w:rPr>
  </w:style>
  <w:style w:type="character" w:customStyle="1" w:styleId="HilightChar">
    <w:name w:val="Hilight Char"/>
    <w:rsid w:val="0006739B"/>
    <w:rPr>
      <w:rFonts w:eastAsia="Calibri"/>
      <w:b/>
      <w:noProof w:val="0"/>
      <w:sz w:val="22"/>
      <w:szCs w:val="22"/>
      <w:u w:val="single"/>
      <w:lang w:val="en-US" w:eastAsia="ar-SA" w:bidi="ar-SA"/>
    </w:rPr>
  </w:style>
  <w:style w:type="character" w:customStyle="1" w:styleId="StyleUnderlineCharChar">
    <w:name w:val="Style Underline Char Char"/>
    <w:rsid w:val="0006739B"/>
    <w:rPr>
      <w:rFonts w:ascii="Times New Roman" w:eastAsia="Times New Roman" w:hAnsi="Times New Roman" w:cs="Times New Roman"/>
      <w:sz w:val="20"/>
      <w:szCs w:val="20"/>
      <w:u w:val="single"/>
    </w:rPr>
  </w:style>
  <w:style w:type="character" w:customStyle="1" w:styleId="c1">
    <w:name w:val="c1"/>
    <w:rsid w:val="0006739B"/>
  </w:style>
  <w:style w:type="paragraph" w:customStyle="1" w:styleId="Hat2">
    <w:name w:val="Hat2"/>
    <w:basedOn w:val="Heading2"/>
    <w:next w:val="Heading2"/>
    <w:autoRedefine/>
    <w:uiPriority w:val="99"/>
    <w:qFormat/>
    <w:rsid w:val="0006739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6739B"/>
    <w:pPr>
      <w:spacing w:after="200" w:line="276" w:lineRule="auto"/>
    </w:pPr>
    <w:rPr>
      <w:rFonts w:eastAsia="SimSun"/>
      <w:szCs w:val="24"/>
      <w:u w:val="thick"/>
      <w:lang w:eastAsia="zh-CN"/>
    </w:rPr>
  </w:style>
  <w:style w:type="character" w:customStyle="1" w:styleId="Underline4">
    <w:name w:val="*Underline*"/>
    <w:rsid w:val="0006739B"/>
    <w:rPr>
      <w:rFonts w:ascii="Times New Roman" w:hAnsi="Times New Roman"/>
      <w:b/>
      <w:sz w:val="24"/>
      <w:u w:val="single"/>
    </w:rPr>
  </w:style>
  <w:style w:type="paragraph" w:customStyle="1" w:styleId="TxBr33p1">
    <w:name w:val="TxBr_33p1"/>
    <w:basedOn w:val="Normal"/>
    <w:uiPriority w:val="99"/>
    <w:qFormat/>
    <w:rsid w:val="0006739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6739B"/>
    <w:rPr>
      <w:rFonts w:eastAsia="SimSun"/>
      <w:lang w:eastAsia="zh-CN"/>
    </w:rPr>
  </w:style>
  <w:style w:type="character" w:customStyle="1" w:styleId="comments-post">
    <w:name w:val="comments-post"/>
    <w:rsid w:val="0006739B"/>
  </w:style>
  <w:style w:type="character" w:customStyle="1" w:styleId="Irrelevant5fontChar">
    <w:name w:val="Irrelevant (5 font) Char"/>
    <w:rsid w:val="0006739B"/>
    <w:rPr>
      <w:sz w:val="10"/>
      <w:szCs w:val="10"/>
    </w:rPr>
  </w:style>
  <w:style w:type="character" w:customStyle="1" w:styleId="Hyperlink13">
    <w:name w:val="Hyperlink13"/>
    <w:rsid w:val="0006739B"/>
    <w:rPr>
      <w:b w:val="0"/>
      <w:bCs w:val="0"/>
      <w:strike w:val="0"/>
      <w:dstrike w:val="0"/>
      <w:color w:val="008000"/>
      <w:sz w:val="20"/>
      <w:szCs w:val="20"/>
      <w:u w:val="none"/>
      <w:effect w:val="none"/>
    </w:rPr>
  </w:style>
  <w:style w:type="character" w:customStyle="1" w:styleId="standardcontent1">
    <w:name w:val="standardcontent1"/>
    <w:rsid w:val="0006739B"/>
    <w:rPr>
      <w:rFonts w:ascii="Arial" w:hAnsi="Arial" w:cs="Arial" w:hint="default"/>
      <w:strike w:val="0"/>
      <w:dstrike w:val="0"/>
      <w:sz w:val="24"/>
      <w:szCs w:val="24"/>
      <w:u w:val="none"/>
      <w:effect w:val="none"/>
    </w:rPr>
  </w:style>
  <w:style w:type="character" w:customStyle="1" w:styleId="Hyperlink40">
    <w:name w:val="Hyperlink4"/>
    <w:rsid w:val="0006739B"/>
    <w:rPr>
      <w:color w:val="000066"/>
      <w:u w:val="single"/>
    </w:rPr>
  </w:style>
  <w:style w:type="paragraph" w:customStyle="1" w:styleId="rddateline">
    <w:name w:val="rddateline"/>
    <w:basedOn w:val="Normal"/>
    <w:uiPriority w:val="99"/>
    <w:qFormat/>
    <w:rsid w:val="0006739B"/>
    <w:rPr>
      <w:rFonts w:eastAsia="Calibri"/>
      <w:szCs w:val="20"/>
    </w:rPr>
  </w:style>
  <w:style w:type="paragraph" w:customStyle="1" w:styleId="rdheadline">
    <w:name w:val="rdheadline"/>
    <w:basedOn w:val="Normal"/>
    <w:uiPriority w:val="99"/>
    <w:qFormat/>
    <w:rsid w:val="0006739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6739B"/>
    <w:pPr>
      <w:spacing w:after="100" w:afterAutospacing="1"/>
    </w:pPr>
    <w:rPr>
      <w:rFonts w:ascii="Verdana" w:eastAsia="Calibri" w:hAnsi="Verdana"/>
      <w:szCs w:val="20"/>
    </w:rPr>
  </w:style>
  <w:style w:type="character" w:customStyle="1" w:styleId="rddeckline1">
    <w:name w:val="rddeckline1"/>
    <w:rsid w:val="0006739B"/>
    <w:rPr>
      <w:rFonts w:ascii="Verdana" w:hAnsi="Verdana" w:hint="default"/>
      <w:b/>
      <w:bCs/>
      <w:sz w:val="22"/>
      <w:szCs w:val="22"/>
    </w:rPr>
  </w:style>
  <w:style w:type="character" w:customStyle="1" w:styleId="contact1">
    <w:name w:val="contact1"/>
    <w:rsid w:val="0006739B"/>
    <w:rPr>
      <w:rFonts w:ascii="Tahoma" w:hAnsi="Tahoma" w:cs="Tahoma" w:hint="default"/>
      <w:color w:val="999999"/>
      <w:sz w:val="20"/>
      <w:szCs w:val="20"/>
    </w:rPr>
  </w:style>
  <w:style w:type="character" w:customStyle="1" w:styleId="credits1">
    <w:name w:val="credits1"/>
    <w:rsid w:val="0006739B"/>
    <w:rPr>
      <w:rFonts w:ascii="Tahoma" w:hAnsi="Tahoma" w:cs="Tahoma" w:hint="default"/>
      <w:color w:val="999999"/>
      <w:sz w:val="16"/>
      <w:szCs w:val="16"/>
    </w:rPr>
  </w:style>
  <w:style w:type="paragraph" w:customStyle="1" w:styleId="Heading20">
    <w:name w:val="Heading2"/>
    <w:basedOn w:val="Normal"/>
    <w:link w:val="Heading2Char1"/>
    <w:qFormat/>
    <w:rsid w:val="0006739B"/>
    <w:pPr>
      <w:jc w:val="center"/>
    </w:pPr>
    <w:rPr>
      <w:rFonts w:eastAsia="Times New Roman"/>
      <w:b/>
      <w:caps/>
    </w:rPr>
  </w:style>
  <w:style w:type="character" w:customStyle="1" w:styleId="Heading2Char1">
    <w:name w:val="Heading2 Char"/>
    <w:link w:val="Heading20"/>
    <w:rsid w:val="0006739B"/>
    <w:rPr>
      <w:rFonts w:ascii="Calibri" w:eastAsia="Times New Roman" w:hAnsi="Calibri" w:cs="Calibri"/>
      <w:b/>
      <w:caps/>
    </w:rPr>
  </w:style>
  <w:style w:type="character" w:customStyle="1" w:styleId="Header2Char">
    <w:name w:val="Header2 Char"/>
    <w:link w:val="Header2"/>
    <w:rsid w:val="0006739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6739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6739B"/>
    <w:rPr>
      <w:rFonts w:ascii="Calibri" w:eastAsia="Times New Roman" w:hAnsi="Calibri" w:cs="Calibri"/>
      <w:u w:val="thick"/>
    </w:rPr>
  </w:style>
  <w:style w:type="paragraph" w:customStyle="1" w:styleId="StyleHeading212pt">
    <w:name w:val="Style Heading2 + 12 pt"/>
    <w:basedOn w:val="Heading20"/>
    <w:link w:val="StyleHeading212ptChar"/>
    <w:qFormat/>
    <w:rsid w:val="0006739B"/>
    <w:rPr>
      <w:bCs/>
    </w:rPr>
  </w:style>
  <w:style w:type="character" w:customStyle="1" w:styleId="StyleHeading212ptChar">
    <w:name w:val="Style Heading2 + 12 pt Char"/>
    <w:link w:val="StyleHeading212pt"/>
    <w:rsid w:val="0006739B"/>
    <w:rPr>
      <w:rFonts w:ascii="Calibri" w:eastAsia="Times New Roman" w:hAnsi="Calibri" w:cs="Calibri"/>
      <w:b/>
      <w:bCs/>
      <w:caps/>
    </w:rPr>
  </w:style>
  <w:style w:type="paragraph" w:customStyle="1" w:styleId="Heading212pt">
    <w:name w:val="Heading2 + 12 pt"/>
    <w:basedOn w:val="StyleHeading212pt"/>
    <w:link w:val="Heading212ptChar"/>
    <w:qFormat/>
    <w:rsid w:val="0006739B"/>
  </w:style>
  <w:style w:type="character" w:customStyle="1" w:styleId="Heading212ptChar">
    <w:name w:val="Heading2 + 12 pt Char"/>
    <w:link w:val="Heading212pt"/>
    <w:rsid w:val="0006739B"/>
    <w:rPr>
      <w:rFonts w:ascii="Calibri" w:eastAsia="Times New Roman" w:hAnsi="Calibri" w:cs="Calibri"/>
      <w:b/>
      <w:bCs/>
      <w:caps/>
    </w:rPr>
  </w:style>
  <w:style w:type="character" w:customStyle="1" w:styleId="StyleBoldText12pt10ptNotBoldKernat16pt">
    <w:name w:val="Style Bold Text 12 pt + 10 pt Not Bold Kern at 16 pt"/>
    <w:rsid w:val="000673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6739B"/>
  </w:style>
  <w:style w:type="paragraph" w:customStyle="1" w:styleId="highlightcardtext">
    <w:name w:val="highlight card text"/>
    <w:basedOn w:val="evidencetext"/>
    <w:link w:val="highlightcardtextChar2"/>
    <w:uiPriority w:val="99"/>
    <w:qFormat/>
    <w:rsid w:val="0006739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6739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6739B"/>
    <w:pPr>
      <w:ind w:left="1728" w:right="1728"/>
    </w:pPr>
    <w:rPr>
      <w:rFonts w:eastAsia="Calibri"/>
      <w:sz w:val="18"/>
      <w:u w:val="single"/>
    </w:rPr>
  </w:style>
  <w:style w:type="paragraph" w:customStyle="1" w:styleId="CardsChar2">
    <w:name w:val="Cards Char2"/>
    <w:basedOn w:val="Normal"/>
    <w:uiPriority w:val="99"/>
    <w:qFormat/>
    <w:rsid w:val="0006739B"/>
    <w:pPr>
      <w:autoSpaceDE w:val="0"/>
      <w:autoSpaceDN w:val="0"/>
      <w:adjustRightInd w:val="0"/>
      <w:ind w:left="432" w:right="432"/>
      <w:jc w:val="both"/>
    </w:pPr>
    <w:rPr>
      <w:rFonts w:eastAsia="Calibri"/>
      <w:szCs w:val="20"/>
    </w:rPr>
  </w:style>
  <w:style w:type="character" w:customStyle="1" w:styleId="UnderlinedCards">
    <w:name w:val="Underlined Cards"/>
    <w:rsid w:val="0006739B"/>
    <w:rPr>
      <w:sz w:val="24"/>
      <w:szCs w:val="24"/>
      <w:u w:val="thick"/>
      <w:lang w:val="en-US" w:eastAsia="en-US" w:bidi="ar-SA"/>
    </w:rPr>
  </w:style>
  <w:style w:type="character" w:customStyle="1" w:styleId="highlightcardtextChar">
    <w:name w:val="highlight card text Char"/>
    <w:rsid w:val="000673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6739B"/>
    <w:pPr>
      <w:ind w:left="1728" w:right="1728"/>
    </w:pPr>
    <w:rPr>
      <w:rFonts w:eastAsia="Times New Roman"/>
      <w:sz w:val="18"/>
    </w:rPr>
  </w:style>
  <w:style w:type="character" w:customStyle="1" w:styleId="CardTextCharCharCharCharChar">
    <w:name w:val="Card Text Char Char Char Char Char"/>
    <w:link w:val="CardTextCharCharCharChar"/>
    <w:rsid w:val="0006739B"/>
    <w:rPr>
      <w:rFonts w:ascii="Calibri" w:eastAsia="Times New Roman" w:hAnsi="Calibri" w:cs="Calibri"/>
      <w:sz w:val="18"/>
    </w:rPr>
  </w:style>
  <w:style w:type="character" w:customStyle="1" w:styleId="TagsChar4">
    <w:name w:val="Tags Char4"/>
    <w:rsid w:val="0006739B"/>
    <w:rPr>
      <w:b/>
      <w:lang w:val="en-US" w:eastAsia="en-US" w:bidi="ar-SA"/>
    </w:rPr>
  </w:style>
  <w:style w:type="character" w:customStyle="1" w:styleId="tightinline1">
    <w:name w:val="tightinline1"/>
    <w:rsid w:val="0006739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6739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6739B"/>
  </w:style>
  <w:style w:type="character" w:customStyle="1" w:styleId="blsp-spelling-error">
    <w:name w:val="blsp-spelling-error"/>
    <w:rsid w:val="0006739B"/>
  </w:style>
  <w:style w:type="character" w:customStyle="1" w:styleId="sup">
    <w:name w:val="sup"/>
    <w:rsid w:val="0006739B"/>
  </w:style>
  <w:style w:type="character" w:customStyle="1" w:styleId="pgnum">
    <w:name w:val="pgnum"/>
    <w:rsid w:val="0006739B"/>
  </w:style>
  <w:style w:type="character" w:customStyle="1" w:styleId="SmallFontCharChar">
    <w:name w:val="Small Font Char Char"/>
    <w:rsid w:val="0006739B"/>
    <w:rPr>
      <w:rFonts w:ascii="Arial" w:hAnsi="Arial"/>
      <w:sz w:val="12"/>
      <w:szCs w:val="24"/>
      <w:lang w:val="en-US" w:eastAsia="en-US" w:bidi="ar-SA"/>
    </w:rPr>
  </w:style>
  <w:style w:type="paragraph" w:customStyle="1" w:styleId="textmargin">
    <w:name w:val="textmargin"/>
    <w:basedOn w:val="Normal"/>
    <w:uiPriority w:val="99"/>
    <w:qFormat/>
    <w:rsid w:val="0006739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6739B"/>
    <w:pPr>
      <w:spacing w:before="100" w:beforeAutospacing="1" w:after="100" w:afterAutospacing="1"/>
    </w:pPr>
    <w:rPr>
      <w:rFonts w:eastAsia="Calibri"/>
      <w:color w:val="000000"/>
    </w:rPr>
  </w:style>
  <w:style w:type="paragraph" w:customStyle="1" w:styleId="header10">
    <w:name w:val="header1"/>
    <w:basedOn w:val="Normal"/>
    <w:uiPriority w:val="99"/>
    <w:qFormat/>
    <w:rsid w:val="0006739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6739B"/>
    <w:rPr>
      <w:rFonts w:ascii="Arial Narrow" w:eastAsia="Calibri" w:hAnsi="Arial Narrow"/>
      <w:color w:val="000000"/>
    </w:rPr>
  </w:style>
  <w:style w:type="paragraph" w:customStyle="1" w:styleId="bc2">
    <w:name w:val="bc_2"/>
    <w:basedOn w:val="Normal"/>
    <w:uiPriority w:val="99"/>
    <w:qFormat/>
    <w:rsid w:val="0006739B"/>
    <w:pPr>
      <w:spacing w:before="100" w:beforeAutospacing="1" w:after="100" w:afterAutospacing="1"/>
    </w:pPr>
    <w:rPr>
      <w:rFonts w:eastAsia="Calibri"/>
      <w:color w:val="000000"/>
    </w:rPr>
  </w:style>
  <w:style w:type="character" w:customStyle="1" w:styleId="bc21">
    <w:name w:val="bc_21"/>
    <w:rsid w:val="0006739B"/>
  </w:style>
  <w:style w:type="paragraph" w:customStyle="1" w:styleId="quote20">
    <w:name w:val="quote2"/>
    <w:basedOn w:val="Normal"/>
    <w:uiPriority w:val="99"/>
    <w:qFormat/>
    <w:rsid w:val="0006739B"/>
    <w:rPr>
      <w:rFonts w:ascii="Verdana" w:eastAsia="Calibri" w:hAnsi="Verdana"/>
      <w:szCs w:val="20"/>
    </w:rPr>
  </w:style>
  <w:style w:type="character" w:customStyle="1" w:styleId="copystyle">
    <w:name w:val="copystyle"/>
    <w:rsid w:val="0006739B"/>
  </w:style>
  <w:style w:type="character" w:customStyle="1" w:styleId="boldciteCharChar1">
    <w:name w:val="bold cite Char Char1"/>
    <w:rsid w:val="0006739B"/>
    <w:rPr>
      <w:rFonts w:ascii="Arial" w:hAnsi="Arial" w:cs="Arial"/>
      <w:b/>
      <w:bCs/>
      <w:kern w:val="32"/>
      <w:sz w:val="24"/>
      <w:szCs w:val="24"/>
      <w:lang w:val="en-US" w:eastAsia="en-US" w:bidi="ar-SA"/>
    </w:rPr>
  </w:style>
  <w:style w:type="character" w:customStyle="1" w:styleId="ReadUnderline">
    <w:name w:val="Read Underline"/>
    <w:rsid w:val="0006739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739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6739B"/>
    <w:rPr>
      <w:rFonts w:ascii="Century Gothic" w:eastAsia="Times New Roman" w:hAnsi="Century Gothic" w:cs="Arial"/>
      <w:bCs/>
      <w:spacing w:val="-20"/>
      <w:kern w:val="32"/>
      <w:sz w:val="36"/>
      <w:szCs w:val="32"/>
    </w:rPr>
  </w:style>
  <w:style w:type="paragraph" w:customStyle="1" w:styleId="F4">
    <w:name w:val="F4"/>
    <w:basedOn w:val="Normal"/>
    <w:link w:val="F4Char"/>
    <w:qFormat/>
    <w:rsid w:val="0006739B"/>
    <w:pPr>
      <w:ind w:left="288" w:right="288"/>
    </w:pPr>
    <w:rPr>
      <w:rFonts w:ascii="Arial Narrow" w:eastAsia="Times New Roman" w:hAnsi="Arial Narrow"/>
      <w:szCs w:val="20"/>
      <w:u w:val="single"/>
    </w:rPr>
  </w:style>
  <w:style w:type="character" w:customStyle="1" w:styleId="F4Char">
    <w:name w:val="F4 Char"/>
    <w:link w:val="F4"/>
    <w:rsid w:val="0006739B"/>
    <w:rPr>
      <w:rFonts w:ascii="Arial Narrow" w:eastAsia="Times New Roman" w:hAnsi="Arial Narrow" w:cs="Calibri"/>
      <w:szCs w:val="20"/>
      <w:u w:val="single"/>
    </w:rPr>
  </w:style>
  <w:style w:type="paragraph" w:customStyle="1" w:styleId="StyleCARD">
    <w:name w:val="Style CARD +"/>
    <w:basedOn w:val="Normal"/>
    <w:link w:val="StyleCARDChar"/>
    <w:qFormat/>
    <w:rsid w:val="0006739B"/>
    <w:pPr>
      <w:ind w:left="300" w:right="288"/>
    </w:pPr>
    <w:rPr>
      <w:rFonts w:ascii="Arial Narrow" w:eastAsia="Times New Roman" w:hAnsi="Arial Narrow"/>
      <w:szCs w:val="20"/>
    </w:rPr>
  </w:style>
  <w:style w:type="character" w:customStyle="1" w:styleId="StyleCARDChar">
    <w:name w:val="Style CARD + Char"/>
    <w:link w:val="StyleCARD"/>
    <w:rsid w:val="0006739B"/>
    <w:rPr>
      <w:rFonts w:ascii="Arial Narrow" w:eastAsia="Times New Roman" w:hAnsi="Arial Narrow" w:cs="Calibri"/>
      <w:szCs w:val="20"/>
    </w:rPr>
  </w:style>
  <w:style w:type="character" w:customStyle="1" w:styleId="noiconheadline">
    <w:name w:val="noicon_headline"/>
    <w:rsid w:val="0006739B"/>
  </w:style>
  <w:style w:type="paragraph" w:styleId="MacroText">
    <w:name w:val="macro"/>
    <w:link w:val="MacroTextChar"/>
    <w:rsid w:val="000673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6739B"/>
    <w:rPr>
      <w:rFonts w:ascii="Courier New" w:eastAsia="Times New Roman" w:hAnsi="Courier New" w:cs="Courier New"/>
      <w:sz w:val="20"/>
      <w:szCs w:val="20"/>
    </w:rPr>
  </w:style>
  <w:style w:type="character" w:customStyle="1" w:styleId="pp1">
    <w:name w:val="pp1"/>
    <w:rsid w:val="0006739B"/>
    <w:rPr>
      <w:rFonts w:ascii="Times New Roman" w:hAnsi="Times New Roman" w:cs="Times New Roman" w:hint="default"/>
      <w:i w:val="0"/>
      <w:iCs w:val="0"/>
      <w:smallCaps w:val="0"/>
      <w:sz w:val="30"/>
      <w:szCs w:val="30"/>
    </w:rPr>
  </w:style>
  <w:style w:type="character" w:customStyle="1" w:styleId="articlehead">
    <w:name w:val="articlehead"/>
    <w:rsid w:val="0006739B"/>
  </w:style>
  <w:style w:type="character" w:customStyle="1" w:styleId="blue3">
    <w:name w:val="blue3"/>
    <w:rsid w:val="0006739B"/>
  </w:style>
  <w:style w:type="paragraph" w:customStyle="1" w:styleId="issuedetails">
    <w:name w:val="issue_details"/>
    <w:basedOn w:val="Normal"/>
    <w:uiPriority w:val="99"/>
    <w:qFormat/>
    <w:rsid w:val="0006739B"/>
    <w:pPr>
      <w:spacing w:before="100" w:beforeAutospacing="1" w:after="100" w:afterAutospacing="1"/>
    </w:pPr>
    <w:rPr>
      <w:rFonts w:eastAsia="Times New Roman"/>
    </w:rPr>
  </w:style>
  <w:style w:type="character" w:customStyle="1" w:styleId="over-title">
    <w:name w:val="over-title"/>
    <w:rsid w:val="0006739B"/>
  </w:style>
  <w:style w:type="character" w:customStyle="1" w:styleId="contentheader">
    <w:name w:val="contentheader"/>
    <w:rsid w:val="0006739B"/>
  </w:style>
  <w:style w:type="character" w:customStyle="1" w:styleId="Stylecites10ptNotBoldChar">
    <w:name w:val="Style cites + 10 pt Not Bold Char"/>
    <w:rsid w:val="0006739B"/>
    <w:rPr>
      <w:rFonts w:eastAsia="SimSun"/>
      <w:szCs w:val="24"/>
      <w:lang w:val="en-US" w:eastAsia="zh-CN" w:bidi="ar-SA"/>
    </w:rPr>
  </w:style>
  <w:style w:type="character" w:customStyle="1" w:styleId="tagscharchar0">
    <w:name w:val="tagscharchar"/>
    <w:rsid w:val="0006739B"/>
  </w:style>
  <w:style w:type="character" w:customStyle="1" w:styleId="FontStyle16">
    <w:name w:val="Font Style16"/>
    <w:uiPriority w:val="99"/>
    <w:rsid w:val="0006739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6739B"/>
    <w:pPr>
      <w:spacing w:before="100" w:beforeAutospacing="1" w:after="100" w:afterAutospacing="1"/>
    </w:pPr>
    <w:rPr>
      <w:rFonts w:eastAsia="Times New Roman"/>
    </w:rPr>
  </w:style>
  <w:style w:type="paragraph" w:customStyle="1" w:styleId="tussenkop">
    <w:name w:val="tussenkop"/>
    <w:basedOn w:val="Normal"/>
    <w:uiPriority w:val="99"/>
    <w:qFormat/>
    <w:rsid w:val="0006739B"/>
    <w:pPr>
      <w:spacing w:before="100" w:beforeAutospacing="1" w:after="100" w:afterAutospacing="1"/>
    </w:pPr>
    <w:rPr>
      <w:rFonts w:eastAsia="Times New Roman"/>
    </w:rPr>
  </w:style>
  <w:style w:type="character" w:customStyle="1" w:styleId="docnumbertitle">
    <w:name w:val="doc_number_title"/>
    <w:basedOn w:val="DefaultParagraphFont"/>
    <w:rsid w:val="0006739B"/>
  </w:style>
  <w:style w:type="character" w:customStyle="1" w:styleId="Heading6Char1">
    <w:name w:val="Heading 6 Char1"/>
    <w:aliases w:val="Title (no index) Char1,cites2 Char1"/>
    <w:basedOn w:val="DefaultParagraphFont"/>
    <w:uiPriority w:val="9"/>
    <w:semiHidden/>
    <w:rsid w:val="0006739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06739B"/>
    <w:rPr>
      <w:rFonts w:ascii="Consolas" w:hAnsi="Consolas" w:cs="Consolas"/>
      <w:sz w:val="20"/>
      <w:szCs w:val="20"/>
    </w:rPr>
  </w:style>
  <w:style w:type="paragraph" w:customStyle="1" w:styleId="StyleHeading3BlockLatinBodyCalibri">
    <w:name w:val="Style Heading 3Block + (Latin) +Body (Calibri)"/>
    <w:basedOn w:val="Heading3"/>
    <w:qFormat/>
    <w:rsid w:val="0006739B"/>
    <w:rPr>
      <w:bCs/>
    </w:rPr>
  </w:style>
  <w:style w:type="character" w:customStyle="1" w:styleId="StyleStyleBoldUnderlineIntenseEmphasisUnderlineStyleapple-s1">
    <w:name w:val="Style Style Bold UnderlineIntense EmphasisUnderlineStyleapple-s...1"/>
    <w:basedOn w:val="DefaultParagraphFont"/>
    <w:rsid w:val="0006739B"/>
    <w:rPr>
      <w:rFonts w:ascii="Garamond" w:hAnsi="Garamond"/>
      <w:b w:val="0"/>
      <w:bCs w:val="0"/>
      <w:sz w:val="24"/>
      <w:u w:val="single"/>
    </w:rPr>
  </w:style>
  <w:style w:type="paragraph" w:customStyle="1" w:styleId="10ptfont">
    <w:name w:val="10pt font"/>
    <w:basedOn w:val="Normal"/>
    <w:link w:val="10ptfontChar"/>
    <w:autoRedefine/>
    <w:qFormat/>
    <w:rsid w:val="0006739B"/>
    <w:rPr>
      <w:rFonts w:eastAsia="Times New Roman"/>
    </w:rPr>
  </w:style>
  <w:style w:type="character" w:customStyle="1" w:styleId="10ptfontChar">
    <w:name w:val="10pt font Char"/>
    <w:link w:val="10ptfont"/>
    <w:rsid w:val="0006739B"/>
    <w:rPr>
      <w:rFonts w:ascii="Calibri" w:eastAsia="Times New Roman" w:hAnsi="Calibri" w:cs="Calibri"/>
    </w:rPr>
  </w:style>
  <w:style w:type="character" w:customStyle="1" w:styleId="StyleIntenseReferenceGaramond">
    <w:name w:val="Style Intense Reference + Garamond"/>
    <w:rsid w:val="0006739B"/>
    <w:rPr>
      <w:rFonts w:ascii="Garamond" w:hAnsi="Garamond"/>
      <w:bCs/>
      <w:color w:val="auto"/>
      <w:spacing w:val="5"/>
      <w:sz w:val="20"/>
      <w:u w:val="single"/>
    </w:rPr>
  </w:style>
  <w:style w:type="character" w:customStyle="1" w:styleId="StyleIntenseReferenceGaramondBold">
    <w:name w:val="Style Intense Reference + Garamond Bold"/>
    <w:rsid w:val="0006739B"/>
    <w:rPr>
      <w:rFonts w:ascii="Garamond" w:hAnsi="Garamond"/>
      <w:b/>
      <w:bCs/>
      <w:color w:val="auto"/>
      <w:spacing w:val="5"/>
      <w:sz w:val="20"/>
      <w:u w:val="single"/>
    </w:rPr>
  </w:style>
  <w:style w:type="character" w:customStyle="1" w:styleId="newstime">
    <w:name w:val="newstime"/>
    <w:basedOn w:val="DefaultParagraphFont"/>
    <w:rsid w:val="0006739B"/>
  </w:style>
  <w:style w:type="character" w:customStyle="1" w:styleId="IntenseReference1">
    <w:name w:val="Intense Reference1"/>
    <w:qFormat/>
    <w:rsid w:val="0006739B"/>
    <w:rPr>
      <w:rFonts w:ascii="Arial" w:hAnsi="Arial"/>
      <w:bCs/>
      <w:color w:val="auto"/>
      <w:spacing w:val="5"/>
      <w:sz w:val="20"/>
      <w:u w:val="thick"/>
    </w:rPr>
  </w:style>
  <w:style w:type="character" w:customStyle="1" w:styleId="ilad1">
    <w:name w:val="il_ad1"/>
    <w:rsid w:val="0006739B"/>
    <w:rPr>
      <w:vanish/>
      <w:webHidden w:val="0"/>
      <w:color w:val="000000"/>
      <w:u w:val="single"/>
      <w:specVanish/>
    </w:rPr>
  </w:style>
  <w:style w:type="character" w:customStyle="1" w:styleId="tx">
    <w:name w:val="tx"/>
    <w:basedOn w:val="DefaultParagraphFont"/>
    <w:rsid w:val="0006739B"/>
  </w:style>
  <w:style w:type="character" w:customStyle="1" w:styleId="oneclick-link">
    <w:name w:val="oneclick-link"/>
    <w:basedOn w:val="DefaultParagraphFont"/>
    <w:rsid w:val="0006739B"/>
  </w:style>
  <w:style w:type="character" w:customStyle="1" w:styleId="StyleStyleUnderlineUnderlineStyleBoldUnderlineIntenseEmphas1">
    <w:name w:val="Style Style UnderlineUnderlineStyle Bold UnderlineIntense Emphas...1"/>
    <w:basedOn w:val="DefaultParagraphFont"/>
    <w:rsid w:val="0006739B"/>
    <w:rPr>
      <w:b w:val="0"/>
      <w:sz w:val="24"/>
      <w:u w:val="single"/>
      <w:bdr w:val="none" w:sz="0" w:space="0" w:color="auto"/>
    </w:rPr>
  </w:style>
  <w:style w:type="character" w:customStyle="1" w:styleId="Bodytext116">
    <w:name w:val="Body text (11)"/>
    <w:rsid w:val="000673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673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6739B"/>
  </w:style>
  <w:style w:type="character" w:customStyle="1" w:styleId="Style5Char">
    <w:name w:val="Style5 Char"/>
    <w:link w:val="Style5"/>
    <w:uiPriority w:val="4"/>
    <w:rsid w:val="0006739B"/>
    <w:rPr>
      <w:rFonts w:ascii="Calibri" w:eastAsia="Times New Roman" w:hAnsi="Calibri" w:cs="Calibri"/>
    </w:rPr>
  </w:style>
  <w:style w:type="character" w:customStyle="1" w:styleId="Style10Char">
    <w:name w:val="Style10 Char"/>
    <w:link w:val="Style10"/>
    <w:rsid w:val="0006739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6739B"/>
    <w:rPr>
      <w:b w:val="0"/>
      <w:bCs w:val="0"/>
      <w:sz w:val="22"/>
      <w:u w:val="single"/>
      <w:bdr w:val="none" w:sz="0" w:space="0" w:color="auto"/>
    </w:rPr>
  </w:style>
  <w:style w:type="paragraph" w:customStyle="1" w:styleId="UnderlinedEv">
    <w:name w:val="Underlined Ev"/>
    <w:basedOn w:val="Normal"/>
    <w:next w:val="Normal"/>
    <w:link w:val="UnderlinedEvChar"/>
    <w:qFormat/>
    <w:rsid w:val="0006739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6739B"/>
    <w:rPr>
      <w:u w:val="single"/>
      <w:bdr w:val="none" w:sz="0" w:space="0" w:color="auto"/>
    </w:rPr>
  </w:style>
  <w:style w:type="paragraph" w:customStyle="1" w:styleId="txttitle">
    <w:name w:val="txttitle"/>
    <w:basedOn w:val="Normal"/>
    <w:qFormat/>
    <w:rsid w:val="0006739B"/>
    <w:pPr>
      <w:spacing w:before="100" w:beforeAutospacing="1" w:after="100" w:afterAutospacing="1"/>
    </w:pPr>
    <w:rPr>
      <w:sz w:val="24"/>
    </w:rPr>
  </w:style>
  <w:style w:type="character" w:customStyle="1" w:styleId="z3988">
    <w:name w:val="z3988"/>
    <w:basedOn w:val="DefaultParagraphFont"/>
    <w:rsid w:val="0006739B"/>
  </w:style>
  <w:style w:type="character" w:customStyle="1" w:styleId="nowrap">
    <w:name w:val="nowrap"/>
    <w:basedOn w:val="DefaultParagraphFont"/>
    <w:rsid w:val="0006739B"/>
  </w:style>
  <w:style w:type="character" w:customStyle="1" w:styleId="freeaccess">
    <w:name w:val="freeaccess"/>
    <w:basedOn w:val="DefaultParagraphFont"/>
    <w:rsid w:val="0006739B"/>
  </w:style>
  <w:style w:type="character" w:customStyle="1" w:styleId="CharacterStyle14">
    <w:name w:val="Character Style 14"/>
    <w:rsid w:val="0006739B"/>
    <w:rPr>
      <w:sz w:val="30"/>
      <w:szCs w:val="30"/>
    </w:rPr>
  </w:style>
  <w:style w:type="character" w:customStyle="1" w:styleId="CharacterStyle13">
    <w:name w:val="Character Style 13"/>
    <w:rsid w:val="0006739B"/>
    <w:rPr>
      <w:i/>
      <w:iCs/>
      <w:sz w:val="17"/>
      <w:szCs w:val="17"/>
    </w:rPr>
  </w:style>
  <w:style w:type="character" w:customStyle="1" w:styleId="CardsNotUnderlined">
    <w:name w:val="Cards Not Underlined"/>
    <w:qFormat/>
    <w:rsid w:val="0006739B"/>
    <w:rPr>
      <w:rFonts w:ascii="Times New Roman" w:hAnsi="Times New Roman"/>
      <w:sz w:val="16"/>
    </w:rPr>
  </w:style>
  <w:style w:type="character" w:customStyle="1" w:styleId="FifthChar">
    <w:name w:val="Fifth Char"/>
    <w:link w:val="Fifth"/>
    <w:rsid w:val="0006739B"/>
    <w:rPr>
      <w:rFonts w:ascii="Calibri" w:eastAsia="Calibri" w:hAnsi="Calibri" w:cs="Calibri"/>
    </w:rPr>
  </w:style>
  <w:style w:type="character" w:customStyle="1" w:styleId="imgcreditcaption">
    <w:name w:val="imgcreditcaption"/>
    <w:rsid w:val="0006739B"/>
  </w:style>
  <w:style w:type="character" w:customStyle="1" w:styleId="hps">
    <w:name w:val="hps"/>
    <w:rsid w:val="0006739B"/>
  </w:style>
  <w:style w:type="paragraph" w:customStyle="1" w:styleId="TashmaHeader2">
    <w:name w:val="Tashma_Header2"/>
    <w:basedOn w:val="Heading2"/>
    <w:uiPriority w:val="99"/>
    <w:qFormat/>
    <w:rsid w:val="0006739B"/>
    <w:pPr>
      <w:spacing w:after="160"/>
    </w:pPr>
    <w:rPr>
      <w:rFonts w:eastAsia="SimSun" w:cstheme="minorBidi"/>
      <w:bCs/>
      <w:caps/>
    </w:rPr>
  </w:style>
  <w:style w:type="paragraph" w:customStyle="1" w:styleId="TashmaHeading1">
    <w:name w:val="Tashma_Heading1"/>
    <w:basedOn w:val="Heading1"/>
    <w:uiPriority w:val="99"/>
    <w:qFormat/>
    <w:rsid w:val="0006739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6739B"/>
    <w:rPr>
      <w:rFonts w:cs="Calibri"/>
    </w:rPr>
  </w:style>
  <w:style w:type="paragraph" w:customStyle="1" w:styleId="CitationCharCharCharCharCharCharChar">
    <w:name w:val="Citation Char Char Char Char Char Char Char"/>
    <w:basedOn w:val="Normal"/>
    <w:link w:val="CitationCharCharCharCharCharCharCharChar"/>
    <w:qFormat/>
    <w:rsid w:val="0006739B"/>
    <w:pPr>
      <w:ind w:left="1440" w:right="1440"/>
    </w:pPr>
    <w:rPr>
      <w:rFonts w:asciiTheme="minorHAnsi" w:hAnsiTheme="minorHAnsi"/>
    </w:rPr>
  </w:style>
  <w:style w:type="paragraph" w:customStyle="1" w:styleId="pagpag1">
    <w:name w:val="pagpag1"/>
    <w:basedOn w:val="Normal"/>
    <w:uiPriority w:val="99"/>
    <w:qFormat/>
    <w:rsid w:val="0006739B"/>
    <w:pPr>
      <w:spacing w:before="100" w:beforeAutospacing="1" w:after="100" w:afterAutospacing="1"/>
    </w:pPr>
    <w:rPr>
      <w:rFonts w:eastAsia="Times New Roman"/>
      <w:sz w:val="24"/>
    </w:rPr>
  </w:style>
  <w:style w:type="paragraph" w:customStyle="1" w:styleId="pagpag2">
    <w:name w:val="pagpag2"/>
    <w:basedOn w:val="Normal"/>
    <w:uiPriority w:val="99"/>
    <w:qFormat/>
    <w:rsid w:val="0006739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6739B"/>
    <w:pPr>
      <w:spacing w:after="120"/>
    </w:pPr>
    <w:rPr>
      <w:bCs/>
      <w:color w:val="000000"/>
    </w:rPr>
  </w:style>
  <w:style w:type="paragraph" w:customStyle="1" w:styleId="BodyText210">
    <w:name w:val="Body Text 21"/>
    <w:basedOn w:val="Normal"/>
    <w:next w:val="BodyText2"/>
    <w:unhideWhenUsed/>
    <w:qFormat/>
    <w:rsid w:val="0006739B"/>
    <w:pPr>
      <w:spacing w:after="120" w:line="480" w:lineRule="auto"/>
    </w:pPr>
    <w:rPr>
      <w:sz w:val="12"/>
    </w:rPr>
  </w:style>
  <w:style w:type="paragraph" w:customStyle="1" w:styleId="BodyTextIndent1">
    <w:name w:val="Body Text Indent1"/>
    <w:basedOn w:val="Normal"/>
    <w:next w:val="BodyTextIndent"/>
    <w:unhideWhenUsed/>
    <w:qFormat/>
    <w:rsid w:val="0006739B"/>
    <w:pPr>
      <w:spacing w:after="120"/>
      <w:ind w:left="360"/>
    </w:pPr>
  </w:style>
  <w:style w:type="paragraph" w:customStyle="1" w:styleId="BodyTextIndent31">
    <w:name w:val="Body Text Indent 31"/>
    <w:basedOn w:val="Normal"/>
    <w:next w:val="BodyTextIndent3"/>
    <w:semiHidden/>
    <w:unhideWhenUsed/>
    <w:qFormat/>
    <w:rsid w:val="0006739B"/>
    <w:pPr>
      <w:spacing w:after="120"/>
      <w:ind w:left="360"/>
    </w:pPr>
    <w:rPr>
      <w:sz w:val="14"/>
    </w:rPr>
  </w:style>
  <w:style w:type="paragraph" w:customStyle="1" w:styleId="BodyTextIndent21">
    <w:name w:val="Body Text Indent 21"/>
    <w:basedOn w:val="Normal"/>
    <w:next w:val="BodyTextIndent2"/>
    <w:unhideWhenUsed/>
    <w:qFormat/>
    <w:rsid w:val="0006739B"/>
    <w:pPr>
      <w:spacing w:after="120" w:line="480" w:lineRule="auto"/>
      <w:ind w:left="360"/>
    </w:pPr>
  </w:style>
  <w:style w:type="character" w:customStyle="1" w:styleId="Caption11">
    <w:name w:val="Caption11"/>
    <w:rsid w:val="0006739B"/>
  </w:style>
  <w:style w:type="paragraph" w:customStyle="1" w:styleId="z-BottomofForm1">
    <w:name w:val="z-Bottom of Form1"/>
    <w:basedOn w:val="Normal"/>
    <w:next w:val="Normal"/>
    <w:hidden/>
    <w:unhideWhenUsed/>
    <w:qFormat/>
    <w:rsid w:val="0006739B"/>
    <w:pPr>
      <w:pBdr>
        <w:top w:val="single" w:sz="6" w:space="1" w:color="auto"/>
      </w:pBdr>
      <w:jc w:val="center"/>
    </w:pPr>
    <w:rPr>
      <w:rFonts w:eastAsia="Times New Roman"/>
      <w:vanish/>
      <w:szCs w:val="16"/>
    </w:rPr>
  </w:style>
  <w:style w:type="paragraph" w:customStyle="1" w:styleId="arcticletext">
    <w:name w:val="arcticle_text"/>
    <w:basedOn w:val="Normal"/>
    <w:qFormat/>
    <w:rsid w:val="0006739B"/>
    <w:pPr>
      <w:spacing w:before="100" w:beforeAutospacing="1" w:after="100" w:afterAutospacing="1"/>
    </w:pPr>
    <w:rPr>
      <w:rFonts w:eastAsia="Times New Roman"/>
      <w:sz w:val="24"/>
    </w:rPr>
  </w:style>
  <w:style w:type="paragraph" w:customStyle="1" w:styleId="cptchblock">
    <w:name w:val="cptch_block"/>
    <w:basedOn w:val="Normal"/>
    <w:qFormat/>
    <w:rsid w:val="0006739B"/>
    <w:pPr>
      <w:spacing w:before="100" w:beforeAutospacing="1" w:after="100" w:afterAutospacing="1"/>
    </w:pPr>
    <w:rPr>
      <w:rFonts w:eastAsia="Times New Roman"/>
      <w:sz w:val="24"/>
    </w:rPr>
  </w:style>
  <w:style w:type="paragraph" w:customStyle="1" w:styleId="publisheddate">
    <w:name w:val="published_date"/>
    <w:basedOn w:val="Normal"/>
    <w:qFormat/>
    <w:rsid w:val="0006739B"/>
    <w:pPr>
      <w:spacing w:before="100" w:beforeAutospacing="1" w:after="100" w:afterAutospacing="1"/>
    </w:pPr>
    <w:rPr>
      <w:rFonts w:eastAsia="Times New Roman"/>
      <w:sz w:val="24"/>
    </w:rPr>
  </w:style>
  <w:style w:type="paragraph" w:customStyle="1" w:styleId="headline-title">
    <w:name w:val="headline-title"/>
    <w:basedOn w:val="Normal"/>
    <w:qFormat/>
    <w:rsid w:val="0006739B"/>
    <w:pPr>
      <w:spacing w:before="100" w:beforeAutospacing="1" w:after="100" w:afterAutospacing="1"/>
    </w:pPr>
    <w:rPr>
      <w:rFonts w:eastAsia="Times New Roman"/>
      <w:sz w:val="24"/>
    </w:rPr>
  </w:style>
  <w:style w:type="table" w:styleId="MediumGrid1">
    <w:name w:val="Medium Grid 1"/>
    <w:basedOn w:val="TableNormal"/>
    <w:uiPriority w:val="67"/>
    <w:rsid w:val="000673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6739B"/>
    <w:rPr>
      <w:sz w:val="24"/>
      <w:szCs w:val="24"/>
      <w:u w:val="thick"/>
    </w:rPr>
  </w:style>
  <w:style w:type="character" w:customStyle="1" w:styleId="BodyTextIndentChar2">
    <w:name w:val="Body Text Indent Char2"/>
    <w:basedOn w:val="DefaultParagraphFont"/>
    <w:uiPriority w:val="99"/>
    <w:semiHidden/>
    <w:rsid w:val="0006739B"/>
    <w:rPr>
      <w:rFonts w:ascii="Georgia" w:hAnsi="Georgia"/>
      <w:sz w:val="22"/>
      <w:szCs w:val="22"/>
    </w:rPr>
  </w:style>
  <w:style w:type="character" w:customStyle="1" w:styleId="BodyText2Char2">
    <w:name w:val="Body Text 2 Char2"/>
    <w:basedOn w:val="DefaultParagraphFont"/>
    <w:uiPriority w:val="99"/>
    <w:semiHidden/>
    <w:rsid w:val="0006739B"/>
    <w:rPr>
      <w:rFonts w:ascii="Georgia" w:hAnsi="Georgia"/>
      <w:sz w:val="22"/>
      <w:szCs w:val="22"/>
    </w:rPr>
  </w:style>
  <w:style w:type="character" w:customStyle="1" w:styleId="BodyText3Char2">
    <w:name w:val="Body Text 3 Char2"/>
    <w:basedOn w:val="DefaultParagraphFont"/>
    <w:uiPriority w:val="99"/>
    <w:semiHidden/>
    <w:rsid w:val="0006739B"/>
    <w:rPr>
      <w:rFonts w:ascii="Georgia" w:hAnsi="Georgia"/>
      <w:sz w:val="16"/>
      <w:szCs w:val="16"/>
    </w:rPr>
  </w:style>
  <w:style w:type="character" w:customStyle="1" w:styleId="BodyTextIndent2Char2">
    <w:name w:val="Body Text Indent 2 Char2"/>
    <w:basedOn w:val="DefaultParagraphFont"/>
    <w:uiPriority w:val="99"/>
    <w:semiHidden/>
    <w:rsid w:val="0006739B"/>
    <w:rPr>
      <w:rFonts w:ascii="Georgia" w:hAnsi="Georgia"/>
      <w:sz w:val="22"/>
      <w:szCs w:val="22"/>
    </w:rPr>
  </w:style>
  <w:style w:type="character" w:customStyle="1" w:styleId="BodyTextIndent3Char2">
    <w:name w:val="Body Text Indent 3 Char2"/>
    <w:basedOn w:val="DefaultParagraphFont"/>
    <w:uiPriority w:val="99"/>
    <w:semiHidden/>
    <w:rsid w:val="0006739B"/>
    <w:rPr>
      <w:rFonts w:ascii="Georgia" w:hAnsi="Georgia"/>
      <w:sz w:val="16"/>
      <w:szCs w:val="16"/>
    </w:rPr>
  </w:style>
  <w:style w:type="character" w:customStyle="1" w:styleId="z-BottomofFormChar2">
    <w:name w:val="z-Bottom of Form Char2"/>
    <w:basedOn w:val="DefaultParagraphFont"/>
    <w:uiPriority w:val="99"/>
    <w:semiHidden/>
    <w:rsid w:val="0006739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6739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6739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6739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6739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6739B"/>
  </w:style>
  <w:style w:type="character" w:customStyle="1" w:styleId="m5686307894942199640gmail-styleunderline">
    <w:name w:val="m_5686307894942199640gmail-styleunderline"/>
    <w:basedOn w:val="DefaultParagraphFont"/>
    <w:rsid w:val="0006739B"/>
  </w:style>
  <w:style w:type="paragraph" w:customStyle="1" w:styleId="Hyperlink2">
    <w:name w:val="Hyperlink2"/>
    <w:basedOn w:val="Normal"/>
    <w:qFormat/>
    <w:rsid w:val="0006739B"/>
    <w:rPr>
      <w:rFonts w:eastAsia="Calibri"/>
      <w:color w:val="00B0F0"/>
      <w:u w:val="single" w:color="00B0F0"/>
    </w:rPr>
  </w:style>
  <w:style w:type="character" w:customStyle="1" w:styleId="messagecontent">
    <w:name w:val="message_content"/>
    <w:rsid w:val="0006739B"/>
  </w:style>
  <w:style w:type="paragraph" w:customStyle="1" w:styleId="UnderlineCharCharCharCharCharCharCharCharChar">
    <w:name w:val="Underline Char Char Char Char Char Char Char Char Char"/>
    <w:link w:val="UnderlineCharCharCharCharCharCharCharCharCharChar"/>
    <w:qFormat/>
    <w:rsid w:val="000673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673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673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6739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6739B"/>
    <w:rPr>
      <w:rFonts w:ascii="Times New Roman" w:eastAsia="SimSun" w:hAnsi="Times New Roman" w:cs="Times New Roman"/>
      <w:sz w:val="24"/>
      <w:szCs w:val="24"/>
      <w:lang w:eastAsia="zh-CN"/>
    </w:rPr>
  </w:style>
  <w:style w:type="character" w:customStyle="1" w:styleId="Char1Char1">
    <w:name w:val="Char1 Char1"/>
    <w:rsid w:val="0006739B"/>
    <w:rPr>
      <w:rFonts w:ascii="Arial" w:hAnsi="Arial" w:cs="Arial"/>
      <w:b/>
      <w:bCs/>
      <w:kern w:val="32"/>
      <w:sz w:val="28"/>
      <w:szCs w:val="32"/>
      <w:lang w:val="en-US" w:eastAsia="en-US" w:bidi="ar-SA"/>
    </w:rPr>
  </w:style>
  <w:style w:type="paragraph" w:customStyle="1" w:styleId="Blocks1">
    <w:name w:val="Blocks1"/>
    <w:basedOn w:val="Normal"/>
    <w:next w:val="Normal"/>
    <w:qFormat/>
    <w:rsid w:val="0006739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6739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6739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6739B"/>
    <w:pPr>
      <w:keepNext/>
      <w:keepLines/>
      <w:spacing w:before="40"/>
      <w:outlineLvl w:val="7"/>
    </w:pPr>
    <w:rPr>
      <w:color w:val="272727"/>
      <w:szCs w:val="21"/>
    </w:rPr>
  </w:style>
  <w:style w:type="paragraph" w:customStyle="1" w:styleId="Heading91">
    <w:name w:val="Heading 91"/>
    <w:basedOn w:val="Normal"/>
    <w:next w:val="Normal"/>
    <w:qFormat/>
    <w:rsid w:val="0006739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6739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6739B"/>
    <w:pPr>
      <w:ind w:left="720"/>
      <w:contextualSpacing/>
    </w:pPr>
  </w:style>
  <w:style w:type="paragraph" w:customStyle="1" w:styleId="BlockHeading10">
    <w:name w:val="Block Heading1"/>
    <w:basedOn w:val="Normal"/>
    <w:next w:val="Normal"/>
    <w:uiPriority w:val="6"/>
    <w:qFormat/>
    <w:rsid w:val="0006739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6739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6739B"/>
    <w:pPr>
      <w:tabs>
        <w:tab w:val="center" w:pos="4680"/>
        <w:tab w:val="right" w:pos="9360"/>
      </w:tabs>
    </w:pPr>
    <w:rPr>
      <w:rFonts w:eastAsia="Cambria"/>
    </w:rPr>
  </w:style>
  <w:style w:type="paragraph" w:customStyle="1" w:styleId="Footer1">
    <w:name w:val="Footer1"/>
    <w:basedOn w:val="Normal"/>
    <w:next w:val="Footer"/>
    <w:uiPriority w:val="99"/>
    <w:rsid w:val="0006739B"/>
    <w:pPr>
      <w:tabs>
        <w:tab w:val="center" w:pos="4680"/>
        <w:tab w:val="right" w:pos="9360"/>
      </w:tabs>
    </w:pPr>
    <w:rPr>
      <w:rFonts w:eastAsia="Cambria"/>
    </w:rPr>
  </w:style>
  <w:style w:type="paragraph" w:customStyle="1" w:styleId="BT1">
    <w:name w:val="BT1"/>
    <w:basedOn w:val="Normal"/>
    <w:next w:val="BodyText"/>
    <w:qFormat/>
    <w:rsid w:val="0006739B"/>
    <w:pPr>
      <w:spacing w:before="100" w:beforeAutospacing="1" w:after="100" w:afterAutospacing="1"/>
    </w:pPr>
    <w:rPr>
      <w:rFonts w:eastAsia="Times New Roman"/>
    </w:rPr>
  </w:style>
  <w:style w:type="paragraph" w:customStyle="1" w:styleId="Quote3">
    <w:name w:val="Quote3"/>
    <w:basedOn w:val="Normal"/>
    <w:next w:val="Normal"/>
    <w:uiPriority w:val="29"/>
    <w:qFormat/>
    <w:rsid w:val="0006739B"/>
    <w:pPr>
      <w:widowControl w:val="0"/>
    </w:pPr>
    <w:rPr>
      <w:rFonts w:eastAsia="Times New Roman"/>
      <w:iCs/>
      <w:color w:val="000000"/>
      <w:lang w:bidi="en-US"/>
    </w:rPr>
  </w:style>
  <w:style w:type="paragraph" w:customStyle="1" w:styleId="BalloonText1">
    <w:name w:val="Balloon Text1"/>
    <w:basedOn w:val="Normal"/>
    <w:next w:val="BalloonText"/>
    <w:uiPriority w:val="99"/>
    <w:rsid w:val="0006739B"/>
    <w:rPr>
      <w:rFonts w:eastAsia="Cambria"/>
      <w:szCs w:val="16"/>
    </w:rPr>
  </w:style>
  <w:style w:type="paragraph" w:customStyle="1" w:styleId="IndexBasic1">
    <w:name w:val="Index Basic1"/>
    <w:basedOn w:val="Normal"/>
    <w:next w:val="Normal"/>
    <w:autoRedefine/>
    <w:qFormat/>
    <w:rsid w:val="0006739B"/>
    <w:pPr>
      <w:widowControl w:val="0"/>
    </w:pPr>
    <w:rPr>
      <w:rFonts w:eastAsia="Times New Roman"/>
      <w:szCs w:val="20"/>
    </w:rPr>
  </w:style>
  <w:style w:type="paragraph" w:customStyle="1" w:styleId="TOC21">
    <w:name w:val="TOC 21"/>
    <w:basedOn w:val="Normal"/>
    <w:next w:val="Normal"/>
    <w:autoRedefine/>
    <w:unhideWhenUsed/>
    <w:rsid w:val="0006739B"/>
    <w:pPr>
      <w:spacing w:after="100"/>
      <w:ind w:left="220"/>
    </w:pPr>
  </w:style>
  <w:style w:type="paragraph" w:customStyle="1" w:styleId="FootnoteText1">
    <w:name w:val="Footnote Text1"/>
    <w:basedOn w:val="Normal"/>
    <w:next w:val="FootnoteText"/>
    <w:unhideWhenUsed/>
    <w:rsid w:val="0006739B"/>
    <w:rPr>
      <w:rFonts w:eastAsia="Calibri"/>
      <w:szCs w:val="20"/>
      <w:lang w:eastAsia="zh-CN"/>
    </w:rPr>
  </w:style>
  <w:style w:type="paragraph" w:customStyle="1" w:styleId="Underlinedcardtext1">
    <w:name w:val="Underlined card text1"/>
    <w:basedOn w:val="Normal"/>
    <w:next w:val="Normal"/>
    <w:qFormat/>
    <w:rsid w:val="0006739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6739B"/>
    <w:pPr>
      <w:ind w:left="1600"/>
    </w:pPr>
    <w:rPr>
      <w:rFonts w:eastAsia="Times New Roman"/>
      <w:lang w:bidi="en-US"/>
    </w:rPr>
  </w:style>
  <w:style w:type="character" w:customStyle="1" w:styleId="m1575249786560259391gmail-styleunderline">
    <w:name w:val="m_1575249786560259391gmail-styleunderline"/>
    <w:basedOn w:val="DefaultParagraphFont"/>
    <w:rsid w:val="0006739B"/>
  </w:style>
  <w:style w:type="character" w:customStyle="1" w:styleId="m1575249786560259391gmail-style13ptbold">
    <w:name w:val="m_1575249786560259391gmail-style13ptbold"/>
    <w:basedOn w:val="DefaultParagraphFont"/>
    <w:rsid w:val="0006739B"/>
  </w:style>
  <w:style w:type="paragraph" w:customStyle="1" w:styleId="m-8120030040935583278gmail-msonospacing">
    <w:name w:val="m_-8120030040935583278gmail-msonospacing"/>
    <w:basedOn w:val="Normal"/>
    <w:rsid w:val="0006739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6739B"/>
  </w:style>
  <w:style w:type="character" w:customStyle="1" w:styleId="m-8120030040935583278gmail-styleunderline">
    <w:name w:val="m_-8120030040935583278gmail-styleunderline"/>
    <w:basedOn w:val="DefaultParagraphFont"/>
    <w:rsid w:val="0006739B"/>
  </w:style>
  <w:style w:type="paragraph" w:customStyle="1" w:styleId="Char21">
    <w:name w:val="Char21"/>
    <w:basedOn w:val="Normal"/>
    <w:next w:val="Normal"/>
    <w:uiPriority w:val="1"/>
    <w:unhideWhenUsed/>
    <w:qFormat/>
    <w:rsid w:val="0006739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6739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6739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6739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6739B"/>
  </w:style>
  <w:style w:type="paragraph" w:customStyle="1" w:styleId="BlockTitle20">
    <w:name w:val="Block Title #2"/>
    <w:basedOn w:val="BlockTitle10"/>
    <w:next w:val="Normal"/>
    <w:uiPriority w:val="99"/>
    <w:qFormat/>
    <w:rsid w:val="0006739B"/>
    <w:pPr>
      <w:keepLines/>
      <w:pageBreakBefore/>
      <w:outlineLvl w:val="9"/>
    </w:pPr>
    <w:rPr>
      <w:rFonts w:cstheme="majorBidi"/>
      <w:bCs/>
      <w:caps w:val="0"/>
      <w:kern w:val="0"/>
      <w:sz w:val="24"/>
      <w:szCs w:val="28"/>
    </w:rPr>
  </w:style>
  <w:style w:type="character" w:customStyle="1" w:styleId="bigbody1">
    <w:name w:val="bigbody1"/>
    <w:basedOn w:val="DefaultParagraphFont"/>
    <w:rsid w:val="0006739B"/>
    <w:rPr>
      <w:rFonts w:ascii="Arial" w:hAnsi="Arial" w:cs="Arial" w:hint="default"/>
      <w:sz w:val="24"/>
      <w:szCs w:val="24"/>
    </w:rPr>
  </w:style>
  <w:style w:type="character" w:customStyle="1" w:styleId="papercaption1">
    <w:name w:val="papercaption1"/>
    <w:basedOn w:val="DefaultParagraphFont"/>
    <w:rsid w:val="0006739B"/>
    <w:rPr>
      <w:rFonts w:ascii="Verdana" w:hAnsi="Verdana" w:hint="default"/>
      <w:b/>
      <w:bCs/>
      <w:i w:val="0"/>
      <w:iCs w:val="0"/>
      <w:color w:val="000000"/>
      <w:sz w:val="21"/>
      <w:szCs w:val="21"/>
    </w:rPr>
  </w:style>
  <w:style w:type="character" w:customStyle="1" w:styleId="paperquote1">
    <w:name w:val="paperquote1"/>
    <w:basedOn w:val="DefaultParagraphFont"/>
    <w:rsid w:val="0006739B"/>
    <w:rPr>
      <w:rFonts w:ascii="Verdana" w:hAnsi="Verdana" w:hint="default"/>
      <w:b w:val="0"/>
      <w:bCs w:val="0"/>
      <w:i w:val="0"/>
      <w:iCs w:val="0"/>
      <w:sz w:val="18"/>
      <w:szCs w:val="18"/>
    </w:rPr>
  </w:style>
  <w:style w:type="paragraph" w:customStyle="1" w:styleId="TxBr25p1">
    <w:name w:val="TxBr_25p1"/>
    <w:basedOn w:val="Normal"/>
    <w:rsid w:val="000673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673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6739B"/>
    <w:rPr>
      <w:sz w:val="24"/>
      <w:szCs w:val="24"/>
      <w:lang w:val="en-US" w:eastAsia="en-US" w:bidi="ar-SA"/>
    </w:rPr>
  </w:style>
  <w:style w:type="character" w:customStyle="1" w:styleId="headline1">
    <w:name w:val="headline1"/>
    <w:basedOn w:val="DefaultParagraphFont"/>
    <w:rsid w:val="0006739B"/>
  </w:style>
  <w:style w:type="character" w:customStyle="1" w:styleId="boldciteChar2">
    <w:name w:val="bold cite Char2"/>
    <w:basedOn w:val="DefaultParagraphFont"/>
    <w:rsid w:val="000673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673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6739B"/>
    <w:rPr>
      <w:rFonts w:ascii="Arial" w:hAnsi="Arial"/>
      <w:b/>
      <w:bCs/>
      <w:sz w:val="28"/>
      <w:u w:val="single"/>
    </w:rPr>
  </w:style>
  <w:style w:type="paragraph" w:customStyle="1" w:styleId="CardFormatCharCharCharCharCharChar">
    <w:name w:val="Card Format Char Char Char Char Char Char"/>
    <w:basedOn w:val="Normal"/>
    <w:uiPriority w:val="99"/>
    <w:qFormat/>
    <w:rsid w:val="0006739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6739B"/>
    <w:rPr>
      <w:color w:val="000000"/>
      <w:sz w:val="18"/>
      <w:szCs w:val="18"/>
      <w:lang w:val="en-US" w:eastAsia="en-US" w:bidi="ar-SA"/>
    </w:rPr>
  </w:style>
  <w:style w:type="paragraph" w:customStyle="1" w:styleId="BlockTitle1Char">
    <w:name w:val="Block Title #1 Char"/>
    <w:basedOn w:val="Heading1"/>
    <w:rsid w:val="0006739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673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6739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6739B"/>
    <w:pPr>
      <w:spacing w:before="0"/>
    </w:pPr>
    <w:rPr>
      <w:bCs/>
      <w:szCs w:val="22"/>
    </w:rPr>
  </w:style>
  <w:style w:type="character" w:customStyle="1" w:styleId="documentbody">
    <w:name w:val="documentbody"/>
    <w:basedOn w:val="DefaultParagraphFont"/>
    <w:rsid w:val="0006739B"/>
  </w:style>
  <w:style w:type="character" w:customStyle="1" w:styleId="searchterm">
    <w:name w:val="searchterm"/>
    <w:basedOn w:val="DefaultParagraphFont"/>
    <w:rsid w:val="0006739B"/>
  </w:style>
  <w:style w:type="character" w:customStyle="1" w:styleId="text-bold">
    <w:name w:val="text-bold"/>
    <w:basedOn w:val="DefaultParagraphFont"/>
    <w:rsid w:val="0006739B"/>
  </w:style>
  <w:style w:type="character" w:customStyle="1" w:styleId="highlightcardtextChar1">
    <w:name w:val="highlight card text Char1"/>
    <w:basedOn w:val="DefaultParagraphFont"/>
    <w:rsid w:val="000673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6739B"/>
    <w:rPr>
      <w:rFonts w:cs="Arial"/>
      <w:b/>
      <w:bCs/>
      <w:sz w:val="24"/>
      <w:szCs w:val="26"/>
      <w:lang w:val="en-US" w:eastAsia="en-US" w:bidi="ar-SA"/>
    </w:rPr>
  </w:style>
  <w:style w:type="character" w:customStyle="1" w:styleId="Style10ptUnderline1">
    <w:name w:val="Style 10 pt Underline1"/>
    <w:basedOn w:val="DefaultParagraphFont"/>
    <w:rsid w:val="0006739B"/>
    <w:rPr>
      <w:rFonts w:ascii="Times New Roman" w:hAnsi="Times New Roman"/>
      <w:sz w:val="20"/>
      <w:u w:val="single"/>
    </w:rPr>
  </w:style>
  <w:style w:type="paragraph" w:customStyle="1" w:styleId="Hotroute3">
    <w:name w:val="Hot route"/>
    <w:basedOn w:val="Normal"/>
    <w:rsid w:val="0006739B"/>
    <w:pPr>
      <w:ind w:left="144"/>
    </w:pPr>
  </w:style>
  <w:style w:type="character" w:customStyle="1" w:styleId="StyleLatinArialBold">
    <w:name w:val="Style (Latin) Arial Bold"/>
    <w:basedOn w:val="DefaultParagraphFont"/>
    <w:rsid w:val="0006739B"/>
    <w:rPr>
      <w:rFonts w:ascii="Times New Roman" w:hAnsi="Times New Roman"/>
      <w:b/>
      <w:bCs/>
      <w:sz w:val="24"/>
    </w:rPr>
  </w:style>
  <w:style w:type="character" w:customStyle="1" w:styleId="10ptUnderline">
    <w:name w:val="10 ptUnderline"/>
    <w:basedOn w:val="DefaultParagraphFont"/>
    <w:rsid w:val="0006739B"/>
    <w:rPr>
      <w:rFonts w:ascii="Times New Roman" w:hAnsi="Times New Roman"/>
      <w:bCs/>
      <w:sz w:val="20"/>
      <w:u w:val="single"/>
    </w:rPr>
  </w:style>
  <w:style w:type="character" w:customStyle="1" w:styleId="boldciteCharChar2">
    <w:name w:val="bold cite Char Char2"/>
    <w:basedOn w:val="DefaultParagraphFont"/>
    <w:rsid w:val="000673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6739B"/>
    <w:rPr>
      <w:b/>
      <w:bCs/>
      <w:sz w:val="24"/>
      <w:szCs w:val="24"/>
      <w:lang w:val="en-US" w:eastAsia="en-US" w:bidi="ar-SA"/>
    </w:rPr>
  </w:style>
  <w:style w:type="character" w:customStyle="1" w:styleId="textlarge">
    <w:name w:val="textlarge"/>
    <w:basedOn w:val="DefaultParagraphFont"/>
    <w:rsid w:val="0006739B"/>
  </w:style>
  <w:style w:type="paragraph" w:customStyle="1" w:styleId="BlockTOC">
    <w:name w:val="Block TOC"/>
    <w:basedOn w:val="Heading1"/>
    <w:rsid w:val="0006739B"/>
    <w:pPr>
      <w:spacing w:before="0"/>
      <w:ind w:left="547" w:right="360"/>
    </w:pPr>
    <w:rPr>
      <w:bCs/>
      <w:szCs w:val="28"/>
    </w:rPr>
  </w:style>
  <w:style w:type="character" w:customStyle="1" w:styleId="bylinetitle">
    <w:name w:val="bylinetitle"/>
    <w:basedOn w:val="DefaultParagraphFont"/>
    <w:rsid w:val="0006739B"/>
  </w:style>
  <w:style w:type="character" w:customStyle="1" w:styleId="afpdateline">
    <w:name w:val="afp_dateline"/>
    <w:basedOn w:val="DefaultParagraphFont"/>
    <w:rsid w:val="0006739B"/>
  </w:style>
  <w:style w:type="character" w:customStyle="1" w:styleId="smallcap">
    <w:name w:val="smallcap"/>
    <w:basedOn w:val="DefaultParagraphFont"/>
    <w:rsid w:val="0006739B"/>
  </w:style>
  <w:style w:type="paragraph" w:customStyle="1" w:styleId="TagsAndCites">
    <w:name w:val="Tags And Cites"/>
    <w:basedOn w:val="Normal"/>
    <w:rsid w:val="0006739B"/>
    <w:rPr>
      <w:b/>
    </w:rPr>
  </w:style>
  <w:style w:type="character" w:customStyle="1" w:styleId="highlightcardtextChar2">
    <w:name w:val="highlight card text Char2"/>
    <w:basedOn w:val="evidencetextChar1"/>
    <w:link w:val="highlightcardtext"/>
    <w:uiPriority w:val="99"/>
    <w:rsid w:val="0006739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6739B"/>
  </w:style>
  <w:style w:type="character" w:customStyle="1" w:styleId="linktypelabel1">
    <w:name w:val="link_type_label1"/>
    <w:rsid w:val="0006739B"/>
    <w:rPr>
      <w:color w:val="000000"/>
    </w:rPr>
  </w:style>
  <w:style w:type="character" w:customStyle="1" w:styleId="CharChar7">
    <w:name w:val="Char Char7"/>
    <w:rsid w:val="0006739B"/>
    <w:rPr>
      <w:rFonts w:ascii="Arial" w:eastAsia="Times New Roman" w:hAnsi="Arial" w:cs="Times New Roman" w:hint="default"/>
      <w:b/>
      <w:bCs/>
      <w:caps/>
      <w:sz w:val="20"/>
      <w:szCs w:val="26"/>
    </w:rPr>
  </w:style>
  <w:style w:type="paragraph" w:customStyle="1" w:styleId="TENPOINT">
    <w:name w:val="TENPOINT"/>
    <w:basedOn w:val="Normal"/>
    <w:link w:val="TENPOINTChar"/>
    <w:rsid w:val="0006739B"/>
    <w:rPr>
      <w:rFonts w:eastAsia="SimSun"/>
      <w:szCs w:val="20"/>
      <w:lang w:eastAsia="zh-CN"/>
    </w:rPr>
  </w:style>
  <w:style w:type="character" w:customStyle="1" w:styleId="TENPOINTChar">
    <w:name w:val="TENPOINT Char"/>
    <w:basedOn w:val="DefaultParagraphFont"/>
    <w:link w:val="TENPOINT"/>
    <w:rsid w:val="0006739B"/>
    <w:rPr>
      <w:rFonts w:ascii="Calibri" w:eastAsia="SimSun" w:hAnsi="Calibri" w:cs="Calibri"/>
      <w:szCs w:val="20"/>
      <w:lang w:eastAsia="zh-CN"/>
    </w:rPr>
  </w:style>
  <w:style w:type="paragraph" w:customStyle="1" w:styleId="EIGHTPOINT">
    <w:name w:val="EIGHTPOINT"/>
    <w:basedOn w:val="Normal"/>
    <w:link w:val="EIGHTPOINTChar"/>
    <w:rsid w:val="0006739B"/>
    <w:rPr>
      <w:rFonts w:eastAsia="SimSun"/>
      <w:szCs w:val="20"/>
      <w:lang w:eastAsia="zh-CN"/>
    </w:rPr>
  </w:style>
  <w:style w:type="character" w:customStyle="1" w:styleId="EIGHTPOINTChar">
    <w:name w:val="EIGHTPOINT Char"/>
    <w:basedOn w:val="DefaultParagraphFont"/>
    <w:link w:val="EIGHTPOINT"/>
    <w:rsid w:val="0006739B"/>
    <w:rPr>
      <w:rFonts w:ascii="Calibri" w:eastAsia="SimSun" w:hAnsi="Calibri" w:cs="Calibri"/>
      <w:szCs w:val="20"/>
      <w:lang w:eastAsia="zh-CN"/>
    </w:rPr>
  </w:style>
  <w:style w:type="character" w:customStyle="1" w:styleId="4Qualifications">
    <w:name w:val="4 Qualifications"/>
    <w:basedOn w:val="DefaultParagraphFont"/>
    <w:rsid w:val="0006739B"/>
    <w:rPr>
      <w:rFonts w:ascii="Times New Roman" w:hAnsi="Times New Roman"/>
      <w:sz w:val="19"/>
    </w:rPr>
  </w:style>
  <w:style w:type="character" w:customStyle="1" w:styleId="StyleDebateUnderlineBold">
    <w:name w:val="Style Debate Underline + Bold"/>
    <w:basedOn w:val="DebateUnderline"/>
    <w:rsid w:val="0006739B"/>
    <w:rPr>
      <w:rFonts w:ascii="Times New Roman" w:hAnsi="Times New Roman"/>
      <w:b/>
      <w:bCs/>
      <w:sz w:val="20"/>
      <w:szCs w:val="20"/>
      <w:u w:val="single"/>
    </w:rPr>
  </w:style>
  <w:style w:type="character" w:customStyle="1" w:styleId="Bold12">
    <w:name w:val="Bold12"/>
    <w:aliases w:val="Body text + 10.5 pt16"/>
    <w:uiPriority w:val="1"/>
    <w:qFormat/>
    <w:rsid w:val="0006739B"/>
    <w:rPr>
      <w:rFonts w:ascii="Times New Roman" w:hAnsi="Times New Roman"/>
      <w:b/>
      <w:sz w:val="24"/>
    </w:rPr>
  </w:style>
  <w:style w:type="character" w:customStyle="1" w:styleId="NotBold10Final">
    <w:name w:val="NotBold10Final"/>
    <w:uiPriority w:val="1"/>
    <w:qFormat/>
    <w:rsid w:val="0006739B"/>
    <w:rPr>
      <w:rFonts w:ascii="Times New Roman" w:hAnsi="Times New Roman"/>
      <w:b w:val="0"/>
      <w:i w:val="0"/>
      <w:sz w:val="20"/>
    </w:rPr>
  </w:style>
  <w:style w:type="paragraph" w:customStyle="1" w:styleId="legend">
    <w:name w:val="legend"/>
    <w:basedOn w:val="Normal"/>
    <w:rsid w:val="0006739B"/>
    <w:pPr>
      <w:spacing w:before="100" w:beforeAutospacing="1" w:after="100" w:afterAutospacing="1"/>
    </w:pPr>
  </w:style>
  <w:style w:type="character" w:customStyle="1" w:styleId="Style12ptBold">
    <w:name w:val="Style 12 pt Bold"/>
    <w:basedOn w:val="DefaultParagraphFont"/>
    <w:rsid w:val="0006739B"/>
    <w:rPr>
      <w:b/>
      <w:bCs/>
      <w:sz w:val="20"/>
    </w:rPr>
  </w:style>
  <w:style w:type="character" w:customStyle="1" w:styleId="senselabel">
    <w:name w:val="sense_label"/>
    <w:basedOn w:val="DefaultParagraphFont"/>
    <w:rsid w:val="0006739B"/>
  </w:style>
  <w:style w:type="character" w:customStyle="1" w:styleId="labset">
    <w:name w:val="labset"/>
    <w:basedOn w:val="DefaultParagraphFont"/>
    <w:rsid w:val="0006739B"/>
  </w:style>
  <w:style w:type="paragraph" w:customStyle="1" w:styleId="CM123">
    <w:name w:val="CM123"/>
    <w:basedOn w:val="Normal"/>
    <w:next w:val="Normal"/>
    <w:uiPriority w:val="99"/>
    <w:rsid w:val="000673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6739B"/>
  </w:style>
  <w:style w:type="character" w:customStyle="1" w:styleId="addressspan">
    <w:name w:val="addressspan"/>
    <w:rsid w:val="0006739B"/>
  </w:style>
  <w:style w:type="paragraph" w:customStyle="1" w:styleId="ReportTitle0">
    <w:name w:val="Report Title"/>
    <w:basedOn w:val="Default"/>
    <w:next w:val="Default"/>
    <w:uiPriority w:val="99"/>
    <w:rsid w:val="0006739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6739B"/>
    <w:rPr>
      <w:sz w:val="12"/>
      <w:lang w:val="x-none" w:eastAsia="x-none"/>
    </w:rPr>
  </w:style>
  <w:style w:type="character" w:customStyle="1" w:styleId="UnreadF7Char">
    <w:name w:val="Unread F7 Char"/>
    <w:link w:val="UnreadF7"/>
    <w:uiPriority w:val="99"/>
    <w:rsid w:val="0006739B"/>
    <w:rPr>
      <w:rFonts w:ascii="Calibri" w:hAnsi="Calibri" w:cs="Calibri"/>
      <w:sz w:val="12"/>
      <w:lang w:val="x-none" w:eastAsia="x-none"/>
    </w:rPr>
  </w:style>
  <w:style w:type="paragraph" w:customStyle="1" w:styleId="TagCiteF8">
    <w:name w:val="Tag/Cite F8"/>
    <w:basedOn w:val="Normal"/>
    <w:next w:val="NormalF6"/>
    <w:link w:val="TagCiteF8Char"/>
    <w:rsid w:val="0006739B"/>
    <w:rPr>
      <w:b/>
      <w:lang w:val="x-none" w:eastAsia="x-none"/>
    </w:rPr>
  </w:style>
  <w:style w:type="character" w:customStyle="1" w:styleId="TagCiteF8Char">
    <w:name w:val="Tag/Cite F8 Char"/>
    <w:link w:val="TagCiteF8"/>
    <w:rsid w:val="0006739B"/>
    <w:rPr>
      <w:rFonts w:ascii="Calibri" w:hAnsi="Calibri" w:cs="Calibri"/>
      <w:b/>
      <w:lang w:val="x-none" w:eastAsia="x-none"/>
    </w:rPr>
  </w:style>
  <w:style w:type="paragraph" w:customStyle="1" w:styleId="UnderlinedF9">
    <w:name w:val="Underlined F9"/>
    <w:basedOn w:val="Normal"/>
    <w:next w:val="NormalF6"/>
    <w:link w:val="UnderlinedF9Char"/>
    <w:rsid w:val="0006739B"/>
    <w:rPr>
      <w:b/>
      <w:u w:val="single"/>
      <w:lang w:val="x-none" w:eastAsia="x-none"/>
    </w:rPr>
  </w:style>
  <w:style w:type="character" w:customStyle="1" w:styleId="UnderlinedF9Char">
    <w:name w:val="Underlined F9 Char"/>
    <w:link w:val="UnderlinedF9"/>
    <w:rsid w:val="0006739B"/>
    <w:rPr>
      <w:rFonts w:ascii="Calibri" w:hAnsi="Calibri" w:cs="Calibri"/>
      <w:b/>
      <w:u w:val="single"/>
      <w:lang w:val="x-none" w:eastAsia="x-none"/>
    </w:rPr>
  </w:style>
  <w:style w:type="character" w:customStyle="1" w:styleId="UnderlineCharChar2">
    <w:name w:val="Underline Char Char2"/>
    <w:basedOn w:val="DefaultParagraphFont"/>
    <w:rsid w:val="0006739B"/>
    <w:rPr>
      <w:rFonts w:eastAsia="MS Mincho"/>
      <w:u w:val="single"/>
      <w:lang w:val="en-US" w:eastAsia="en-US" w:bidi="ar-SA"/>
    </w:rPr>
  </w:style>
  <w:style w:type="paragraph" w:customStyle="1" w:styleId="author-image">
    <w:name w:val="author-image"/>
    <w:basedOn w:val="Normal"/>
    <w:rsid w:val="0006739B"/>
    <w:pPr>
      <w:spacing w:before="100" w:beforeAutospacing="1" w:after="100" w:afterAutospacing="1"/>
    </w:pPr>
  </w:style>
  <w:style w:type="character" w:customStyle="1" w:styleId="ColorfulGrid-Accent1Char1">
    <w:name w:val="Colorful Grid - Accent 1 Char1"/>
    <w:uiPriority w:val="29"/>
    <w:rsid w:val="0006739B"/>
    <w:rPr>
      <w:iCs/>
      <w:sz w:val="16"/>
      <w:szCs w:val="22"/>
    </w:rPr>
  </w:style>
  <w:style w:type="character" w:customStyle="1" w:styleId="HATChar0">
    <w:name w:val="HAT Char"/>
    <w:basedOn w:val="DefaultParagraphFont"/>
    <w:uiPriority w:val="1"/>
    <w:rsid w:val="0006739B"/>
    <w:rPr>
      <w:rFonts w:ascii="Arial" w:eastAsia="Times New Roman" w:hAnsi="Arial"/>
      <w:b/>
      <w:bCs/>
      <w:caps/>
      <w:sz w:val="22"/>
      <w:szCs w:val="28"/>
    </w:rPr>
  </w:style>
  <w:style w:type="paragraph" w:customStyle="1" w:styleId="EndnoteText1">
    <w:name w:val="Endnote Text1"/>
    <w:basedOn w:val="Normal"/>
    <w:next w:val="EndnoteText"/>
    <w:rsid w:val="0006739B"/>
    <w:rPr>
      <w:rFonts w:eastAsia="Cambria"/>
      <w:szCs w:val="20"/>
    </w:rPr>
  </w:style>
  <w:style w:type="paragraph" w:customStyle="1" w:styleId="ListBullet21">
    <w:name w:val="List Bullet 21"/>
    <w:basedOn w:val="Normal"/>
    <w:next w:val="ListBullet2"/>
    <w:rsid w:val="0006739B"/>
    <w:pPr>
      <w:tabs>
        <w:tab w:val="num" w:pos="1440"/>
      </w:tabs>
      <w:ind w:left="1440" w:hanging="360"/>
    </w:pPr>
    <w:rPr>
      <w:b/>
      <w:szCs w:val="44"/>
    </w:rPr>
  </w:style>
  <w:style w:type="character" w:customStyle="1" w:styleId="6Underlined">
    <w:name w:val="6 Underlined"/>
    <w:rsid w:val="0006739B"/>
    <w:rPr>
      <w:rFonts w:ascii="Times New Roman" w:hAnsi="Times New Roman"/>
      <w:b/>
      <w:sz w:val="22"/>
      <w:u w:val="single"/>
    </w:rPr>
  </w:style>
  <w:style w:type="paragraph" w:customStyle="1" w:styleId="NormalTag1">
    <w:name w:val="Normal Tag1"/>
    <w:basedOn w:val="Normal"/>
    <w:next w:val="Normal"/>
    <w:uiPriority w:val="4"/>
    <w:qFormat/>
    <w:rsid w:val="0006739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6739B"/>
  </w:style>
  <w:style w:type="character" w:customStyle="1" w:styleId="read-pgnum">
    <w:name w:val="read-pgnum"/>
    <w:basedOn w:val="DefaultParagraphFont"/>
    <w:rsid w:val="0006739B"/>
  </w:style>
  <w:style w:type="character" w:customStyle="1" w:styleId="middleheadline">
    <w:name w:val="middleheadline"/>
    <w:basedOn w:val="DefaultParagraphFont"/>
    <w:rsid w:val="0006739B"/>
  </w:style>
  <w:style w:type="paragraph" w:customStyle="1" w:styleId="style1style2">
    <w:name w:val="style1 style2"/>
    <w:basedOn w:val="Normal"/>
    <w:rsid w:val="0006739B"/>
    <w:pPr>
      <w:spacing w:beforeLines="1" w:afterLines="1"/>
    </w:pPr>
    <w:rPr>
      <w:rFonts w:ascii="Times" w:hAnsi="Times"/>
      <w:szCs w:val="20"/>
    </w:rPr>
  </w:style>
  <w:style w:type="character" w:customStyle="1" w:styleId="endemailtag">
    <w:name w:val="endemailtag"/>
    <w:basedOn w:val="DefaultParagraphFont"/>
    <w:rsid w:val="0006739B"/>
  </w:style>
  <w:style w:type="paragraph" w:customStyle="1" w:styleId="assert">
    <w:name w:val="assert"/>
    <w:basedOn w:val="Normal"/>
    <w:uiPriority w:val="99"/>
    <w:qFormat/>
    <w:rsid w:val="0006739B"/>
    <w:pPr>
      <w:spacing w:beforeLines="1" w:afterLines="1"/>
    </w:pPr>
    <w:rPr>
      <w:rFonts w:ascii="Times" w:hAnsi="Times"/>
      <w:szCs w:val="20"/>
    </w:rPr>
  </w:style>
  <w:style w:type="character" w:customStyle="1" w:styleId="fpred">
    <w:name w:val="fp_red"/>
    <w:basedOn w:val="DefaultParagraphFont"/>
    <w:rsid w:val="0006739B"/>
  </w:style>
  <w:style w:type="character" w:customStyle="1" w:styleId="title3">
    <w:name w:val="title3"/>
    <w:rsid w:val="0006739B"/>
    <w:rPr>
      <w:b/>
      <w:bCs/>
      <w:sz w:val="26"/>
      <w:szCs w:val="26"/>
    </w:rPr>
  </w:style>
  <w:style w:type="character" w:customStyle="1" w:styleId="articlebyline">
    <w:name w:val="articlebyline"/>
    <w:basedOn w:val="DefaultParagraphFont"/>
    <w:rsid w:val="0006739B"/>
  </w:style>
  <w:style w:type="paragraph" w:customStyle="1" w:styleId="non-feed">
    <w:name w:val="non-feed"/>
    <w:basedOn w:val="Normal"/>
    <w:rsid w:val="0006739B"/>
    <w:pPr>
      <w:spacing w:beforeLines="1" w:afterLines="1"/>
    </w:pPr>
    <w:rPr>
      <w:rFonts w:ascii="Times" w:hAnsi="Times"/>
      <w:szCs w:val="20"/>
    </w:rPr>
  </w:style>
  <w:style w:type="paragraph" w:customStyle="1" w:styleId="articleparagraphenarticleparagraph">
    <w:name w:val="articleparagraph enarticleparagraph"/>
    <w:basedOn w:val="Normal"/>
    <w:rsid w:val="0006739B"/>
    <w:pPr>
      <w:spacing w:beforeLines="1" w:afterLines="1"/>
    </w:pPr>
    <w:rPr>
      <w:rFonts w:ascii="Times" w:hAnsi="Times"/>
      <w:szCs w:val="20"/>
    </w:rPr>
  </w:style>
  <w:style w:type="paragraph" w:customStyle="1" w:styleId="pagpag3">
    <w:name w:val="pagpag3"/>
    <w:basedOn w:val="Normal"/>
    <w:uiPriority w:val="99"/>
    <w:qFormat/>
    <w:rsid w:val="0006739B"/>
    <w:pPr>
      <w:spacing w:beforeLines="1" w:afterLines="1"/>
    </w:pPr>
    <w:rPr>
      <w:rFonts w:ascii="Times" w:hAnsi="Times"/>
      <w:szCs w:val="20"/>
    </w:rPr>
  </w:style>
  <w:style w:type="character" w:customStyle="1" w:styleId="authorpub2">
    <w:name w:val="author_pub2"/>
    <w:basedOn w:val="DefaultParagraphFont"/>
    <w:rsid w:val="0006739B"/>
  </w:style>
  <w:style w:type="paragraph" w:customStyle="1" w:styleId="epblock">
    <w:name w:val="ep_block"/>
    <w:basedOn w:val="Normal"/>
    <w:rsid w:val="0006739B"/>
    <w:pPr>
      <w:spacing w:beforeLines="1" w:afterLines="1"/>
    </w:pPr>
    <w:rPr>
      <w:rFonts w:ascii="Times" w:hAnsi="Times"/>
      <w:szCs w:val="20"/>
    </w:rPr>
  </w:style>
  <w:style w:type="character" w:customStyle="1" w:styleId="personname">
    <w:name w:val="person_name"/>
    <w:rsid w:val="0006739B"/>
  </w:style>
  <w:style w:type="paragraph" w:customStyle="1" w:styleId="BoldItalics">
    <w:name w:val="Bold Italics"/>
    <w:basedOn w:val="Normal"/>
    <w:rsid w:val="0006739B"/>
    <w:rPr>
      <w:b/>
      <w:i/>
    </w:rPr>
  </w:style>
  <w:style w:type="paragraph" w:customStyle="1" w:styleId="story2">
    <w:name w:val="story2"/>
    <w:basedOn w:val="Normal"/>
    <w:rsid w:val="0006739B"/>
    <w:pPr>
      <w:spacing w:before="100" w:beforeAutospacing="1" w:after="100" w:afterAutospacing="1"/>
    </w:pPr>
  </w:style>
  <w:style w:type="paragraph" w:customStyle="1" w:styleId="spintrotext">
    <w:name w:val="spintrotext"/>
    <w:basedOn w:val="Normal"/>
    <w:rsid w:val="0006739B"/>
    <w:pPr>
      <w:spacing w:before="100" w:beforeAutospacing="1" w:after="180"/>
    </w:pPr>
    <w:rPr>
      <w:b/>
      <w:bCs/>
    </w:rPr>
  </w:style>
  <w:style w:type="character" w:customStyle="1" w:styleId="majorhd1">
    <w:name w:val="majorhd1"/>
    <w:basedOn w:val="DefaultParagraphFont"/>
    <w:rsid w:val="0006739B"/>
    <w:rPr>
      <w:rFonts w:ascii="Arial" w:hAnsi="Arial" w:cs="Arial" w:hint="default"/>
      <w:b/>
      <w:bCs/>
      <w:color w:val="660000"/>
      <w:sz w:val="25"/>
      <w:szCs w:val="25"/>
    </w:rPr>
  </w:style>
  <w:style w:type="paragraph" w:customStyle="1" w:styleId="summary10">
    <w:name w:val="summary10"/>
    <w:basedOn w:val="Normal"/>
    <w:rsid w:val="0006739B"/>
    <w:pPr>
      <w:spacing w:before="30" w:line="336" w:lineRule="atLeast"/>
    </w:pPr>
    <w:rPr>
      <w:color w:val="333333"/>
    </w:rPr>
  </w:style>
  <w:style w:type="character" w:customStyle="1" w:styleId="origin10">
    <w:name w:val="origin10"/>
    <w:basedOn w:val="DefaultParagraphFont"/>
    <w:rsid w:val="0006739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6739B"/>
  </w:style>
  <w:style w:type="character" w:customStyle="1" w:styleId="firstlast">
    <w:name w:val="first last"/>
    <w:basedOn w:val="DefaultParagraphFont"/>
    <w:rsid w:val="0006739B"/>
  </w:style>
  <w:style w:type="paragraph" w:customStyle="1" w:styleId="h">
    <w:name w:val="h"/>
    <w:basedOn w:val="Normal"/>
    <w:rsid w:val="0006739B"/>
    <w:pPr>
      <w:spacing w:before="100" w:beforeAutospacing="1" w:after="100" w:afterAutospacing="1"/>
    </w:pPr>
    <w:rPr>
      <w:rFonts w:ascii="Times" w:hAnsi="Times"/>
      <w:szCs w:val="20"/>
    </w:rPr>
  </w:style>
  <w:style w:type="paragraph" w:customStyle="1" w:styleId="p3">
    <w:name w:val="p3"/>
    <w:basedOn w:val="Normal"/>
    <w:qFormat/>
    <w:rsid w:val="0006739B"/>
    <w:pPr>
      <w:spacing w:beforeLines="1" w:afterLines="1"/>
    </w:pPr>
    <w:rPr>
      <w:rFonts w:ascii="Times" w:hAnsi="Times"/>
      <w:szCs w:val="20"/>
    </w:rPr>
  </w:style>
  <w:style w:type="paragraph" w:customStyle="1" w:styleId="p5">
    <w:name w:val="p5"/>
    <w:basedOn w:val="Normal"/>
    <w:qFormat/>
    <w:rsid w:val="0006739B"/>
    <w:pPr>
      <w:spacing w:beforeLines="1" w:afterLines="1"/>
    </w:pPr>
    <w:rPr>
      <w:rFonts w:ascii="Times" w:hAnsi="Times"/>
      <w:szCs w:val="20"/>
    </w:rPr>
  </w:style>
  <w:style w:type="paragraph" w:customStyle="1" w:styleId="p6">
    <w:name w:val="p6"/>
    <w:basedOn w:val="Normal"/>
    <w:qFormat/>
    <w:rsid w:val="0006739B"/>
    <w:pPr>
      <w:spacing w:beforeLines="1" w:afterLines="1"/>
    </w:pPr>
    <w:rPr>
      <w:rFonts w:ascii="Times" w:hAnsi="Times"/>
      <w:szCs w:val="20"/>
    </w:rPr>
  </w:style>
  <w:style w:type="character" w:customStyle="1" w:styleId="styledate">
    <w:name w:val="styledate"/>
    <w:basedOn w:val="DefaultParagraphFont"/>
    <w:rsid w:val="0006739B"/>
  </w:style>
  <w:style w:type="paragraph" w:customStyle="1" w:styleId="p7">
    <w:name w:val="p7"/>
    <w:basedOn w:val="Normal"/>
    <w:qFormat/>
    <w:rsid w:val="0006739B"/>
    <w:pPr>
      <w:spacing w:beforeLines="1" w:afterLines="1"/>
    </w:pPr>
    <w:rPr>
      <w:rFonts w:ascii="Times" w:hAnsi="Times"/>
      <w:szCs w:val="20"/>
    </w:rPr>
  </w:style>
  <w:style w:type="paragraph" w:customStyle="1" w:styleId="p8">
    <w:name w:val="p8"/>
    <w:basedOn w:val="Normal"/>
    <w:qFormat/>
    <w:rsid w:val="0006739B"/>
    <w:pPr>
      <w:spacing w:beforeLines="1" w:afterLines="1"/>
    </w:pPr>
    <w:rPr>
      <w:rFonts w:ascii="Times" w:hAnsi="Times"/>
      <w:szCs w:val="20"/>
    </w:rPr>
  </w:style>
  <w:style w:type="paragraph" w:customStyle="1" w:styleId="p9">
    <w:name w:val="p9"/>
    <w:basedOn w:val="Normal"/>
    <w:qFormat/>
    <w:rsid w:val="0006739B"/>
    <w:pPr>
      <w:spacing w:beforeLines="1" w:afterLines="1"/>
    </w:pPr>
    <w:rPr>
      <w:rFonts w:ascii="Times" w:hAnsi="Times"/>
      <w:szCs w:val="20"/>
    </w:rPr>
  </w:style>
  <w:style w:type="paragraph" w:customStyle="1" w:styleId="p10">
    <w:name w:val="p10"/>
    <w:basedOn w:val="Normal"/>
    <w:qFormat/>
    <w:rsid w:val="0006739B"/>
    <w:pPr>
      <w:spacing w:beforeLines="1" w:afterLines="1"/>
    </w:pPr>
    <w:rPr>
      <w:rFonts w:ascii="Times" w:hAnsi="Times"/>
      <w:szCs w:val="20"/>
    </w:rPr>
  </w:style>
  <w:style w:type="character" w:customStyle="1" w:styleId="s3">
    <w:name w:val="s3"/>
    <w:basedOn w:val="DefaultParagraphFont"/>
    <w:rsid w:val="0006739B"/>
  </w:style>
  <w:style w:type="paragraph" w:customStyle="1" w:styleId="p13">
    <w:name w:val="p13"/>
    <w:basedOn w:val="Normal"/>
    <w:rsid w:val="0006739B"/>
    <w:pPr>
      <w:spacing w:beforeLines="1" w:afterLines="1"/>
    </w:pPr>
    <w:rPr>
      <w:rFonts w:ascii="Times" w:hAnsi="Times"/>
      <w:szCs w:val="20"/>
    </w:rPr>
  </w:style>
  <w:style w:type="character" w:customStyle="1" w:styleId="s6">
    <w:name w:val="s6"/>
    <w:basedOn w:val="DefaultParagraphFont"/>
    <w:rsid w:val="0006739B"/>
  </w:style>
  <w:style w:type="character" w:customStyle="1" w:styleId="detailcname">
    <w:name w:val="detailcname"/>
    <w:basedOn w:val="DefaultParagraphFont"/>
    <w:rsid w:val="0006739B"/>
  </w:style>
  <w:style w:type="character" w:customStyle="1" w:styleId="block-spacer">
    <w:name w:val="block-spacer"/>
    <w:basedOn w:val="DefaultParagraphFont"/>
    <w:rsid w:val="0006739B"/>
  </w:style>
  <w:style w:type="paragraph" w:customStyle="1" w:styleId="cnnfirst">
    <w:name w:val="cnn_first"/>
    <w:basedOn w:val="Normal"/>
    <w:rsid w:val="0006739B"/>
    <w:pPr>
      <w:spacing w:beforeLines="1" w:afterLines="1"/>
    </w:pPr>
    <w:rPr>
      <w:rFonts w:ascii="Times" w:hAnsi="Times"/>
      <w:szCs w:val="20"/>
    </w:rPr>
  </w:style>
  <w:style w:type="character" w:customStyle="1" w:styleId="articlesource">
    <w:name w:val="articlesource"/>
    <w:basedOn w:val="DefaultParagraphFont"/>
    <w:rsid w:val="0006739B"/>
  </w:style>
  <w:style w:type="character" w:customStyle="1" w:styleId="itxtrstitxtrstspanitxthookspan">
    <w:name w:val="itxtrst itxtrstspan itxthookspan"/>
    <w:basedOn w:val="DefaultParagraphFont"/>
    <w:rsid w:val="0006739B"/>
  </w:style>
  <w:style w:type="paragraph" w:customStyle="1" w:styleId="darkgreen">
    <w:name w:val="darkgreen"/>
    <w:basedOn w:val="Normal"/>
    <w:rsid w:val="0006739B"/>
    <w:pPr>
      <w:spacing w:beforeLines="1" w:afterLines="1"/>
    </w:pPr>
    <w:rPr>
      <w:rFonts w:ascii="Times" w:hAnsi="Times"/>
      <w:szCs w:val="20"/>
    </w:rPr>
  </w:style>
  <w:style w:type="character" w:customStyle="1" w:styleId="wl-startdate">
    <w:name w:val="wl-startdate"/>
    <w:basedOn w:val="DefaultParagraphFont"/>
    <w:rsid w:val="0006739B"/>
  </w:style>
  <w:style w:type="character" w:customStyle="1" w:styleId="authorvcard">
    <w:name w:val="author vcard"/>
    <w:basedOn w:val="DefaultParagraphFont"/>
    <w:rsid w:val="0006739B"/>
  </w:style>
  <w:style w:type="paragraph" w:customStyle="1" w:styleId="cpf-viewbox-edit-highlight">
    <w:name w:val="cpf-viewbox-edit-highlight"/>
    <w:basedOn w:val="Normal"/>
    <w:rsid w:val="0006739B"/>
    <w:pPr>
      <w:spacing w:beforeLines="1" w:afterLines="1"/>
    </w:pPr>
    <w:rPr>
      <w:rFonts w:ascii="Times" w:hAnsi="Times"/>
      <w:szCs w:val="20"/>
    </w:rPr>
  </w:style>
  <w:style w:type="paragraph" w:customStyle="1" w:styleId="CM104">
    <w:name w:val="CM104"/>
    <w:basedOn w:val="Default"/>
    <w:next w:val="Default"/>
    <w:uiPriority w:val="99"/>
    <w:rsid w:val="0006739B"/>
    <w:pPr>
      <w:widowControl w:val="0"/>
    </w:pPr>
    <w:rPr>
      <w:rFonts w:ascii="Arial" w:hAnsi="Arial"/>
      <w:color w:val="auto"/>
    </w:rPr>
  </w:style>
  <w:style w:type="paragraph" w:customStyle="1" w:styleId="CM105">
    <w:name w:val="CM105"/>
    <w:basedOn w:val="Default"/>
    <w:next w:val="Default"/>
    <w:uiPriority w:val="99"/>
    <w:rsid w:val="0006739B"/>
    <w:pPr>
      <w:widowControl w:val="0"/>
    </w:pPr>
    <w:rPr>
      <w:rFonts w:ascii="Arial" w:hAnsi="Arial"/>
      <w:color w:val="auto"/>
    </w:rPr>
  </w:style>
  <w:style w:type="character" w:customStyle="1" w:styleId="referencetext">
    <w:name w:val="referencetext"/>
    <w:basedOn w:val="DefaultParagraphFont"/>
    <w:rsid w:val="0006739B"/>
  </w:style>
  <w:style w:type="paragraph" w:customStyle="1" w:styleId="UnderlinedV2">
    <w:name w:val="Underlined V2"/>
    <w:basedOn w:val="Normal"/>
    <w:next w:val="Normal"/>
    <w:link w:val="UnderlinedV2Char"/>
    <w:qFormat/>
    <w:rsid w:val="0006739B"/>
    <w:rPr>
      <w:rFonts w:ascii="Cambria" w:hAnsi="Cambria"/>
      <w:u w:val="single"/>
      <w:lang w:val="x-none" w:eastAsia="x-none"/>
    </w:rPr>
  </w:style>
  <w:style w:type="character" w:customStyle="1" w:styleId="UnderlinedV2Char">
    <w:name w:val="Underlined V2 Char"/>
    <w:link w:val="UnderlinedV2"/>
    <w:rsid w:val="0006739B"/>
    <w:rPr>
      <w:rFonts w:ascii="Cambria" w:hAnsi="Cambria" w:cs="Calibri"/>
      <w:u w:val="single"/>
      <w:lang w:val="x-none" w:eastAsia="x-none"/>
    </w:rPr>
  </w:style>
  <w:style w:type="character" w:customStyle="1" w:styleId="LDDebateCard">
    <w:name w:val="LD Debate Card"/>
    <w:basedOn w:val="DefaultParagraphFont"/>
    <w:rsid w:val="0006739B"/>
    <w:rPr>
      <w:rFonts w:ascii="Times New Roman" w:hAnsi="Times New Roman" w:cs="Times New Roman" w:hint="default"/>
      <w:b/>
      <w:bCs/>
      <w:color w:val="000000"/>
      <w:u w:val="single"/>
    </w:rPr>
  </w:style>
  <w:style w:type="character" w:customStyle="1" w:styleId="F5Normal">
    <w:name w:val="F5 Normal"/>
    <w:basedOn w:val="DefaultParagraphFont"/>
    <w:rsid w:val="000673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6739B"/>
    <w:rPr>
      <w:rFonts w:ascii="Times New Roman" w:hAnsi="Times New Roman"/>
      <w:sz w:val="18"/>
    </w:rPr>
  </w:style>
  <w:style w:type="paragraph" w:customStyle="1" w:styleId="TableofFigures1">
    <w:name w:val="Table of Figures1"/>
    <w:basedOn w:val="Normal"/>
    <w:next w:val="Normal"/>
    <w:unhideWhenUsed/>
    <w:rsid w:val="0006739B"/>
    <w:pPr>
      <w:ind w:left="400" w:hanging="400"/>
    </w:pPr>
    <w:rPr>
      <w:szCs w:val="20"/>
    </w:rPr>
  </w:style>
  <w:style w:type="paragraph" w:customStyle="1" w:styleId="F5CardText">
    <w:name w:val="F5 Card Text"/>
    <w:rsid w:val="0006739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6739B"/>
  </w:style>
  <w:style w:type="character" w:customStyle="1" w:styleId="citation-abbreviation">
    <w:name w:val="citation-abbreviation"/>
    <w:basedOn w:val="DefaultParagraphFont"/>
    <w:rsid w:val="0006739B"/>
  </w:style>
  <w:style w:type="character" w:customStyle="1" w:styleId="citation-publication-date">
    <w:name w:val="citation-publication-date"/>
    <w:basedOn w:val="DefaultParagraphFont"/>
    <w:rsid w:val="0006739B"/>
  </w:style>
  <w:style w:type="character" w:customStyle="1" w:styleId="citation-volume">
    <w:name w:val="citation-volume"/>
    <w:basedOn w:val="DefaultParagraphFont"/>
    <w:rsid w:val="0006739B"/>
  </w:style>
  <w:style w:type="character" w:customStyle="1" w:styleId="citation-issue">
    <w:name w:val="citation-issue"/>
    <w:basedOn w:val="DefaultParagraphFont"/>
    <w:rsid w:val="0006739B"/>
  </w:style>
  <w:style w:type="character" w:customStyle="1" w:styleId="citation-flpages">
    <w:name w:val="citation-flpages"/>
    <w:basedOn w:val="DefaultParagraphFont"/>
    <w:rsid w:val="0006739B"/>
  </w:style>
  <w:style w:type="character" w:customStyle="1" w:styleId="stnd">
    <w:name w:val="stnd"/>
    <w:basedOn w:val="DefaultParagraphFont"/>
    <w:rsid w:val="0006739B"/>
  </w:style>
  <w:style w:type="paragraph" w:customStyle="1" w:styleId="FileTitle">
    <w:name w:val="File Title"/>
    <w:autoRedefine/>
    <w:rsid w:val="0006739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6739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673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6739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6739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6739B"/>
    <w:rPr>
      <w:rFonts w:ascii="Calibri" w:eastAsia="Times New Roman" w:hAnsi="Calibri" w:cs="Calibri"/>
      <w:szCs w:val="20"/>
    </w:rPr>
  </w:style>
  <w:style w:type="character" w:customStyle="1" w:styleId="AAAEmphasis2">
    <w:name w:val="AAAEmphasis2"/>
    <w:rsid w:val="0006739B"/>
    <w:rPr>
      <w:rFonts w:ascii="Cooper Black" w:hAnsi="Cooper Black"/>
      <w:iCs/>
      <w:u w:val="single"/>
    </w:rPr>
  </w:style>
  <w:style w:type="paragraph" w:customStyle="1" w:styleId="shrink80">
    <w:name w:val="shrink8"/>
    <w:basedOn w:val="Normal"/>
    <w:rsid w:val="0006739B"/>
    <w:pPr>
      <w:spacing w:beforeLines="1" w:afterLines="1"/>
    </w:pPr>
    <w:rPr>
      <w:rFonts w:ascii="Times" w:hAnsi="Times"/>
      <w:szCs w:val="20"/>
    </w:rPr>
  </w:style>
  <w:style w:type="character" w:customStyle="1" w:styleId="underline00">
    <w:name w:val="underline0"/>
    <w:basedOn w:val="DefaultParagraphFont"/>
    <w:rsid w:val="0006739B"/>
  </w:style>
  <w:style w:type="character" w:customStyle="1" w:styleId="sub">
    <w:name w:val="sub"/>
    <w:basedOn w:val="DefaultParagraphFont"/>
    <w:rsid w:val="0006739B"/>
  </w:style>
  <w:style w:type="paragraph" w:customStyle="1" w:styleId="blockquote0">
    <w:name w:val="blockquote"/>
    <w:basedOn w:val="Normal"/>
    <w:rsid w:val="0006739B"/>
    <w:pPr>
      <w:spacing w:beforeLines="1" w:afterLines="1"/>
    </w:pPr>
    <w:rPr>
      <w:rFonts w:ascii="Times" w:hAnsi="Times"/>
      <w:szCs w:val="20"/>
    </w:rPr>
  </w:style>
  <w:style w:type="character" w:customStyle="1" w:styleId="citedby">
    <w:name w:val="citedby_"/>
    <w:basedOn w:val="DefaultParagraphFont"/>
    <w:rsid w:val="0006739B"/>
  </w:style>
  <w:style w:type="paragraph" w:customStyle="1" w:styleId="svarticlesection">
    <w:name w:val="svarticle section"/>
    <w:basedOn w:val="Normal"/>
    <w:rsid w:val="0006739B"/>
    <w:pPr>
      <w:spacing w:beforeLines="1" w:afterLines="1"/>
    </w:pPr>
    <w:rPr>
      <w:rFonts w:ascii="Times" w:hAnsi="Times"/>
      <w:szCs w:val="20"/>
    </w:rPr>
  </w:style>
  <w:style w:type="character" w:customStyle="1" w:styleId="formulatext">
    <w:name w:val="formulatext"/>
    <w:basedOn w:val="DefaultParagraphFont"/>
    <w:rsid w:val="0006739B"/>
  </w:style>
  <w:style w:type="character" w:customStyle="1" w:styleId="fu-autorenangabe-fu-beschreibung">
    <w:name w:val="fu-autorenangabe-fu-beschreibung"/>
    <w:rsid w:val="0006739B"/>
  </w:style>
  <w:style w:type="paragraph" w:customStyle="1" w:styleId="MicroMicroText">
    <w:name w:val="MicroMicroText"/>
    <w:basedOn w:val="Normal"/>
    <w:next w:val="Normal"/>
    <w:link w:val="MicroMicroTextChar"/>
    <w:qFormat/>
    <w:rsid w:val="0006739B"/>
    <w:rPr>
      <w:rFonts w:eastAsia="Calibri"/>
      <w:sz w:val="8"/>
      <w:lang w:val="x-none" w:eastAsia="x-none"/>
    </w:rPr>
  </w:style>
  <w:style w:type="character" w:customStyle="1" w:styleId="MicroMicroTextChar">
    <w:name w:val="MicroMicroText Char"/>
    <w:link w:val="MicroMicroText"/>
    <w:rsid w:val="0006739B"/>
    <w:rPr>
      <w:rFonts w:ascii="Calibri" w:eastAsia="Calibri" w:hAnsi="Calibri" w:cs="Calibri"/>
      <w:sz w:val="8"/>
      <w:lang w:val="x-none" w:eastAsia="x-none"/>
    </w:rPr>
  </w:style>
  <w:style w:type="character" w:customStyle="1" w:styleId="paragraph">
    <w:name w:val="paragraph"/>
    <w:rsid w:val="0006739B"/>
  </w:style>
  <w:style w:type="character" w:customStyle="1" w:styleId="heading4char0">
    <w:name w:val="heading4char"/>
    <w:basedOn w:val="DefaultParagraphFont"/>
    <w:rsid w:val="0006739B"/>
  </w:style>
  <w:style w:type="character" w:customStyle="1" w:styleId="createdby">
    <w:name w:val="createdby"/>
    <w:rsid w:val="0006739B"/>
  </w:style>
  <w:style w:type="paragraph" w:customStyle="1" w:styleId="spip">
    <w:name w:val="spip"/>
    <w:basedOn w:val="Normal"/>
    <w:rsid w:val="0006739B"/>
    <w:pPr>
      <w:spacing w:before="100" w:beforeAutospacing="1" w:after="100" w:afterAutospacing="1"/>
    </w:pPr>
  </w:style>
  <w:style w:type="character" w:customStyle="1" w:styleId="publicationinfo">
    <w:name w:val="publicationinfo"/>
    <w:rsid w:val="0006739B"/>
  </w:style>
  <w:style w:type="character" w:customStyle="1" w:styleId="style131">
    <w:name w:val="style131"/>
    <w:rsid w:val="0006739B"/>
    <w:rPr>
      <w:sz w:val="20"/>
      <w:szCs w:val="20"/>
    </w:rPr>
  </w:style>
  <w:style w:type="paragraph" w:customStyle="1" w:styleId="authorcontact">
    <w:name w:val="authorcontact"/>
    <w:basedOn w:val="Normal"/>
    <w:rsid w:val="0006739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6739B"/>
    <w:rPr>
      <w:u w:val="single"/>
    </w:rPr>
  </w:style>
  <w:style w:type="character" w:customStyle="1" w:styleId="StyleStyle4ArialNarrow9ptChar">
    <w:name w:val="Style Style4 + Arial Narrow 9 pt Char"/>
    <w:basedOn w:val="DefaultParagraphFont"/>
    <w:link w:val="StyleStyle4ArialNarrow9pt"/>
    <w:rsid w:val="0006739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6739B"/>
    <w:rPr>
      <w:b/>
      <w:bCs/>
      <w:u w:val="single"/>
    </w:rPr>
  </w:style>
  <w:style w:type="character" w:customStyle="1" w:styleId="StyleStyle4ArialNarrow9ptBoldChar">
    <w:name w:val="Style Style4 + Arial Narrow 9 pt Bold Char"/>
    <w:basedOn w:val="DefaultParagraphFont"/>
    <w:link w:val="StyleStyle4ArialNarrow9ptBold"/>
    <w:rsid w:val="0006739B"/>
    <w:rPr>
      <w:rFonts w:ascii="Calibri" w:hAnsi="Calibri" w:cs="Calibri"/>
      <w:b/>
      <w:bCs/>
      <w:u w:val="single"/>
    </w:rPr>
  </w:style>
  <w:style w:type="paragraph" w:customStyle="1" w:styleId="card3">
    <w:name w:val="card 3"/>
    <w:basedOn w:val="Normal"/>
    <w:rsid w:val="0006739B"/>
    <w:pPr>
      <w:ind w:left="400"/>
    </w:pPr>
    <w:rPr>
      <w:szCs w:val="20"/>
    </w:rPr>
  </w:style>
  <w:style w:type="character" w:customStyle="1" w:styleId="text11gold">
    <w:name w:val="text11 gold"/>
    <w:basedOn w:val="DefaultParagraphFont"/>
    <w:rsid w:val="0006739B"/>
  </w:style>
  <w:style w:type="character" w:customStyle="1" w:styleId="StyleunderlineNotBold">
    <w:name w:val="Style underline + Not Bold"/>
    <w:basedOn w:val="DefaultParagraphFont"/>
    <w:rsid w:val="0006739B"/>
    <w:rPr>
      <w:b/>
      <w:u w:val="single"/>
    </w:rPr>
  </w:style>
  <w:style w:type="character" w:customStyle="1" w:styleId="StyleunderlineNotBold1">
    <w:name w:val="Style underline + Not Bold1"/>
    <w:basedOn w:val="DefaultParagraphFont"/>
    <w:rsid w:val="0006739B"/>
    <w:rPr>
      <w:b/>
      <w:u w:val="single"/>
    </w:rPr>
  </w:style>
  <w:style w:type="paragraph" w:customStyle="1" w:styleId="BodyText55">
    <w:name w:val="Body Text55"/>
    <w:basedOn w:val="Normal"/>
    <w:rsid w:val="0006739B"/>
    <w:pPr>
      <w:shd w:val="clear" w:color="auto" w:fill="FFFFFF"/>
      <w:spacing w:line="252" w:lineRule="exact"/>
      <w:jc w:val="both"/>
    </w:pPr>
    <w:rPr>
      <w:sz w:val="19"/>
      <w:szCs w:val="19"/>
      <w:lang w:val="x-none" w:eastAsia="x-none"/>
    </w:rPr>
  </w:style>
  <w:style w:type="character" w:customStyle="1" w:styleId="Bodytext595pt">
    <w:name w:val="Body text (5) + 9.5 pt"/>
    <w:rsid w:val="0006739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6739B"/>
    <w:rPr>
      <w:rFonts w:ascii="Times New Roman" w:hAnsi="Times New Roman"/>
      <w:b/>
      <w:bCs/>
      <w:noProof w:val="0"/>
      <w:sz w:val="20"/>
      <w:u w:val="single"/>
    </w:rPr>
  </w:style>
  <w:style w:type="character" w:customStyle="1" w:styleId="StyleUnderlineCharChar19pt">
    <w:name w:val="Style Underline Char Char1 + 9 pt"/>
    <w:rsid w:val="0006739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6739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6739B"/>
    <w:rPr>
      <w:rFonts w:ascii="Arial" w:hAnsi="Arial" w:cs="Calibri"/>
      <w:b/>
      <w:smallCaps/>
      <w:u w:val="single"/>
      <w:lang w:val="x-none" w:eastAsia="x-none"/>
    </w:rPr>
  </w:style>
  <w:style w:type="paragraph" w:customStyle="1" w:styleId="Third">
    <w:name w:val="Third"/>
    <w:basedOn w:val="Normal"/>
    <w:link w:val="ThirdChar"/>
    <w:qFormat/>
    <w:rsid w:val="0006739B"/>
    <w:rPr>
      <w:b/>
      <w:u w:val="single"/>
      <w:lang w:val="x-none" w:eastAsia="x-none"/>
    </w:rPr>
  </w:style>
  <w:style w:type="character" w:customStyle="1" w:styleId="ThirdChar">
    <w:name w:val="Third Char"/>
    <w:link w:val="Third"/>
    <w:rsid w:val="0006739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673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6739B"/>
  </w:style>
  <w:style w:type="character" w:customStyle="1" w:styleId="DebateUnderlineBoldCharChar">
    <w:name w:val="Debate Underline Bold Char Char"/>
    <w:rsid w:val="0006739B"/>
    <w:rPr>
      <w:rFonts w:ascii="Arial" w:hAnsi="Arial" w:cs="Calibri"/>
      <w:b/>
      <w:u w:val="thick"/>
      <w:lang w:val="x-none" w:eastAsia="x-none"/>
    </w:rPr>
  </w:style>
  <w:style w:type="character" w:customStyle="1" w:styleId="resultbodyblack">
    <w:name w:val="resultbodyblack"/>
    <w:rsid w:val="0006739B"/>
    <w:rPr>
      <w:rFonts w:cs="Times New Roman"/>
    </w:rPr>
  </w:style>
  <w:style w:type="character" w:customStyle="1" w:styleId="CharChar61">
    <w:name w:val="Char Char61"/>
    <w:rsid w:val="0006739B"/>
    <w:rPr>
      <w:rFonts w:cs="Arial"/>
      <w:bCs/>
      <w:sz w:val="16"/>
      <w:szCs w:val="26"/>
      <w:lang w:val="en-US" w:eastAsia="en-US" w:bidi="ar-SA"/>
    </w:rPr>
  </w:style>
  <w:style w:type="paragraph" w:customStyle="1" w:styleId="CiteSmallText">
    <w:name w:val="Cite Small Text"/>
    <w:basedOn w:val="Normal"/>
    <w:uiPriority w:val="99"/>
    <w:qFormat/>
    <w:rsid w:val="0006739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6739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6739B"/>
    <w:rPr>
      <w:rFonts w:ascii="Calibri" w:eastAsia="Calibri" w:hAnsi="Calibri" w:cs="Calibri"/>
      <w:lang w:val="x-none" w:eastAsia="x-none"/>
    </w:rPr>
  </w:style>
  <w:style w:type="character" w:customStyle="1" w:styleId="nohighlighting">
    <w:name w:val="no highlighting"/>
    <w:rsid w:val="0006739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6739B"/>
    <w:rPr>
      <w:rFonts w:eastAsia="Calibri"/>
      <w:color w:val="0000FF"/>
      <w:sz w:val="12"/>
      <w:u w:val="single"/>
      <w:lang w:val="x-none" w:eastAsia="x-none"/>
    </w:rPr>
  </w:style>
  <w:style w:type="character" w:customStyle="1" w:styleId="SwagChar">
    <w:name w:val="Swag Char"/>
    <w:link w:val="Swag"/>
    <w:rsid w:val="0006739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6739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6739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6739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6739B"/>
    <w:rPr>
      <w:rFonts w:ascii="Calibri" w:eastAsia="Times New Roman" w:hAnsi="Calibri" w:cs="Times New Roman"/>
      <w:b/>
      <w:bCs/>
      <w:szCs w:val="24"/>
      <w:u w:val="single"/>
    </w:rPr>
  </w:style>
  <w:style w:type="paragraph" w:customStyle="1" w:styleId="conintrotext">
    <w:name w:val="conintrotext"/>
    <w:basedOn w:val="Normal"/>
    <w:uiPriority w:val="99"/>
    <w:qFormat/>
    <w:rsid w:val="0006739B"/>
    <w:pPr>
      <w:spacing w:before="100" w:beforeAutospacing="1" w:after="100" w:afterAutospacing="1"/>
    </w:pPr>
  </w:style>
  <w:style w:type="character" w:customStyle="1" w:styleId="comment-body">
    <w:name w:val="comment-body"/>
    <w:rsid w:val="0006739B"/>
  </w:style>
  <w:style w:type="character" w:customStyle="1" w:styleId="ListBulletChar">
    <w:name w:val="List Bullet Char"/>
    <w:link w:val="ListBullet"/>
    <w:uiPriority w:val="99"/>
    <w:rsid w:val="0006739B"/>
    <w:rPr>
      <w:rFonts w:ascii="Calibri" w:hAnsi="Calibri" w:cs="Calibri"/>
    </w:rPr>
  </w:style>
  <w:style w:type="character" w:customStyle="1" w:styleId="citationdate">
    <w:name w:val="citation_date"/>
    <w:basedOn w:val="DefaultParagraphFont"/>
    <w:rsid w:val="0006739B"/>
  </w:style>
  <w:style w:type="character" w:customStyle="1" w:styleId="citationarticletitle">
    <w:name w:val="citation_article_title"/>
    <w:basedOn w:val="DefaultParagraphFont"/>
    <w:rsid w:val="0006739B"/>
  </w:style>
  <w:style w:type="character" w:customStyle="1" w:styleId="citationjournaltitle">
    <w:name w:val="citation_journal_title"/>
    <w:basedOn w:val="DefaultParagraphFont"/>
    <w:rsid w:val="0006739B"/>
  </w:style>
  <w:style w:type="paragraph" w:customStyle="1" w:styleId="shrinkCharChar">
    <w:name w:val="shrink Char Char"/>
    <w:basedOn w:val="Heading3"/>
    <w:link w:val="shrinkCharCharChar"/>
    <w:autoRedefine/>
    <w:rsid w:val="0006739B"/>
    <w:rPr>
      <w:b w:val="0"/>
      <w:bCs/>
      <w:color w:val="000000"/>
      <w:sz w:val="10"/>
      <w:szCs w:val="17"/>
    </w:rPr>
  </w:style>
  <w:style w:type="character" w:customStyle="1" w:styleId="shrinkCharCharChar">
    <w:name w:val="shrink Char Char Char"/>
    <w:link w:val="shrinkCharChar"/>
    <w:rsid w:val="0006739B"/>
    <w:rPr>
      <w:rFonts w:ascii="Calibri" w:eastAsiaTheme="majorEastAsia" w:hAnsi="Calibri" w:cstheme="majorBidi"/>
      <w:bCs/>
      <w:color w:val="000000"/>
      <w:sz w:val="10"/>
      <w:szCs w:val="17"/>
      <w:u w:val="single"/>
    </w:rPr>
  </w:style>
  <w:style w:type="paragraph" w:customStyle="1" w:styleId="BBCite">
    <w:name w:val="BB Cite"/>
    <w:basedOn w:val="Normal"/>
    <w:autoRedefine/>
    <w:rsid w:val="0006739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6739B"/>
  </w:style>
  <w:style w:type="paragraph" w:customStyle="1" w:styleId="CardsShrunk">
    <w:name w:val="Cards Shrunk"/>
    <w:basedOn w:val="Normal"/>
    <w:next w:val="Normal"/>
    <w:qFormat/>
    <w:rsid w:val="0006739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6739B"/>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6739B"/>
    <w:rPr>
      <w:rFonts w:ascii="Calibri" w:eastAsia="Calibri" w:hAnsi="Calibri" w:cs="Calibri"/>
      <w:b/>
      <w:sz w:val="26"/>
    </w:rPr>
  </w:style>
  <w:style w:type="paragraph" w:customStyle="1" w:styleId="Numbered">
    <w:name w:val="Numbered"/>
    <w:basedOn w:val="Normal"/>
    <w:link w:val="NumberedChar"/>
    <w:qFormat/>
    <w:rsid w:val="000673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6739B"/>
    <w:rPr>
      <w:rFonts w:ascii="Calibri" w:eastAsia="Calibri" w:hAnsi="Calibri" w:cs="Calibri"/>
      <w:b/>
      <w:sz w:val="26"/>
    </w:rPr>
  </w:style>
  <w:style w:type="character" w:customStyle="1" w:styleId="noindex">
    <w:name w:val="noindex"/>
    <w:basedOn w:val="DefaultParagraphFont"/>
    <w:rsid w:val="0006739B"/>
  </w:style>
  <w:style w:type="character" w:customStyle="1" w:styleId="dispurl">
    <w:name w:val="dispurl"/>
    <w:basedOn w:val="DefaultParagraphFont"/>
    <w:rsid w:val="0006739B"/>
  </w:style>
  <w:style w:type="paragraph" w:customStyle="1" w:styleId="c-4">
    <w:name w:val="c-4"/>
    <w:basedOn w:val="Normal"/>
    <w:rsid w:val="0006739B"/>
    <w:pPr>
      <w:spacing w:before="100" w:beforeAutospacing="1" w:after="100" w:afterAutospacing="1"/>
    </w:pPr>
    <w:rPr>
      <w:rFonts w:eastAsia="Calibri"/>
    </w:rPr>
  </w:style>
  <w:style w:type="character" w:customStyle="1" w:styleId="imgleft">
    <w:name w:val="imgleft"/>
    <w:basedOn w:val="DefaultParagraphFont"/>
    <w:rsid w:val="0006739B"/>
  </w:style>
  <w:style w:type="character" w:customStyle="1" w:styleId="printmail">
    <w:name w:val="print_mail"/>
    <w:basedOn w:val="DefaultParagraphFont"/>
    <w:rsid w:val="0006739B"/>
  </w:style>
  <w:style w:type="character" w:customStyle="1" w:styleId="printhtml">
    <w:name w:val="print_html"/>
    <w:basedOn w:val="DefaultParagraphFont"/>
    <w:rsid w:val="0006739B"/>
  </w:style>
  <w:style w:type="character" w:customStyle="1" w:styleId="nodetype">
    <w:name w:val="nodetype"/>
    <w:basedOn w:val="DefaultParagraphFont"/>
    <w:rsid w:val="0006739B"/>
  </w:style>
  <w:style w:type="character" w:customStyle="1" w:styleId="Underline-Highlighted-WFU-Big">
    <w:name w:val="Underline-Highlighted-WFU-Big"/>
    <w:uiPriority w:val="1"/>
    <w:qFormat/>
    <w:rsid w:val="0006739B"/>
    <w:rPr>
      <w:rFonts w:ascii="Cambria" w:hAnsi="Cambria"/>
      <w:b/>
      <w:sz w:val="24"/>
      <w:u w:val="single"/>
      <w:bdr w:val="single" w:sz="4" w:space="0" w:color="000000"/>
      <w:shd w:val="clear" w:color="auto" w:fill="BEFF7D"/>
    </w:rPr>
  </w:style>
  <w:style w:type="character" w:customStyle="1" w:styleId="gsstx">
    <w:name w:val="gsstx"/>
    <w:rsid w:val="0006739B"/>
  </w:style>
  <w:style w:type="character" w:customStyle="1" w:styleId="StyleStyleHighlightedunderlineBorderSinglesolidlineAu">
    <w:name w:val="Style Style Highlighted underline + Border: : (Single solid line Au..."/>
    <w:basedOn w:val="DefaultParagraphFont"/>
    <w:rsid w:val="0006739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6739B"/>
  </w:style>
  <w:style w:type="character" w:customStyle="1" w:styleId="citebold0">
    <w:name w:val="cite bold"/>
    <w:basedOn w:val="DefaultParagraphFont"/>
    <w:rsid w:val="000673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673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6739B"/>
    <w:pPr>
      <w:jc w:val="both"/>
    </w:pPr>
    <w:rPr>
      <w:b/>
    </w:rPr>
  </w:style>
  <w:style w:type="paragraph" w:customStyle="1" w:styleId="TxBr13p3">
    <w:name w:val="TxBr_13p3"/>
    <w:basedOn w:val="Normal"/>
    <w:rsid w:val="000673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6739B"/>
    <w:pPr>
      <w:jc w:val="both"/>
    </w:pPr>
    <w:rPr>
      <w:b/>
    </w:rPr>
  </w:style>
  <w:style w:type="paragraph" w:customStyle="1" w:styleId="TxBr5p2">
    <w:name w:val="TxBr_5p2"/>
    <w:basedOn w:val="Normal"/>
    <w:rsid w:val="000673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6739B"/>
    <w:pPr>
      <w:jc w:val="both"/>
    </w:pPr>
    <w:rPr>
      <w:b/>
    </w:rPr>
  </w:style>
  <w:style w:type="paragraph" w:customStyle="1" w:styleId="TxBr10p1">
    <w:name w:val="TxBr_10p1"/>
    <w:basedOn w:val="Normal"/>
    <w:rsid w:val="0006739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6739B"/>
    <w:pPr>
      <w:ind w:left="720" w:right="720"/>
    </w:pPr>
    <w:rPr>
      <w:b/>
      <w:sz w:val="28"/>
    </w:rPr>
  </w:style>
  <w:style w:type="paragraph" w:customStyle="1" w:styleId="underlinecardCharChar">
    <w:name w:val="underline card Char Char"/>
    <w:basedOn w:val="Normal"/>
    <w:rsid w:val="0006739B"/>
    <w:pPr>
      <w:ind w:left="1728" w:right="1728"/>
    </w:pPr>
    <w:rPr>
      <w:u w:val="single"/>
    </w:rPr>
  </w:style>
  <w:style w:type="paragraph" w:customStyle="1" w:styleId="DebateHeading1">
    <w:name w:val="Debate.Heading1"/>
    <w:basedOn w:val="Heading1"/>
    <w:autoRedefine/>
    <w:rsid w:val="0006739B"/>
    <w:pPr>
      <w:spacing w:before="0"/>
      <w:ind w:right="1440"/>
    </w:pPr>
    <w:rPr>
      <w:rFonts w:cs="Times New Roman"/>
      <w:bCs/>
      <w:caps/>
      <w:sz w:val="20"/>
      <w:szCs w:val="28"/>
    </w:rPr>
  </w:style>
  <w:style w:type="paragraph" w:customStyle="1" w:styleId="morenews">
    <w:name w:val="morenews"/>
    <w:basedOn w:val="Normal"/>
    <w:rsid w:val="0006739B"/>
    <w:pPr>
      <w:spacing w:before="100" w:beforeAutospacing="1" w:after="100" w:afterAutospacing="1"/>
    </w:pPr>
  </w:style>
  <w:style w:type="paragraph" w:customStyle="1" w:styleId="BodyTextFirstIndent1">
    <w:name w:val="Body Text First Indent1"/>
    <w:basedOn w:val="BodyText"/>
    <w:next w:val="BodyTextFirstIndent"/>
    <w:uiPriority w:val="99"/>
    <w:rsid w:val="0006739B"/>
    <w:pPr>
      <w:ind w:firstLine="210"/>
    </w:pPr>
    <w:rPr>
      <w:rFonts w:asciiTheme="minorHAnsi" w:hAnsiTheme="minorHAnsi" w:cstheme="minorBidi"/>
    </w:rPr>
  </w:style>
  <w:style w:type="paragraph" w:customStyle="1" w:styleId="NormalIndent1">
    <w:name w:val="Normal Indent1"/>
    <w:basedOn w:val="Normal"/>
    <w:next w:val="NormalIndent"/>
    <w:rsid w:val="0006739B"/>
    <w:pPr>
      <w:ind w:left="720"/>
    </w:pPr>
    <w:rPr>
      <w:szCs w:val="20"/>
      <w:lang w:bidi="en-US"/>
    </w:rPr>
  </w:style>
  <w:style w:type="paragraph" w:customStyle="1" w:styleId="EnvelopeReturn1">
    <w:name w:val="Envelope Return1"/>
    <w:basedOn w:val="Normal"/>
    <w:next w:val="EnvelopeReturn"/>
    <w:rsid w:val="0006739B"/>
    <w:rPr>
      <w:szCs w:val="20"/>
      <w:lang w:bidi="en-US"/>
    </w:rPr>
  </w:style>
  <w:style w:type="paragraph" w:customStyle="1" w:styleId="EnvelopeAddress1">
    <w:name w:val="Envelope Address1"/>
    <w:basedOn w:val="Normal"/>
    <w:next w:val="EnvelopeAddress"/>
    <w:rsid w:val="0006739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6739B"/>
    <w:rPr>
      <w:rFonts w:cs="Times New Roman"/>
    </w:rPr>
  </w:style>
  <w:style w:type="paragraph" w:customStyle="1" w:styleId="ExtendedText">
    <w:name w:val="Extended Text"/>
    <w:basedOn w:val="Normal"/>
    <w:rsid w:val="0006739B"/>
    <w:pPr>
      <w:widowControl w:val="0"/>
    </w:pPr>
    <w:rPr>
      <w:sz w:val="12"/>
      <w:szCs w:val="20"/>
      <w:lang w:bidi="en-US"/>
    </w:rPr>
  </w:style>
  <w:style w:type="character" w:customStyle="1" w:styleId="ExtendedTextChar">
    <w:name w:val="Extended Text Char"/>
    <w:basedOn w:val="DefaultParagraphFont"/>
    <w:rsid w:val="0006739B"/>
    <w:rPr>
      <w:rFonts w:cs="Times New Roman"/>
      <w:sz w:val="12"/>
    </w:rPr>
  </w:style>
  <w:style w:type="paragraph" w:customStyle="1" w:styleId="DiamondList">
    <w:name w:val="Diamond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6739B"/>
    <w:rPr>
      <w:sz w:val="20"/>
    </w:rPr>
  </w:style>
  <w:style w:type="paragraph" w:customStyle="1" w:styleId="BulletList">
    <w:name w:val="Bullet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6739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6739B"/>
    <w:rPr>
      <w:sz w:val="20"/>
    </w:rPr>
  </w:style>
  <w:style w:type="character" w:customStyle="1" w:styleId="boxChar">
    <w:name w:val="box Char"/>
    <w:basedOn w:val="DefaultParagraphFont"/>
    <w:rsid w:val="0006739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6739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6739B"/>
    <w:rPr>
      <w:rFonts w:ascii="Garamond" w:hAnsi="Garamond"/>
      <w:sz w:val="24"/>
      <w:u w:val="single"/>
    </w:rPr>
  </w:style>
  <w:style w:type="paragraph" w:customStyle="1" w:styleId="StyletagGaramond">
    <w:name w:val="Style tag + Garamond"/>
    <w:basedOn w:val="Heading2"/>
    <w:rsid w:val="0006739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6739B"/>
    <w:rPr>
      <w:rFonts w:ascii="Garamond" w:hAnsi="Garamond" w:cs="Times New Roman"/>
      <w:b/>
      <w:bCs/>
      <w:sz w:val="24"/>
    </w:rPr>
  </w:style>
  <w:style w:type="character" w:customStyle="1" w:styleId="StyleGaramond">
    <w:name w:val="Style Garamond"/>
    <w:basedOn w:val="DefaultParagraphFont"/>
    <w:rsid w:val="0006739B"/>
    <w:rPr>
      <w:rFonts w:ascii="Garamond" w:hAnsi="Garamond" w:cs="Times New Roman"/>
    </w:rPr>
  </w:style>
  <w:style w:type="paragraph" w:customStyle="1" w:styleId="StyleUnderliningBorderSinglesolidlineAuto05ptLin">
    <w:name w:val="Style Underlining + Border: : (Single solid line Auto  0.5 pt Lin..."/>
    <w:basedOn w:val="Underlining"/>
    <w:rsid w:val="0006739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673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6739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6739B"/>
    <w:rPr>
      <w:rFonts w:ascii="Garamond" w:hAnsi="Garamond"/>
      <w:b/>
      <w:kern w:val="32"/>
      <w:sz w:val="32"/>
      <w:u w:val="single"/>
    </w:rPr>
  </w:style>
  <w:style w:type="paragraph" w:customStyle="1" w:styleId="cleanformatting">
    <w:name w:val="clean formatting"/>
    <w:basedOn w:val="Heading4"/>
    <w:rsid w:val="0006739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6739B"/>
    <w:pPr>
      <w:ind w:left="288" w:right="288"/>
    </w:pPr>
    <w:rPr>
      <w:szCs w:val="20"/>
    </w:rPr>
  </w:style>
  <w:style w:type="paragraph" w:customStyle="1" w:styleId="tagCharCharChar1">
    <w:name w:val="tag Char Char Char1"/>
    <w:basedOn w:val="cardCharChar1CharCharCharCharChar"/>
    <w:rsid w:val="0006739B"/>
    <w:pPr>
      <w:ind w:left="0" w:right="0"/>
    </w:pPr>
    <w:rPr>
      <w:b/>
      <w:bCs/>
      <w:szCs w:val="24"/>
    </w:rPr>
  </w:style>
  <w:style w:type="character" w:customStyle="1" w:styleId="tagChar1CharChar1">
    <w:name w:val="tag Char1 Char Char1"/>
    <w:basedOn w:val="DefaultParagraphFont"/>
    <w:rsid w:val="0006739B"/>
    <w:rPr>
      <w:b/>
      <w:bCs/>
      <w:sz w:val="24"/>
      <w:szCs w:val="24"/>
      <w:lang w:val="en-US" w:eastAsia="en-US" w:bidi="ar-SA"/>
    </w:rPr>
  </w:style>
  <w:style w:type="character" w:customStyle="1" w:styleId="tagChar1Char1CharChar">
    <w:name w:val="tag Char1 Char1 Char Char"/>
    <w:basedOn w:val="DefaultParagraphFont"/>
    <w:rsid w:val="0006739B"/>
    <w:rPr>
      <w:b/>
      <w:bCs/>
      <w:sz w:val="24"/>
      <w:szCs w:val="24"/>
      <w:lang w:val="en-US" w:eastAsia="en-US" w:bidi="ar-SA"/>
    </w:rPr>
  </w:style>
  <w:style w:type="character" w:customStyle="1" w:styleId="c2">
    <w:name w:val="c2"/>
    <w:basedOn w:val="DefaultParagraphFont"/>
    <w:rsid w:val="0006739B"/>
  </w:style>
  <w:style w:type="character" w:customStyle="1" w:styleId="looseChar">
    <w:name w:val="loose Char"/>
    <w:basedOn w:val="DefaultParagraphFont"/>
    <w:rsid w:val="0006739B"/>
    <w:rPr>
      <w:sz w:val="24"/>
      <w:szCs w:val="24"/>
      <w:lang w:val="en-US" w:eastAsia="en-US" w:bidi="ar-SA"/>
    </w:rPr>
  </w:style>
  <w:style w:type="character" w:customStyle="1" w:styleId="c6">
    <w:name w:val="c6"/>
    <w:basedOn w:val="DefaultParagraphFont"/>
    <w:rsid w:val="0006739B"/>
  </w:style>
  <w:style w:type="character" w:customStyle="1" w:styleId="StyleCards12ptThickunderlineChar">
    <w:name w:val="Style Cards + 12 pt Thick underline Char"/>
    <w:basedOn w:val="DefaultParagraphFont"/>
    <w:rsid w:val="0006739B"/>
    <w:rPr>
      <w:sz w:val="24"/>
      <w:u w:val="thick"/>
      <w:lang w:val="en-US" w:eastAsia="en-US" w:bidi="ar-SA"/>
    </w:rPr>
  </w:style>
  <w:style w:type="paragraph" w:customStyle="1" w:styleId="AnalyticBlock">
    <w:name w:val="AnalyticBlock"/>
    <w:basedOn w:val="Heading3"/>
    <w:autoRedefine/>
    <w:uiPriority w:val="5"/>
    <w:qFormat/>
    <w:rsid w:val="0006739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36254</Words>
  <Characters>206654</Characters>
  <Application>Microsoft Office Word</Application>
  <DocSecurity>0</DocSecurity>
  <Lines>1722</Lines>
  <Paragraphs>484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2025-09-28T00:33:00Z</dcterms:created>
  <dcterms:modified xsi:type="dcterms:W3CDTF">2025-09-28T00:33:00Z</dcterms:modified>
</cp:coreProperties>
</file>