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D12B" w14:textId="18C7052C" w:rsidR="006F2B31" w:rsidRDefault="006F2B31" w:rsidP="006F2B31">
      <w:pPr>
        <w:pStyle w:val="Heading1"/>
      </w:pPr>
      <w:r>
        <w:t>1NC</w:t>
      </w:r>
      <w:r>
        <w:t xml:space="preserve"> vs Wichita State GM</w:t>
      </w:r>
    </w:p>
    <w:p w14:paraId="4A474725" w14:textId="77777777" w:rsidR="006F2B31" w:rsidRDefault="006F2B31" w:rsidP="006F2B31">
      <w:pPr>
        <w:pStyle w:val="Heading2"/>
      </w:pPr>
      <w:r>
        <w:t>OFF</w:t>
      </w:r>
    </w:p>
    <w:p w14:paraId="2B813F31" w14:textId="77777777" w:rsidR="006F2B31" w:rsidRDefault="006F2B31" w:rsidP="006F2B31">
      <w:pPr>
        <w:pStyle w:val="Heading3"/>
      </w:pPr>
      <w:r>
        <w:t>T---1NC</w:t>
      </w:r>
    </w:p>
    <w:p w14:paraId="18621218" w14:textId="77777777" w:rsidR="006F2B31" w:rsidRDefault="006F2B31" w:rsidP="006F2B31">
      <w:pPr>
        <w:pStyle w:val="Heading4"/>
      </w:pPr>
      <w:r>
        <w:t xml:space="preserve">The </w:t>
      </w:r>
      <w:r w:rsidRPr="006E73E6">
        <w:rPr>
          <w:u w:val="single"/>
        </w:rPr>
        <w:t>AFF</w:t>
      </w:r>
      <w:r>
        <w:t xml:space="preserve"> must be topical:</w:t>
      </w:r>
    </w:p>
    <w:p w14:paraId="055CEDA7" w14:textId="77777777" w:rsidR="006F2B31" w:rsidRPr="0025707F" w:rsidRDefault="006F2B31" w:rsidP="006F2B31"/>
    <w:p w14:paraId="5915C55B" w14:textId="77777777" w:rsidR="006F2B31" w:rsidRPr="00CD2EC0" w:rsidRDefault="006F2B31" w:rsidP="006F2B31">
      <w:pPr>
        <w:pStyle w:val="Heading4"/>
        <w:rPr>
          <w:rFonts w:cs="Calibri"/>
        </w:rPr>
      </w:pPr>
      <w:r w:rsidRPr="00CD2EC0">
        <w:rPr>
          <w:rFonts w:cs="Calibri"/>
        </w:rPr>
        <w:t xml:space="preserve">‘Resolved’ means to enact a policy by law. </w:t>
      </w:r>
    </w:p>
    <w:p w14:paraId="33411BE9" w14:textId="77777777" w:rsidR="006F2B31" w:rsidRPr="002D5349" w:rsidRDefault="006F2B31" w:rsidP="006F2B31">
      <w:r w:rsidRPr="000F6E89">
        <w:rPr>
          <w:rStyle w:val="Style13ptBold"/>
        </w:rPr>
        <w:t>Words &amp; Phrases 64</w:t>
      </w:r>
      <w:r w:rsidRPr="002D5349">
        <w:t xml:space="preserve">. Permanent Edition. </w:t>
      </w:r>
    </w:p>
    <w:p w14:paraId="63D88A0A" w14:textId="77777777" w:rsidR="006F2B31" w:rsidRDefault="006F2B31" w:rsidP="006F2B31">
      <w:pPr>
        <w:rPr>
          <w:rStyle w:val="Emphasis"/>
        </w:rPr>
      </w:pPr>
      <w:r w:rsidRPr="00DB072D">
        <w:rPr>
          <w:rStyle w:val="StyleUnderline"/>
          <w:highlight w:val="cyan"/>
        </w:rPr>
        <w:t>Definition of</w:t>
      </w:r>
      <w:r w:rsidRPr="00CD2EC0">
        <w:rPr>
          <w:rStyle w:val="StyleUnderline"/>
        </w:rPr>
        <w:t xml:space="preserve"> the word </w:t>
      </w:r>
      <w:r w:rsidRPr="00DB072D">
        <w:rPr>
          <w:rStyle w:val="StyleUnderline"/>
          <w:highlight w:val="cyan"/>
        </w:rPr>
        <w:t>“resolve,”</w:t>
      </w:r>
      <w:r w:rsidRPr="00B55A58">
        <w:rPr>
          <w:sz w:val="16"/>
          <w:szCs w:val="18"/>
        </w:rPr>
        <w:t xml:space="preserve"> given by Webster </w:t>
      </w:r>
      <w:r w:rsidRPr="00CD2EC0">
        <w:rPr>
          <w:rStyle w:val="StyleUnderline"/>
        </w:rPr>
        <w:t>is “</w:t>
      </w:r>
      <w:r w:rsidRPr="00DB072D">
        <w:rPr>
          <w:rStyle w:val="StyleUnderline"/>
          <w:highlight w:val="cyan"/>
        </w:rPr>
        <w:t>to express an opinion</w:t>
      </w:r>
      <w:r w:rsidRPr="00CD2EC0">
        <w:rPr>
          <w:rStyle w:val="StyleUnderline"/>
        </w:rPr>
        <w:t xml:space="preserve"> or determination </w:t>
      </w:r>
      <w:r w:rsidRPr="00DB072D">
        <w:rPr>
          <w:rStyle w:val="StyleUnderline"/>
          <w:highlight w:val="cyan"/>
        </w:rPr>
        <w:t xml:space="preserve">by resolution or vote; as ‘it was </w:t>
      </w:r>
      <w:r w:rsidRPr="00DB072D">
        <w:rPr>
          <w:rStyle w:val="Emphasis"/>
          <w:highlight w:val="cyan"/>
        </w:rPr>
        <w:t>resolved by the legislature</w:t>
      </w:r>
      <w:r w:rsidRPr="00DB072D">
        <w:rPr>
          <w:rStyle w:val="StyleUnderline"/>
          <w:highlight w:val="cya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DB072D">
        <w:rPr>
          <w:rStyle w:val="StyleUnderline"/>
          <w:highlight w:val="cyan"/>
        </w:rPr>
        <w:t xml:space="preserve">meaning “to </w:t>
      </w:r>
      <w:r w:rsidRPr="00DB072D">
        <w:rPr>
          <w:rStyle w:val="Emphasis"/>
          <w:highlight w:val="cyan"/>
        </w:rPr>
        <w:t>establish by law”.</w:t>
      </w:r>
    </w:p>
    <w:p w14:paraId="05349E05" w14:textId="77777777" w:rsidR="006F2B31" w:rsidRPr="00B55A58" w:rsidRDefault="006F2B31" w:rsidP="006F2B31">
      <w:pPr>
        <w:rPr>
          <w:sz w:val="16"/>
          <w:szCs w:val="18"/>
        </w:rPr>
      </w:pPr>
    </w:p>
    <w:p w14:paraId="4E9EC702" w14:textId="77777777" w:rsidR="006F2B31" w:rsidRDefault="006F2B31" w:rsidP="006F2B31">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3C458379" w14:textId="77777777" w:rsidR="006F2B31" w:rsidRPr="00F66083" w:rsidRDefault="006F2B31" w:rsidP="006F2B31">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w:t>
      </w:r>
    </w:p>
    <w:p w14:paraId="51D19A70" w14:textId="77777777" w:rsidR="006F2B31" w:rsidRPr="00F66083" w:rsidRDefault="006F2B31" w:rsidP="006F2B31">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711EA096" w14:textId="77777777" w:rsidR="006F2B31" w:rsidRDefault="006F2B31" w:rsidP="006F2B31">
      <w:pPr>
        <w:rPr>
          <w:sz w:val="16"/>
        </w:rPr>
      </w:pPr>
      <w:r w:rsidRPr="00DB072D">
        <w:rPr>
          <w:rStyle w:val="StyleUnderline"/>
          <w:highlight w:val="cyan"/>
        </w:rPr>
        <w:t>The United States</w:t>
      </w:r>
      <w:r w:rsidRPr="00F66083">
        <w:rPr>
          <w:sz w:val="16"/>
        </w:rPr>
        <w:t xml:space="preserve"> </w:t>
      </w:r>
      <w:r w:rsidRPr="00D07E4E">
        <w:rPr>
          <w:sz w:val="16"/>
        </w:rPr>
        <w:t xml:space="preserve">of </w:t>
      </w:r>
      <w:r w:rsidRPr="00F66083">
        <w:rPr>
          <w:sz w:val="16"/>
        </w:rPr>
        <w:t xml:space="preserve">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DB072D">
        <w:rPr>
          <w:rStyle w:val="StyleUnderline"/>
          <w:highlight w:val="cyan"/>
        </w:rPr>
        <w:t xml:space="preserve">Federal Government is composed of </w:t>
      </w:r>
      <w:r w:rsidRPr="00DB072D">
        <w:rPr>
          <w:rStyle w:val="Emphasis"/>
          <w:highlight w:val="cyan"/>
        </w:rPr>
        <w:t>three branches</w:t>
      </w:r>
      <w:r w:rsidRPr="00DB072D">
        <w:rPr>
          <w:rStyle w:val="StyleUnderline"/>
          <w:highlight w:val="cyan"/>
        </w:rPr>
        <w:t xml:space="preserve">: the </w:t>
      </w:r>
      <w:r w:rsidRPr="00DB072D">
        <w:rPr>
          <w:rStyle w:val="Emphasis"/>
          <w:highlight w:val="cyan"/>
        </w:rPr>
        <w:t>legislative</w:t>
      </w:r>
      <w:r w:rsidRPr="00F66083">
        <w:rPr>
          <w:rStyle w:val="StyleUnderline"/>
        </w:rPr>
        <w:t xml:space="preserve"> branch, the </w:t>
      </w:r>
      <w:r w:rsidRPr="00DB072D">
        <w:rPr>
          <w:rStyle w:val="Emphasis"/>
          <w:highlight w:val="cyan"/>
        </w:rPr>
        <w:t>executive</w:t>
      </w:r>
      <w:r w:rsidRPr="00F66083">
        <w:rPr>
          <w:rStyle w:val="StyleUnderline"/>
        </w:rPr>
        <w:t xml:space="preserve"> branch, </w:t>
      </w:r>
      <w:r w:rsidRPr="00DB072D">
        <w:rPr>
          <w:rStyle w:val="StyleUnderline"/>
          <w:highlight w:val="cyan"/>
        </w:rPr>
        <w:t>and</w:t>
      </w:r>
      <w:r w:rsidRPr="00F66083">
        <w:rPr>
          <w:rStyle w:val="StyleUnderline"/>
        </w:rPr>
        <w:t xml:space="preserve"> the </w:t>
      </w:r>
      <w:r w:rsidRPr="00DB072D">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3F039BE5" w14:textId="77777777" w:rsidR="006F2B31" w:rsidRPr="009F763F" w:rsidRDefault="006F2B31" w:rsidP="006F2B31"/>
    <w:p w14:paraId="08806E58" w14:textId="77777777" w:rsidR="006F2B31" w:rsidRPr="008D2AC6" w:rsidRDefault="006F2B31" w:rsidP="006F2B31">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proofErr w:type="gramStart"/>
      <w:r>
        <w:rPr>
          <w:rFonts w:cs="Calibri"/>
        </w:rPr>
        <w:t>requires</w:t>
      </w:r>
      <w:proofErr w:type="gramEnd"/>
      <w:r w:rsidRPr="008D2AC6">
        <w:rPr>
          <w:rFonts w:cs="Calibri"/>
        </w:rPr>
        <w:t xml:space="preserve"> </w:t>
      </w:r>
      <w:r w:rsidRPr="0069705C">
        <w:rPr>
          <w:rFonts w:cs="Calibri"/>
          <w:u w:val="single"/>
        </w:rPr>
        <w:t>mandatory</w:t>
      </w:r>
      <w:r>
        <w:rPr>
          <w:rFonts w:cs="Calibri"/>
        </w:rPr>
        <w:t xml:space="preserve"> action.</w:t>
      </w:r>
    </w:p>
    <w:p w14:paraId="4215EAC1" w14:textId="77777777" w:rsidR="006F2B31" w:rsidRPr="008D2AC6" w:rsidRDefault="006F2B31" w:rsidP="006F2B31">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Respondent-Appellant. No. 1 CA-CV 01-0255. https://caselaw.findlaw.com/az-court-of-appeals/1315322.html</w:t>
      </w:r>
    </w:p>
    <w:p w14:paraId="5DDBBE36" w14:textId="77777777" w:rsidR="006F2B31" w:rsidRDefault="006F2B31" w:rsidP="006F2B31">
      <w:pPr>
        <w:rPr>
          <w:sz w:val="16"/>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DB072D">
        <w:rPr>
          <w:rStyle w:val="Emphasis"/>
          <w:highlight w:val="cyan"/>
        </w:rPr>
        <w:t>should</w:t>
      </w:r>
      <w:r w:rsidRPr="008D2AC6">
        <w:rPr>
          <w:rStyle w:val="Emphasis"/>
        </w:rPr>
        <w:t>”</w:t>
      </w:r>
      <w:r w:rsidRPr="008D2AC6">
        <w:rPr>
          <w:rStyle w:val="StyleUnderline"/>
        </w:rPr>
        <w:t xml:space="preserve"> </w:t>
      </w:r>
      <w:proofErr w:type="gramStart"/>
      <w:r w:rsidRPr="00DB072D">
        <w:rPr>
          <w:rStyle w:val="StyleUnderline"/>
          <w:highlight w:val="cyan"/>
        </w:rPr>
        <w:t>is</w:t>
      </w:r>
      <w:proofErr w:type="gramEnd"/>
      <w:r w:rsidRPr="00DB072D">
        <w:rPr>
          <w:rStyle w:val="StyleUnderline"/>
          <w:highlight w:val="cyan"/>
        </w:rPr>
        <w:t xml:space="preserve"> </w:t>
      </w:r>
      <w:proofErr w:type="gramStart"/>
      <w:r w:rsidRPr="00DB072D">
        <w:rPr>
          <w:rStyle w:val="Emphasis"/>
          <w:highlight w:val="cyan"/>
        </w:rPr>
        <w:t>most commonly used</w:t>
      </w:r>
      <w:proofErr w:type="gramEnd"/>
      <w:r w:rsidRPr="00DB072D">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DB072D">
        <w:rPr>
          <w:rStyle w:val="Emphasis"/>
          <w:highlight w:val="cyan"/>
        </w:rPr>
        <w:t>mandatory rather than discretionary</w:t>
      </w:r>
      <w:r w:rsidRPr="008D2AC6">
        <w:rPr>
          <w:sz w:val="16"/>
        </w:rPr>
        <w:t xml:space="preserve">.   See Lincoln v. Lincoln, 155 Ariz. 272, 276, 746 P.2d 13, 17 (App.1987) (holding that the trial court abused its discretion by refusing to allocate the dependency exemption).   Thus, the trial court abused its discretion by failing to allocate the federal tax exemption, and we </w:t>
      </w:r>
      <w:proofErr w:type="gramStart"/>
      <w:r w:rsidRPr="008D2AC6">
        <w:rPr>
          <w:sz w:val="16"/>
        </w:rPr>
        <w:t>direct</w:t>
      </w:r>
      <w:proofErr w:type="gramEnd"/>
      <w:r w:rsidRPr="008D2AC6">
        <w:rPr>
          <w:sz w:val="16"/>
        </w:rPr>
        <w:t xml:space="preserve"> the trial court to allocate the exemption on </w:t>
      </w:r>
      <w:proofErr w:type="gramStart"/>
      <w:r w:rsidRPr="008D2AC6">
        <w:rPr>
          <w:sz w:val="16"/>
        </w:rPr>
        <w:t>remand</w:t>
      </w:r>
      <w:proofErr w:type="gramEnd"/>
      <w:r w:rsidRPr="008D2AC6">
        <w:rPr>
          <w:sz w:val="16"/>
        </w:rPr>
        <w:t>.</w:t>
      </w:r>
    </w:p>
    <w:p w14:paraId="521CFE20" w14:textId="77777777" w:rsidR="006F2B31" w:rsidRDefault="006F2B31" w:rsidP="006F2B31"/>
    <w:p w14:paraId="3D4DE9AB" w14:textId="77777777" w:rsidR="006F2B31" w:rsidRDefault="006F2B31" w:rsidP="006F2B31">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710A0901" w14:textId="77777777" w:rsidR="006F2B31" w:rsidRDefault="006F2B31" w:rsidP="006F2B31">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29085AEF" w14:textId="77777777" w:rsidR="006F2B31" w:rsidRPr="00B83B29" w:rsidRDefault="006F2B31" w:rsidP="006F2B31">
      <w:pPr>
        <w:rPr>
          <w:sz w:val="16"/>
        </w:rPr>
      </w:pPr>
      <w:r w:rsidRPr="00B83B29">
        <w:rPr>
          <w:sz w:val="16"/>
        </w:rPr>
        <w:t xml:space="preserve">Our main independent variable is the strength of teachers’ unions, measured with </w:t>
      </w:r>
      <w:r w:rsidRPr="005960DD">
        <w:rPr>
          <w:rStyle w:val="StyleUnderline"/>
          <w:highlight w:val="cyan"/>
        </w:rPr>
        <w:t>an index of</w:t>
      </w:r>
      <w:r w:rsidRPr="00B83B29">
        <w:rPr>
          <w:sz w:val="16"/>
        </w:rPr>
        <w:t xml:space="preserve"> the </w:t>
      </w:r>
      <w:r w:rsidRPr="005960DD">
        <w:rPr>
          <w:rStyle w:val="Emphasis"/>
          <w:highlight w:val="cyan"/>
        </w:rPr>
        <w:t>strength</w:t>
      </w:r>
      <w:r w:rsidRPr="005960DD">
        <w:rPr>
          <w:rStyle w:val="StyleUnderline"/>
          <w:highlight w:val="cyan"/>
        </w:rPr>
        <w:t xml:space="preserve"> of </w:t>
      </w:r>
      <w:r w:rsidRPr="005960DD">
        <w:rPr>
          <w:rStyle w:val="Emphasis"/>
          <w:highlight w:val="cyan"/>
        </w:rPr>
        <w:t>collective bargaining rights</w:t>
      </w:r>
      <w:r w:rsidRPr="005960DD">
        <w:rPr>
          <w:rStyle w:val="StyleUnderline"/>
          <w:highlight w:val="cyan"/>
        </w:rPr>
        <w:t xml:space="preserve"> for</w:t>
      </w:r>
      <w:r w:rsidRPr="00B83B29">
        <w:rPr>
          <w:sz w:val="16"/>
        </w:rPr>
        <w:t xml:space="preserve"> local </w:t>
      </w:r>
      <w:proofErr w:type="gramStart"/>
      <w:r w:rsidRPr="00B83B29">
        <w:rPr>
          <w:sz w:val="16"/>
        </w:rPr>
        <w:t xml:space="preserve">school </w:t>
      </w:r>
      <w:r w:rsidRPr="005960DD">
        <w:rPr>
          <w:rStyle w:val="StyleUnderline"/>
          <w:highlight w:val="cyan"/>
        </w:rPr>
        <w:t>teachers</w:t>
      </w:r>
      <w:proofErr w:type="gramEnd"/>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w:t>
      </w:r>
      <w:proofErr w:type="gramStart"/>
      <w:r w:rsidRPr="00B83B29">
        <w:rPr>
          <w:sz w:val="16"/>
        </w:rPr>
        <w:t xml:space="preserve">has </w:t>
      </w:r>
      <w:r w:rsidRPr="00F65C82">
        <w:rPr>
          <w:rStyle w:val="StyleUnderline"/>
        </w:rPr>
        <w:t>extended</w:t>
      </w:r>
      <w:proofErr w:type="gramEnd"/>
      <w:r w:rsidRPr="00F65C82">
        <w:rPr>
          <w:rStyle w:val="StyleUnderline"/>
        </w:rPr>
        <w:t xml:space="preserve">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40954822" w14:textId="77777777" w:rsidR="006F2B31" w:rsidRPr="00B83B29" w:rsidRDefault="006F2B31" w:rsidP="006F2B31">
      <w:pPr>
        <w:rPr>
          <w:sz w:val="16"/>
        </w:rPr>
      </w:pPr>
      <w:r w:rsidRPr="00B83B29">
        <w:rPr>
          <w:sz w:val="16"/>
        </w:rPr>
        <w:t>[Table 2 omitted]</w:t>
      </w:r>
    </w:p>
    <w:p w14:paraId="39FD1ADE" w14:textId="77777777" w:rsidR="006F2B31" w:rsidRPr="00B83B29" w:rsidRDefault="006F2B31" w:rsidP="006F2B31">
      <w:pPr>
        <w:rPr>
          <w:sz w:val="16"/>
        </w:rPr>
      </w:pPr>
      <w:r w:rsidRPr="00F65C82">
        <w:rPr>
          <w:rStyle w:val="StyleUnderline"/>
        </w:rPr>
        <w:t xml:space="preserve">This </w:t>
      </w:r>
      <w:r w:rsidRPr="005960DD">
        <w:rPr>
          <w:rStyle w:val="StyleUnderline"/>
          <w:highlight w:val="cyan"/>
        </w:rPr>
        <w:t>scale-based measure captures</w:t>
      </w:r>
      <w:r w:rsidRPr="00B83B29">
        <w:rPr>
          <w:sz w:val="16"/>
        </w:rPr>
        <w:t xml:space="preserve"> the legal </w:t>
      </w:r>
      <w:r w:rsidRPr="005960DD">
        <w:rPr>
          <w:rStyle w:val="StyleUnderline"/>
          <w:highlight w:val="cyan"/>
        </w:rPr>
        <w:t>environment of</w:t>
      </w:r>
      <w:r w:rsidRPr="00B83B29">
        <w:rPr>
          <w:sz w:val="16"/>
        </w:rPr>
        <w:t xml:space="preserve"> the </w:t>
      </w:r>
      <w:r w:rsidRPr="005960DD">
        <w:rPr>
          <w:rStyle w:val="Emphasis"/>
          <w:highlight w:val="cyan"/>
        </w:rPr>
        <w:t>strength of collective bargaining</w:t>
      </w:r>
      <w:r w:rsidRPr="00B83B29">
        <w:rPr>
          <w:sz w:val="16"/>
        </w:rPr>
        <w:t xml:space="preserve"> in each state </w:t>
      </w:r>
      <w:r w:rsidRPr="005960DD">
        <w:rPr>
          <w:rStyle w:val="Emphasis"/>
          <w:highlight w:val="cyan"/>
        </w:rPr>
        <w:t>more comprehensively</w:t>
      </w:r>
      <w:r w:rsidRPr="005960DD">
        <w:rPr>
          <w:rStyle w:val="StyleUnderline"/>
          <w:highlight w:val="cyan"/>
        </w:rPr>
        <w:t xml:space="preserve"> than other alternatives</w:t>
      </w:r>
      <w:r w:rsidRPr="00B83B29">
        <w:rPr>
          <w:sz w:val="16"/>
        </w:rPr>
        <w:t xml:space="preserve"> including the percentage of unionized </w:t>
      </w:r>
      <w:proofErr w:type="gramStart"/>
      <w:r w:rsidRPr="00B83B29">
        <w:rPr>
          <w:sz w:val="16"/>
        </w:rPr>
        <w:t>public school</w:t>
      </w:r>
      <w:proofErr w:type="gramEnd"/>
      <w:r w:rsidRPr="00B83B29">
        <w:rPr>
          <w:sz w:val="16"/>
        </w:rPr>
        <w:t xml:space="preserve"> teachers or percentage of </w:t>
      </w:r>
      <w:proofErr w:type="gramStart"/>
      <w:r w:rsidRPr="00B83B29">
        <w:rPr>
          <w:sz w:val="16"/>
        </w:rPr>
        <w:t>school teachers</w:t>
      </w:r>
      <w:proofErr w:type="gramEnd"/>
      <w:r w:rsidRPr="00B83B29">
        <w:rPr>
          <w:sz w:val="16"/>
        </w:rPr>
        <w:t xml:space="preserve"> covered by collective bargaining agreements. Hoxby (1996) argued that </w:t>
      </w:r>
      <w:r w:rsidRPr="004F2678">
        <w:rPr>
          <w:rStyle w:val="StyleUnderline"/>
          <w:highlight w:val="cyan"/>
        </w:rPr>
        <w:t xml:space="preserve">a simple count of </w:t>
      </w:r>
      <w:r w:rsidRPr="004F2678">
        <w:rPr>
          <w:rStyle w:val="Emphasis"/>
          <w:highlight w:val="cyan"/>
        </w:rPr>
        <w:t>unionized members</w:t>
      </w:r>
      <w:r w:rsidRPr="004F2678">
        <w:rPr>
          <w:rStyle w:val="StyleUnderline"/>
          <w:highlight w:val="cyan"/>
        </w:rPr>
        <w:t xml:space="preserve"> does not give a full picture of</w:t>
      </w:r>
      <w:r w:rsidRPr="00B83B29">
        <w:rPr>
          <w:sz w:val="16"/>
        </w:rPr>
        <w:t xml:space="preserve"> their </w:t>
      </w:r>
      <w:r w:rsidRPr="004F2678">
        <w:rPr>
          <w:rStyle w:val="StyleUnderline"/>
          <w:highlight w:val="cya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 xml:space="preserve">legal environment </w:t>
      </w:r>
      <w:proofErr w:type="gramStart"/>
      <w:r w:rsidRPr="00F65C82">
        <w:rPr>
          <w:rStyle w:val="StyleUnderline"/>
        </w:rPr>
        <w:t>with regard to</w:t>
      </w:r>
      <w:proofErr w:type="gramEnd"/>
      <w:r w:rsidRPr="00F65C82">
        <w:rPr>
          <w:rStyle w:val="StyleUnderline"/>
        </w:rPr>
        <w:t xml:space="preserve">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3DFC7A4F" w14:textId="77777777" w:rsidR="006F2B31" w:rsidRPr="00B83B29" w:rsidRDefault="006F2B31" w:rsidP="006F2B31">
      <w:pPr>
        <w:rPr>
          <w:sz w:val="16"/>
        </w:rPr>
      </w:pPr>
      <w:r w:rsidRPr="00F65C82">
        <w:rPr>
          <w:rStyle w:val="StyleUnderline"/>
        </w:rPr>
        <w:t xml:space="preserve">The </w:t>
      </w:r>
      <w:r w:rsidRPr="004F2678">
        <w:rPr>
          <w:rStyle w:val="StyleUnderline"/>
          <w:highlight w:val="cyan"/>
        </w:rPr>
        <w:t>index of</w:t>
      </w:r>
      <w:r w:rsidRPr="00B83B29">
        <w:rPr>
          <w:sz w:val="16"/>
        </w:rPr>
        <w:t xml:space="preserve"> the </w:t>
      </w:r>
      <w:r w:rsidRPr="004F2678">
        <w:rPr>
          <w:rStyle w:val="Emphasis"/>
          <w:highlight w:val="cyan"/>
        </w:rPr>
        <w:t>strength of collective bargaining rights</w:t>
      </w:r>
      <w:r w:rsidRPr="004F2678">
        <w:rPr>
          <w:rStyle w:val="StyleUnderline"/>
          <w:highlight w:val="cyan"/>
        </w:rPr>
        <w:t xml:space="preserve"> captures </w:t>
      </w:r>
      <w:r w:rsidRPr="004F2678">
        <w:rPr>
          <w:rStyle w:val="Emphasis"/>
          <w:highlight w:val="cyan"/>
        </w:rPr>
        <w:t>eight</w:t>
      </w:r>
      <w:r w:rsidRPr="00F65C82">
        <w:rPr>
          <w:rStyle w:val="StyleUnderline"/>
        </w:rPr>
        <w:t xml:space="preserve"> different </w:t>
      </w:r>
      <w:r w:rsidRPr="004F2678">
        <w:rPr>
          <w:rStyle w:val="Emphasis"/>
          <w:highlight w:val="cyan"/>
        </w:rPr>
        <w:t>groups</w:t>
      </w:r>
      <w:r w:rsidRPr="004F2678">
        <w:rPr>
          <w:rStyle w:val="StyleUnderline"/>
          <w:highlight w:val="cyan"/>
        </w:rPr>
        <w:t xml:space="preserve"> of states</w:t>
      </w:r>
      <w:r w:rsidRPr="00F65C82">
        <w:rPr>
          <w:rStyle w:val="StyleUnderline"/>
        </w:rPr>
        <w:t xml:space="preserve"> (Farber 2006; Freeman and Valletta 1988) </w:t>
      </w:r>
      <w:r w:rsidRPr="004F2678">
        <w:rPr>
          <w:rStyle w:val="StyleUnderline"/>
          <w:highlight w:val="cyan"/>
        </w:rPr>
        <w:t>in which bargaining</w:t>
      </w:r>
      <w:r w:rsidRPr="00B83B29">
        <w:rPr>
          <w:sz w:val="16"/>
        </w:rPr>
        <w:t xml:space="preserve">: </w:t>
      </w:r>
    </w:p>
    <w:p w14:paraId="19ED035D" w14:textId="77777777" w:rsidR="006F2B31" w:rsidRPr="00B83B29" w:rsidRDefault="006F2B31" w:rsidP="006F2B31">
      <w:pPr>
        <w:rPr>
          <w:sz w:val="16"/>
        </w:rPr>
      </w:pPr>
      <w:r w:rsidRPr="00F65C82">
        <w:rPr>
          <w:rStyle w:val="StyleUnderline"/>
        </w:rPr>
        <w:t xml:space="preserve">1. </w:t>
      </w:r>
      <w:r w:rsidRPr="004F2678">
        <w:rPr>
          <w:rStyle w:val="StyleUnderline"/>
          <w:highlight w:val="cyan"/>
        </w:rPr>
        <w:t>Is</w:t>
      </w:r>
      <w:r w:rsidRPr="00F65C82">
        <w:rPr>
          <w:rStyle w:val="StyleUnderline"/>
        </w:rPr>
        <w:t xml:space="preserve"> legally </w:t>
      </w:r>
      <w:proofErr w:type="gramStart"/>
      <w:r w:rsidRPr="004F2678">
        <w:rPr>
          <w:rStyle w:val="Emphasis"/>
          <w:highlight w:val="cyan"/>
        </w:rPr>
        <w:t>prohibited</w:t>
      </w:r>
      <w:r w:rsidRPr="00B83B29">
        <w:rPr>
          <w:sz w:val="16"/>
        </w:rPr>
        <w:t>;</w:t>
      </w:r>
      <w:proofErr w:type="gramEnd"/>
      <w:r w:rsidRPr="00B83B29">
        <w:rPr>
          <w:sz w:val="16"/>
        </w:rPr>
        <w:t xml:space="preserve"> </w:t>
      </w:r>
    </w:p>
    <w:p w14:paraId="34A6D862" w14:textId="77777777" w:rsidR="006F2B31" w:rsidRPr="00B83B29" w:rsidRDefault="006F2B31" w:rsidP="006F2B31">
      <w:pPr>
        <w:rPr>
          <w:sz w:val="16"/>
        </w:rPr>
      </w:pPr>
      <w:r w:rsidRPr="00F65C82">
        <w:rPr>
          <w:rStyle w:val="StyleUnderline"/>
        </w:rPr>
        <w:t xml:space="preserve">2. </w:t>
      </w:r>
      <w:r w:rsidRPr="004F2678">
        <w:rPr>
          <w:rStyle w:val="StyleUnderline"/>
        </w:rPr>
        <w:t xml:space="preserve">Is </w:t>
      </w:r>
      <w:r w:rsidRPr="004F2678">
        <w:rPr>
          <w:rStyle w:val="StyleUnderline"/>
          <w:highlight w:val="cyan"/>
        </w:rPr>
        <w:t>not</w:t>
      </w:r>
      <w:r w:rsidRPr="00F65C82">
        <w:rPr>
          <w:rStyle w:val="StyleUnderline"/>
        </w:rPr>
        <w:t xml:space="preserve"> legally </w:t>
      </w:r>
      <w:r w:rsidRPr="004F2678">
        <w:rPr>
          <w:rStyle w:val="StyleUnderline"/>
          <w:highlight w:val="cyan"/>
        </w:rPr>
        <w:t xml:space="preserve">prohibited but with </w:t>
      </w:r>
      <w:r w:rsidRPr="004F2678">
        <w:rPr>
          <w:rStyle w:val="Emphasis"/>
          <w:highlight w:val="cyan"/>
        </w:rPr>
        <w:t xml:space="preserve">absence of </w:t>
      </w:r>
      <w:proofErr w:type="gramStart"/>
      <w:r w:rsidRPr="004F2678">
        <w:rPr>
          <w:rStyle w:val="Emphasis"/>
          <w:highlight w:val="cyan"/>
        </w:rPr>
        <w:t>provisions</w:t>
      </w:r>
      <w:r w:rsidRPr="00B83B29">
        <w:rPr>
          <w:sz w:val="16"/>
        </w:rPr>
        <w:t>;</w:t>
      </w:r>
      <w:proofErr w:type="gramEnd"/>
      <w:r w:rsidRPr="00B83B29">
        <w:rPr>
          <w:sz w:val="16"/>
        </w:rPr>
        <w:t xml:space="preserve"> </w:t>
      </w:r>
    </w:p>
    <w:p w14:paraId="7FC7FA05" w14:textId="77777777" w:rsidR="006F2B31" w:rsidRPr="00B83B29" w:rsidRDefault="006F2B31" w:rsidP="006F2B31">
      <w:pPr>
        <w:rPr>
          <w:sz w:val="16"/>
        </w:rPr>
      </w:pPr>
      <w:r w:rsidRPr="00F65C82">
        <w:rPr>
          <w:rStyle w:val="StyleUnderline"/>
        </w:rPr>
        <w:t xml:space="preserve">3. Is </w:t>
      </w:r>
      <w:r w:rsidRPr="004F2678">
        <w:rPr>
          <w:rStyle w:val="StyleUnderline"/>
          <w:highlight w:val="cyan"/>
        </w:rPr>
        <w:t xml:space="preserve">permitted but do not </w:t>
      </w:r>
      <w:r w:rsidRPr="004F2678">
        <w:rPr>
          <w:rStyle w:val="Emphasis"/>
          <w:highlight w:val="cyan"/>
        </w:rPr>
        <w:t>require</w:t>
      </w:r>
      <w:r w:rsidRPr="004F2678">
        <w:rPr>
          <w:rStyle w:val="StyleUnderline"/>
          <w:highlight w:val="cyan"/>
        </w:rPr>
        <w:t xml:space="preserve"> employers to negotiate</w:t>
      </w:r>
      <w:r w:rsidRPr="00F65C82">
        <w:rPr>
          <w:rStyle w:val="StyleUnderline"/>
        </w:rPr>
        <w:t xml:space="preserve"> with unionized </w:t>
      </w:r>
      <w:proofErr w:type="gramStart"/>
      <w:r w:rsidRPr="00F65C82">
        <w:rPr>
          <w:rStyle w:val="StyleUnderline"/>
        </w:rPr>
        <w:t>workers</w:t>
      </w:r>
      <w:r w:rsidRPr="00B83B29">
        <w:rPr>
          <w:sz w:val="16"/>
        </w:rPr>
        <w:t>;</w:t>
      </w:r>
      <w:proofErr w:type="gramEnd"/>
      <w:r w:rsidRPr="00B83B29">
        <w:rPr>
          <w:sz w:val="16"/>
        </w:rPr>
        <w:t xml:space="preserve"> </w:t>
      </w:r>
    </w:p>
    <w:p w14:paraId="35CF8A87" w14:textId="77777777" w:rsidR="006F2B31" w:rsidRPr="00B83B29" w:rsidRDefault="006F2B31" w:rsidP="006F2B31">
      <w:pPr>
        <w:rPr>
          <w:sz w:val="16"/>
        </w:rPr>
      </w:pPr>
      <w:r w:rsidRPr="00F65C82">
        <w:rPr>
          <w:rStyle w:val="StyleUnderline"/>
        </w:rPr>
        <w:t xml:space="preserve">4. Is </w:t>
      </w:r>
      <w:r w:rsidRPr="004F2678">
        <w:rPr>
          <w:rStyle w:val="StyleUnderline"/>
          <w:highlight w:val="cyan"/>
        </w:rPr>
        <w:t>permitted; unions</w:t>
      </w:r>
      <w:r w:rsidRPr="00B7560B">
        <w:rPr>
          <w:rStyle w:val="StyleUnderline"/>
        </w:rPr>
        <w:t xml:space="preserve"> are </w:t>
      </w:r>
      <w:r w:rsidRPr="004F2678">
        <w:rPr>
          <w:rStyle w:val="StyleUnderline"/>
          <w:highlight w:val="cyan"/>
        </w:rPr>
        <w:t>allowed to</w:t>
      </w:r>
      <w:r w:rsidRPr="00F65C82">
        <w:rPr>
          <w:rStyle w:val="StyleUnderline"/>
        </w:rPr>
        <w:t xml:space="preserve"> meet and </w:t>
      </w:r>
      <w:r w:rsidRPr="004F2678">
        <w:rPr>
          <w:rStyle w:val="StyleUnderline"/>
          <w:highlight w:val="cyan"/>
        </w:rPr>
        <w:t>present offers</w:t>
      </w:r>
      <w:r w:rsidRPr="00F65C82">
        <w:rPr>
          <w:rStyle w:val="StyleUnderline"/>
        </w:rPr>
        <w:t xml:space="preserve"> to their employers, </w:t>
      </w:r>
      <w:r w:rsidRPr="00B7560B">
        <w:rPr>
          <w:rStyle w:val="StyleUnderline"/>
        </w:rPr>
        <w:t xml:space="preserve">but </w:t>
      </w:r>
      <w:r w:rsidRPr="004F2678">
        <w:rPr>
          <w:rStyle w:val="StyleUnderline"/>
          <w:highlight w:val="cyan"/>
        </w:rPr>
        <w:t>employers retain</w:t>
      </w:r>
      <w:r w:rsidRPr="00F65C82">
        <w:rPr>
          <w:rStyle w:val="StyleUnderline"/>
        </w:rPr>
        <w:t xml:space="preserve"> the </w:t>
      </w:r>
      <w:r w:rsidRPr="004F2678">
        <w:rPr>
          <w:rStyle w:val="StyleUnderline"/>
          <w:highlight w:val="cyan"/>
        </w:rPr>
        <w:t xml:space="preserve">discretion to take unilateral </w:t>
      </w:r>
      <w:proofErr w:type="gramStart"/>
      <w:r w:rsidRPr="004F2678">
        <w:rPr>
          <w:rStyle w:val="StyleUnderline"/>
          <w:highlight w:val="cyan"/>
        </w:rPr>
        <w:t>decision</w:t>
      </w:r>
      <w:r w:rsidRPr="00B83B29">
        <w:rPr>
          <w:sz w:val="16"/>
        </w:rPr>
        <w:t>;</w:t>
      </w:r>
      <w:proofErr w:type="gramEnd"/>
      <w:r w:rsidRPr="00B83B29">
        <w:rPr>
          <w:sz w:val="16"/>
        </w:rPr>
        <w:t xml:space="preserve"> </w:t>
      </w:r>
    </w:p>
    <w:p w14:paraId="7602287E" w14:textId="77777777" w:rsidR="006F2B31" w:rsidRPr="00B83B29" w:rsidRDefault="006F2B31" w:rsidP="006F2B31">
      <w:pPr>
        <w:rPr>
          <w:sz w:val="16"/>
        </w:rPr>
      </w:pPr>
      <w:r w:rsidRPr="00F65C82">
        <w:rPr>
          <w:rStyle w:val="StyleUnderline"/>
        </w:rPr>
        <w:t xml:space="preserve">5. Is </w:t>
      </w:r>
      <w:r w:rsidRPr="000D1F63">
        <w:rPr>
          <w:rStyle w:val="StyleUnderline"/>
          <w:highlight w:val="cyan"/>
        </w:rPr>
        <w:t xml:space="preserve">considered a duty but </w:t>
      </w:r>
      <w:r w:rsidRPr="000D1F63">
        <w:rPr>
          <w:rStyle w:val="Emphasis"/>
          <w:highlight w:val="cyan"/>
        </w:rPr>
        <w:t>without</w:t>
      </w:r>
      <w:r w:rsidRPr="00F65C82">
        <w:rPr>
          <w:rStyle w:val="StyleUnderline"/>
        </w:rPr>
        <w:t xml:space="preserve"> specific </w:t>
      </w:r>
      <w:r w:rsidRPr="000D1F63">
        <w:rPr>
          <w:rStyle w:val="Emphasis"/>
          <w:highlight w:val="cyan"/>
        </w:rPr>
        <w:t>dispute resolution</w:t>
      </w:r>
      <w:r w:rsidRPr="00F65C82">
        <w:rPr>
          <w:rStyle w:val="StyleUnderline"/>
        </w:rPr>
        <w:t xml:space="preserve"> </w:t>
      </w:r>
      <w:proofErr w:type="gramStart"/>
      <w:r w:rsidRPr="00F65C82">
        <w:rPr>
          <w:rStyle w:val="StyleUnderline"/>
        </w:rPr>
        <w:t>mechanism</w:t>
      </w:r>
      <w:r w:rsidRPr="00B83B29">
        <w:rPr>
          <w:sz w:val="16"/>
        </w:rPr>
        <w:t>;</w:t>
      </w:r>
      <w:proofErr w:type="gramEnd"/>
      <w:r w:rsidRPr="00B83B29">
        <w:rPr>
          <w:sz w:val="16"/>
        </w:rPr>
        <w:t xml:space="preserve"> </w:t>
      </w:r>
    </w:p>
    <w:p w14:paraId="4BD8669B" w14:textId="77777777" w:rsidR="006F2B31" w:rsidRPr="00B83B29" w:rsidRDefault="006F2B31" w:rsidP="006F2B31">
      <w:pPr>
        <w:rPr>
          <w:sz w:val="16"/>
        </w:rPr>
      </w:pPr>
      <w:r w:rsidRPr="00F65C82">
        <w:rPr>
          <w:rStyle w:val="StyleUnderline"/>
        </w:rPr>
        <w:t xml:space="preserve">6. Is </w:t>
      </w:r>
      <w:r w:rsidRPr="000D1F63">
        <w:rPr>
          <w:rStyle w:val="StyleUnderline"/>
          <w:highlight w:val="cyan"/>
        </w:rPr>
        <w:t xml:space="preserve">considered a </w:t>
      </w:r>
      <w:r w:rsidRPr="004A0107">
        <w:rPr>
          <w:rStyle w:val="StyleUnderline"/>
          <w:highlight w:val="cyan"/>
        </w:rPr>
        <w:t>duty and</w:t>
      </w:r>
      <w:r w:rsidRPr="00B7560B">
        <w:rPr>
          <w:rStyle w:val="StyleUnderline"/>
        </w:rPr>
        <w:t xml:space="preserve"> dispute </w:t>
      </w:r>
      <w:r w:rsidRPr="004A0107">
        <w:rPr>
          <w:rStyle w:val="StyleUnderline"/>
          <w:highlight w:val="cya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4A0107">
        <w:rPr>
          <w:rStyle w:val="StyleUnderline"/>
          <w:highlight w:val="cyan"/>
        </w:rPr>
        <w:t>a</w:t>
      </w:r>
      <w:r w:rsidRPr="00F65C82">
        <w:rPr>
          <w:rStyle w:val="StyleUnderline"/>
        </w:rPr>
        <w:t xml:space="preserve"> neutral </w:t>
      </w:r>
      <w:r w:rsidRPr="004A0107">
        <w:rPr>
          <w:rStyle w:val="StyleUnderline"/>
          <w:highlight w:val="cyan"/>
        </w:rPr>
        <w:t>third party</w:t>
      </w:r>
      <w:r w:rsidRPr="00F65C82">
        <w:rPr>
          <w:rStyle w:val="StyleUnderline"/>
        </w:rPr>
        <w:t xml:space="preserve"> that is </w:t>
      </w:r>
      <w:r w:rsidRPr="003E7044">
        <w:rPr>
          <w:rStyle w:val="StyleUnderline"/>
          <w:highlight w:val="cyan"/>
        </w:rPr>
        <w:t>not empowered t</w:t>
      </w:r>
      <w:r w:rsidRPr="00FB12A0">
        <w:rPr>
          <w:rStyle w:val="StyleUnderline"/>
          <w:highlight w:val="cyan"/>
        </w:rPr>
        <w:t>o implement</w:t>
      </w:r>
      <w:r w:rsidRPr="00B7560B">
        <w:rPr>
          <w:rStyle w:val="StyleUnderline"/>
        </w:rPr>
        <w:t xml:space="preserve"> a </w:t>
      </w:r>
      <w:proofErr w:type="gramStart"/>
      <w:r w:rsidRPr="003E7044">
        <w:rPr>
          <w:rStyle w:val="StyleUnderline"/>
          <w:highlight w:val="cyan"/>
        </w:rPr>
        <w:t>settlement</w:t>
      </w:r>
      <w:r w:rsidRPr="00B83B29">
        <w:rPr>
          <w:sz w:val="16"/>
        </w:rPr>
        <w:t>;</w:t>
      </w:r>
      <w:proofErr w:type="gramEnd"/>
      <w:r w:rsidRPr="00B83B29">
        <w:rPr>
          <w:sz w:val="16"/>
        </w:rPr>
        <w:t xml:space="preserve"> </w:t>
      </w:r>
    </w:p>
    <w:p w14:paraId="47E51376" w14:textId="77777777" w:rsidR="006F2B31" w:rsidRPr="00B83B29" w:rsidRDefault="006F2B31" w:rsidP="006F2B31">
      <w:pPr>
        <w:rPr>
          <w:sz w:val="16"/>
        </w:rPr>
      </w:pPr>
      <w:r w:rsidRPr="00F65C82">
        <w:rPr>
          <w:rStyle w:val="StyleUnderline"/>
        </w:rPr>
        <w:t xml:space="preserve">7. Is </w:t>
      </w:r>
      <w:r w:rsidRPr="004A0107">
        <w:rPr>
          <w:rStyle w:val="StyleUnderline"/>
          <w:highlight w:val="cyan"/>
        </w:rPr>
        <w:t xml:space="preserve">considered a duty, and unions are allowed to </w:t>
      </w:r>
      <w:r w:rsidRPr="004A0107">
        <w:rPr>
          <w:rStyle w:val="Emphasis"/>
          <w:highlight w:val="cyan"/>
        </w:rPr>
        <w:t>strike</w:t>
      </w:r>
      <w:r w:rsidRPr="00F65C82">
        <w:rPr>
          <w:rStyle w:val="StyleUnderline"/>
        </w:rPr>
        <w:t xml:space="preserve"> to make their </w:t>
      </w:r>
      <w:proofErr w:type="gramStart"/>
      <w:r w:rsidRPr="00F65C82">
        <w:rPr>
          <w:rStyle w:val="StyleUnderline"/>
        </w:rPr>
        <w:t>case</w:t>
      </w:r>
      <w:r w:rsidRPr="00B83B29">
        <w:rPr>
          <w:sz w:val="16"/>
        </w:rPr>
        <w:t>;</w:t>
      </w:r>
      <w:proofErr w:type="gramEnd"/>
      <w:r w:rsidRPr="00B83B29">
        <w:rPr>
          <w:sz w:val="16"/>
        </w:rPr>
        <w:t xml:space="preserve"> </w:t>
      </w:r>
    </w:p>
    <w:p w14:paraId="3A2876D3" w14:textId="77777777" w:rsidR="006F2B31" w:rsidRPr="00B83B29" w:rsidRDefault="006F2B31" w:rsidP="006F2B31">
      <w:pPr>
        <w:rPr>
          <w:sz w:val="16"/>
        </w:rPr>
      </w:pPr>
      <w:r w:rsidRPr="00F65C82">
        <w:rPr>
          <w:rStyle w:val="StyleUnderline"/>
        </w:rPr>
        <w:t xml:space="preserve">8. Is </w:t>
      </w:r>
      <w:r w:rsidRPr="004A0107">
        <w:rPr>
          <w:rStyle w:val="StyleUnderline"/>
          <w:highlight w:val="cyan"/>
        </w:rPr>
        <w:t xml:space="preserve">considered a duty with </w:t>
      </w:r>
      <w:r w:rsidRPr="003E7044">
        <w:rPr>
          <w:rStyle w:val="Emphasis"/>
          <w:highlight w:val="cyan"/>
        </w:rPr>
        <w:t>compulsory</w:t>
      </w:r>
      <w:r w:rsidRPr="00F65C82">
        <w:rPr>
          <w:rStyle w:val="StyleUnderline"/>
        </w:rPr>
        <w:t xml:space="preserve"> interest </w:t>
      </w:r>
      <w:r w:rsidRPr="004A0107">
        <w:rPr>
          <w:rStyle w:val="Emphasis"/>
          <w:highlight w:val="cyan"/>
        </w:rPr>
        <w:t>arbitration</w:t>
      </w:r>
      <w:r w:rsidRPr="00F65C82">
        <w:rPr>
          <w:rStyle w:val="StyleUnderline"/>
        </w:rPr>
        <w:t xml:space="preserve">, which empowers the neutral third party </w:t>
      </w:r>
      <w:r w:rsidRPr="009603F3">
        <w:rPr>
          <w:rStyle w:val="StyleUnderline"/>
          <w:highlight w:val="cyan"/>
        </w:rPr>
        <w:t>to determine</w:t>
      </w:r>
      <w:r w:rsidRPr="00F65C82">
        <w:rPr>
          <w:rStyle w:val="StyleUnderline"/>
        </w:rPr>
        <w:t xml:space="preserve"> the terms of the </w:t>
      </w:r>
      <w:r w:rsidRPr="009603F3">
        <w:rPr>
          <w:rStyle w:val="StyleUnderline"/>
          <w:highlight w:val="cyan"/>
        </w:rPr>
        <w:t>agreement</w:t>
      </w:r>
      <w:r w:rsidRPr="00F65C82">
        <w:rPr>
          <w:rStyle w:val="StyleUnderline"/>
        </w:rPr>
        <w:t xml:space="preserve"> and guarantee closure of the process</w:t>
      </w:r>
      <w:r w:rsidRPr="00B83B29">
        <w:rPr>
          <w:sz w:val="16"/>
        </w:rPr>
        <w:t xml:space="preserve">. </w:t>
      </w:r>
    </w:p>
    <w:p w14:paraId="3D635824" w14:textId="77777777" w:rsidR="006F2B31" w:rsidRPr="0033306C" w:rsidRDefault="006F2B31" w:rsidP="006F2B31">
      <w:pPr>
        <w:rPr>
          <w:sz w:val="16"/>
        </w:rPr>
      </w:pPr>
      <w:r w:rsidRPr="003E7044">
        <w:rPr>
          <w:rStyle w:val="StyleUnderline"/>
          <w:highlight w:val="cyan"/>
        </w:rPr>
        <w:t>These</w:t>
      </w:r>
      <w:r w:rsidRPr="00F65C82">
        <w:rPr>
          <w:rStyle w:val="StyleUnderline"/>
        </w:rPr>
        <w:t xml:space="preserve"> eight categories </w:t>
      </w:r>
      <w:r w:rsidRPr="003E7044">
        <w:rPr>
          <w:rStyle w:val="StyleUnderline"/>
          <w:highlight w:val="cya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w:t>
      </w:r>
      <w:proofErr w:type="gramStart"/>
      <w:r w:rsidRPr="00B83B29">
        <w:rPr>
          <w:sz w:val="16"/>
        </w:rPr>
        <w:t>et  al.</w:t>
      </w:r>
      <w:proofErr w:type="gramEnd"/>
      <w:r w:rsidRPr="00B83B29">
        <w:rPr>
          <w:sz w:val="16"/>
        </w:rPr>
        <w:t xml:space="preserve"> 2011). Sociological and psychometric methodologists state that when there are five or more categories, there is relatively little harm in treating ordinal scales as continuous variables (Johnson and Creech 1983; Zumbo and Zimmerman 1993).</w:t>
      </w:r>
    </w:p>
    <w:p w14:paraId="27392E9A" w14:textId="77777777" w:rsidR="006F2B31" w:rsidRDefault="006F2B31" w:rsidP="006F2B31"/>
    <w:p w14:paraId="57BD9566" w14:textId="77777777" w:rsidR="006F2B31" w:rsidRPr="00CD2EC0" w:rsidRDefault="006F2B31" w:rsidP="006F2B31">
      <w:pPr>
        <w:pStyle w:val="Heading4"/>
        <w:rPr>
          <w:rFonts w:cs="Calibri"/>
        </w:rPr>
      </w:pPr>
      <w:r w:rsidRPr="00CD2EC0">
        <w:rPr>
          <w:rFonts w:cs="Calibri"/>
        </w:rPr>
        <w:t xml:space="preserve">Vote </w:t>
      </w:r>
      <w:r>
        <w:rPr>
          <w:rFonts w:cs="Calibri"/>
          <w:u w:val="single"/>
        </w:rPr>
        <w:t>neg</w:t>
      </w:r>
      <w:r w:rsidRPr="00CD2EC0">
        <w:rPr>
          <w:rFonts w:cs="Calibri"/>
        </w:rPr>
        <w:t>:</w:t>
      </w:r>
    </w:p>
    <w:p w14:paraId="1F194086" w14:textId="77777777" w:rsidR="006F2B31" w:rsidRPr="00CD2EC0" w:rsidRDefault="006F2B31" w:rsidP="006F2B31">
      <w:pPr>
        <w:pStyle w:val="Heading4"/>
        <w:rPr>
          <w:rFonts w:cs="Calibri"/>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26CD1FAF" w14:textId="77777777" w:rsidR="006F2B31" w:rsidRPr="004474CE" w:rsidRDefault="006F2B31" w:rsidP="006F2B31">
      <w:pPr>
        <w:pStyle w:val="Heading4"/>
        <w:rPr>
          <w:rFonts w:cs="Calibri"/>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26454F99" w14:textId="77777777" w:rsidR="006F2B31" w:rsidRPr="00EB7A6E" w:rsidRDefault="006F2B31" w:rsidP="006F2B31"/>
    <w:p w14:paraId="29010F81" w14:textId="092F0E89" w:rsidR="006F2B31" w:rsidRDefault="006F2B31" w:rsidP="006F2B31">
      <w:pPr>
        <w:pStyle w:val="Heading3"/>
      </w:pPr>
      <w:r>
        <w:t>K---1NC</w:t>
      </w:r>
    </w:p>
    <w:p w14:paraId="46A69A66" w14:textId="77777777" w:rsidR="006F2B31" w:rsidRPr="00CB2DDC" w:rsidRDefault="006F2B31" w:rsidP="006F2B31">
      <w:pPr>
        <w:pStyle w:val="Heading4"/>
      </w:pPr>
      <w:r>
        <w:t xml:space="preserve">The 1AC is </w:t>
      </w:r>
      <w:r>
        <w:rPr>
          <w:u w:val="single"/>
        </w:rPr>
        <w:t>anti-instrumentality</w:t>
      </w:r>
      <w:r>
        <w:t xml:space="preserve">, a form of speech which replaces </w:t>
      </w:r>
      <w:r w:rsidRPr="00CB2DDC">
        <w:rPr>
          <w:u w:val="single"/>
        </w:rPr>
        <w:t>principled left-wing politics</w:t>
      </w:r>
      <w:r>
        <w:t xml:space="preserve"> with the </w:t>
      </w:r>
      <w:r>
        <w:rPr>
          <w:u w:val="single"/>
        </w:rPr>
        <w:t>formlessness</w:t>
      </w:r>
      <w:r>
        <w:t xml:space="preserve"> of “radical” aesthetics.</w:t>
      </w:r>
    </w:p>
    <w:p w14:paraId="007E24DC" w14:textId="77777777" w:rsidR="006F2B31" w:rsidRPr="00DB76C8" w:rsidRDefault="006F2B31" w:rsidP="006F2B31">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0258AB52" w14:textId="77777777" w:rsidR="006F2B31" w:rsidRPr="00B82032" w:rsidRDefault="006F2B31" w:rsidP="006F2B31">
      <w:pPr>
        <w:rPr>
          <w:sz w:val="16"/>
          <w:szCs w:val="16"/>
        </w:rPr>
      </w:pPr>
      <w:r w:rsidRPr="00B82032">
        <w:rPr>
          <w:sz w:val="16"/>
          <w:szCs w:val="16"/>
        </w:rPr>
        <w:t xml:space="preserve">In short, from Marxist critique to decolonial resistance and from aesthetic autonomy to deep ecology, </w:t>
      </w:r>
      <w:r w:rsidRPr="00B82032">
        <w:rPr>
          <w:rStyle w:val="StyleUnderline"/>
        </w:rPr>
        <w:t xml:space="preserve">the </w:t>
      </w:r>
      <w:r w:rsidRPr="00B82032">
        <w:rPr>
          <w:rStyle w:val="Emphasis"/>
        </w:rPr>
        <w:t>common logic</w:t>
      </w:r>
      <w:r w:rsidRPr="00B82032">
        <w:rPr>
          <w:rStyle w:val="StyleUnderline"/>
        </w:rPr>
        <w:t xml:space="preserve"> of </w:t>
      </w:r>
      <w:r w:rsidRPr="00FA0C54">
        <w:rPr>
          <w:rStyle w:val="Emphasis"/>
          <w:highlight w:val="cyan"/>
        </w:rPr>
        <w:t>anti-instrumentality</w:t>
      </w:r>
      <w:r w:rsidRPr="00FA0C54">
        <w:rPr>
          <w:rStyle w:val="StyleUnderline"/>
          <w:highlight w:val="cyan"/>
        </w:rPr>
        <w:t xml:space="preserve"> subtends otherwise </w:t>
      </w:r>
      <w:r w:rsidRPr="00FA0C54">
        <w:rPr>
          <w:rStyle w:val="Emphasis"/>
          <w:highlight w:val="cyan"/>
        </w:rPr>
        <w:t>conflicting schools of thought</w:t>
      </w:r>
      <w:r w:rsidRPr="00B82032">
        <w:rPr>
          <w:sz w:val="16"/>
          <w:szCs w:val="16"/>
        </w:rPr>
        <w:t xml:space="preserve">. But what is it exactly that </w:t>
      </w:r>
      <w:r w:rsidRPr="00FA0C54">
        <w:rPr>
          <w:rStyle w:val="StyleUnderline"/>
          <w:highlight w:val="cyan"/>
        </w:rPr>
        <w:t>they share</w:t>
      </w:r>
      <w:r w:rsidRPr="00B82032">
        <w:rPr>
          <w:sz w:val="16"/>
          <w:szCs w:val="16"/>
        </w:rPr>
        <w:t xml:space="preserve">? There is one common urge: </w:t>
      </w:r>
      <w:r w:rsidRPr="00FA0C54">
        <w:rPr>
          <w:rStyle w:val="StyleUnderline"/>
          <w:highlight w:val="cyan"/>
        </w:rPr>
        <w:t>negation</w:t>
      </w:r>
      <w:r w:rsidRPr="00B82032">
        <w:rPr>
          <w:sz w:val="16"/>
          <w:szCs w:val="16"/>
        </w:rPr>
        <w:t xml:space="preserve">, </w:t>
      </w:r>
      <w:r w:rsidRPr="00B82032">
        <w:rPr>
          <w:rStyle w:val="StyleUnderline"/>
        </w:rPr>
        <w:t xml:space="preserve">the desire to </w:t>
      </w:r>
      <w:r w:rsidRPr="00B82032">
        <w:rPr>
          <w:rStyle w:val="Emphasis"/>
        </w:rPr>
        <w:t>crack the world open</w:t>
      </w:r>
      <w:r w:rsidRPr="00B82032">
        <w:rPr>
          <w:rStyle w:val="StyleUnderline"/>
        </w:rPr>
        <w:t xml:space="preserve"> to alternatives to the </w:t>
      </w:r>
      <w:r w:rsidRPr="00B82032">
        <w:rPr>
          <w:rStyle w:val="Emphasis"/>
        </w:rPr>
        <w:t>s</w:t>
      </w:r>
      <w:r w:rsidRPr="00B82032">
        <w:rPr>
          <w:rStyle w:val="StyleUnderline"/>
        </w:rPr>
        <w:t>tatus quo</w:t>
      </w:r>
      <w:r w:rsidRPr="00B82032">
        <w:rPr>
          <w:sz w:val="16"/>
          <w:szCs w:val="16"/>
        </w:rPr>
        <w:t xml:space="preserve">, to </w:t>
      </w:r>
      <w:r w:rsidRPr="00B82032">
        <w:rPr>
          <w:rStyle w:val="StyleUnderline"/>
        </w:rPr>
        <w:t xml:space="preserve">beckon to </w:t>
      </w:r>
      <w:r w:rsidRPr="00B82032">
        <w:rPr>
          <w:rStyle w:val="Emphasis"/>
        </w:rPr>
        <w:t>unmapped and unmappable possibility</w:t>
      </w:r>
      <w:r w:rsidRPr="00B82032">
        <w:rPr>
          <w:sz w:val="16"/>
          <w:szCs w:val="16"/>
        </w:rPr>
        <w:t xml:space="preserve">. And so, if you look at almost </w:t>
      </w:r>
      <w:r w:rsidRPr="00B82032">
        <w:rPr>
          <w:rStyle w:val="StyleUnderline"/>
        </w:rPr>
        <w:t>any essay or book in literary or cultural studies</w:t>
      </w:r>
      <w:r w:rsidRPr="00B82032">
        <w:rPr>
          <w:sz w:val="16"/>
          <w:szCs w:val="16"/>
        </w:rPr>
        <w:t xml:space="preserve">, its </w:t>
      </w:r>
      <w:r w:rsidRPr="00B82032">
        <w:rPr>
          <w:rStyle w:val="StyleUnderline"/>
        </w:rPr>
        <w:t>conclusion will be</w:t>
      </w:r>
      <w:r w:rsidRPr="00B82032">
        <w:rPr>
          <w:sz w:val="16"/>
          <w:szCs w:val="16"/>
        </w:rPr>
        <w:t xml:space="preserve"> a </w:t>
      </w:r>
      <w:r w:rsidRPr="00FA0C54">
        <w:rPr>
          <w:rStyle w:val="Emphasis"/>
          <w:highlight w:val="cyan"/>
        </w:rPr>
        <w:t>deliberate open-endedness</w:t>
      </w:r>
      <w:r w:rsidRPr="00B82032">
        <w:rPr>
          <w:sz w:val="16"/>
          <w:szCs w:val="16"/>
        </w:rPr>
        <w:t xml:space="preserve">, a </w:t>
      </w:r>
      <w:r w:rsidRPr="00B82032">
        <w:rPr>
          <w:rStyle w:val="Emphasis"/>
        </w:rPr>
        <w:t>soaring refusal</w:t>
      </w:r>
      <w:r w:rsidRPr="00B82032">
        <w:rPr>
          <w:rStyle w:val="StyleUnderline"/>
        </w:rPr>
        <w:t xml:space="preserve"> to spell out </w:t>
      </w:r>
      <w:r w:rsidRPr="00B82032">
        <w:rPr>
          <w:rStyle w:val="Emphasis"/>
        </w:rPr>
        <w:t>specific paths forward</w:t>
      </w:r>
      <w:r w:rsidRPr="00B82032">
        <w:rPr>
          <w:sz w:val="16"/>
          <w:szCs w:val="16"/>
        </w:rPr>
        <w:t xml:space="preserve">. Catherine Gallagher and Greenblatt, for example, write: “we sincerely hope that you will not be able to say what it all adds up to; if you could, we would have failed” (19). Alexander Weheliye ends with artists who “explode both the individuated person and couple as subject . . . thus underscoring the messiness of these categories” (197). Fredric Jameson marks “the now open space for something else” (296). Sara Ahmed’s The Cultural Politics of Emotion closes this way: “Justice involves feelings </w:t>
      </w:r>
      <w:proofErr w:type="gramStart"/>
      <w:r w:rsidRPr="00B82032">
        <w:rPr>
          <w:sz w:val="16"/>
          <w:szCs w:val="16"/>
        </w:rPr>
        <w:t>. . . .</w:t>
      </w:r>
      <w:proofErr w:type="gramEnd"/>
      <w:r w:rsidRPr="00B82032">
        <w:rPr>
          <w:sz w:val="16"/>
          <w:szCs w:val="16"/>
        </w:rPr>
        <w:t xml:space="preserve"> Where we go, with these feelings, remains an open question” (202). Christina Sharpe urges readers “to stay in this wake time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FA0C54">
        <w:rPr>
          <w:rStyle w:val="Emphasis"/>
          <w:highlight w:val="cyan"/>
        </w:rPr>
        <w:t>Critics</w:t>
      </w:r>
      <w:r w:rsidRPr="00B82032">
        <w:rPr>
          <w:rStyle w:val="Emphasis"/>
        </w:rPr>
        <w:t xml:space="preserve"> of all stripes</w:t>
      </w:r>
      <w:r w:rsidRPr="00B82032">
        <w:rPr>
          <w:rStyle w:val="StyleUnderline"/>
        </w:rPr>
        <w:t xml:space="preserve"> </w:t>
      </w:r>
      <w:r w:rsidRPr="00FA0C54">
        <w:rPr>
          <w:rStyle w:val="StyleUnderline"/>
          <w:highlight w:val="cyan"/>
        </w:rPr>
        <w:t>issue the</w:t>
      </w:r>
      <w:r w:rsidRPr="00B82032">
        <w:rPr>
          <w:rStyle w:val="StyleUnderline"/>
        </w:rPr>
        <w:t xml:space="preserve"> same </w:t>
      </w:r>
      <w:r w:rsidRPr="00FA0C54">
        <w:rPr>
          <w:rStyle w:val="StyleUnderline"/>
          <w:highlight w:val="cyan"/>
        </w:rPr>
        <w:t>call</w:t>
      </w:r>
      <w:r w:rsidRPr="00B82032">
        <w:rPr>
          <w:sz w:val="16"/>
          <w:szCs w:val="16"/>
        </w:rPr>
        <w:t xml:space="preserve">: </w:t>
      </w:r>
      <w:r w:rsidRPr="00FA0C54">
        <w:rPr>
          <w:rStyle w:val="Emphasis"/>
          <w:highlight w:val="cyan"/>
        </w:rPr>
        <w:t>refuse</w:t>
      </w:r>
      <w:r w:rsidRPr="00B82032">
        <w:rPr>
          <w:rStyle w:val="Emphasis"/>
        </w:rPr>
        <w:t xml:space="preserve"> the status quo</w:t>
      </w:r>
      <w:r w:rsidRPr="00B82032">
        <w:rPr>
          <w:rStyle w:val="StyleUnderline"/>
        </w:rPr>
        <w:t xml:space="preserve"> </w:t>
      </w:r>
      <w:r w:rsidRPr="00FA0C54">
        <w:rPr>
          <w:rStyle w:val="StyleUnderline"/>
          <w:highlight w:val="cyan"/>
        </w:rPr>
        <w:t xml:space="preserve">in favor of an </w:t>
      </w:r>
      <w:r w:rsidRPr="00FA0C54">
        <w:rPr>
          <w:rStyle w:val="Emphasis"/>
          <w:highlight w:val="cyan"/>
        </w:rPr>
        <w:t>unknowable world</w:t>
      </w:r>
      <w:r w:rsidRPr="00FA0C54">
        <w:rPr>
          <w:rStyle w:val="StyleUnderline"/>
          <w:highlight w:val="cyan"/>
        </w:rPr>
        <w:t xml:space="preserve"> to come</w:t>
      </w:r>
      <w:r w:rsidRPr="00B82032">
        <w:rPr>
          <w:sz w:val="16"/>
          <w:szCs w:val="16"/>
        </w:rPr>
        <w:t>.</w:t>
      </w:r>
    </w:p>
    <w:p w14:paraId="1EB12064" w14:textId="77777777" w:rsidR="006F2B31" w:rsidRPr="00B82032" w:rsidRDefault="006F2B31" w:rsidP="006F2B31">
      <w:pPr>
        <w:rPr>
          <w:sz w:val="16"/>
          <w:szCs w:val="16"/>
        </w:rPr>
      </w:pPr>
      <w:r w:rsidRPr="00B82032">
        <w:rPr>
          <w:sz w:val="16"/>
          <w:szCs w:val="16"/>
        </w:rPr>
        <w:t xml:space="preserve">The Politics of Anti-Instrumentality </w:t>
      </w:r>
    </w:p>
    <w:p w14:paraId="0C3452C4" w14:textId="77777777" w:rsidR="006F2B31" w:rsidRDefault="006F2B31" w:rsidP="006F2B31">
      <w:pPr>
        <w:rPr>
          <w:sz w:val="16"/>
        </w:rPr>
      </w:pPr>
      <w:r w:rsidRPr="00FA0C54">
        <w:rPr>
          <w:rStyle w:val="StyleUnderline"/>
          <w:highlight w:val="cyan"/>
        </w:rPr>
        <w:t xml:space="preserve">It is </w:t>
      </w:r>
      <w:r w:rsidRPr="00FA0C54">
        <w:rPr>
          <w:rStyle w:val="Emphasis"/>
          <w:highlight w:val="cyan"/>
        </w:rPr>
        <w:t>strange</w:t>
      </w:r>
      <w:r w:rsidRPr="00FA0C54">
        <w:rPr>
          <w:rStyle w:val="StyleUnderline"/>
        </w:rPr>
        <w:t xml:space="preserve"> that </w:t>
      </w:r>
      <w:r w:rsidRPr="00FA0C54">
        <w:rPr>
          <w:rStyle w:val="StyleUnderline"/>
          <w:highlight w:val="cyan"/>
        </w:rPr>
        <w:t>anti-instrumentality</w:t>
      </w:r>
      <w:r w:rsidRPr="00FA0C54">
        <w:rPr>
          <w:rStyle w:val="StyleUnderline"/>
        </w:rPr>
        <w:t xml:space="preserve"> can </w:t>
      </w:r>
      <w:r w:rsidRPr="00FA0C54">
        <w:rPr>
          <w:rStyle w:val="StyleUnderline"/>
          <w:highlight w:val="cyan"/>
        </w:rPr>
        <w:t xml:space="preserve">work as a </w:t>
      </w:r>
      <w:r w:rsidRPr="00FA0C54">
        <w:rPr>
          <w:rStyle w:val="Emphasis"/>
          <w:highlight w:val="cyan"/>
        </w:rPr>
        <w:t>distinctively apolitical</w:t>
      </w:r>
      <w:r w:rsidRPr="00FA0C54">
        <w:rPr>
          <w:rStyle w:val="Emphasis"/>
        </w:rPr>
        <w:t xml:space="preserve"> aesthetic </w:t>
      </w:r>
      <w:r w:rsidRPr="00FA0C54">
        <w:rPr>
          <w:rStyle w:val="Emphasis"/>
          <w:highlight w:val="cyan"/>
        </w:rPr>
        <w:t>value</w:t>
      </w:r>
      <w:r w:rsidRPr="00FA0C54">
        <w:rPr>
          <w:rStyle w:val="StyleUnderline"/>
          <w:highlight w:val="cyan"/>
        </w:rPr>
        <w:t xml:space="preserve"> as well as a deliberately</w:t>
      </w:r>
      <w:r w:rsidRPr="00FA0C54">
        <w:rPr>
          <w:sz w:val="16"/>
        </w:rPr>
        <w:t xml:space="preserve">, </w:t>
      </w:r>
      <w:r w:rsidRPr="00FA0C54">
        <w:rPr>
          <w:rStyle w:val="Emphasis"/>
        </w:rPr>
        <w:t xml:space="preserve">explicitly </w:t>
      </w:r>
      <w:r w:rsidRPr="00FA0C54">
        <w:rPr>
          <w:rStyle w:val="Emphasis"/>
          <w:highlight w:val="cyan"/>
        </w:rPr>
        <w:t>political</w:t>
      </w:r>
      <w:r w:rsidRPr="00FA0C54">
        <w:rPr>
          <w:rStyle w:val="StyleUnderline"/>
          <w:highlight w:val="cyan"/>
        </w:rPr>
        <w:t xml:space="preserve"> one</w:t>
      </w:r>
      <w:r w:rsidRPr="00FA0C54">
        <w:rPr>
          <w:sz w:val="16"/>
        </w:rPr>
        <w:t xml:space="preserve">, and it is this </w:t>
      </w:r>
      <w:proofErr w:type="gramStart"/>
      <w:r w:rsidRPr="00FA0C54">
        <w:rPr>
          <w:sz w:val="16"/>
        </w:rPr>
        <w:t>particular convergence</w:t>
      </w:r>
      <w:proofErr w:type="gramEnd"/>
      <w:r w:rsidRPr="00FA0C54">
        <w:rPr>
          <w:sz w:val="16"/>
        </w:rPr>
        <w:t xml:space="preserve"> that draws my attention in this essay. </w:t>
      </w:r>
      <w:r w:rsidRPr="00FA0C54">
        <w:rPr>
          <w:rStyle w:val="StyleUnderline"/>
          <w:highlight w:val="cyan"/>
        </w:rPr>
        <w:t>What</w:t>
      </w:r>
      <w:r w:rsidRPr="00FA0C54">
        <w:rPr>
          <w:sz w:val="16"/>
        </w:rPr>
        <w:t xml:space="preserve"> is it, exactly, that </w:t>
      </w:r>
      <w:r w:rsidRPr="00FA0C54">
        <w:rPr>
          <w:rStyle w:val="StyleUnderline"/>
          <w:highlight w:val="cyan"/>
        </w:rPr>
        <w:t>allows anti-instrumentality to cross back and forth</w:t>
      </w:r>
      <w:r w:rsidRPr="00FA0C54">
        <w:rPr>
          <w:sz w:val="16"/>
        </w:rPr>
        <w:t xml:space="preserve"> so easily between artistic autonomy and political purpose? The answer, I think, </w:t>
      </w:r>
      <w:r w:rsidRPr="00FA0C54">
        <w:rPr>
          <w:rStyle w:val="StyleUnderline"/>
          <w:highlight w:val="cyan"/>
        </w:rPr>
        <w:t>is</w:t>
      </w:r>
      <w:r w:rsidRPr="00FA0C54">
        <w:rPr>
          <w:sz w:val="16"/>
        </w:rPr>
        <w:t xml:space="preserve"> this: when the </w:t>
      </w:r>
      <w:proofErr w:type="gramStart"/>
      <w:r w:rsidRPr="00FA0C54">
        <w:rPr>
          <w:rStyle w:val="StyleUnderline"/>
          <w:highlight w:val="cyan"/>
        </w:rPr>
        <w:t>art</w:t>
      </w:r>
      <w:r w:rsidRPr="00FA0C54">
        <w:rPr>
          <w:rStyle w:val="StyleUnderline"/>
        </w:rPr>
        <w:t xml:space="preserve"> work</w:t>
      </w:r>
      <w:proofErr w:type="gramEnd"/>
      <w:r w:rsidRPr="00FA0C54">
        <w:rPr>
          <w:rStyle w:val="StyleUnderline"/>
        </w:rPr>
        <w:t xml:space="preserve"> </w:t>
      </w:r>
      <w:r w:rsidRPr="00FA0C54">
        <w:rPr>
          <w:rStyle w:val="StyleUnderline"/>
          <w:highlight w:val="cyan"/>
        </w:rPr>
        <w:t xml:space="preserve">is understood as an </w:t>
      </w:r>
      <w:proofErr w:type="gramStart"/>
      <w:r w:rsidRPr="00FA0C54">
        <w:rPr>
          <w:rStyle w:val="Emphasis"/>
          <w:highlight w:val="cyan"/>
        </w:rPr>
        <w:t>end in itself</w:t>
      </w:r>
      <w:r w:rsidRPr="00FA0C54">
        <w:rPr>
          <w:sz w:val="16"/>
        </w:rPr>
        <w:t>, when</w:t>
      </w:r>
      <w:proofErr w:type="gramEnd"/>
      <w:r w:rsidRPr="00FA0C54">
        <w:rPr>
          <w:sz w:val="16"/>
        </w:rPr>
        <w:t xml:space="preserve"> </w:t>
      </w:r>
      <w:r w:rsidRPr="00FA0C54">
        <w:rPr>
          <w:rStyle w:val="StyleUnderline"/>
        </w:rPr>
        <w:t xml:space="preserve">it is </w:t>
      </w:r>
      <w:r w:rsidRPr="00FA0C54">
        <w:rPr>
          <w:rStyle w:val="StyleUnderline"/>
          <w:highlight w:val="cyan"/>
        </w:rPr>
        <w:t xml:space="preserve">cast as an object that resists </w:t>
      </w:r>
      <w:r w:rsidRPr="00FA0C54">
        <w:rPr>
          <w:rStyle w:val="Emphasis"/>
          <w:highlight w:val="cyan"/>
        </w:rPr>
        <w:t>dominant institutions</w:t>
      </w:r>
      <w:r w:rsidRPr="00FA0C54">
        <w:rPr>
          <w:rStyle w:val="StyleUnderline"/>
        </w:rPr>
        <w:t xml:space="preserve"> and refuses to serve </w:t>
      </w:r>
      <w:r w:rsidRPr="00FA0C54">
        <w:rPr>
          <w:rStyle w:val="Emphasis"/>
        </w:rPr>
        <w:t>powerful agents</w:t>
      </w:r>
      <w:r w:rsidRPr="00FA0C54">
        <w:rPr>
          <w:sz w:val="16"/>
        </w:rPr>
        <w:t xml:space="preserve">, </w:t>
      </w:r>
      <w:r w:rsidRPr="00FA0C54">
        <w:rPr>
          <w:rStyle w:val="StyleUnderline"/>
          <w:highlight w:val="cyan"/>
        </w:rPr>
        <w:t>then</w:t>
      </w:r>
      <w:r w:rsidRPr="00FA0C54">
        <w:rPr>
          <w:sz w:val="16"/>
        </w:rPr>
        <w:t xml:space="preserve"> in this precise capacity, </w:t>
      </w:r>
      <w:r w:rsidRPr="00FA0C54">
        <w:rPr>
          <w:rStyle w:val="StyleUnderline"/>
          <w:highlight w:val="cyan"/>
        </w:rPr>
        <w:t xml:space="preserve">art is doing </w:t>
      </w:r>
      <w:r w:rsidRPr="00FA0C54">
        <w:rPr>
          <w:rStyle w:val="Emphasis"/>
          <w:highlight w:val="cyan"/>
        </w:rPr>
        <w:t>political work</w:t>
      </w:r>
      <w:r w:rsidRPr="00FA0C54">
        <w:rPr>
          <w:sz w:val="16"/>
        </w:rPr>
        <w:t xml:space="preserve">. That is, </w:t>
      </w:r>
      <w:proofErr w:type="gramStart"/>
      <w:r w:rsidRPr="00FA0C54">
        <w:rPr>
          <w:sz w:val="16"/>
        </w:rPr>
        <w:t>as long as</w:t>
      </w:r>
      <w:proofErr w:type="gramEnd"/>
      <w:r w:rsidRPr="00FA0C54">
        <w:rPr>
          <w:sz w:val="16"/>
        </w:rPr>
        <w:t xml:space="preserve"> art is free from ends, it can yield pleasures and thoughts and possibilities that are not subject to dominant pressures and purposes. And emancipation from dominant ends is nothing if not a political value.</w:t>
      </w:r>
    </w:p>
    <w:p w14:paraId="4E57D765" w14:textId="77777777" w:rsidR="006F2B31" w:rsidRPr="00FA0C54" w:rsidRDefault="006F2B31" w:rsidP="006F2B31">
      <w:pPr>
        <w:rPr>
          <w:sz w:val="16"/>
        </w:rPr>
      </w:pPr>
      <w:r w:rsidRPr="00BE5B15">
        <w:rPr>
          <w:sz w:val="16"/>
        </w:rPr>
        <w:t>&lt;&lt;TEXT CONDENSED NONE OMITTED&gt;&gt;</w:t>
      </w:r>
      <w:r>
        <w:rPr>
          <w:sz w:val="16"/>
        </w:rPr>
        <w:t xml:space="preserve"> </w:t>
      </w:r>
    </w:p>
    <w:p w14:paraId="1AEF2A01" w14:textId="77777777" w:rsidR="006F2B31" w:rsidRPr="00FA0C54" w:rsidRDefault="006F2B31" w:rsidP="006F2B31">
      <w:pPr>
        <w:rPr>
          <w:sz w:val="8"/>
          <w:szCs w:val="8"/>
        </w:rPr>
      </w:pPr>
      <w:r w:rsidRPr="00FA0C54">
        <w:rPr>
          <w:sz w:val="8"/>
          <w:szCs w:val="8"/>
        </w:rPr>
        <w:t xml:space="preserve">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 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w:t>
      </w:r>
      <w:proofErr w:type="gramStart"/>
      <w:r w:rsidRPr="00FA0C54">
        <w:rPr>
          <w:sz w:val="8"/>
          <w:szCs w:val="8"/>
        </w:rPr>
        <w:t>actually begun</w:t>
      </w:r>
      <w:proofErr w:type="gramEnd"/>
      <w:r w:rsidRPr="00FA0C54">
        <w:rPr>
          <w:sz w:val="8"/>
          <w:szCs w:val="8"/>
        </w:rPr>
        <w:t xml:space="preserve">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w:t>
      </w:r>
      <w:proofErr w:type="gramStart"/>
      <w:r w:rsidRPr="00FA0C54">
        <w:rPr>
          <w:sz w:val="8"/>
          <w:szCs w:val="8"/>
        </w:rPr>
        <w:t>qtd</w:t>
      </w:r>
      <w:proofErr w:type="gramEnd"/>
      <w:r w:rsidRPr="00FA0C54">
        <w:rPr>
          <w:sz w:val="8"/>
          <w:szCs w:val="8"/>
        </w:rPr>
        <w:t xml:space="preserve">. in Littleton and Sykes 41). Public pressure forced the State Department to cancel the show. It was in this context that CIA strategists launched a covert arts program. The goal was to prove that the West was home to exciting, highly original art that did not cater to specific political programs. Against the Soviets’ insistence that art </w:t>
      </w:r>
      <w:proofErr w:type="gramStart"/>
      <w:r w:rsidRPr="00FA0C54">
        <w:rPr>
          <w:sz w:val="8"/>
          <w:szCs w:val="8"/>
        </w:rPr>
        <w:t>serve</w:t>
      </w:r>
      <w:proofErr w:type="gramEnd"/>
      <w:r w:rsidRPr="00FA0C54">
        <w:rPr>
          <w:sz w:val="8"/>
          <w:szCs w:val="8"/>
        </w:rPr>
        <w:t xml:space="preserve"> the regime, the CIA would showcase aesthetic autonomy and anti-instrumentality. Jackson Pollock, as Frances </w:t>
      </w:r>
      <w:proofErr w:type="spellStart"/>
      <w:r w:rsidRPr="00FA0C54">
        <w:rPr>
          <w:sz w:val="8"/>
          <w:szCs w:val="8"/>
        </w:rPr>
        <w:t>Stonor</w:t>
      </w:r>
      <w:proofErr w:type="spellEnd"/>
      <w:r w:rsidRPr="00FA0C54">
        <w:rPr>
          <w:sz w:val="8"/>
          <w:szCs w:val="8"/>
        </w:rPr>
        <w:t xml:space="preserve">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w:t>
      </w:r>
      <w:proofErr w:type="gramStart"/>
      <w:r w:rsidRPr="00FA0C54">
        <w:rPr>
          <w:sz w:val="8"/>
          <w:szCs w:val="8"/>
        </w:rPr>
        <w:t>artists</w:t>
      </w:r>
      <w:proofErr w:type="gramEnd"/>
      <w:r w:rsidRPr="00FA0C54">
        <w:rPr>
          <w:sz w:val="8"/>
          <w:szCs w:val="8"/>
        </w:rPr>
        <w:t xml:space="preserve"> flourish. 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w:t>
      </w:r>
      <w:proofErr w:type="spellStart"/>
      <w:r w:rsidRPr="00FA0C54">
        <w:rPr>
          <w:sz w:val="8"/>
          <w:szCs w:val="8"/>
        </w:rPr>
        <w:t>négritude</w:t>
      </w:r>
      <w:proofErr w:type="spellEnd"/>
      <w:r w:rsidRPr="00FA0C54">
        <w:rPr>
          <w:sz w:val="8"/>
          <w:szCs w:val="8"/>
        </w:rPr>
        <w:t xml:space="preserv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w:t>
      </w:r>
      <w:proofErr w:type="spellStart"/>
      <w:r w:rsidRPr="00FA0C54">
        <w:rPr>
          <w:sz w:val="8"/>
          <w:szCs w:val="8"/>
        </w:rPr>
        <w:t>años</w:t>
      </w:r>
      <w:proofErr w:type="spellEnd"/>
      <w:r w:rsidRPr="00FA0C54">
        <w:rPr>
          <w:sz w:val="8"/>
          <w:szCs w:val="8"/>
        </w:rPr>
        <w:t xml:space="preserve"> de </w:t>
      </w:r>
      <w:proofErr w:type="spellStart"/>
      <w:r w:rsidRPr="00FA0C54">
        <w:rPr>
          <w:sz w:val="8"/>
          <w:szCs w:val="8"/>
        </w:rPr>
        <w:t>soledad</w:t>
      </w:r>
      <w:proofErr w:type="spellEnd"/>
      <w:r w:rsidRPr="00FA0C54">
        <w:rPr>
          <w:sz w:val="8"/>
          <w:szCs w:val="8"/>
        </w:rPr>
        <w:t xml:space="preserve">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w:t>
      </w:r>
      <w:proofErr w:type="gramStart"/>
      <w:r w:rsidRPr="00FA0C54">
        <w:rPr>
          <w:sz w:val="8"/>
          <w:szCs w:val="8"/>
        </w:rPr>
        <w:t>to</w:t>
      </w:r>
      <w:proofErr w:type="gramEnd"/>
      <w:r w:rsidRPr="00FA0C54">
        <w:rPr>
          <w:sz w:val="8"/>
          <w:szCs w:val="8"/>
        </w:rPr>
        <w:t xml:space="preserve"> a time when there was ample support for the arts and humanities, we should not overlook the importance of Cold War ends to this flourishing.2 What matters here is that the CIA figured out how to instrumentalize — we might even say, weaponize — 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642B1E29" w14:textId="77777777" w:rsidR="006F2B31" w:rsidRPr="00FA0C54" w:rsidRDefault="006F2B31" w:rsidP="006F2B31">
      <w:pPr>
        <w:rPr>
          <w:sz w:val="16"/>
        </w:rPr>
      </w:pPr>
      <w:r>
        <w:rPr>
          <w:sz w:val="16"/>
        </w:rPr>
        <w:t>&lt;&lt;PARAGRAPH BREAKS CONTINUE&gt;&gt;</w:t>
      </w:r>
    </w:p>
    <w:p w14:paraId="6530F4C4" w14:textId="77777777" w:rsidR="006F2B31" w:rsidRPr="00FA0C54" w:rsidRDefault="006F2B31" w:rsidP="006F2B31">
      <w:pPr>
        <w:rPr>
          <w:sz w:val="16"/>
        </w:rPr>
      </w:pPr>
      <w:r w:rsidRPr="00FA0C54">
        <w:rPr>
          <w:sz w:val="16"/>
        </w:rPr>
        <w:t xml:space="preserve">Again, we might well ask what position could possibly underpin this complex and conflicting list, uniting thinkers as radically different as Nixon and Halberstam, Paz and Césaire. But, again, I think there is an answer: it is </w:t>
      </w:r>
      <w:r w:rsidRPr="00FA0C54">
        <w:rPr>
          <w:rStyle w:val="StyleUnderline"/>
        </w:rPr>
        <w:t xml:space="preserve">a </w:t>
      </w:r>
      <w:r w:rsidRPr="00FA0C54">
        <w:rPr>
          <w:rStyle w:val="Emphasis"/>
        </w:rPr>
        <w:t>specifically indiscriminate version</w:t>
      </w:r>
      <w:r w:rsidRPr="00FA0C54">
        <w:rPr>
          <w:rStyle w:val="StyleUnderline"/>
        </w:rPr>
        <w:t xml:space="preserve"> of </w:t>
      </w:r>
      <w:r w:rsidRPr="00FA0C54">
        <w:rPr>
          <w:rStyle w:val="Emphasis"/>
        </w:rPr>
        <w:t>political negation</w:t>
      </w:r>
      <w:r w:rsidRPr="00FA0C54">
        <w:rPr>
          <w:sz w:val="16"/>
        </w:rPr>
        <w:t xml:space="preserve">. That is, </w:t>
      </w:r>
      <w:r w:rsidRPr="00FA0C54">
        <w:rPr>
          <w:rStyle w:val="StyleUnderline"/>
        </w:rPr>
        <w:t>anti-instrumentality can</w:t>
      </w:r>
      <w:r w:rsidRPr="00FA0C54">
        <w:rPr>
          <w:sz w:val="16"/>
        </w:rPr>
        <w:t xml:space="preserve"> — </w:t>
      </w:r>
      <w:r w:rsidRPr="00FA0C54">
        <w:rPr>
          <w:rStyle w:val="StyleUnderline"/>
        </w:rPr>
        <w:t>and does</w:t>
      </w:r>
      <w:r w:rsidRPr="00FA0C54">
        <w:rPr>
          <w:sz w:val="16"/>
        </w:rPr>
        <w:t xml:space="preserve"> — </w:t>
      </w:r>
      <w:r w:rsidRPr="00FA0C54">
        <w:rPr>
          <w:rStyle w:val="StyleUnderline"/>
        </w:rPr>
        <w:t xml:space="preserve">set itself against </w:t>
      </w:r>
      <w:r w:rsidRPr="00FA0C54">
        <w:rPr>
          <w:rStyle w:val="Emphasis"/>
        </w:rPr>
        <w:t>any end</w:t>
      </w:r>
      <w:r w:rsidRPr="00FA0C54">
        <w:rPr>
          <w:sz w:val="16"/>
        </w:rPr>
        <w:t xml:space="preserve">. It can challenge, unsettle, and negate any constraint, any rule, and any plan. The worldview underpinning </w:t>
      </w:r>
      <w:proofErr w:type="gramStart"/>
      <w:r w:rsidRPr="00FA0C54">
        <w:rPr>
          <w:sz w:val="16"/>
        </w:rPr>
        <w:t>all of</w:t>
      </w:r>
      <w:proofErr w:type="gramEnd"/>
      <w:r w:rsidRPr="00FA0C54">
        <w:rPr>
          <w:sz w:val="16"/>
        </w:rPr>
        <w:t xml:space="preserve"> these many versions of anti-instrumentality is a dream of freedom from all doctrines, dogmas, and programs.</w:t>
      </w:r>
    </w:p>
    <w:p w14:paraId="222AF64C" w14:textId="77777777" w:rsidR="006F2B31" w:rsidRPr="00FA0C54" w:rsidRDefault="006F2B31" w:rsidP="006F2B31">
      <w:pPr>
        <w:rPr>
          <w:sz w:val="16"/>
        </w:rPr>
      </w:pPr>
      <w:r w:rsidRPr="00FA0C54">
        <w:rPr>
          <w:sz w:val="16"/>
        </w:rPr>
        <w:t xml:space="preserve">This matters today because it is precisely this account of anti-instrumentality that has come to pervade literary studies. Susan Stanford Friedman refers to it as </w:t>
      </w:r>
      <w:r w:rsidRPr="00FA0C54">
        <w:rPr>
          <w:rStyle w:val="StyleUnderline"/>
          <w:highlight w:val="cyan"/>
        </w:rPr>
        <w:t>the</w:t>
      </w:r>
      <w:r w:rsidRPr="00FA0C54">
        <w:rPr>
          <w:sz w:val="16"/>
        </w:rPr>
        <w:t xml:space="preserve"> “</w:t>
      </w:r>
      <w:r w:rsidRPr="00FA0C54">
        <w:rPr>
          <w:rStyle w:val="Emphasis"/>
          <w:highlight w:val="cyan"/>
        </w:rPr>
        <w:t>gadfly position</w:t>
      </w:r>
      <w:r w:rsidRPr="00FA0C54">
        <w:rPr>
          <w:sz w:val="16"/>
        </w:rPr>
        <w:t xml:space="preserve">” </w:t>
      </w:r>
      <w:r w:rsidRPr="00FA0C54">
        <w:rPr>
          <w:rStyle w:val="StyleUnderline"/>
          <w:highlight w:val="cyan"/>
        </w:rPr>
        <w:t>of the humanities</w:t>
      </w:r>
      <w:r w:rsidRPr="00FA0C54">
        <w:rPr>
          <w:sz w:val="16"/>
        </w:rPr>
        <w:t xml:space="preserve"> (3). </w:t>
      </w:r>
      <w:r w:rsidRPr="00FA0C54">
        <w:rPr>
          <w:rStyle w:val="StyleUnderline"/>
          <w:highlight w:val="cyan"/>
        </w:rPr>
        <w:t xml:space="preserve">As </w:t>
      </w:r>
      <w:r w:rsidRPr="00FA0C54">
        <w:rPr>
          <w:rStyle w:val="Emphasis"/>
          <w:highlight w:val="cyan"/>
        </w:rPr>
        <w:t>dominant institutions</w:t>
      </w:r>
      <w:r w:rsidRPr="00FA0C54">
        <w:rPr>
          <w:rStyle w:val="StyleUnderline"/>
          <w:highlight w:val="cyan"/>
        </w:rPr>
        <w:t xml:space="preserve"> lumber along</w:t>
      </w:r>
      <w:r w:rsidRPr="00FA0C54">
        <w:rPr>
          <w:sz w:val="16"/>
        </w:rPr>
        <w:t xml:space="preserve">, </w:t>
      </w:r>
      <w:r w:rsidRPr="00FA0C54">
        <w:rPr>
          <w:rStyle w:val="StyleUnderline"/>
          <w:highlight w:val="cyan"/>
        </w:rPr>
        <w:t xml:space="preserve">imposing their </w:t>
      </w:r>
      <w:r w:rsidRPr="00FA0C54">
        <w:rPr>
          <w:rStyle w:val="Emphasis"/>
          <w:highlight w:val="cyan"/>
        </w:rPr>
        <w:t>oppressive norms</w:t>
      </w:r>
      <w:r w:rsidRPr="00FA0C54">
        <w:rPr>
          <w:sz w:val="16"/>
        </w:rPr>
        <w:t xml:space="preserve">, </w:t>
      </w:r>
      <w:r w:rsidRPr="00FA0C54">
        <w:rPr>
          <w:rStyle w:val="StyleUnderline"/>
        </w:rPr>
        <w:t xml:space="preserve">it is the job of </w:t>
      </w:r>
      <w:r w:rsidRPr="00FA0C54">
        <w:rPr>
          <w:rStyle w:val="StyleUnderline"/>
          <w:highlight w:val="cyan"/>
        </w:rPr>
        <w:t>artists and humanists</w:t>
      </w:r>
      <w:r w:rsidRPr="00FA0C54">
        <w:rPr>
          <w:rStyle w:val="StyleUnderline"/>
        </w:rPr>
        <w:t xml:space="preserve"> to </w:t>
      </w:r>
      <w:r w:rsidRPr="00FA0C54">
        <w:rPr>
          <w:rStyle w:val="Emphasis"/>
          <w:highlight w:val="cyan"/>
        </w:rPr>
        <w:t>annoy</w:t>
      </w:r>
      <w:r w:rsidRPr="00FA0C54">
        <w:rPr>
          <w:rStyle w:val="StyleUnderline"/>
          <w:highlight w:val="cyan"/>
        </w:rPr>
        <w:t xml:space="preserve"> and </w:t>
      </w:r>
      <w:r w:rsidRPr="00FA0C54">
        <w:rPr>
          <w:rStyle w:val="Emphasis"/>
          <w:highlight w:val="cyan"/>
        </w:rPr>
        <w:t>negate</w:t>
      </w:r>
      <w:r w:rsidRPr="00FA0C54">
        <w:rPr>
          <w:sz w:val="16"/>
        </w:rPr>
        <w:t xml:space="preserve">, to </w:t>
      </w:r>
      <w:r w:rsidRPr="00FA0C54">
        <w:rPr>
          <w:rStyle w:val="StyleUnderline"/>
          <w:highlight w:val="cyan"/>
        </w:rPr>
        <w:t>act as</w:t>
      </w:r>
      <w:r w:rsidRPr="00FA0C54">
        <w:rPr>
          <w:rStyle w:val="StyleUnderline"/>
        </w:rPr>
        <w:t xml:space="preserve"> </w:t>
      </w:r>
      <w:r w:rsidRPr="00FA0C54">
        <w:rPr>
          <w:rStyle w:val="Emphasis"/>
        </w:rPr>
        <w:t xml:space="preserve">constant </w:t>
      </w:r>
      <w:r w:rsidRPr="00FA0C54">
        <w:rPr>
          <w:rStyle w:val="Emphasis"/>
          <w:highlight w:val="cyan"/>
        </w:rPr>
        <w:t>irritants</w:t>
      </w:r>
      <w:r w:rsidRPr="00FA0C54">
        <w:rPr>
          <w:sz w:val="16"/>
        </w:rPr>
        <w:t xml:space="preserve">. But </w:t>
      </w:r>
      <w:r w:rsidRPr="00FA0C54">
        <w:rPr>
          <w:rStyle w:val="StyleUnderline"/>
          <w:highlight w:val="cyan"/>
        </w:rPr>
        <w:t>this means</w:t>
      </w:r>
      <w:r w:rsidRPr="00FA0C54">
        <w:rPr>
          <w:sz w:val="16"/>
        </w:rPr>
        <w:t xml:space="preserve"> that its </w:t>
      </w:r>
      <w:r w:rsidRPr="00FA0C54">
        <w:rPr>
          <w:rStyle w:val="StyleUnderline"/>
          <w:highlight w:val="cyan"/>
        </w:rPr>
        <w:t>refusals</w:t>
      </w:r>
      <w:r w:rsidRPr="00FA0C54">
        <w:rPr>
          <w:rStyle w:val="StyleUnderline"/>
        </w:rPr>
        <w:t xml:space="preserve"> of ends </w:t>
      </w:r>
      <w:r w:rsidRPr="00FA0C54">
        <w:rPr>
          <w:rStyle w:val="StyleUnderline"/>
          <w:highlight w:val="cyan"/>
        </w:rPr>
        <w:t xml:space="preserve">can go in </w:t>
      </w:r>
      <w:r w:rsidRPr="00FA0C54">
        <w:rPr>
          <w:rStyle w:val="Emphasis"/>
          <w:sz w:val="30"/>
          <w:szCs w:val="30"/>
          <w:highlight w:val="cyan"/>
        </w:rPr>
        <w:t>any direction</w:t>
      </w:r>
      <w:r w:rsidRPr="00FA0C54">
        <w:rPr>
          <w:sz w:val="16"/>
        </w:rPr>
        <w:t xml:space="preserve"> — the goal is to resist, unsettle, or puncture any program at all.</w:t>
      </w:r>
    </w:p>
    <w:p w14:paraId="65377515" w14:textId="77777777" w:rsidR="006F2B31" w:rsidRPr="00FA0C54" w:rsidRDefault="006F2B31" w:rsidP="006F2B31">
      <w:pPr>
        <w:rPr>
          <w:sz w:val="16"/>
        </w:rPr>
      </w:pPr>
      <w:r w:rsidRPr="00FA0C54">
        <w:rPr>
          <w:sz w:val="16"/>
        </w:rPr>
        <w:t xml:space="preserve">What seems crucial to stress, then, is that </w:t>
      </w:r>
      <w:r w:rsidRPr="00FA0C54">
        <w:rPr>
          <w:rStyle w:val="StyleUnderline"/>
          <w:highlight w:val="cyan"/>
        </w:rPr>
        <w:t xml:space="preserve">anti-instrumentality </w:t>
      </w:r>
      <w:r w:rsidRPr="00057E3D">
        <w:rPr>
          <w:rStyle w:val="StyleUnderline"/>
        </w:rPr>
        <w:t>does not</w:t>
      </w:r>
      <w:r w:rsidRPr="00057E3D">
        <w:rPr>
          <w:sz w:val="16"/>
        </w:rPr>
        <w:t xml:space="preserve"> necessarily </w:t>
      </w:r>
      <w:r w:rsidRPr="00057E3D">
        <w:rPr>
          <w:rStyle w:val="StyleUnderline"/>
        </w:rPr>
        <w:t>align with the Left</w:t>
      </w:r>
      <w:r w:rsidRPr="00057E3D">
        <w:rPr>
          <w:sz w:val="16"/>
        </w:rPr>
        <w:t xml:space="preserve">. </w:t>
      </w:r>
      <w:r w:rsidRPr="00057E3D">
        <w:rPr>
          <w:rStyle w:val="StyleUnderline"/>
        </w:rPr>
        <w:t>It</w:t>
      </w:r>
      <w:r w:rsidRPr="00057E3D">
        <w:rPr>
          <w:sz w:val="16"/>
        </w:rPr>
        <w:t xml:space="preserve"> can</w:t>
      </w:r>
      <w:r w:rsidRPr="00FA0C54">
        <w:rPr>
          <w:sz w:val="16"/>
        </w:rPr>
        <w:t xml:space="preserve"> </w:t>
      </w:r>
      <w:r w:rsidRPr="00CF7B3B">
        <w:rPr>
          <w:rStyle w:val="StyleUnderline"/>
          <w:highlight w:val="cyan"/>
        </w:rPr>
        <w:t>motivate</w:t>
      </w:r>
      <w:r w:rsidRPr="00FA0C54">
        <w:rPr>
          <w:sz w:val="16"/>
        </w:rPr>
        <w:t xml:space="preserve"> both Cold War spies and </w:t>
      </w:r>
      <w:r w:rsidRPr="00CF7B3B">
        <w:rPr>
          <w:rStyle w:val="StyleUnderline"/>
          <w:highlight w:val="cyan"/>
        </w:rPr>
        <w:t xml:space="preserve">those keen to </w:t>
      </w:r>
      <w:r w:rsidRPr="00CF7B3B">
        <w:rPr>
          <w:rStyle w:val="Emphasis"/>
          <w:highlight w:val="cyan"/>
        </w:rPr>
        <w:t>avoid politics altogether</w:t>
      </w:r>
      <w:r w:rsidRPr="00FA0C54">
        <w:rPr>
          <w:sz w:val="16"/>
        </w:rPr>
        <w:t xml:space="preserve">. And what is perhaps </w:t>
      </w:r>
      <w:r w:rsidRPr="00FA0C54">
        <w:rPr>
          <w:rStyle w:val="Emphasis"/>
        </w:rPr>
        <w:t xml:space="preserve">most </w:t>
      </w:r>
      <w:r w:rsidRPr="00CF7B3B">
        <w:rPr>
          <w:rStyle w:val="Emphasis"/>
          <w:highlight w:val="cyan"/>
        </w:rPr>
        <w:t>disturbing</w:t>
      </w:r>
      <w:r w:rsidRPr="00FA0C54">
        <w:rPr>
          <w:rStyle w:val="StyleUnderline"/>
        </w:rPr>
        <w:t xml:space="preserve"> right now is the </w:t>
      </w:r>
      <w:r w:rsidRPr="00CF7B3B">
        <w:rPr>
          <w:rStyle w:val="Emphasis"/>
          <w:highlight w:val="cyan"/>
        </w:rPr>
        <w:t>eerie similarity</w:t>
      </w:r>
      <w:r w:rsidRPr="00CF7B3B">
        <w:rPr>
          <w:rStyle w:val="StyleUnderline"/>
          <w:highlight w:val="cyan"/>
        </w:rPr>
        <w:t xml:space="preserve"> between</w:t>
      </w:r>
      <w:r w:rsidRPr="00FA0C54">
        <w:rPr>
          <w:rStyle w:val="StyleUnderline"/>
        </w:rPr>
        <w:t xml:space="preserve"> the </w:t>
      </w:r>
      <w:r w:rsidRPr="00CF7B3B">
        <w:rPr>
          <w:rStyle w:val="StyleUnderline"/>
          <w:highlight w:val="cyan"/>
        </w:rPr>
        <w:t>language of anti-instrumentality</w:t>
      </w:r>
      <w:r w:rsidRPr="00FA0C54">
        <w:rPr>
          <w:rStyle w:val="StyleUnderline"/>
        </w:rPr>
        <w:t xml:space="preserve"> in </w:t>
      </w:r>
      <w:r w:rsidRPr="00FA0C54">
        <w:rPr>
          <w:rStyle w:val="Emphasis"/>
        </w:rPr>
        <w:t>literary studies</w:t>
      </w:r>
      <w:r w:rsidRPr="00FA0C54">
        <w:rPr>
          <w:rStyle w:val="StyleUnderline"/>
        </w:rPr>
        <w:t xml:space="preserve"> </w:t>
      </w:r>
      <w:r w:rsidRPr="00CF7B3B">
        <w:rPr>
          <w:rStyle w:val="StyleUnderline"/>
          <w:highlight w:val="cyan"/>
        </w:rPr>
        <w:t>and</w:t>
      </w:r>
      <w:r w:rsidRPr="00FA0C54">
        <w:rPr>
          <w:sz w:val="16"/>
        </w:rPr>
        <w:t xml:space="preserve"> the </w:t>
      </w:r>
      <w:r w:rsidRPr="00CF7B3B">
        <w:rPr>
          <w:rStyle w:val="StyleUnderline"/>
          <w:highlight w:val="cyan"/>
        </w:rPr>
        <w:t>language of the</w:t>
      </w:r>
      <w:r w:rsidRPr="00FA0C54">
        <w:rPr>
          <w:rStyle w:val="StyleUnderline"/>
        </w:rPr>
        <w:t xml:space="preserve"> </w:t>
      </w:r>
      <w:r w:rsidRPr="00FA0C54">
        <w:rPr>
          <w:rStyle w:val="Emphasis"/>
        </w:rPr>
        <w:t xml:space="preserve">political </w:t>
      </w:r>
      <w:r w:rsidRPr="00CF7B3B">
        <w:rPr>
          <w:rStyle w:val="Emphasis"/>
          <w:highlight w:val="cyan"/>
        </w:rPr>
        <w:t>Right</w:t>
      </w:r>
      <w:r w:rsidRPr="00FA0C54">
        <w:rPr>
          <w:sz w:val="16"/>
        </w:rPr>
        <w:t xml:space="preserve">. Leaders like </w:t>
      </w:r>
      <w:r w:rsidRPr="00FA0C54">
        <w:rPr>
          <w:rStyle w:val="StyleUnderline"/>
        </w:rPr>
        <w:t xml:space="preserve">Donald </w:t>
      </w:r>
      <w:r w:rsidRPr="00CF7B3B">
        <w:rPr>
          <w:rStyle w:val="StyleUnderline"/>
          <w:highlight w:val="cyan"/>
        </w:rPr>
        <w:t>Trump</w:t>
      </w:r>
      <w:r w:rsidRPr="00FA0C54">
        <w:rPr>
          <w:sz w:val="16"/>
        </w:rPr>
        <w:t xml:space="preserve"> and Jair Bolsonaro </w:t>
      </w:r>
      <w:r w:rsidRPr="00CF7B3B">
        <w:rPr>
          <w:rStyle w:val="StyleUnderline"/>
          <w:highlight w:val="cyan"/>
        </w:rPr>
        <w:t>use anti-establishment rhetoric in the interest</w:t>
      </w:r>
      <w:r w:rsidRPr="00FA0C54">
        <w:rPr>
          <w:sz w:val="16"/>
        </w:rPr>
        <w:t xml:space="preserve">, </w:t>
      </w:r>
      <w:r w:rsidRPr="00FA0C54">
        <w:rPr>
          <w:rStyle w:val="StyleUnderline"/>
        </w:rPr>
        <w:t>they claim</w:t>
      </w:r>
      <w:r w:rsidRPr="00FA0C54">
        <w:rPr>
          <w:sz w:val="16"/>
        </w:rPr>
        <w:t xml:space="preserve">, </w:t>
      </w:r>
      <w:r w:rsidRPr="00CF7B3B">
        <w:rPr>
          <w:rStyle w:val="StyleUnderline"/>
          <w:highlight w:val="cyan"/>
        </w:rPr>
        <w:t xml:space="preserve">of </w:t>
      </w:r>
      <w:r w:rsidRPr="00CF7B3B">
        <w:rPr>
          <w:rStyle w:val="Emphasis"/>
          <w:highlight w:val="cyan"/>
        </w:rPr>
        <w:t>freeing people</w:t>
      </w:r>
      <w:r w:rsidRPr="00CF7B3B">
        <w:rPr>
          <w:rStyle w:val="StyleUnderline"/>
          <w:highlight w:val="cyan"/>
        </w:rPr>
        <w:t xml:space="preserve"> from oppressive norms</w:t>
      </w:r>
      <w:r w:rsidRPr="00FA0C54">
        <w:rPr>
          <w:sz w:val="16"/>
        </w:rPr>
        <w:t xml:space="preserve"> and </w:t>
      </w:r>
      <w:r w:rsidRPr="005E17F0">
        <w:rPr>
          <w:sz w:val="16"/>
        </w:rPr>
        <w:t xml:space="preserve">state regulations. </w:t>
      </w:r>
      <w:r w:rsidRPr="005E17F0">
        <w:rPr>
          <w:rStyle w:val="StyleUnderline"/>
        </w:rPr>
        <w:t>In</w:t>
      </w:r>
      <w:r w:rsidRPr="005E17F0">
        <w:rPr>
          <w:sz w:val="16"/>
        </w:rPr>
        <w:t xml:space="preserve"> an </w:t>
      </w:r>
      <w:r w:rsidRPr="005E17F0">
        <w:rPr>
          <w:rStyle w:val="Emphasis"/>
        </w:rPr>
        <w:t>unsettling echo</w:t>
      </w:r>
      <w:r w:rsidRPr="005E17F0">
        <w:rPr>
          <w:rStyle w:val="StyleUnderline"/>
        </w:rPr>
        <w:t xml:space="preserve"> of writers and critics on the Left</w:t>
      </w:r>
      <w:r w:rsidRPr="005E17F0">
        <w:rPr>
          <w:sz w:val="16"/>
        </w:rPr>
        <w:t xml:space="preserve">, these </w:t>
      </w:r>
      <w:r w:rsidRPr="005E17F0">
        <w:rPr>
          <w:rStyle w:val="StyleUnderline"/>
        </w:rPr>
        <w:t>right-wing authoritarian leaders embrace</w:t>
      </w:r>
      <w:r w:rsidRPr="005E17F0">
        <w:rPr>
          <w:sz w:val="16"/>
        </w:rPr>
        <w:t xml:space="preserve"> a </w:t>
      </w:r>
      <w:r w:rsidRPr="005E17F0">
        <w:rPr>
          <w:rStyle w:val="Emphasis"/>
        </w:rPr>
        <w:t>disruption of rules</w:t>
      </w:r>
      <w:r w:rsidRPr="005E17F0">
        <w:rPr>
          <w:rStyle w:val="StyleUnderline"/>
        </w:rPr>
        <w:t xml:space="preserve"> and</w:t>
      </w:r>
      <w:r w:rsidRPr="005E17F0">
        <w:rPr>
          <w:sz w:val="16"/>
        </w:rPr>
        <w:t xml:space="preserve"> a </w:t>
      </w:r>
      <w:r w:rsidRPr="005E17F0">
        <w:rPr>
          <w:rStyle w:val="Emphasis"/>
        </w:rPr>
        <w:t>shattering of institutions</w:t>
      </w:r>
      <w:r w:rsidRPr="005E17F0">
        <w:rPr>
          <w:sz w:val="16"/>
        </w:rPr>
        <w:t xml:space="preserve"> </w:t>
      </w:r>
      <w:proofErr w:type="gramStart"/>
      <w:r w:rsidRPr="005E17F0">
        <w:rPr>
          <w:sz w:val="16"/>
        </w:rPr>
        <w:t xml:space="preserve">in order </w:t>
      </w:r>
      <w:r w:rsidRPr="005E17F0">
        <w:rPr>
          <w:rStyle w:val="StyleUnderline"/>
        </w:rPr>
        <w:t>to</w:t>
      </w:r>
      <w:proofErr w:type="gramEnd"/>
      <w:r w:rsidRPr="005E17F0">
        <w:rPr>
          <w:rStyle w:val="StyleUnderline"/>
        </w:rPr>
        <w:t xml:space="preserve"> resist what they cast as the </w:t>
      </w:r>
      <w:r w:rsidRPr="005E17F0">
        <w:rPr>
          <w:rStyle w:val="Emphasis"/>
        </w:rPr>
        <w:t>oppressive norms of the status quo</w:t>
      </w:r>
      <w:r w:rsidRPr="005E17F0">
        <w:rPr>
          <w:sz w:val="16"/>
        </w:rPr>
        <w:t>.</w:t>
      </w:r>
    </w:p>
    <w:p w14:paraId="1B939EAB" w14:textId="77777777" w:rsidR="006F2B31" w:rsidRPr="000C3DCF" w:rsidRDefault="006F2B31" w:rsidP="006F2B31"/>
    <w:p w14:paraId="17089DB7" w14:textId="77777777" w:rsidR="006F2B31" w:rsidRPr="00CB2DDC" w:rsidRDefault="006F2B31" w:rsidP="006F2B31">
      <w:pPr>
        <w:pStyle w:val="Heading4"/>
      </w:pPr>
      <w:r>
        <w:t xml:space="preserve">Link alone turns the case. The </w:t>
      </w:r>
      <w:r>
        <w:rPr>
          <w:u w:val="single"/>
        </w:rPr>
        <w:t>satisfaction</w:t>
      </w:r>
      <w:r>
        <w:t xml:space="preserve"> of </w:t>
      </w:r>
      <w:r>
        <w:rPr>
          <w:u w:val="single"/>
        </w:rPr>
        <w:t>symbolic resistance</w:t>
      </w:r>
      <w:r>
        <w:t xml:space="preserve"> precludes effective challenge of </w:t>
      </w:r>
      <w:r>
        <w:rPr>
          <w:u w:val="single"/>
        </w:rPr>
        <w:t>capitalist ecocide</w:t>
      </w:r>
      <w:r>
        <w:t>, which outweighs and turns the case.</w:t>
      </w:r>
    </w:p>
    <w:p w14:paraId="409721D7" w14:textId="77777777" w:rsidR="006F2B31" w:rsidRPr="00777497" w:rsidRDefault="006F2B31" w:rsidP="006F2B31">
      <w:r w:rsidRPr="00777497">
        <w:t xml:space="preserve">Michele </w:t>
      </w:r>
      <w:r w:rsidRPr="00777497">
        <w:rPr>
          <w:rStyle w:val="Style13ptBold"/>
        </w:rPr>
        <w:t>Bigoni &amp;</w:t>
      </w:r>
      <w:r w:rsidRPr="00777497">
        <w:t xml:space="preserve"> </w:t>
      </w:r>
      <w:proofErr w:type="spellStart"/>
      <w:r w:rsidRPr="00777497">
        <w:t>Sideeq</w:t>
      </w:r>
      <w:proofErr w:type="spellEnd"/>
      <w:r w:rsidRPr="00777497">
        <w:t xml:space="preserve"> </w:t>
      </w:r>
      <w:r w:rsidRPr="00777497">
        <w:rPr>
          <w:rStyle w:val="Style13ptBold"/>
        </w:rPr>
        <w:t>Mohammed 23</w:t>
      </w:r>
      <w:r w:rsidRPr="00777497">
        <w:t>. *Reader</w:t>
      </w:r>
      <w:r>
        <w:t xml:space="preserve">, </w:t>
      </w:r>
      <w:r w:rsidRPr="00777497">
        <w:t>Accounting</w:t>
      </w:r>
      <w:r>
        <w:t xml:space="preserve">, </w:t>
      </w:r>
      <w:r w:rsidRPr="00777497">
        <w:t>Kent Business School</w:t>
      </w:r>
      <w:r>
        <w:t xml:space="preserve">; </w:t>
      </w:r>
      <w:r w:rsidRPr="00777497">
        <w:t>Former Lecturer</w:t>
      </w:r>
      <w:r>
        <w:t xml:space="preserve">, </w:t>
      </w:r>
      <w:r w:rsidRPr="00777497">
        <w:t>Accounting</w:t>
      </w:r>
      <w:r>
        <w:t xml:space="preserve">, </w:t>
      </w:r>
      <w:r w:rsidRPr="00777497">
        <w:t>Queen's Management School, Queen's University Belfast. Ph</w:t>
      </w:r>
      <w:r>
        <w:t>.</w:t>
      </w:r>
      <w:r w:rsidRPr="00777497">
        <w:t>D</w:t>
      </w:r>
      <w:r>
        <w:t xml:space="preserve">., </w:t>
      </w:r>
      <w:r w:rsidRPr="00777497">
        <w:t>Accounting and Finance</w:t>
      </w:r>
      <w:r>
        <w:t xml:space="preserve">, </w:t>
      </w:r>
      <w:r w:rsidRPr="00777497">
        <w:t>University of Ferrara. **Lecturer</w:t>
      </w:r>
      <w:r>
        <w:t xml:space="preserve">, </w:t>
      </w:r>
      <w:r w:rsidRPr="00777497">
        <w:t>HRM/</w:t>
      </w:r>
      <w:proofErr w:type="spellStart"/>
      <w:r w:rsidRPr="00777497">
        <w:t>Organisational</w:t>
      </w:r>
      <w:proofErr w:type="spellEnd"/>
      <w:r w:rsidRPr="00777497">
        <w:t xml:space="preserve"> </w:t>
      </w:r>
      <w:proofErr w:type="spellStart"/>
      <w:r w:rsidRPr="00777497">
        <w:t>Behaviour</w:t>
      </w:r>
      <w:proofErr w:type="spellEnd"/>
      <w:r w:rsidRPr="00777497">
        <w:t>. Ph</w:t>
      </w:r>
      <w:r>
        <w:t>.</w:t>
      </w:r>
      <w:r w:rsidRPr="00777497">
        <w:t>D</w:t>
      </w:r>
      <w:r>
        <w:t xml:space="preserve">., </w:t>
      </w:r>
      <w:r w:rsidRPr="00777497">
        <w:t>Business and Management</w:t>
      </w:r>
      <w:r>
        <w:t xml:space="preserve">, </w:t>
      </w:r>
      <w:r w:rsidRPr="00777497">
        <w:t>University of Manchester. Associate Dean</w:t>
      </w:r>
      <w:r>
        <w:t xml:space="preserve">, </w:t>
      </w:r>
      <w:r w:rsidRPr="00777497">
        <w:t>Education and Undergraduate Student Experience. “Critique is unsustainable: A polemic.” Critical Perspectives on Accounting.</w:t>
      </w:r>
    </w:p>
    <w:p w14:paraId="00F9FCF7" w14:textId="77777777" w:rsidR="006F2B31" w:rsidRPr="00313880" w:rsidRDefault="006F2B31" w:rsidP="006F2B31">
      <w:pPr>
        <w:rPr>
          <w:sz w:val="16"/>
        </w:rPr>
      </w:pPr>
      <w:r w:rsidRPr="00313880">
        <w:rPr>
          <w:sz w:val="16"/>
        </w:rPr>
        <w:t xml:space="preserve">Yet our injunction here is not to say that critique is futile, it is to argue that </w:t>
      </w:r>
      <w:r w:rsidRPr="00702F34">
        <w:rPr>
          <w:rStyle w:val="StyleUnderline"/>
          <w:highlight w:val="cyan"/>
        </w:rPr>
        <w:t>critique</w:t>
      </w:r>
      <w:r w:rsidRPr="00313880">
        <w:rPr>
          <w:rStyle w:val="StyleUnderline"/>
        </w:rPr>
        <w:t xml:space="preserve"> is </w:t>
      </w:r>
      <w:r w:rsidRPr="00702F34">
        <w:rPr>
          <w:rStyle w:val="Emphasis"/>
          <w:highlight w:val="cyan"/>
        </w:rPr>
        <w:t>working against</w:t>
      </w:r>
      <w:r w:rsidRPr="00702F34">
        <w:rPr>
          <w:rStyle w:val="StyleUnderline"/>
          <w:highlight w:val="cyan"/>
        </w:rPr>
        <w:t xml:space="preserve"> the agendas</w:t>
      </w:r>
      <w:r w:rsidRPr="00313880">
        <w:rPr>
          <w:sz w:val="16"/>
        </w:rPr>
        <w:t xml:space="preserve"> that </w:t>
      </w:r>
      <w:r w:rsidRPr="00313880">
        <w:rPr>
          <w:rStyle w:val="Emphasis"/>
        </w:rPr>
        <w:t xml:space="preserve">we claim </w:t>
      </w:r>
      <w:r w:rsidRPr="00702F34">
        <w:rPr>
          <w:rStyle w:val="Emphasis"/>
          <w:highlight w:val="cyan"/>
        </w:rPr>
        <w:t>we wish</w:t>
      </w:r>
      <w:r w:rsidRPr="00702F34">
        <w:rPr>
          <w:rStyle w:val="StyleUnderline"/>
          <w:highlight w:val="cyan"/>
        </w:rPr>
        <w:t xml:space="preserve"> to advance</w:t>
      </w:r>
      <w:r w:rsidRPr="00313880">
        <w:rPr>
          <w:sz w:val="16"/>
        </w:rPr>
        <w:t xml:space="preserve">. </w:t>
      </w:r>
      <w:r w:rsidRPr="00313880">
        <w:rPr>
          <w:rStyle w:val="StyleUnderline"/>
        </w:rPr>
        <w:t>Critique</w:t>
      </w:r>
      <w:r w:rsidRPr="00313880">
        <w:rPr>
          <w:sz w:val="16"/>
        </w:rPr>
        <w:t xml:space="preserve"> now </w:t>
      </w:r>
      <w:r w:rsidRPr="00702F34">
        <w:rPr>
          <w:rStyle w:val="StyleUnderline"/>
          <w:highlight w:val="cyan"/>
        </w:rPr>
        <w:t>functions as a</w:t>
      </w:r>
      <w:r w:rsidRPr="00313880">
        <w:rPr>
          <w:sz w:val="16"/>
        </w:rPr>
        <w:t xml:space="preserve"> kind of </w:t>
      </w:r>
      <w:r w:rsidRPr="00702F34">
        <w:rPr>
          <w:rStyle w:val="Emphasis"/>
          <w:highlight w:val="cyan"/>
        </w:rPr>
        <w:t xml:space="preserve">repressive </w:t>
      </w:r>
      <w:proofErr w:type="spellStart"/>
      <w:r w:rsidRPr="00702F34">
        <w:rPr>
          <w:rStyle w:val="Emphasis"/>
          <w:highlight w:val="cyan"/>
        </w:rPr>
        <w:t>desublimation</w:t>
      </w:r>
      <w:proofErr w:type="spellEnd"/>
      <w:r w:rsidRPr="00313880">
        <w:rPr>
          <w:sz w:val="16"/>
        </w:rPr>
        <w:t xml:space="preserve">. </w:t>
      </w:r>
      <w:r w:rsidRPr="00702F34">
        <w:rPr>
          <w:rStyle w:val="StyleUnderline"/>
          <w:highlight w:val="cyan"/>
        </w:rPr>
        <w:t xml:space="preserve">A </w:t>
      </w:r>
      <w:r w:rsidRPr="00702F34">
        <w:rPr>
          <w:rStyle w:val="Emphasis"/>
          <w:highlight w:val="cyan"/>
        </w:rPr>
        <w:t>release</w:t>
      </w:r>
      <w:r w:rsidRPr="00313880">
        <w:rPr>
          <w:sz w:val="16"/>
        </w:rPr>
        <w:t xml:space="preserve">. </w:t>
      </w:r>
      <w:r w:rsidRPr="00702F34">
        <w:rPr>
          <w:rStyle w:val="StyleUnderline"/>
          <w:highlight w:val="cyan"/>
        </w:rPr>
        <w:t xml:space="preserve">A </w:t>
      </w:r>
      <w:r w:rsidRPr="00702F34">
        <w:rPr>
          <w:rStyle w:val="Emphasis"/>
          <w:highlight w:val="cyan"/>
        </w:rPr>
        <w:t>catharsis</w:t>
      </w:r>
      <w:r w:rsidRPr="00313880">
        <w:rPr>
          <w:sz w:val="16"/>
        </w:rPr>
        <w:t xml:space="preserve">. </w:t>
      </w:r>
      <w:r w:rsidRPr="00313880">
        <w:rPr>
          <w:rStyle w:val="StyleUnderline"/>
        </w:rPr>
        <w:t xml:space="preserve">A way </w:t>
      </w:r>
      <w:r w:rsidRPr="00702F34">
        <w:rPr>
          <w:rStyle w:val="StyleUnderline"/>
          <w:highlight w:val="cyan"/>
        </w:rPr>
        <w:t xml:space="preserve">for us all to </w:t>
      </w:r>
      <w:r w:rsidRPr="00702F34">
        <w:rPr>
          <w:rStyle w:val="Emphasis"/>
          <w:highlight w:val="cyan"/>
        </w:rPr>
        <w:t>feel good</w:t>
      </w:r>
      <w:r w:rsidRPr="00313880">
        <w:rPr>
          <w:rStyle w:val="Emphasis"/>
        </w:rPr>
        <w:t xml:space="preserve"> about ourselves</w:t>
      </w:r>
      <w:r w:rsidRPr="00313880">
        <w:rPr>
          <w:rStyle w:val="StyleUnderline"/>
        </w:rPr>
        <w:t xml:space="preserve"> for doing something </w:t>
      </w:r>
      <w:r w:rsidRPr="00702F34">
        <w:rPr>
          <w:rStyle w:val="StyleUnderline"/>
          <w:highlight w:val="cyan"/>
        </w:rPr>
        <w:t xml:space="preserve">while </w:t>
      </w:r>
      <w:r w:rsidRPr="00702F34">
        <w:rPr>
          <w:rStyle w:val="Emphasis"/>
          <w:highlight w:val="cyan"/>
        </w:rPr>
        <w:t>ecological collapse</w:t>
      </w:r>
      <w:r w:rsidRPr="00702F34">
        <w:rPr>
          <w:rStyle w:val="StyleUnderline"/>
          <w:highlight w:val="cyan"/>
        </w:rPr>
        <w:t xml:space="preserve"> looms large</w:t>
      </w:r>
      <w:r w:rsidRPr="00313880">
        <w:rPr>
          <w:sz w:val="16"/>
        </w:rPr>
        <w:t xml:space="preserve"> as a foreclosure of the future. An </w:t>
      </w:r>
      <w:r w:rsidRPr="00313880">
        <w:rPr>
          <w:rStyle w:val="Emphasis"/>
        </w:rPr>
        <w:t>incipient feeling</w:t>
      </w:r>
      <w:r w:rsidRPr="00313880">
        <w:rPr>
          <w:rStyle w:val="StyleUnderline"/>
        </w:rPr>
        <w:t xml:space="preserve"> of </w:t>
      </w:r>
      <w:r w:rsidRPr="00702F34">
        <w:rPr>
          <w:rStyle w:val="Emphasis"/>
          <w:sz w:val="30"/>
          <w:szCs w:val="30"/>
          <w:highlight w:val="cyan"/>
        </w:rPr>
        <w:t>‘</w:t>
      </w:r>
      <w:r w:rsidRPr="00702F34">
        <w:rPr>
          <w:rStyle w:val="Emphasis"/>
          <w:highlight w:val="cyan"/>
        </w:rPr>
        <w:t>we tried</w:t>
      </w:r>
      <w:r w:rsidRPr="00702F34">
        <w:rPr>
          <w:rStyle w:val="Emphasis"/>
          <w:sz w:val="30"/>
          <w:szCs w:val="30"/>
          <w:highlight w:val="cyan"/>
        </w:rPr>
        <w:t>’</w:t>
      </w:r>
      <w:r w:rsidRPr="00313880">
        <w:rPr>
          <w:sz w:val="16"/>
        </w:rPr>
        <w:t xml:space="preserve"> that </w:t>
      </w:r>
      <w:r w:rsidRPr="00702F34">
        <w:rPr>
          <w:rStyle w:val="StyleUnderline"/>
          <w:highlight w:val="cyan"/>
        </w:rPr>
        <w:t>allows us to sustain</w:t>
      </w:r>
      <w:r w:rsidRPr="00313880">
        <w:rPr>
          <w:rStyle w:val="StyleUnderline"/>
        </w:rPr>
        <w:t xml:space="preserve"> what we know far too well is </w:t>
      </w:r>
      <w:r w:rsidRPr="00702F34">
        <w:rPr>
          <w:rStyle w:val="StyleUnderline"/>
          <w:highlight w:val="cyan"/>
        </w:rPr>
        <w:t xml:space="preserve">an </w:t>
      </w:r>
      <w:r w:rsidRPr="00702F34">
        <w:rPr>
          <w:rStyle w:val="Emphasis"/>
          <w:highlight w:val="cyan"/>
        </w:rPr>
        <w:t xml:space="preserve">unsustainable </w:t>
      </w:r>
      <w:proofErr w:type="gramStart"/>
      <w:r w:rsidRPr="00702F34">
        <w:rPr>
          <w:rStyle w:val="Emphasis"/>
          <w:highlight w:val="cyan"/>
        </w:rPr>
        <w:t>state of affairs</w:t>
      </w:r>
      <w:proofErr w:type="gramEnd"/>
      <w:r w:rsidRPr="00313880">
        <w:rPr>
          <w:sz w:val="16"/>
        </w:rPr>
        <w:t xml:space="preserve"> (</w:t>
      </w:r>
      <w:proofErr w:type="spellStart"/>
      <w:r w:rsidRPr="00313880">
        <w:rPr>
          <w:sz w:val="16"/>
        </w:rPr>
        <w:t>Cederström</w:t>
      </w:r>
      <w:proofErr w:type="spellEnd"/>
      <w:r w:rsidRPr="00313880">
        <w:rPr>
          <w:sz w:val="16"/>
        </w:rPr>
        <w:t xml:space="preserve"> &amp; Fleming, 2012). </w:t>
      </w:r>
      <w:r w:rsidRPr="00702F34">
        <w:rPr>
          <w:rStyle w:val="StyleUnderline"/>
          <w:highlight w:val="cyan"/>
        </w:rPr>
        <w:t xml:space="preserve">Capitalism </w:t>
      </w:r>
      <w:r w:rsidRPr="00702F34">
        <w:rPr>
          <w:rStyle w:val="Emphasis"/>
          <w:highlight w:val="cyan"/>
        </w:rPr>
        <w:t>relies</w:t>
      </w:r>
      <w:r w:rsidRPr="00702F34">
        <w:rPr>
          <w:rStyle w:val="StyleUnderline"/>
          <w:highlight w:val="cyan"/>
        </w:rPr>
        <w:t xml:space="preserve"> on</w:t>
      </w:r>
      <w:r w:rsidRPr="00313880">
        <w:rPr>
          <w:rStyle w:val="StyleUnderline"/>
        </w:rPr>
        <w:t xml:space="preserve"> us being </w:t>
      </w:r>
      <w:r w:rsidRPr="00702F34">
        <w:rPr>
          <w:rStyle w:val="Emphasis"/>
          <w:highlight w:val="cyan"/>
        </w:rPr>
        <w:t>positively affect</w:t>
      </w:r>
      <w:r w:rsidRPr="00313880">
        <w:rPr>
          <w:rStyle w:val="Emphasis"/>
        </w:rPr>
        <w:t>ed</w:t>
      </w:r>
      <w:r w:rsidRPr="00313880">
        <w:rPr>
          <w:rStyle w:val="StyleUnderline"/>
        </w:rPr>
        <w:t xml:space="preserve"> by engaging in critique</w:t>
      </w:r>
      <w:r w:rsidRPr="00313880">
        <w:rPr>
          <w:sz w:val="16"/>
        </w:rPr>
        <w:t xml:space="preserve">. Famously, Fisher (2009) </w:t>
      </w:r>
      <w:r w:rsidRPr="00057E3D">
        <w:rPr>
          <w:sz w:val="16"/>
        </w:rPr>
        <w:t xml:space="preserve">comments on how </w:t>
      </w:r>
      <w:r w:rsidRPr="00057E3D">
        <w:rPr>
          <w:rStyle w:val="StyleUnderline"/>
        </w:rPr>
        <w:t>capitalism</w:t>
      </w:r>
      <w:r w:rsidRPr="00057E3D">
        <w:rPr>
          <w:sz w:val="16"/>
        </w:rPr>
        <w:t xml:space="preserve"> not only </w:t>
      </w:r>
      <w:r w:rsidRPr="00057E3D">
        <w:rPr>
          <w:rStyle w:val="StyleUnderline"/>
        </w:rPr>
        <w:t xml:space="preserve">subsumes critique </w:t>
      </w:r>
      <w:proofErr w:type="gramStart"/>
      <w:r w:rsidRPr="00057E3D">
        <w:rPr>
          <w:rStyle w:val="StyleUnderline"/>
        </w:rPr>
        <w:t>in order to</w:t>
      </w:r>
      <w:proofErr w:type="gramEnd"/>
      <w:r w:rsidRPr="00057E3D">
        <w:rPr>
          <w:rStyle w:val="StyleUnderline"/>
        </w:rPr>
        <w:t xml:space="preserve"> </w:t>
      </w:r>
      <w:r w:rsidRPr="00057E3D">
        <w:rPr>
          <w:rStyle w:val="Emphasis"/>
        </w:rPr>
        <w:t>continue to develop itself</w:t>
      </w:r>
      <w:r w:rsidRPr="00057E3D">
        <w:rPr>
          <w:rStyle w:val="StyleUnderline"/>
        </w:rPr>
        <w:t xml:space="preserve"> and </w:t>
      </w:r>
      <w:r w:rsidRPr="00057E3D">
        <w:rPr>
          <w:rStyle w:val="Emphasis"/>
        </w:rPr>
        <w:t>continuously expand its limits</w:t>
      </w:r>
      <w:r w:rsidRPr="00057E3D">
        <w:rPr>
          <w:sz w:val="16"/>
        </w:rPr>
        <w:t xml:space="preserve">, but also, how </w:t>
      </w:r>
      <w:r w:rsidRPr="00057E3D">
        <w:rPr>
          <w:rStyle w:val="StyleUnderline"/>
        </w:rPr>
        <w:t xml:space="preserve">it </w:t>
      </w:r>
      <w:r w:rsidRPr="00057E3D">
        <w:rPr>
          <w:rStyle w:val="Emphasis"/>
        </w:rPr>
        <w:t>relies on our critique</w:t>
      </w:r>
      <w:r w:rsidRPr="00057E3D">
        <w:rPr>
          <w:sz w:val="16"/>
        </w:rPr>
        <w:t xml:space="preserve">. Among other examples, like the co-optation of a counter-cultural band like Nirvana for the revenue </w:t>
      </w:r>
      <w:proofErr w:type="spellStart"/>
      <w:r w:rsidRPr="00057E3D">
        <w:rPr>
          <w:sz w:val="16"/>
        </w:rPr>
        <w:t>maximisation</w:t>
      </w:r>
      <w:proofErr w:type="spellEnd"/>
      <w:r w:rsidRPr="00057E3D">
        <w:rPr>
          <w:sz w:val="16"/>
        </w:rPr>
        <w:t xml:space="preserve"> of MTV, Fisher comments on the film Wall-E. In the film, we see a robot left on Earth to clean up a planet that has been desolated and rendered unlivable by pollution and the excesses of waste that consumer capitalism</w:t>
      </w:r>
      <w:r w:rsidRPr="00313880">
        <w:rPr>
          <w:sz w:val="16"/>
        </w:rPr>
        <w:t xml:space="preserve"> inevitably creates (see Packard, 1960). Having fled this planetary garbage heap, the </w:t>
      </w:r>
      <w:proofErr w:type="gramStart"/>
      <w:r w:rsidRPr="00313880">
        <w:rPr>
          <w:sz w:val="16"/>
        </w:rPr>
        <w:t>remnants</w:t>
      </w:r>
      <w:proofErr w:type="gramEnd"/>
      <w:r w:rsidRPr="00313880">
        <w:rPr>
          <w:sz w:val="16"/>
        </w:rPr>
        <w:t xml:space="preserve"> of humanity </w:t>
      </w:r>
      <w:proofErr w:type="gramStart"/>
      <w:r w:rsidRPr="00313880">
        <w:rPr>
          <w:sz w:val="16"/>
        </w:rPr>
        <w:t>lives</w:t>
      </w:r>
      <w:proofErr w:type="gramEnd"/>
      <w:r w:rsidRPr="00313880">
        <w:rPr>
          <w:sz w:val="16"/>
        </w:rPr>
        <w:t xml:space="preserve"> on corporate-owned spaceships where they are fat, lazy, and apathetic consumers. Fisher (2009, p. 12) comments that what is subversive is that “the film </w:t>
      </w:r>
      <w:r w:rsidRPr="00702F34">
        <w:rPr>
          <w:rStyle w:val="StyleUnderline"/>
          <w:highlight w:val="cyan"/>
        </w:rPr>
        <w:t>performs</w:t>
      </w:r>
      <w:r w:rsidRPr="00313880">
        <w:rPr>
          <w:rStyle w:val="StyleUnderline"/>
        </w:rPr>
        <w:t xml:space="preserve"> our </w:t>
      </w:r>
      <w:r w:rsidRPr="00702F34">
        <w:rPr>
          <w:rStyle w:val="StyleUnderline"/>
          <w:highlight w:val="cyan"/>
        </w:rPr>
        <w:t>anti-capitalism</w:t>
      </w:r>
      <w:r w:rsidRPr="00313880">
        <w:rPr>
          <w:rStyle w:val="StyleUnderline"/>
        </w:rPr>
        <w:t xml:space="preserve"> for us</w:t>
      </w:r>
      <w:r w:rsidRPr="00313880">
        <w:rPr>
          <w:sz w:val="16"/>
        </w:rPr>
        <w:t xml:space="preserve">, </w:t>
      </w:r>
      <w:r w:rsidRPr="00702F34">
        <w:rPr>
          <w:rStyle w:val="StyleUnderline"/>
          <w:highlight w:val="cyan"/>
        </w:rPr>
        <w:t xml:space="preserve">allowing us to </w:t>
      </w:r>
      <w:r w:rsidRPr="00702F34">
        <w:rPr>
          <w:rStyle w:val="Emphasis"/>
          <w:highlight w:val="cyan"/>
        </w:rPr>
        <w:t>continue</w:t>
      </w:r>
      <w:r w:rsidRPr="00313880">
        <w:rPr>
          <w:rStyle w:val="Emphasis"/>
        </w:rPr>
        <w:t xml:space="preserve"> to consume</w:t>
      </w:r>
      <w:r w:rsidRPr="00313880">
        <w:rPr>
          <w:rStyle w:val="StyleUnderline"/>
        </w:rPr>
        <w:t xml:space="preserve"> </w:t>
      </w:r>
      <w:r w:rsidRPr="00702F34">
        <w:rPr>
          <w:rStyle w:val="StyleUnderline"/>
          <w:highlight w:val="cyan"/>
        </w:rPr>
        <w:t>with impunity</w:t>
      </w:r>
      <w:r w:rsidRPr="00313880">
        <w:rPr>
          <w:sz w:val="16"/>
        </w:rPr>
        <w:t xml:space="preserve">”. As passive media consumers we partake in the spectacle of capitalism’s destructiveness and indeed, at the same time as the film shows us the consequences of unfettered capitalism – a desolated planet – it </w:t>
      </w:r>
      <w:r w:rsidRPr="00702F34">
        <w:rPr>
          <w:rStyle w:val="StyleUnderline"/>
          <w:highlight w:val="cyan"/>
        </w:rPr>
        <w:t>reaffirms</w:t>
      </w:r>
      <w:r w:rsidRPr="00D21EA8">
        <w:rPr>
          <w:rStyle w:val="StyleUnderline"/>
        </w:rPr>
        <w:t xml:space="preserve"> </w:t>
      </w:r>
      <w:r w:rsidRPr="00D21EA8">
        <w:rPr>
          <w:rStyle w:val="Emphasis"/>
        </w:rPr>
        <w:t xml:space="preserve">feel-good </w:t>
      </w:r>
      <w:r w:rsidRPr="00702F34">
        <w:rPr>
          <w:rStyle w:val="Emphasis"/>
          <w:sz w:val="30"/>
          <w:szCs w:val="30"/>
          <w:highlight w:val="cyan"/>
        </w:rPr>
        <w:t>‘</w:t>
      </w:r>
      <w:r w:rsidRPr="00702F34">
        <w:rPr>
          <w:rStyle w:val="Emphasis"/>
          <w:highlight w:val="cyan"/>
        </w:rPr>
        <w:t>everything will be OK</w:t>
      </w:r>
      <w:r w:rsidRPr="00702F34">
        <w:rPr>
          <w:rStyle w:val="Emphasis"/>
          <w:sz w:val="30"/>
          <w:szCs w:val="30"/>
          <w:highlight w:val="cyan"/>
        </w:rPr>
        <w:t>’</w:t>
      </w:r>
      <w:r w:rsidRPr="00D21EA8">
        <w:rPr>
          <w:rStyle w:val="StyleUnderline"/>
        </w:rPr>
        <w:t xml:space="preserve"> narrative</w:t>
      </w:r>
      <w:r w:rsidRPr="00313880">
        <w:rPr>
          <w:sz w:val="16"/>
        </w:rPr>
        <w:t xml:space="preserve"> as plant life eventually begins to regrow and the humans are able to return to Earth. In the Anthropocene, most of us engage in this kind of critical gesture, </w:t>
      </w:r>
      <w:proofErr w:type="gramStart"/>
      <w:r w:rsidRPr="00313880">
        <w:rPr>
          <w:sz w:val="16"/>
        </w:rPr>
        <w:t>in order to</w:t>
      </w:r>
      <w:proofErr w:type="gramEnd"/>
      <w:r w:rsidRPr="00313880">
        <w:rPr>
          <w:sz w:val="16"/>
        </w:rPr>
        <w:t xml:space="preserve"> continue to find some manner of measured hope for a better future, but it is precisely this hope that capitalism relies on </w:t>
      </w:r>
      <w:proofErr w:type="gramStart"/>
      <w:r w:rsidRPr="00313880">
        <w:rPr>
          <w:sz w:val="16"/>
        </w:rPr>
        <w:t>in order to</w:t>
      </w:r>
      <w:proofErr w:type="gramEnd"/>
      <w:r w:rsidRPr="00313880">
        <w:rPr>
          <w:sz w:val="16"/>
        </w:rPr>
        <w:t xml:space="preserve"> continue. Critique is a disciplinary mechanism, a mode of affective governance, a means of control dissipated throughout the social fabric (cf. Deleuze, 1992) that allows us to continue to be complicit in the capitalist transformation of the planet into one that can no longer support biological forms of life.</w:t>
      </w:r>
    </w:p>
    <w:p w14:paraId="116A4AA1" w14:textId="77777777" w:rsidR="006F2B31" w:rsidRPr="000F63A0" w:rsidRDefault="006F2B31" w:rsidP="006F2B31">
      <w:pPr>
        <w:rPr>
          <w:sz w:val="16"/>
        </w:rPr>
      </w:pPr>
      <w:r w:rsidRPr="00702F34">
        <w:rPr>
          <w:rStyle w:val="Emphasis"/>
          <w:sz w:val="30"/>
          <w:szCs w:val="30"/>
          <w:highlight w:val="cyan"/>
        </w:rPr>
        <w:t>Critique will only ever further capitalist aims</w:t>
      </w:r>
      <w:r w:rsidRPr="000F63A0">
        <w:rPr>
          <w:sz w:val="16"/>
        </w:rPr>
        <w:t xml:space="preserve">. Indeed, to </w:t>
      </w:r>
      <w:proofErr w:type="spellStart"/>
      <w:r w:rsidRPr="000F63A0">
        <w:rPr>
          <w:sz w:val="16"/>
        </w:rPr>
        <w:t>labour</w:t>
      </w:r>
      <w:proofErr w:type="spellEnd"/>
      <w:r w:rsidRPr="000F63A0">
        <w:rPr>
          <w:sz w:val="16"/>
        </w:rPr>
        <w:t xml:space="preserve"> this point, many have already noted the role that critique is </w:t>
      </w:r>
      <w:r w:rsidRPr="007D7857">
        <w:rPr>
          <w:rStyle w:val="StyleUnderline"/>
        </w:rPr>
        <w:t xml:space="preserve">playing in the </w:t>
      </w:r>
      <w:r w:rsidRPr="00702F34">
        <w:rPr>
          <w:rStyle w:val="Emphasis"/>
          <w:highlight w:val="cyan"/>
        </w:rPr>
        <w:t>corporate co-optation</w:t>
      </w:r>
      <w:r w:rsidRPr="00702F34">
        <w:rPr>
          <w:rStyle w:val="StyleUnderline"/>
          <w:highlight w:val="cyan"/>
        </w:rPr>
        <w:t xml:space="preserve"> of </w:t>
      </w:r>
      <w:r w:rsidRPr="00702F34">
        <w:rPr>
          <w:rStyle w:val="Emphasis"/>
          <w:highlight w:val="cyan"/>
        </w:rPr>
        <w:t>rhetorics</w:t>
      </w:r>
      <w:r w:rsidRPr="000F63A0">
        <w:rPr>
          <w:sz w:val="16"/>
        </w:rPr>
        <w:t xml:space="preserve"> of sustainability. Wright and Nyberg (2017) highlight that corporations are using sustainability rhetoric </w:t>
      </w:r>
      <w:proofErr w:type="gramStart"/>
      <w:r w:rsidRPr="000F63A0">
        <w:rPr>
          <w:sz w:val="16"/>
        </w:rPr>
        <w:t>in order to</w:t>
      </w:r>
      <w:proofErr w:type="gramEnd"/>
      <w:r w:rsidRPr="000F63A0">
        <w:rPr>
          <w:sz w:val="16"/>
        </w:rPr>
        <w:t xml:space="preserve"> continue with generating surplus value through ‘business as usual’. The process for doing this involves “</w:t>
      </w:r>
      <w:r w:rsidRPr="007D7857">
        <w:rPr>
          <w:rStyle w:val="Emphasis"/>
        </w:rPr>
        <w:t>continuous critique and reassessment</w:t>
      </w:r>
      <w:r w:rsidRPr="007D7857">
        <w:rPr>
          <w:rStyle w:val="StyleUnderline"/>
        </w:rPr>
        <w:t xml:space="preserve"> </w:t>
      </w:r>
      <w:r w:rsidRPr="00702F34">
        <w:rPr>
          <w:rStyle w:val="StyleUnderline"/>
          <w:highlight w:val="cyan"/>
        </w:rPr>
        <w:t xml:space="preserve">results in </w:t>
      </w:r>
      <w:r w:rsidRPr="00702F34">
        <w:rPr>
          <w:rStyle w:val="Emphasis"/>
          <w:highlight w:val="cyan"/>
        </w:rPr>
        <w:t>compromise</w:t>
      </w:r>
      <w:r w:rsidRPr="00702F34">
        <w:rPr>
          <w:rStyle w:val="StyleUnderline"/>
          <w:highlight w:val="cyan"/>
        </w:rPr>
        <w:t xml:space="preserve"> in </w:t>
      </w:r>
      <w:proofErr w:type="spellStart"/>
      <w:r w:rsidRPr="00702F34">
        <w:rPr>
          <w:rStyle w:val="StyleUnderline"/>
          <w:highlight w:val="cyan"/>
        </w:rPr>
        <w:t>favour</w:t>
      </w:r>
      <w:proofErr w:type="spellEnd"/>
      <w:r w:rsidRPr="00702F34">
        <w:rPr>
          <w:rStyle w:val="StyleUnderline"/>
          <w:highlight w:val="cyan"/>
        </w:rPr>
        <w:t xml:space="preserve"> of</w:t>
      </w:r>
      <w:r w:rsidRPr="007D7857">
        <w:rPr>
          <w:rStyle w:val="StyleUnderline"/>
        </w:rPr>
        <w:t xml:space="preserve"> a </w:t>
      </w:r>
      <w:r w:rsidRPr="007D7857">
        <w:rPr>
          <w:rStyle w:val="Emphasis"/>
        </w:rPr>
        <w:t xml:space="preserve">narrow </w:t>
      </w:r>
      <w:r w:rsidRPr="00702F34">
        <w:rPr>
          <w:rStyle w:val="Emphasis"/>
          <w:highlight w:val="cyan"/>
        </w:rPr>
        <w:t>profit motive</w:t>
      </w:r>
      <w:r w:rsidRPr="000F63A0">
        <w:rPr>
          <w:sz w:val="16"/>
        </w:rPr>
        <w:t xml:space="preserve">” (Wright &amp; Nyberg, 2017, p.1634). Put differently, capitalism reaches a limit and redefines the conditions of that limit, subordinating them to its axioms. Critique is the ‘machine part’ by which </w:t>
      </w:r>
      <w:proofErr w:type="gramStart"/>
      <w:r w:rsidRPr="000F63A0">
        <w:rPr>
          <w:sz w:val="16"/>
        </w:rPr>
        <w:t>this exceeding takes</w:t>
      </w:r>
      <w:proofErr w:type="gramEnd"/>
      <w:r w:rsidRPr="000F63A0">
        <w:rPr>
          <w:sz w:val="16"/>
        </w:rPr>
        <w:t xml:space="preserve"> place; it impels the history of ideas forward, and it is precisely this history that capitalism </w:t>
      </w:r>
      <w:proofErr w:type="spellStart"/>
      <w:r w:rsidRPr="000F63A0">
        <w:rPr>
          <w:sz w:val="16"/>
        </w:rPr>
        <w:t>cannibalises</w:t>
      </w:r>
      <w:proofErr w:type="spellEnd"/>
      <w:r w:rsidRPr="000F63A0">
        <w:rPr>
          <w:sz w:val="16"/>
        </w:rPr>
        <w:t xml:space="preserve"> </w:t>
      </w:r>
      <w:proofErr w:type="gramStart"/>
      <w:r w:rsidRPr="000F63A0">
        <w:rPr>
          <w:sz w:val="16"/>
        </w:rPr>
        <w:t>in order to</w:t>
      </w:r>
      <w:proofErr w:type="gramEnd"/>
      <w:r w:rsidRPr="000F63A0">
        <w:rPr>
          <w:sz w:val="16"/>
        </w:rPr>
        <w:t xml:space="preserve"> continue to grow, develop and thrive. Critiques of </w:t>
      </w:r>
      <w:r w:rsidRPr="00057E3D">
        <w:rPr>
          <w:sz w:val="16"/>
        </w:rPr>
        <w:t xml:space="preserve">existing technologies produce new technology. Each </w:t>
      </w:r>
      <w:proofErr w:type="gramStart"/>
      <w:r w:rsidRPr="00057E3D">
        <w:rPr>
          <w:sz w:val="16"/>
        </w:rPr>
        <w:t>new innovation</w:t>
      </w:r>
      <w:proofErr w:type="gramEnd"/>
      <w:r w:rsidRPr="00057E3D">
        <w:rPr>
          <w:sz w:val="16"/>
        </w:rPr>
        <w:t xml:space="preserve"> is a ‘critical’ injunction into some accepted </w:t>
      </w:r>
      <w:proofErr w:type="gramStart"/>
      <w:r w:rsidRPr="00057E3D">
        <w:rPr>
          <w:sz w:val="16"/>
        </w:rPr>
        <w:t>state of affairs</w:t>
      </w:r>
      <w:proofErr w:type="gramEnd"/>
      <w:r w:rsidRPr="00057E3D">
        <w:rPr>
          <w:sz w:val="16"/>
        </w:rPr>
        <w:t xml:space="preserve">, a response to and rejection of established ways of doing things. Cap and Trade was conceivable as a critical response – forcing capitalism to attach a value to those costs that it </w:t>
      </w:r>
      <w:proofErr w:type="spellStart"/>
      <w:r w:rsidRPr="00057E3D">
        <w:rPr>
          <w:sz w:val="16"/>
        </w:rPr>
        <w:t>externalises</w:t>
      </w:r>
      <w:proofErr w:type="spellEnd"/>
      <w:r w:rsidRPr="00057E3D">
        <w:rPr>
          <w:sz w:val="16"/>
        </w:rPr>
        <w:t xml:space="preserve"> (Bohm et al., 2012). Yet such </w:t>
      </w:r>
      <w:r w:rsidRPr="00057E3D">
        <w:rPr>
          <w:rStyle w:val="StyleUnderline"/>
        </w:rPr>
        <w:t>critical injunctions</w:t>
      </w:r>
      <w:r w:rsidRPr="00057E3D">
        <w:rPr>
          <w:sz w:val="16"/>
        </w:rPr>
        <w:t xml:space="preserve"> come to </w:t>
      </w:r>
      <w:r w:rsidRPr="00057E3D">
        <w:rPr>
          <w:rStyle w:val="StyleUnderline"/>
        </w:rPr>
        <w:t>represent an</w:t>
      </w:r>
      <w:r w:rsidRPr="007D7857">
        <w:rPr>
          <w:rStyle w:val="StyleUnderline"/>
        </w:rPr>
        <w:t xml:space="preserve"> attempt to </w:t>
      </w:r>
      <w:r w:rsidRPr="00702F34">
        <w:rPr>
          <w:rStyle w:val="StyleUnderline"/>
          <w:highlight w:val="cyan"/>
        </w:rPr>
        <w:t>frame the solution to a</w:t>
      </w:r>
      <w:r w:rsidRPr="007D7857">
        <w:rPr>
          <w:rStyle w:val="StyleUnderline"/>
        </w:rPr>
        <w:t xml:space="preserve"> </w:t>
      </w:r>
      <w:r w:rsidRPr="007D7857">
        <w:rPr>
          <w:rStyle w:val="Emphasis"/>
        </w:rPr>
        <w:t xml:space="preserve">pressing </w:t>
      </w:r>
      <w:r w:rsidRPr="00702F34">
        <w:rPr>
          <w:rStyle w:val="Emphasis"/>
          <w:highlight w:val="cyan"/>
        </w:rPr>
        <w:t>problem</w:t>
      </w:r>
      <w:r w:rsidRPr="00702F34">
        <w:rPr>
          <w:rStyle w:val="StyleUnderline"/>
          <w:highlight w:val="cyan"/>
        </w:rPr>
        <w:t xml:space="preserve"> within the </w:t>
      </w:r>
      <w:r w:rsidRPr="00702F34">
        <w:rPr>
          <w:rStyle w:val="Emphasis"/>
          <w:highlight w:val="cyan"/>
        </w:rPr>
        <w:t>same rationality</w:t>
      </w:r>
      <w:r w:rsidRPr="000F63A0">
        <w:rPr>
          <w:sz w:val="16"/>
        </w:rPr>
        <w:t xml:space="preserve"> (that of ‘the </w:t>
      </w:r>
      <w:r w:rsidRPr="005E17F0">
        <w:rPr>
          <w:sz w:val="16"/>
        </w:rPr>
        <w:t xml:space="preserve">market’) </w:t>
      </w:r>
      <w:r w:rsidRPr="005E17F0">
        <w:rPr>
          <w:rStyle w:val="StyleUnderline"/>
        </w:rPr>
        <w:t>which</w:t>
      </w:r>
      <w:r w:rsidRPr="005E17F0">
        <w:rPr>
          <w:sz w:val="16"/>
        </w:rPr>
        <w:t xml:space="preserve"> has </w:t>
      </w:r>
      <w:r w:rsidRPr="005E17F0">
        <w:rPr>
          <w:rStyle w:val="StyleUnderline"/>
        </w:rPr>
        <w:t>created the problem in the first place</w:t>
      </w:r>
      <w:r w:rsidRPr="005E17F0">
        <w:rPr>
          <w:sz w:val="16"/>
        </w:rPr>
        <w:t xml:space="preserve">, thereby </w:t>
      </w:r>
      <w:r w:rsidRPr="005E17F0">
        <w:rPr>
          <w:rStyle w:val="StyleUnderline"/>
        </w:rPr>
        <w:t xml:space="preserve">providing </w:t>
      </w:r>
      <w:r w:rsidRPr="005E17F0">
        <w:rPr>
          <w:rStyle w:val="Emphasis"/>
        </w:rPr>
        <w:t>justification</w:t>
      </w:r>
      <w:r w:rsidRPr="005E17F0">
        <w:rPr>
          <w:rStyle w:val="StyleUnderline"/>
        </w:rPr>
        <w:t xml:space="preserve"> and </w:t>
      </w:r>
      <w:r w:rsidRPr="005E17F0">
        <w:rPr>
          <w:rStyle w:val="Emphasis"/>
        </w:rPr>
        <w:t>legitimation</w:t>
      </w:r>
      <w:r w:rsidRPr="005E17F0">
        <w:rPr>
          <w:rStyle w:val="StyleUnderline"/>
        </w:rPr>
        <w:t xml:space="preserve"> to capitalism</w:t>
      </w:r>
      <w:r w:rsidRPr="005E17F0">
        <w:rPr>
          <w:sz w:val="16"/>
        </w:rPr>
        <w:t xml:space="preserve"> even in the face of crisis and critique (Deegan, 2013). Within the accounting domain, attempts to decode and </w:t>
      </w:r>
      <w:proofErr w:type="spellStart"/>
      <w:r w:rsidRPr="005E17F0">
        <w:rPr>
          <w:sz w:val="16"/>
        </w:rPr>
        <w:t>axiomatise</w:t>
      </w:r>
      <w:proofErr w:type="spellEnd"/>
      <w:r w:rsidRPr="005E17F0">
        <w:rPr>
          <w:sz w:val="16"/>
        </w:rPr>
        <w:t xml:space="preserve"> are becoming evident in the calls for ‘</w:t>
      </w:r>
      <w:proofErr w:type="spellStart"/>
      <w:r w:rsidRPr="005E17F0">
        <w:rPr>
          <w:sz w:val="16"/>
        </w:rPr>
        <w:t>harmonising</w:t>
      </w:r>
      <w:proofErr w:type="spellEnd"/>
      <w:r w:rsidRPr="005E17F0">
        <w:rPr>
          <w:sz w:val="16"/>
        </w:rPr>
        <w:t>’ sustainability reporting and placing this task in the hands of the IFRS Foundation, with a focus on what can be measured, and on financial materiality. These calls. appear to be driven by a desire to remove control of sustainability</w:t>
      </w:r>
      <w:r w:rsidRPr="000F63A0">
        <w:rPr>
          <w:sz w:val="16"/>
        </w:rPr>
        <w:t xml:space="preserve"> reporting standard-setting away from a multi-stakeholder process (as used to develop the Global Reporting Initiative’s [GRI] Standards) to one led by an accounting standard-setter established to serve investors’ needs (Adams &amp; </w:t>
      </w:r>
      <w:proofErr w:type="spellStart"/>
      <w:r w:rsidRPr="000F63A0">
        <w:rPr>
          <w:sz w:val="16"/>
        </w:rPr>
        <w:t>Abhayawansa</w:t>
      </w:r>
      <w:proofErr w:type="spellEnd"/>
      <w:r w:rsidRPr="000F63A0">
        <w:rPr>
          <w:sz w:val="16"/>
        </w:rPr>
        <w:t>, 2022, p. 5).</w:t>
      </w:r>
    </w:p>
    <w:p w14:paraId="35BDAD20" w14:textId="77777777" w:rsidR="006F2B31" w:rsidRPr="00403656" w:rsidRDefault="006F2B31" w:rsidP="006F2B31">
      <w:pPr>
        <w:rPr>
          <w:sz w:val="16"/>
        </w:rPr>
      </w:pPr>
      <w:r w:rsidRPr="00403656">
        <w:rPr>
          <w:sz w:val="16"/>
        </w:rPr>
        <w:t>In this way, not only the ‘colonial’ relationships of accounting standards reinforced but sustainability becomes the language by which future profitability is assured. That we continue to write and publish about it, as if it were a form of critique, speaks volumes to and the ways in which ‘</w:t>
      </w:r>
      <w:r w:rsidRPr="00702F34">
        <w:rPr>
          <w:rStyle w:val="Emphasis"/>
          <w:highlight w:val="cyan"/>
        </w:rPr>
        <w:t>academic capitalism</w:t>
      </w:r>
      <w:r w:rsidRPr="00403656">
        <w:rPr>
          <w:sz w:val="16"/>
        </w:rPr>
        <w:t xml:space="preserve">’ (Slaughter &amp; Leslie, 2001) </w:t>
      </w:r>
      <w:r w:rsidRPr="00403656">
        <w:rPr>
          <w:rStyle w:val="StyleUnderline"/>
        </w:rPr>
        <w:t xml:space="preserve">continues to </w:t>
      </w:r>
      <w:r w:rsidRPr="00702F34">
        <w:rPr>
          <w:rStyle w:val="StyleUnderline"/>
          <w:highlight w:val="cyan"/>
        </w:rPr>
        <w:t xml:space="preserve">develop within the </w:t>
      </w:r>
      <w:r w:rsidRPr="00702F34">
        <w:rPr>
          <w:rStyle w:val="Emphasis"/>
          <w:highlight w:val="cyan"/>
        </w:rPr>
        <w:t>hyper-</w:t>
      </w:r>
      <w:proofErr w:type="spellStart"/>
      <w:r w:rsidRPr="00702F34">
        <w:rPr>
          <w:rStyle w:val="Emphasis"/>
          <w:highlight w:val="cyan"/>
        </w:rPr>
        <w:t>marketised</w:t>
      </w:r>
      <w:proofErr w:type="spellEnd"/>
      <w:r w:rsidRPr="00702F34">
        <w:rPr>
          <w:rStyle w:val="Emphasis"/>
          <w:highlight w:val="cyan"/>
        </w:rPr>
        <w:t xml:space="preserve"> university</w:t>
      </w:r>
      <w:r w:rsidRPr="00403656">
        <w:rPr>
          <w:sz w:val="16"/>
        </w:rPr>
        <w:t xml:space="preserve"> (Fleming, 2021). ‘Sustainability’ becomes a metric used by reviewers, and members of grant or promotions panels to assess relevance and the potential impact of our research in the hellscape of the contemporary neoliberal university. Worse than a GARAP-</w:t>
      </w:r>
      <w:proofErr w:type="spellStart"/>
      <w:r w:rsidRPr="00403656">
        <w:rPr>
          <w:sz w:val="16"/>
        </w:rPr>
        <w:t>esque</w:t>
      </w:r>
      <w:proofErr w:type="spellEnd"/>
      <w:r w:rsidRPr="00403656">
        <w:rPr>
          <w:sz w:val="16"/>
        </w:rPr>
        <w:t xml:space="preserve"> empty signifier (Baudrillard, 1996), and worse than just a </w:t>
      </w:r>
      <w:r w:rsidRPr="005E17F0">
        <w:rPr>
          <w:sz w:val="16"/>
        </w:rPr>
        <w:t xml:space="preserve">banal example of ‘business bullshit’ (Spicer, 2018), sustainability unironically does precisely what it said that it would, ensures the continued ‘sustainability’ of capitalism itself as it continues inexorably on a trajectory towards ecological collapse, thus ironically becoming its own auto-critique. If </w:t>
      </w:r>
      <w:r w:rsidRPr="005E17F0">
        <w:rPr>
          <w:rStyle w:val="StyleUnderline"/>
        </w:rPr>
        <w:t>capitalism</w:t>
      </w:r>
      <w:r w:rsidRPr="005E17F0">
        <w:rPr>
          <w:sz w:val="16"/>
        </w:rPr>
        <w:t xml:space="preserve">, </w:t>
      </w:r>
      <w:r w:rsidRPr="005E17F0">
        <w:rPr>
          <w:rStyle w:val="StyleUnderline"/>
        </w:rPr>
        <w:t xml:space="preserve">by its </w:t>
      </w:r>
      <w:r w:rsidRPr="005E17F0">
        <w:rPr>
          <w:rStyle w:val="Emphasis"/>
        </w:rPr>
        <w:t>very nature</w:t>
      </w:r>
      <w:r w:rsidRPr="00402C0E">
        <w:rPr>
          <w:sz w:val="16"/>
        </w:rPr>
        <w:t xml:space="preserve">, </w:t>
      </w:r>
      <w:r w:rsidRPr="00402C0E">
        <w:rPr>
          <w:rStyle w:val="StyleUnderline"/>
        </w:rPr>
        <w:t xml:space="preserve">will always have produced </w:t>
      </w:r>
      <w:r w:rsidRPr="00402C0E">
        <w:rPr>
          <w:rStyle w:val="Emphasis"/>
        </w:rPr>
        <w:t>global ecological collapse</w:t>
      </w:r>
      <w:r w:rsidRPr="00402C0E">
        <w:rPr>
          <w:rStyle w:val="StyleUnderline"/>
        </w:rPr>
        <w:t xml:space="preserve"> through the </w:t>
      </w:r>
      <w:r w:rsidRPr="00402C0E">
        <w:rPr>
          <w:rStyle w:val="Emphasis"/>
        </w:rPr>
        <w:t>extraction of surplus value</w:t>
      </w:r>
      <w:r w:rsidRPr="00402C0E">
        <w:rPr>
          <w:rStyle w:val="StyleUnderline"/>
        </w:rPr>
        <w:t xml:space="preserve"> until </w:t>
      </w:r>
      <w:r w:rsidRPr="00402C0E">
        <w:rPr>
          <w:rStyle w:val="Emphasis"/>
        </w:rPr>
        <w:t>there is nothing left</w:t>
      </w:r>
      <w:r w:rsidRPr="00402C0E">
        <w:rPr>
          <w:sz w:val="16"/>
        </w:rPr>
        <w:t xml:space="preserve">, through vampirically transforming itself to continue this with each new critique that emerges, then </w:t>
      </w:r>
      <w:r w:rsidRPr="00402C0E">
        <w:rPr>
          <w:rStyle w:val="StyleUnderline"/>
        </w:rPr>
        <w:t>until we reconcile ourselves to working against it</w:t>
      </w:r>
      <w:r w:rsidRPr="00402C0E">
        <w:rPr>
          <w:sz w:val="16"/>
        </w:rPr>
        <w:t xml:space="preserve">, </w:t>
      </w:r>
      <w:r w:rsidRPr="00402C0E">
        <w:rPr>
          <w:rStyle w:val="StyleUnderline"/>
        </w:rPr>
        <w:t xml:space="preserve">we are </w:t>
      </w:r>
      <w:r w:rsidRPr="00402C0E">
        <w:rPr>
          <w:rStyle w:val="Emphasis"/>
        </w:rPr>
        <w:t>doing nothing</w:t>
      </w:r>
      <w:r w:rsidRPr="00402C0E">
        <w:rPr>
          <w:rStyle w:val="StyleUnderline"/>
        </w:rPr>
        <w:t xml:space="preserve"> other than </w:t>
      </w:r>
      <w:r w:rsidRPr="00402C0E">
        <w:rPr>
          <w:rStyle w:val="Emphasis"/>
        </w:rPr>
        <w:t>publishing for publishing sake</w:t>
      </w:r>
      <w:r w:rsidRPr="00402C0E">
        <w:rPr>
          <w:sz w:val="16"/>
        </w:rPr>
        <w:t xml:space="preserve">, chasing metrics and career success. Indeed, we are the very mechanism for this process. </w:t>
      </w:r>
      <w:r w:rsidRPr="00402C0E">
        <w:rPr>
          <w:rStyle w:val="StyleUnderline"/>
        </w:rPr>
        <w:t xml:space="preserve">Capitalism will happily sell books and </w:t>
      </w:r>
      <w:r w:rsidRPr="00402C0E">
        <w:rPr>
          <w:rStyle w:val="Emphasis"/>
        </w:rPr>
        <w:t>merch</w:t>
      </w:r>
      <w:r w:rsidRPr="00402C0E">
        <w:rPr>
          <w:rStyle w:val="StyleUnderline"/>
        </w:rPr>
        <w:t>andise for us to despair about</w:t>
      </w:r>
      <w:r w:rsidRPr="00402C0E">
        <w:rPr>
          <w:sz w:val="16"/>
        </w:rPr>
        <w:t xml:space="preserve"> the </w:t>
      </w:r>
      <w:r w:rsidRPr="00402C0E">
        <w:rPr>
          <w:rStyle w:val="Emphasis"/>
        </w:rPr>
        <w:t>impossibility</w:t>
      </w:r>
      <w:r w:rsidRPr="00402C0E">
        <w:rPr>
          <w:rStyle w:val="StyleUnderline"/>
        </w:rPr>
        <w:t xml:space="preserve"> of overthrowing capitalism so</w:t>
      </w:r>
      <w:r w:rsidRPr="00402C0E">
        <w:rPr>
          <w:sz w:val="16"/>
        </w:rPr>
        <w:t xml:space="preserve"> that </w:t>
      </w:r>
      <w:r w:rsidRPr="00402C0E">
        <w:rPr>
          <w:rStyle w:val="StyleUnderline"/>
        </w:rPr>
        <w:t>we</w:t>
      </w:r>
      <w:r w:rsidRPr="00402C0E">
        <w:rPr>
          <w:sz w:val="16"/>
        </w:rPr>
        <w:t xml:space="preserve"> can </w:t>
      </w:r>
      <w:r w:rsidRPr="00402C0E">
        <w:rPr>
          <w:rStyle w:val="StyleUnderline"/>
        </w:rPr>
        <w:t xml:space="preserve">indulge fantasies of giving up on </w:t>
      </w:r>
      <w:r w:rsidRPr="00402C0E">
        <w:rPr>
          <w:rStyle w:val="Emphasis"/>
        </w:rPr>
        <w:t>large scale change</w:t>
      </w:r>
      <w:r w:rsidRPr="00402C0E">
        <w:rPr>
          <w:rStyle w:val="StyleUnderline"/>
        </w:rPr>
        <w:t xml:space="preserve"> and consider looking</w:t>
      </w:r>
      <w:r w:rsidRPr="00402C0E">
        <w:rPr>
          <w:sz w:val="16"/>
        </w:rPr>
        <w:t xml:space="preserve"> for a small patch of land </w:t>
      </w:r>
      <w:r w:rsidRPr="00402C0E">
        <w:rPr>
          <w:rStyle w:val="StyleUnderline"/>
        </w:rPr>
        <w:t xml:space="preserve">to </w:t>
      </w:r>
      <w:r w:rsidRPr="00402C0E">
        <w:rPr>
          <w:rStyle w:val="Emphasis"/>
        </w:rPr>
        <w:t>save for ourselves</w:t>
      </w:r>
      <w:r w:rsidRPr="00402C0E">
        <w:rPr>
          <w:sz w:val="16"/>
        </w:rPr>
        <w:t xml:space="preserve"> (see Kingsnorth, 2017), </w:t>
      </w:r>
      <w:r w:rsidRPr="00402C0E">
        <w:rPr>
          <w:rStyle w:val="StyleUnderline"/>
        </w:rPr>
        <w:t>or</w:t>
      </w:r>
      <w:r w:rsidRPr="00402C0E">
        <w:rPr>
          <w:sz w:val="16"/>
        </w:rPr>
        <w:t xml:space="preserve"> it will </w:t>
      </w:r>
      <w:r w:rsidRPr="00402C0E">
        <w:rPr>
          <w:rStyle w:val="StyleUnderline"/>
        </w:rPr>
        <w:t>invigorate us by selling us</w:t>
      </w:r>
      <w:r w:rsidRPr="00402C0E">
        <w:rPr>
          <w:sz w:val="16"/>
        </w:rPr>
        <w:t xml:space="preserve"> the </w:t>
      </w:r>
      <w:r w:rsidRPr="00402C0E">
        <w:rPr>
          <w:rStyle w:val="Emphasis"/>
        </w:rPr>
        <w:t>hope</w:t>
      </w:r>
      <w:r w:rsidRPr="00402C0E">
        <w:rPr>
          <w:sz w:val="16"/>
        </w:rPr>
        <w:t xml:space="preserve"> that radical direct action through the sabotage of key infrastructure might damage capitalist operations sufficiently to bring about change (Malm, 2021; The Invisible Committee, 2009). All of this is simply the decoding of desire and the liberation of new flows. New markets </w:t>
      </w:r>
      <w:proofErr w:type="gramStart"/>
      <w:r w:rsidRPr="00402C0E">
        <w:rPr>
          <w:sz w:val="16"/>
        </w:rPr>
        <w:t>created</w:t>
      </w:r>
      <w:proofErr w:type="gramEnd"/>
      <w:r w:rsidRPr="00402C0E">
        <w:rPr>
          <w:sz w:val="16"/>
        </w:rPr>
        <w:t xml:space="preserve"> every day.</w:t>
      </w:r>
    </w:p>
    <w:p w14:paraId="48A7712A" w14:textId="77777777" w:rsidR="006F2B31" w:rsidRDefault="006F2B31" w:rsidP="006F2B31">
      <w:pPr>
        <w:rPr>
          <w:sz w:val="16"/>
        </w:rPr>
      </w:pPr>
      <w:r w:rsidRPr="00D412D4">
        <w:rPr>
          <w:sz w:val="16"/>
        </w:rPr>
        <w:t xml:space="preserve">As such, no </w:t>
      </w:r>
      <w:proofErr w:type="spellStart"/>
      <w:r w:rsidRPr="00D412D4">
        <w:rPr>
          <w:sz w:val="16"/>
        </w:rPr>
        <w:t>fetishisation</w:t>
      </w:r>
      <w:proofErr w:type="spellEnd"/>
      <w:r w:rsidRPr="00D412D4">
        <w:rPr>
          <w:sz w:val="16"/>
        </w:rPr>
        <w:t xml:space="preserve"> of the transcendental feminine, Gaia, is going to save us (cf. Rodrigue &amp; Romi, 2022). No amount of variation on the timescales of how we seek to measure or tackle the problems of environmental accounting (cf. </w:t>
      </w:r>
      <w:proofErr w:type="spellStart"/>
      <w:r w:rsidRPr="00D412D4">
        <w:rPr>
          <w:sz w:val="16"/>
        </w:rPr>
        <w:t>Tregidga</w:t>
      </w:r>
      <w:proofErr w:type="spellEnd"/>
      <w:r w:rsidRPr="00D412D4">
        <w:rPr>
          <w:sz w:val="16"/>
        </w:rPr>
        <w:t xml:space="preserve"> &amp; Laine, 2022) will have the impact of generating urgency that we want it to have. No alternative ways of accounting for animal kinship (cf. </w:t>
      </w:r>
      <w:proofErr w:type="spellStart"/>
      <w:r w:rsidRPr="00D412D4">
        <w:rPr>
          <w:sz w:val="16"/>
        </w:rPr>
        <w:t>Favotto</w:t>
      </w:r>
      <w:proofErr w:type="spellEnd"/>
      <w:r w:rsidRPr="00D412D4">
        <w:rPr>
          <w:sz w:val="16"/>
        </w:rPr>
        <w:t xml:space="preserve"> et al., 2022) will stop what has been called the sixth great mass extinction (Barnosky et al., 2011). </w:t>
      </w:r>
      <w:r w:rsidRPr="00702F34">
        <w:rPr>
          <w:rStyle w:val="Emphasis"/>
          <w:sz w:val="30"/>
          <w:szCs w:val="30"/>
          <w:highlight w:val="cyan"/>
        </w:rPr>
        <w:t xml:space="preserve">No dialogic activism is going to reshape the destructive </w:t>
      </w:r>
      <w:proofErr w:type="gramStart"/>
      <w:r w:rsidRPr="00702F34">
        <w:rPr>
          <w:rStyle w:val="Emphasis"/>
          <w:sz w:val="30"/>
          <w:szCs w:val="30"/>
          <w:highlight w:val="cyan"/>
        </w:rPr>
        <w:t>mores</w:t>
      </w:r>
      <w:proofErr w:type="gramEnd"/>
      <w:r w:rsidRPr="00702F34">
        <w:rPr>
          <w:rStyle w:val="Emphasis"/>
          <w:sz w:val="30"/>
          <w:szCs w:val="30"/>
          <w:highlight w:val="cyan"/>
        </w:rPr>
        <w:t xml:space="preserve"> of global capitalism</w:t>
      </w:r>
      <w:r w:rsidRPr="00D412D4">
        <w:rPr>
          <w:sz w:val="16"/>
          <w:szCs w:val="30"/>
        </w:rPr>
        <w:t xml:space="preserve"> </w:t>
      </w:r>
      <w:r w:rsidRPr="00D412D4">
        <w:rPr>
          <w:sz w:val="16"/>
        </w:rPr>
        <w:t xml:space="preserve">(cf. </w:t>
      </w:r>
      <w:proofErr w:type="spellStart"/>
      <w:r w:rsidRPr="00D412D4">
        <w:rPr>
          <w:sz w:val="16"/>
        </w:rPr>
        <w:t>Contrafatto</w:t>
      </w:r>
      <w:proofErr w:type="spellEnd"/>
      <w:r w:rsidRPr="00D412D4">
        <w:rPr>
          <w:sz w:val="16"/>
        </w:rPr>
        <w:t xml:space="preserve"> et al., 2015). </w:t>
      </w:r>
      <w:r w:rsidRPr="00702F34">
        <w:rPr>
          <w:rStyle w:val="Emphasis"/>
          <w:highlight w:val="cyan"/>
        </w:rPr>
        <w:t>No amount</w:t>
      </w:r>
      <w:r w:rsidRPr="00702F34">
        <w:rPr>
          <w:rStyle w:val="StyleUnderline"/>
          <w:highlight w:val="cyan"/>
        </w:rPr>
        <w:t xml:space="preserve"> of </w:t>
      </w:r>
      <w:r w:rsidRPr="00702F34">
        <w:rPr>
          <w:rStyle w:val="Emphasis"/>
          <w:highlight w:val="cyan"/>
        </w:rPr>
        <w:t>changing what we teach</w:t>
      </w:r>
      <w:r w:rsidRPr="00D412D4">
        <w:rPr>
          <w:sz w:val="16"/>
        </w:rPr>
        <w:t xml:space="preserve"> in the Business School </w:t>
      </w:r>
      <w:r w:rsidRPr="00D412D4">
        <w:rPr>
          <w:rStyle w:val="StyleUnderline"/>
        </w:rPr>
        <w:t>or alterations to how we apprentice students</w:t>
      </w:r>
      <w:r w:rsidRPr="00D412D4">
        <w:rPr>
          <w:sz w:val="16"/>
        </w:rPr>
        <w:t xml:space="preserve"> into the profession of accounting (cf. Gray &amp; </w:t>
      </w:r>
      <w:r w:rsidRPr="00F63FD0">
        <w:rPr>
          <w:sz w:val="16"/>
        </w:rPr>
        <w:t xml:space="preserve">Collison, 2002) </w:t>
      </w:r>
      <w:r w:rsidRPr="00F63FD0">
        <w:rPr>
          <w:rStyle w:val="StyleUnderline"/>
        </w:rPr>
        <w:t xml:space="preserve">is going to alter the </w:t>
      </w:r>
      <w:r w:rsidRPr="00F63FD0">
        <w:rPr>
          <w:rStyle w:val="Emphasis"/>
        </w:rPr>
        <w:t>material realities</w:t>
      </w:r>
      <w:r w:rsidRPr="00F63FD0">
        <w:rPr>
          <w:sz w:val="16"/>
        </w:rPr>
        <w:t xml:space="preserve"> of the fact that when they graduate our students go to work in </w:t>
      </w:r>
      <w:proofErr w:type="spellStart"/>
      <w:r w:rsidRPr="00F63FD0">
        <w:rPr>
          <w:sz w:val="16"/>
        </w:rPr>
        <w:t>organisations</w:t>
      </w:r>
      <w:proofErr w:type="spellEnd"/>
      <w:r w:rsidRPr="00F63FD0">
        <w:rPr>
          <w:sz w:val="16"/>
        </w:rPr>
        <w:t xml:space="preserve"> that are </w:t>
      </w:r>
      <w:r w:rsidRPr="00F63FD0">
        <w:rPr>
          <w:rStyle w:val="StyleUnderline"/>
        </w:rPr>
        <w:t xml:space="preserve">subservient to the </w:t>
      </w:r>
      <w:r w:rsidRPr="00F63FD0">
        <w:rPr>
          <w:rStyle w:val="Emphasis"/>
        </w:rPr>
        <w:t>market rules of capitalism</w:t>
      </w:r>
      <w:r w:rsidRPr="00F63FD0">
        <w:rPr>
          <w:sz w:val="16"/>
        </w:rPr>
        <w:t xml:space="preserve"> and can only ever be as ecologically aware and sustainability-oriented as institutional and market contexts allow them to be.</w:t>
      </w:r>
    </w:p>
    <w:p w14:paraId="5AAD33D2" w14:textId="77777777" w:rsidR="006F2B31" w:rsidRDefault="006F2B31" w:rsidP="006F2B31"/>
    <w:p w14:paraId="1C8B3D35" w14:textId="77777777" w:rsidR="006F2B31" w:rsidRPr="0008027C" w:rsidRDefault="006F2B31" w:rsidP="006F2B31">
      <w:pPr>
        <w:pStyle w:val="Heading4"/>
      </w:pPr>
      <w:bookmarkStart w:id="0" w:name="_Hlk194559759"/>
      <w:r>
        <w:t xml:space="preserve">This is </w:t>
      </w:r>
      <w:r w:rsidRPr="009A62AE">
        <w:rPr>
          <w:u w:val="single"/>
        </w:rPr>
        <w:t>especially dangerous</w:t>
      </w:r>
      <w:r>
        <w:t xml:space="preserve"> under the </w:t>
      </w:r>
      <w:r w:rsidRPr="009A62AE">
        <w:rPr>
          <w:u w:val="single"/>
        </w:rPr>
        <w:t>Trump administration</w:t>
      </w:r>
      <w:r>
        <w:t>.</w:t>
      </w:r>
    </w:p>
    <w:p w14:paraId="24B7DF1D" w14:textId="77777777" w:rsidR="006F2B31" w:rsidRPr="00E85E5A" w:rsidRDefault="006F2B31" w:rsidP="006F2B31">
      <w:r>
        <w:t xml:space="preserve">Nan </w:t>
      </w:r>
      <w:r w:rsidRPr="00E85E5A">
        <w:rPr>
          <w:rStyle w:val="Style13ptBold"/>
        </w:rPr>
        <w:t xml:space="preserve">Levinson </w:t>
      </w:r>
      <w:r>
        <w:rPr>
          <w:rStyle w:val="Style13ptBold"/>
        </w:rPr>
        <w:t>25</w:t>
      </w:r>
      <w:r>
        <w:t>. Lecturer in English at Tufts University, and Boston-based journalist. “</w:t>
      </w:r>
      <w:r w:rsidRPr="009617EC">
        <w:rPr>
          <w:rStyle w:val="Emphasis"/>
          <w:sz w:val="30"/>
          <w:szCs w:val="30"/>
          <w:highlight w:val="cyan"/>
        </w:rPr>
        <w:t>Imagining Change Is a Crucial Step to Achieving It Under the Trump-Musk Regime</w:t>
      </w:r>
      <w:r>
        <w:t xml:space="preserve">.”  </w:t>
      </w:r>
      <w:r w:rsidRPr="00E85E5A">
        <w:t>https://truthout.org/articles/imagining-change-is-a-crucial-step-to-achieving-it-under-the-trump-musk-regime/</w:t>
      </w:r>
    </w:p>
    <w:p w14:paraId="3CF7329A" w14:textId="77777777" w:rsidR="006F2B31" w:rsidRPr="009617EC" w:rsidRDefault="006F2B31" w:rsidP="006F2B31">
      <w:pPr>
        <w:rPr>
          <w:sz w:val="16"/>
        </w:rPr>
      </w:pPr>
      <w:r w:rsidRPr="009617EC">
        <w:rPr>
          <w:sz w:val="16"/>
        </w:rPr>
        <w:t xml:space="preserve">In the months after the election, I mourned, ranted, resorted to magic thinking. I reminded myself that, while Trump did (barely) win the popular vote, democracy isn’t something that only happens every four years. Then, </w:t>
      </w:r>
      <w:r w:rsidRPr="00E632E9">
        <w:rPr>
          <w:rStyle w:val="StyleUnderline"/>
        </w:rPr>
        <w:t xml:space="preserve">after my umpteenth conversation diagnosing how the hell we got into this mess, I had had enough. Okay, I said to my friends </w:t>
      </w:r>
      <w:r w:rsidRPr="009617EC">
        <w:rPr>
          <w:sz w:val="16"/>
        </w:rPr>
        <w:t xml:space="preserve">(who didn’t deserve my impatience), </w:t>
      </w:r>
      <w:r w:rsidRPr="00E632E9">
        <w:rPr>
          <w:rStyle w:val="StyleUnderline"/>
        </w:rPr>
        <w:t>now what are we going to do about it?</w:t>
      </w:r>
    </w:p>
    <w:p w14:paraId="725D1A54" w14:textId="77777777" w:rsidR="006F2B31" w:rsidRPr="009617EC" w:rsidRDefault="006F2B31" w:rsidP="006F2B31">
      <w:pPr>
        <w:rPr>
          <w:sz w:val="16"/>
        </w:rPr>
      </w:pPr>
      <w:r w:rsidRPr="009617EC">
        <w:rPr>
          <w:sz w:val="16"/>
        </w:rPr>
        <w:t>Bedlam or Bust</w:t>
      </w:r>
    </w:p>
    <w:p w14:paraId="78C8074B" w14:textId="77777777" w:rsidR="006F2B31" w:rsidRPr="006669A8" w:rsidRDefault="006F2B31" w:rsidP="006F2B31">
      <w:pPr>
        <w:rPr>
          <w:rStyle w:val="StyleUnderline"/>
        </w:rPr>
      </w:pPr>
      <w:r w:rsidRPr="009617EC">
        <w:rPr>
          <w:sz w:val="16"/>
        </w:rPr>
        <w:t xml:space="preserve">Of course, I’m </w:t>
      </w:r>
      <w:proofErr w:type="gramStart"/>
      <w:r w:rsidRPr="009617EC">
        <w:rPr>
          <w:sz w:val="16"/>
        </w:rPr>
        <w:t>anything</w:t>
      </w:r>
      <w:proofErr w:type="gramEnd"/>
      <w:r w:rsidRPr="009617EC">
        <w:rPr>
          <w:sz w:val="16"/>
        </w:rPr>
        <w:t xml:space="preserve"> but the only person </w:t>
      </w:r>
      <w:r w:rsidRPr="00F63FD0">
        <w:rPr>
          <w:sz w:val="16"/>
        </w:rPr>
        <w:t xml:space="preserve">to ask that question. My inbox is crammed with notices of newsletters, podcasts, videos, and Zoom meetings full of rallying cries and, increasingly, suggested responses like the growing “economic blackouts.” With the executive branch already a kleptocracy, congressional Republicans in a state of amnesia when it comes to the Constitution’s separation of powers, most congressional Democrats waiting all too quietly (with the exception of Bernie Sanders and a few others) for the midterm elections or for Trump to screw up irremediably, and the courts tied up in rounds of </w:t>
      </w:r>
      <w:proofErr w:type="spellStart"/>
      <w:r w:rsidRPr="00F63FD0">
        <w:rPr>
          <w:sz w:val="16"/>
        </w:rPr>
        <w:t>Whac</w:t>
      </w:r>
      <w:proofErr w:type="spellEnd"/>
      <w:r w:rsidRPr="00F63FD0">
        <w:rPr>
          <w:sz w:val="16"/>
        </w:rPr>
        <w:t xml:space="preserve">-A-Mole, </w:t>
      </w:r>
      <w:r w:rsidRPr="00F63FD0">
        <w:rPr>
          <w:rStyle w:val="StyleUnderline"/>
        </w:rPr>
        <w:t xml:space="preserve">it falls to civil society — that’s us — to try to check the slash-and-smash rampage of Donald Trump, Elon Musk, and the rest of that crew, while offering a </w:t>
      </w:r>
      <w:r w:rsidRPr="00F63FD0">
        <w:rPr>
          <w:rStyle w:val="Emphasis"/>
        </w:rPr>
        <w:t xml:space="preserve">different vision </w:t>
      </w:r>
      <w:r w:rsidRPr="00F63FD0">
        <w:rPr>
          <w:rStyle w:val="StyleUnderline"/>
        </w:rPr>
        <w:t>for the country</w:t>
      </w:r>
      <w:r w:rsidRPr="006669A8">
        <w:rPr>
          <w:rStyle w:val="StyleUnderline"/>
        </w:rPr>
        <w:t>.</w:t>
      </w:r>
    </w:p>
    <w:p w14:paraId="2CCCAEF9" w14:textId="77777777" w:rsidR="006F2B31" w:rsidRPr="006669A8" w:rsidRDefault="006F2B31" w:rsidP="006F2B31">
      <w:pPr>
        <w:rPr>
          <w:rStyle w:val="StyleUnderline"/>
        </w:rPr>
      </w:pPr>
      <w:r w:rsidRPr="006669A8">
        <w:rPr>
          <w:rStyle w:val="StyleUnderline"/>
        </w:rPr>
        <w:t xml:space="preserve">Such </w:t>
      </w:r>
      <w:r w:rsidRPr="00702F34">
        <w:rPr>
          <w:rStyle w:val="StyleUnderline"/>
          <w:highlight w:val="cyan"/>
        </w:rPr>
        <w:t>responses</w:t>
      </w:r>
      <w:r w:rsidRPr="006669A8">
        <w:rPr>
          <w:rStyle w:val="StyleUnderline"/>
        </w:rPr>
        <w:t xml:space="preserve"> will undoubtedly </w:t>
      </w:r>
      <w:r w:rsidRPr="00702F34">
        <w:rPr>
          <w:rStyle w:val="StyleUnderline"/>
          <w:highlight w:val="cyan"/>
        </w:rPr>
        <w:t>involve</w:t>
      </w:r>
      <w:r w:rsidRPr="006669A8">
        <w:rPr>
          <w:rStyle w:val="StyleUnderline"/>
        </w:rPr>
        <w:t xml:space="preserve"> a variety of approaches</w:t>
      </w:r>
      <w:r w:rsidRPr="009617EC">
        <w:rPr>
          <w:sz w:val="16"/>
        </w:rPr>
        <w:t xml:space="preserve">. These are likely to range from the immediate to the long haul; from small, local acts to ease individual lives — accompanying immigrants through the legal process when their residency is imperiled, for example — to more </w:t>
      </w:r>
      <w:r w:rsidRPr="006669A8">
        <w:rPr>
          <w:rStyle w:val="StyleUnderline"/>
        </w:rPr>
        <w:t xml:space="preserve">traditional activities like </w:t>
      </w:r>
      <w:r w:rsidRPr="00702F34">
        <w:rPr>
          <w:rStyle w:val="Emphasis"/>
          <w:highlight w:val="cyan"/>
        </w:rPr>
        <w:t>lobbying</w:t>
      </w:r>
      <w:r w:rsidRPr="006669A8">
        <w:rPr>
          <w:rStyle w:val="StyleUnderline"/>
        </w:rPr>
        <w:t xml:space="preserve">, </w:t>
      </w:r>
      <w:r w:rsidRPr="00702F34">
        <w:rPr>
          <w:rStyle w:val="Emphasis"/>
          <w:highlight w:val="cyan"/>
        </w:rPr>
        <w:t>petitioning</w:t>
      </w:r>
      <w:r w:rsidRPr="006669A8">
        <w:rPr>
          <w:rStyle w:val="StyleUnderline"/>
        </w:rPr>
        <w:t xml:space="preserve">, and supporting civil liberties organizations, or even </w:t>
      </w:r>
      <w:r w:rsidRPr="00702F34">
        <w:rPr>
          <w:rStyle w:val="Emphasis"/>
          <w:highlight w:val="cyan"/>
        </w:rPr>
        <w:t>movement-building</w:t>
      </w:r>
      <w:r w:rsidRPr="006669A8">
        <w:rPr>
          <w:rStyle w:val="StyleUnderline"/>
        </w:rPr>
        <w:t xml:space="preserve"> and large-scale actions aimed at </w:t>
      </w:r>
      <w:r w:rsidRPr="00702F34">
        <w:rPr>
          <w:rStyle w:val="StyleUnderline"/>
          <w:highlight w:val="cyan"/>
        </w:rPr>
        <w:t>challenging</w:t>
      </w:r>
      <w:r w:rsidRPr="006669A8">
        <w:rPr>
          <w:rStyle w:val="StyleUnderline"/>
        </w:rPr>
        <w:t xml:space="preserve"> the power of </w:t>
      </w:r>
      <w:r w:rsidRPr="00702F34">
        <w:rPr>
          <w:rStyle w:val="StyleUnderline"/>
          <w:highlight w:val="cyan"/>
        </w:rPr>
        <w:t>Trump</w:t>
      </w:r>
      <w:r w:rsidRPr="006669A8">
        <w:rPr>
          <w:rStyle w:val="StyleUnderline"/>
        </w:rPr>
        <w:t xml:space="preserve"> and </w:t>
      </w:r>
      <w:r w:rsidRPr="00702F34">
        <w:rPr>
          <w:rStyle w:val="StyleUnderline"/>
          <w:highlight w:val="cyan"/>
        </w:rPr>
        <w:t>changing our</w:t>
      </w:r>
      <w:r w:rsidRPr="006669A8">
        <w:rPr>
          <w:rStyle w:val="StyleUnderline"/>
        </w:rPr>
        <w:t xml:space="preserve"> very political </w:t>
      </w:r>
      <w:r w:rsidRPr="00702F34">
        <w:rPr>
          <w:rStyle w:val="StyleUnderline"/>
          <w:highlight w:val="cyan"/>
        </w:rPr>
        <w:t>situation</w:t>
      </w:r>
      <w:r w:rsidRPr="006669A8">
        <w:rPr>
          <w:rStyle w:val="StyleUnderline"/>
        </w:rPr>
        <w:t>.</w:t>
      </w:r>
    </w:p>
    <w:p w14:paraId="4361617F" w14:textId="77777777" w:rsidR="006F2B31" w:rsidRPr="009617EC" w:rsidRDefault="006F2B31" w:rsidP="006F2B31">
      <w:pPr>
        <w:rPr>
          <w:sz w:val="16"/>
        </w:rPr>
      </w:pPr>
      <w:r w:rsidRPr="009617EC">
        <w:rPr>
          <w:sz w:val="16"/>
        </w:rPr>
        <w:t xml:space="preserve">We’ve already seen individual acts of principle, along with small communal acts of subversion. When someone in the Air Force took the Diversity, Equity, and Inclusion purge literally and cut a video about World War II’s Black Tuskegee Airmen from a training course, a senator decried it as “malicious compliance.” In Silicon Valley, there was a “quiet rebellion” when Meta workers brought in certain sanitary products to replace those removed from men’s bathrooms by order of their boss, Mark Zuckerberg. A DOGE hiring site was besieged by mock applications from well-qualified Hitlers, </w:t>
      </w:r>
      <w:proofErr w:type="spellStart"/>
      <w:r w:rsidRPr="009617EC">
        <w:rPr>
          <w:sz w:val="16"/>
        </w:rPr>
        <w:t>Mussolinis</w:t>
      </w:r>
      <w:proofErr w:type="spellEnd"/>
      <w:r w:rsidRPr="009617EC">
        <w:rPr>
          <w:sz w:val="16"/>
        </w:rPr>
        <w:t xml:space="preserve">, Francos, and a Cruella De Vil. Then there was that World War II anti-fascism Simple Sabotage Field Manual, downloaded at least 230,000 times since 404 Media made it accessible online. Ways to gum up the works suggested there include, “Cry and sob hysterically </w:t>
      </w:r>
      <w:proofErr w:type="gramStart"/>
      <w:r w:rsidRPr="009617EC">
        <w:rPr>
          <w:sz w:val="16"/>
        </w:rPr>
        <w:t>at</w:t>
      </w:r>
      <w:proofErr w:type="gramEnd"/>
      <w:r w:rsidRPr="009617EC">
        <w:rPr>
          <w:sz w:val="16"/>
        </w:rPr>
        <w:t xml:space="preserve"> every occasion, especially when confronted by government clerks,” and my </w:t>
      </w:r>
      <w:proofErr w:type="spellStart"/>
      <w:r w:rsidRPr="009617EC">
        <w:rPr>
          <w:sz w:val="16"/>
        </w:rPr>
        <w:t>fave</w:t>
      </w:r>
      <w:proofErr w:type="spellEnd"/>
      <w:r w:rsidRPr="009617EC">
        <w:rPr>
          <w:sz w:val="16"/>
        </w:rPr>
        <w:t>, “Act stupid.”</w:t>
      </w:r>
    </w:p>
    <w:p w14:paraId="09E61337" w14:textId="77777777" w:rsidR="006F2B31" w:rsidRPr="009617EC" w:rsidRDefault="006F2B31" w:rsidP="006F2B31">
      <w:pPr>
        <w:rPr>
          <w:sz w:val="16"/>
        </w:rPr>
      </w:pPr>
      <w:r w:rsidRPr="009617EC">
        <w:rPr>
          <w:sz w:val="16"/>
        </w:rPr>
        <w:t>Traditional forms of lobbying — emails, phone calls, petitions, or attending town hall meetings — have also proved to be important options, but in one of the kinks in democratic representation, the legislators we most seek to influence are often the ones with the least reason or desire to listen to us. My representatives are all outspoken, progressive Democrats, so all I can say is, thanks or try even harder. Meanwhile, good luck getting through to swamped legislative offices, which generally accept messages only from their constituents.</w:t>
      </w:r>
    </w:p>
    <w:p w14:paraId="5A7BE2CC" w14:textId="77777777" w:rsidR="006F2B31" w:rsidRPr="009617EC" w:rsidRDefault="006F2B31" w:rsidP="006F2B31">
      <w:pPr>
        <w:rPr>
          <w:sz w:val="16"/>
        </w:rPr>
      </w:pPr>
      <w:r w:rsidRPr="009617EC">
        <w:rPr>
          <w:sz w:val="16"/>
        </w:rPr>
        <w:t>And finally, marches and performative protests are photogenic and build solidarity, but because they seldom disrupt much of anything, they are often all too easy to ignore. Moreover, in Donald Trump’s topsy-turvy world, it’s hard to know not just where to direct your protest, but even at whom to direct it. On February 5th and again on a frigid Presidents’ Day, sizeable demonstrations against Trump, Musk, and their policies took place across the country. If you didn’t notice, no surprise there since they barely made a blip in what passes for the news these days (and apparently not even that in Donald Trump’s consciousness).</w:t>
      </w:r>
    </w:p>
    <w:p w14:paraId="5DB88054" w14:textId="77777777" w:rsidR="006F2B31" w:rsidRPr="009617EC" w:rsidRDefault="006F2B31" w:rsidP="006F2B31">
      <w:pPr>
        <w:rPr>
          <w:sz w:val="16"/>
        </w:rPr>
      </w:pPr>
      <w:r w:rsidRPr="009617EC">
        <w:rPr>
          <w:sz w:val="16"/>
        </w:rPr>
        <w:t>May I Have Your Attention!</w:t>
      </w:r>
    </w:p>
    <w:p w14:paraId="0A1FF6A7" w14:textId="77777777" w:rsidR="006F2B31" w:rsidRPr="009617EC" w:rsidRDefault="006F2B31" w:rsidP="006F2B31">
      <w:pPr>
        <w:rPr>
          <w:sz w:val="16"/>
        </w:rPr>
      </w:pPr>
      <w:r w:rsidRPr="009617EC">
        <w:rPr>
          <w:sz w:val="16"/>
        </w:rPr>
        <w:t>“Attention, not money, is now the fuel of American politics,” writes New York Times columnist Ezra Klein. MSNBC host Chris Hayes, whose most recent book is about attention as a valuable and endangered commodity, has called Trump’s skill at commanding it a “feral instinct.” He noted that, while the president excels at getting the public’s attention, he’s not all that great at holding it. Still, give Trump credit for his remarkably relentless pace of presidential threats, orders, and mind lint to keep our synapses sparking and, while he’s at it, overwhelming any opposition with the enormity — and folly — of resisting him or his administration.</w:t>
      </w:r>
    </w:p>
    <w:p w14:paraId="074619DF" w14:textId="77777777" w:rsidR="006F2B31" w:rsidRPr="009617EC" w:rsidRDefault="006F2B31" w:rsidP="006F2B31">
      <w:pPr>
        <w:rPr>
          <w:sz w:val="16"/>
        </w:rPr>
      </w:pPr>
      <w:r w:rsidRPr="009617EC">
        <w:rPr>
          <w:sz w:val="16"/>
        </w:rPr>
        <w:t>Always leading with his chin, Trump employs a variety of tactics, including:</w:t>
      </w:r>
    </w:p>
    <w:p w14:paraId="275B3224" w14:textId="77777777" w:rsidR="006F2B31" w:rsidRPr="009617EC" w:rsidRDefault="006F2B31" w:rsidP="006F2B31">
      <w:pPr>
        <w:rPr>
          <w:sz w:val="16"/>
        </w:rPr>
      </w:pPr>
      <w:proofErr w:type="gramStart"/>
      <w:r w:rsidRPr="009617EC">
        <w:rPr>
          <w:sz w:val="16"/>
        </w:rPr>
        <w:t>Stating</w:t>
      </w:r>
      <w:proofErr w:type="gramEnd"/>
      <w:r w:rsidRPr="009617EC">
        <w:rPr>
          <w:sz w:val="16"/>
        </w:rPr>
        <w:t xml:space="preserve"> something as fact when it isn’t. He did not win a mandate last November with just 49.7% of the vote; Panama did not agree to a freebie for U.S. ships in its canal; and Ukraine did not start a war with Russia.</w:t>
      </w:r>
    </w:p>
    <w:p w14:paraId="709F5668" w14:textId="77777777" w:rsidR="006F2B31" w:rsidRPr="009617EC" w:rsidRDefault="006F2B31" w:rsidP="006F2B31">
      <w:pPr>
        <w:rPr>
          <w:sz w:val="16"/>
        </w:rPr>
      </w:pPr>
      <w:r w:rsidRPr="009617EC">
        <w:rPr>
          <w:sz w:val="16"/>
        </w:rPr>
        <w:t xml:space="preserve">Repeating and embellishing half-baked ideas — including annexing the Panama Canal and Greenland, turning Canada into the 51st state and Gaza into a golf resort — until they become articles of faith or at least possibilities worth considering. By then, of course, he’s already </w:t>
      </w:r>
      <w:proofErr w:type="gramStart"/>
      <w:r w:rsidRPr="009617EC">
        <w:rPr>
          <w:sz w:val="16"/>
        </w:rPr>
        <w:t>corralled</w:t>
      </w:r>
      <w:proofErr w:type="gramEnd"/>
      <w:r w:rsidRPr="009617EC">
        <w:rPr>
          <w:sz w:val="16"/>
        </w:rPr>
        <w:t xml:space="preserve"> the discussion.</w:t>
      </w:r>
    </w:p>
    <w:p w14:paraId="2BC2D0FD" w14:textId="77777777" w:rsidR="006F2B31" w:rsidRPr="009617EC" w:rsidRDefault="006F2B31" w:rsidP="006F2B31">
      <w:pPr>
        <w:rPr>
          <w:sz w:val="16"/>
        </w:rPr>
      </w:pPr>
      <w:r w:rsidRPr="009617EC">
        <w:rPr>
          <w:sz w:val="16"/>
        </w:rPr>
        <w:t>Drowning us in verbiage, belligerence, and hollow proclamations — or, as Steve Bannon put it, “flooding the zone” — until it’s impossible to respond. In his first week in office, Trump typically talked so much that even official stenographers scrambled to keep up.</w:t>
      </w:r>
    </w:p>
    <w:p w14:paraId="6BD84177" w14:textId="77777777" w:rsidR="006F2B31" w:rsidRPr="009617EC" w:rsidRDefault="006F2B31" w:rsidP="006F2B31">
      <w:pPr>
        <w:rPr>
          <w:sz w:val="16"/>
        </w:rPr>
      </w:pPr>
      <w:r w:rsidRPr="009617EC">
        <w:rPr>
          <w:sz w:val="16"/>
        </w:rPr>
        <w:t xml:space="preserve">Confusing everyone (probably himself included). Take the inherently illegal directive that froze massive amounts of federal funds already appropriated by Congress. Except it was utterly unclear what money was being frozen and, according to the White House press secretary in her first press briefing, it was legal because the relevant Office of Management and Budget memo said it was. Oh, and then came that </w:t>
      </w:r>
      <w:proofErr w:type="gramStart"/>
      <w:r w:rsidRPr="009617EC">
        <w:rPr>
          <w:sz w:val="16"/>
        </w:rPr>
        <w:t>other</w:t>
      </w:r>
      <w:proofErr w:type="gramEnd"/>
      <w:r w:rsidRPr="009617EC">
        <w:rPr>
          <w:sz w:val="16"/>
        </w:rPr>
        <w:t xml:space="preserve"> directive rescinding the first one. Except it turned out to apply only to the memo announcing the other directive, not the directive itself. Except… no, wait! That non-rescission applied to previous executive orders. Except… oh, never mind.</w:t>
      </w:r>
    </w:p>
    <w:p w14:paraId="62545DFA" w14:textId="77777777" w:rsidR="006F2B31" w:rsidRPr="009617EC" w:rsidRDefault="006F2B31" w:rsidP="006F2B31">
      <w:pPr>
        <w:rPr>
          <w:sz w:val="16"/>
        </w:rPr>
      </w:pPr>
      <w:r w:rsidRPr="009617EC">
        <w:rPr>
          <w:sz w:val="16"/>
        </w:rPr>
        <w:t>Whining about “unfairness” to the United States and — yes, of course — him (he often conflates the two) as a cover for bullying people, organizations, and countries into submission.</w:t>
      </w:r>
    </w:p>
    <w:p w14:paraId="59A62173" w14:textId="77777777" w:rsidR="006F2B31" w:rsidRPr="009617EC" w:rsidRDefault="006F2B31" w:rsidP="006F2B31">
      <w:pPr>
        <w:rPr>
          <w:sz w:val="16"/>
        </w:rPr>
      </w:pPr>
      <w:r w:rsidRPr="009617EC">
        <w:rPr>
          <w:sz w:val="16"/>
        </w:rPr>
        <w:t xml:space="preserve">Not giving a damn if he’s caught in a lie or an error or simply sounds nuts </w:t>
      </w:r>
      <w:proofErr w:type="gramStart"/>
      <w:r w:rsidRPr="009617EC">
        <w:rPr>
          <w:sz w:val="16"/>
        </w:rPr>
        <w:t>as long as</w:t>
      </w:r>
      <w:proofErr w:type="gramEnd"/>
      <w:r w:rsidRPr="009617EC">
        <w:rPr>
          <w:sz w:val="16"/>
        </w:rPr>
        <w:t xml:space="preserve"> the focus remains on him or, these days, on his stand-in, Elon the Enforcer.</w:t>
      </w:r>
    </w:p>
    <w:p w14:paraId="555E2C9E" w14:textId="77777777" w:rsidR="006F2B31" w:rsidRPr="009617EC" w:rsidRDefault="006F2B31" w:rsidP="006F2B31">
      <w:pPr>
        <w:rPr>
          <w:sz w:val="16"/>
        </w:rPr>
      </w:pPr>
      <w:r w:rsidRPr="009617EC">
        <w:rPr>
          <w:sz w:val="16"/>
        </w:rPr>
        <w:t>Ultimately, the last of these may be Trump’s greatest menace, but also his greatest weakness, because what he does give a damn about is his image. It doesn’t take an armchair psychologist to recognize why Trump preens and puffs himself up or a master strategist to know how easy it would be to make him lose his cool (which may be the only time the words “Trump” and “cool” appear in the same sentence). And boy, can he not take — or make — a joke!</w:t>
      </w:r>
    </w:p>
    <w:p w14:paraId="18E27C32" w14:textId="77777777" w:rsidR="006F2B31" w:rsidRPr="009617EC" w:rsidRDefault="006F2B31" w:rsidP="006F2B31">
      <w:pPr>
        <w:rPr>
          <w:sz w:val="16"/>
        </w:rPr>
      </w:pPr>
      <w:r w:rsidRPr="009617EC">
        <w:rPr>
          <w:sz w:val="16"/>
        </w:rPr>
        <w:t xml:space="preserve">So, one simple way we could resist is by denying him our full attention. Of course, we can’t ignore him completely, since willful ignorance is self-defeating and, like an adolescent testing parental limits, he’ll just keep upping the ante to see what he can get away with. But it’s necessary not to be derailed by every inanity or outrage. I’m choosing to concentrate my attention on two or three areas I know something about, while counting on my fellow </w:t>
      </w:r>
      <w:proofErr w:type="spellStart"/>
      <w:r w:rsidRPr="009617EC">
        <w:rPr>
          <w:sz w:val="16"/>
        </w:rPr>
        <w:t>outragees</w:t>
      </w:r>
      <w:proofErr w:type="spellEnd"/>
      <w:r w:rsidRPr="009617EC">
        <w:rPr>
          <w:sz w:val="16"/>
        </w:rPr>
        <w:t xml:space="preserve"> to attend to other issues.</w:t>
      </w:r>
    </w:p>
    <w:p w14:paraId="43C358FD" w14:textId="77777777" w:rsidR="006F2B31" w:rsidRPr="009617EC" w:rsidRDefault="006F2B31" w:rsidP="006F2B31">
      <w:pPr>
        <w:rPr>
          <w:sz w:val="16"/>
        </w:rPr>
      </w:pPr>
      <w:r w:rsidRPr="009617EC">
        <w:rPr>
          <w:sz w:val="16"/>
        </w:rPr>
        <w:t>Not that I think Trump cares what I do, but if enough of us focus less on what he says and more on his actions that have discernable policy outcomes, we might indeed be able to cover all the bases and have enough energy and attention left over to push back more quickly and effectively.</w:t>
      </w:r>
    </w:p>
    <w:p w14:paraId="3839BF0C" w14:textId="77777777" w:rsidR="006F2B31" w:rsidRPr="009617EC" w:rsidRDefault="006F2B31" w:rsidP="006F2B31">
      <w:pPr>
        <w:rPr>
          <w:sz w:val="16"/>
        </w:rPr>
      </w:pPr>
      <w:r w:rsidRPr="009617EC">
        <w:rPr>
          <w:sz w:val="16"/>
        </w:rPr>
        <w:t>Disrupt the Disruption</w:t>
      </w:r>
    </w:p>
    <w:p w14:paraId="1A6300BC" w14:textId="77777777" w:rsidR="006F2B31" w:rsidRPr="009617EC" w:rsidRDefault="006F2B31" w:rsidP="006F2B31">
      <w:pPr>
        <w:rPr>
          <w:sz w:val="16"/>
        </w:rPr>
      </w:pPr>
      <w:r w:rsidRPr="009617EC">
        <w:rPr>
          <w:sz w:val="16"/>
        </w:rPr>
        <w:t>As for the longer range</w:t>
      </w:r>
      <w:r w:rsidRPr="006669A8">
        <w:rPr>
          <w:rStyle w:val="StyleUnderline"/>
        </w:rPr>
        <w:t xml:space="preserve">, </w:t>
      </w:r>
      <w:r w:rsidRPr="00702F34">
        <w:rPr>
          <w:rStyle w:val="StyleUnderline"/>
          <w:highlight w:val="cyan"/>
        </w:rPr>
        <w:t>I’m tired of being told resistance is futile</w:t>
      </w:r>
      <w:r w:rsidRPr="009617EC">
        <w:rPr>
          <w:sz w:val="16"/>
        </w:rPr>
        <w:t xml:space="preserve">, not to mention a bad strategy. The Democratic party may be in disarray and protests probably were more impressive during Trump’s first term, but enough already! It’s time to focus on </w:t>
      </w:r>
      <w:proofErr w:type="gramStart"/>
      <w:r w:rsidRPr="009617EC">
        <w:rPr>
          <w:sz w:val="16"/>
        </w:rPr>
        <w:t>the majority of</w:t>
      </w:r>
      <w:proofErr w:type="gramEnd"/>
      <w:r w:rsidRPr="009617EC">
        <w:rPr>
          <w:sz w:val="16"/>
        </w:rPr>
        <w:t xml:space="preserve"> the electorate who didn’t vote for Trump and who still think democracy is worth working toward.</w:t>
      </w:r>
    </w:p>
    <w:p w14:paraId="631FE9D0" w14:textId="77777777" w:rsidR="006F2B31" w:rsidRPr="009617EC" w:rsidRDefault="006F2B31" w:rsidP="006F2B31">
      <w:pPr>
        <w:rPr>
          <w:sz w:val="16"/>
        </w:rPr>
      </w:pPr>
      <w:r w:rsidRPr="009617EC">
        <w:rPr>
          <w:sz w:val="16"/>
        </w:rPr>
        <w:t>Which leads me to Gene Sharp, an unsung but influential theorist of nonviolent resistance, whose pragmatic ideas about peaceful protest were picked up by popular liberation movements around the world in this century. He argued that the power of governments depends on the cooperation and obedience of those they govern, which means the governed can undermine the power of the governors by withdrawing their consent. “When people refuse their cooperation, withhold help, and persist in their disobedience and defiance,” he wrote, “they are denying their opponent the basic human assistance and cooperation that any government or hierarchical system requires.” While his suggestions for challenging power included individual resistance, he advocated a nonviolent insurgency big enough and sustained enough to make a country ungovernable and so force the governors to truly pay attention to the governed.</w:t>
      </w:r>
    </w:p>
    <w:p w14:paraId="5A59AF45" w14:textId="77777777" w:rsidR="006F2B31" w:rsidRPr="009617EC" w:rsidRDefault="006F2B31" w:rsidP="006F2B31">
      <w:pPr>
        <w:rPr>
          <w:sz w:val="16"/>
        </w:rPr>
      </w:pPr>
      <w:r w:rsidRPr="009617EC">
        <w:rPr>
          <w:sz w:val="16"/>
        </w:rPr>
        <w:t>How big? Political scientist Erica Chenoweth has suggested that about 3.5% of a country’s population participating actively in nonviolent protest can bring about significant political change. If that’s accurate, an effective resistance would need about 12 million Americans taking to the streets. And yes, that’s a lot, but keep in mind that the women’s protest march early in Trump’s first term gathered more than five million Americans on a single day, many of whom were part of a political protest for the first time.</w:t>
      </w:r>
    </w:p>
    <w:p w14:paraId="3DA5DAAF" w14:textId="77777777" w:rsidR="006F2B31" w:rsidRPr="009617EC" w:rsidRDefault="006F2B31" w:rsidP="006F2B31">
      <w:pPr>
        <w:rPr>
          <w:sz w:val="16"/>
        </w:rPr>
      </w:pPr>
      <w:r w:rsidRPr="004E095D">
        <w:rPr>
          <w:rStyle w:val="StyleUnderline"/>
        </w:rPr>
        <w:t xml:space="preserve">When I </w:t>
      </w:r>
      <w:r w:rsidRPr="00702F34">
        <w:rPr>
          <w:rStyle w:val="StyleUnderline"/>
          <w:highlight w:val="cyan"/>
        </w:rPr>
        <w:t xml:space="preserve">allow myself to </w:t>
      </w:r>
      <w:r w:rsidRPr="00702F34">
        <w:rPr>
          <w:rStyle w:val="Emphasis"/>
          <w:highlight w:val="cyan"/>
        </w:rPr>
        <w:t>dream big and boldly</w:t>
      </w:r>
      <w:r w:rsidRPr="0008027C">
        <w:rPr>
          <w:rStyle w:val="StyleUnderline"/>
        </w:rPr>
        <w:t xml:space="preserve">, I envision a nation of </w:t>
      </w:r>
      <w:proofErr w:type="spellStart"/>
      <w:r w:rsidRPr="0008027C">
        <w:rPr>
          <w:rStyle w:val="StyleUnderline"/>
        </w:rPr>
        <w:t>Bartlebys</w:t>
      </w:r>
      <w:proofErr w:type="spellEnd"/>
      <w:r w:rsidRPr="009617EC">
        <w:rPr>
          <w:sz w:val="16"/>
        </w:rPr>
        <w:t xml:space="preserve">, the title character in a Herman Melville story who replies to all work assignments with the impenetrable refrain, “I would prefer not to.” </w:t>
      </w:r>
      <w:proofErr w:type="gramStart"/>
      <w:r w:rsidRPr="009617EC">
        <w:rPr>
          <w:sz w:val="16"/>
        </w:rPr>
        <w:t>We</w:t>
      </w:r>
      <w:proofErr w:type="gramEnd"/>
      <w:r w:rsidRPr="009617EC">
        <w:rPr>
          <w:sz w:val="16"/>
        </w:rPr>
        <w:t xml:space="preserve"> </w:t>
      </w:r>
      <w:proofErr w:type="spellStart"/>
      <w:r w:rsidRPr="009617EC">
        <w:rPr>
          <w:sz w:val="16"/>
        </w:rPr>
        <w:t>Bartlebys</w:t>
      </w:r>
      <w:proofErr w:type="spellEnd"/>
      <w:r w:rsidRPr="009617EC">
        <w:rPr>
          <w:sz w:val="16"/>
        </w:rPr>
        <w:t>, then, would withhold our cooperation by staging a massive national strike. For a day, a week, or as a rolling walk-out, we could shut down the economy and most governmental functions and bring the country to a standstill. But unlike the systemic disruption going on now in Washington, the change would be at the will of millions of Americans cooperating with each other.</w:t>
      </w:r>
    </w:p>
    <w:p w14:paraId="1EC345A4" w14:textId="77777777" w:rsidR="006F2B31" w:rsidRPr="009617EC" w:rsidRDefault="006F2B31" w:rsidP="006F2B31">
      <w:pPr>
        <w:rPr>
          <w:sz w:val="16"/>
        </w:rPr>
      </w:pPr>
      <w:r w:rsidRPr="009617EC">
        <w:rPr>
          <w:sz w:val="16"/>
        </w:rPr>
        <w:t>The United States hasn’t seen a major general strike since 1946, when workers from multiple unions shut down Oakland, California, for 54 hours, but there have been recent, small-scale versions, notably, A Day Without Immigrants this February, when businesses across the U.S. closed in solidarity with the approximately 8.1 million undocumented immigrant workers in this country.</w:t>
      </w:r>
    </w:p>
    <w:p w14:paraId="445364CB" w14:textId="77777777" w:rsidR="006F2B31" w:rsidRPr="009617EC" w:rsidRDefault="006F2B31" w:rsidP="006F2B31">
      <w:pPr>
        <w:rPr>
          <w:sz w:val="16"/>
        </w:rPr>
      </w:pPr>
      <w:r w:rsidRPr="009617EC">
        <w:rPr>
          <w:sz w:val="16"/>
        </w:rPr>
        <w:t xml:space="preserve">Recent actions of the so-called Department of Government Efficiency are reportedly driving more workers to unions and, well before the last election, the United Auto Workers invited other unions to align their contract expiration dates in preparation for a giant general strike planned for May Day 2028. But 2028 is a long way off and a lot of damage will be done in the meantime. What I’m envisioning would go beyond organized labor to include anyone who contributes to the economy and civil society, be they employees, managers, owners, government workers, freelancers, independent contractors, retirees, students, homemakers, volunteers, or </w:t>
      </w:r>
      <w:proofErr w:type="gramStart"/>
      <w:r w:rsidRPr="009617EC">
        <w:rPr>
          <w:sz w:val="16"/>
        </w:rPr>
        <w:t>whomever</w:t>
      </w:r>
      <w:proofErr w:type="gramEnd"/>
      <w:r w:rsidRPr="009617EC">
        <w:rPr>
          <w:sz w:val="16"/>
        </w:rPr>
        <w:t xml:space="preserve"> I’ve missed.</w:t>
      </w:r>
    </w:p>
    <w:p w14:paraId="4E4E8CC6" w14:textId="77777777" w:rsidR="006F2B31" w:rsidRPr="009617EC" w:rsidRDefault="006F2B31" w:rsidP="006F2B31">
      <w:pPr>
        <w:rPr>
          <w:sz w:val="16"/>
        </w:rPr>
      </w:pPr>
      <w:r w:rsidRPr="009617EC">
        <w:rPr>
          <w:sz w:val="16"/>
        </w:rPr>
        <w:t>Pie in the sky? Probably. I can easily envision 20 things that could go wrong. For starters, even the most grassroots of actions require coordination and a means of communication beyond the capacity of TikTok, while preserving the requisite element of surprise. And some work can’t be safely left undone, even for a day. Worse yet, those in power tend to respond harshly to challenges from below, so it’s not without risk. But there is some safety in numbers and Sharp believed protesters could turn retaliation to their advantage by continuing to struggle nonviolently — he called it “political jiu-jitsu” — only increasing sympathy and support for their cause.</w:t>
      </w:r>
    </w:p>
    <w:p w14:paraId="367B5748" w14:textId="77777777" w:rsidR="006F2B31" w:rsidRPr="0008027C" w:rsidRDefault="006F2B31" w:rsidP="006F2B31">
      <w:pPr>
        <w:rPr>
          <w:rStyle w:val="StyleUnderline"/>
        </w:rPr>
      </w:pPr>
      <w:r w:rsidRPr="009617EC">
        <w:rPr>
          <w:sz w:val="16"/>
        </w:rPr>
        <w:t xml:space="preserve">Of course, in the era of Donald Trump, organizing millions of people across the country could prove a breeze compared to getting them to agree on a set of demands or even a central goal. But recent polls show that, in what should be Trump’s honeymoon period, his approval rating is 15 points below the historical average for presidents since 1953, when Gallup started keeping track. Overall, </w:t>
      </w:r>
      <w:r w:rsidRPr="0008027C">
        <w:rPr>
          <w:rStyle w:val="StyleUnderline"/>
        </w:rPr>
        <w:t xml:space="preserve">the </w:t>
      </w:r>
      <w:r w:rsidRPr="00702F34">
        <w:rPr>
          <w:rStyle w:val="StyleUnderline"/>
          <w:highlight w:val="cyan"/>
        </w:rPr>
        <w:t>polls indicate</w:t>
      </w:r>
      <w:r w:rsidRPr="0008027C">
        <w:rPr>
          <w:rStyle w:val="StyleUnderline"/>
        </w:rPr>
        <w:t xml:space="preserve"> that </w:t>
      </w:r>
      <w:proofErr w:type="gramStart"/>
      <w:r w:rsidRPr="0008027C">
        <w:rPr>
          <w:rStyle w:val="StyleUnderline"/>
        </w:rPr>
        <w:t xml:space="preserve">the </w:t>
      </w:r>
      <w:r w:rsidRPr="00702F34">
        <w:rPr>
          <w:rStyle w:val="StyleUnderline"/>
          <w:highlight w:val="cyan"/>
        </w:rPr>
        <w:t xml:space="preserve">majority </w:t>
      </w:r>
      <w:r w:rsidRPr="00E632E9">
        <w:rPr>
          <w:rStyle w:val="StyleUnderline"/>
        </w:rPr>
        <w:t>of</w:t>
      </w:r>
      <w:proofErr w:type="gramEnd"/>
      <w:r w:rsidRPr="00E632E9">
        <w:rPr>
          <w:rStyle w:val="StyleUnderline"/>
        </w:rPr>
        <w:t xml:space="preserve"> Americans</w:t>
      </w:r>
      <w:r w:rsidRPr="0008027C">
        <w:rPr>
          <w:rStyle w:val="StyleUnderline"/>
        </w:rPr>
        <w:t xml:space="preserve"> are </w:t>
      </w:r>
      <w:r w:rsidRPr="00702F34">
        <w:rPr>
          <w:rStyle w:val="StyleUnderline"/>
          <w:highlight w:val="cyan"/>
        </w:rPr>
        <w:t>not okay with</w:t>
      </w:r>
      <w:r w:rsidRPr="0008027C">
        <w:rPr>
          <w:rStyle w:val="StyleUnderline"/>
        </w:rPr>
        <w:t xml:space="preserve"> much of </w:t>
      </w:r>
      <w:r w:rsidRPr="00702F34">
        <w:rPr>
          <w:rStyle w:val="StyleUnderline"/>
          <w:highlight w:val="cyan"/>
        </w:rPr>
        <w:t>what’s going down</w:t>
      </w:r>
      <w:r w:rsidRPr="0008027C">
        <w:rPr>
          <w:rStyle w:val="StyleUnderline"/>
        </w:rPr>
        <w:t xml:space="preserve"> in Washington now and there are signs that some who voted for Trump are already starting to feel betrayed, if not by him directly, then by Musk, who excels at pissing people off.</w:t>
      </w:r>
    </w:p>
    <w:p w14:paraId="34D02658" w14:textId="77777777" w:rsidR="006F2B31" w:rsidRPr="0008027C" w:rsidRDefault="006F2B31" w:rsidP="006F2B31">
      <w:pPr>
        <w:rPr>
          <w:rStyle w:val="StyleUnderline"/>
        </w:rPr>
      </w:pPr>
      <w:r w:rsidRPr="009617EC">
        <w:rPr>
          <w:sz w:val="16"/>
        </w:rPr>
        <w:t xml:space="preserve">Twenty years ago, a young veteran who had fought in Iraq and then turned against the war there explained to me </w:t>
      </w:r>
      <w:r w:rsidRPr="0008027C">
        <w:rPr>
          <w:rStyle w:val="StyleUnderline"/>
        </w:rPr>
        <w:t>why he became involved in the antiwar movement</w:t>
      </w:r>
      <w:r w:rsidRPr="009617EC">
        <w:rPr>
          <w:sz w:val="16"/>
        </w:rPr>
        <w:t xml:space="preserve"> of that time. As he put it, </w:t>
      </w:r>
      <w:r w:rsidRPr="0008027C">
        <w:rPr>
          <w:rStyle w:val="StyleUnderline"/>
        </w:rPr>
        <w:t xml:space="preserve">“Someone sees [me] and says, I agree with that guy, I just didn’t have the courage to do it alone. So now he comes and stands next to me. I’m not alone, he’s not alone, and more people come. </w:t>
      </w:r>
      <w:r w:rsidRPr="00702F34">
        <w:rPr>
          <w:rStyle w:val="StyleUnderline"/>
          <w:highlight w:val="cyan"/>
        </w:rPr>
        <w:t>It</w:t>
      </w:r>
      <w:r w:rsidRPr="0008027C">
        <w:rPr>
          <w:rStyle w:val="StyleUnderline"/>
        </w:rPr>
        <w:t xml:space="preserve"> just </w:t>
      </w:r>
      <w:r w:rsidRPr="00702F34">
        <w:rPr>
          <w:rStyle w:val="StyleUnderline"/>
          <w:highlight w:val="cyan"/>
        </w:rPr>
        <w:t>takes</w:t>
      </w:r>
      <w:r w:rsidRPr="0008027C">
        <w:rPr>
          <w:rStyle w:val="StyleUnderline"/>
        </w:rPr>
        <w:t xml:space="preserve"> </w:t>
      </w:r>
      <w:r w:rsidRPr="00702F34">
        <w:rPr>
          <w:rStyle w:val="StyleUnderline"/>
          <w:highlight w:val="cyan"/>
        </w:rPr>
        <w:t>one person to start a movement.”</w:t>
      </w:r>
    </w:p>
    <w:p w14:paraId="305BD8DC" w14:textId="77777777" w:rsidR="006F2B31" w:rsidRDefault="006F2B31" w:rsidP="006F2B31">
      <w:pPr>
        <w:rPr>
          <w:rStyle w:val="StyleUnderline"/>
        </w:rPr>
      </w:pPr>
      <w:r w:rsidRPr="00702F34">
        <w:rPr>
          <w:rStyle w:val="StyleUnderline"/>
          <w:highlight w:val="cyan"/>
        </w:rPr>
        <w:t>To which I</w:t>
      </w:r>
      <w:r w:rsidRPr="00E85E5A">
        <w:rPr>
          <w:rStyle w:val="StyleUnderline"/>
        </w:rPr>
        <w:t xml:space="preserve"> would </w:t>
      </w:r>
      <w:r w:rsidRPr="00702F34">
        <w:rPr>
          <w:rStyle w:val="StyleUnderline"/>
          <w:highlight w:val="cyan"/>
        </w:rPr>
        <w:t xml:space="preserve">add that </w:t>
      </w:r>
      <w:r w:rsidRPr="00702F34">
        <w:rPr>
          <w:rStyle w:val="Emphasis"/>
          <w:sz w:val="28"/>
          <w:szCs w:val="28"/>
          <w:highlight w:val="cyan"/>
        </w:rPr>
        <w:t>imagining change</w:t>
      </w:r>
      <w:r w:rsidRPr="00702F34">
        <w:rPr>
          <w:rStyle w:val="StyleUnderline"/>
          <w:sz w:val="28"/>
          <w:szCs w:val="28"/>
          <w:highlight w:val="cyan"/>
        </w:rPr>
        <w:t xml:space="preserve"> is a </w:t>
      </w:r>
      <w:r w:rsidRPr="00702F34">
        <w:rPr>
          <w:rStyle w:val="Emphasis"/>
          <w:sz w:val="28"/>
          <w:szCs w:val="28"/>
          <w:highlight w:val="cyan"/>
        </w:rPr>
        <w:t>crucial step</w:t>
      </w:r>
      <w:r w:rsidRPr="00702F34">
        <w:rPr>
          <w:rStyle w:val="StyleUnderline"/>
          <w:sz w:val="28"/>
          <w:szCs w:val="28"/>
          <w:highlight w:val="cyan"/>
        </w:rPr>
        <w:t xml:space="preserve"> to </w:t>
      </w:r>
      <w:r w:rsidRPr="00702F34">
        <w:rPr>
          <w:rStyle w:val="Emphasis"/>
          <w:sz w:val="28"/>
          <w:szCs w:val="28"/>
          <w:highlight w:val="cyan"/>
        </w:rPr>
        <w:t>achieving change</w:t>
      </w:r>
      <w:r w:rsidRPr="00702F34">
        <w:rPr>
          <w:rStyle w:val="StyleUnderline"/>
          <w:highlight w:val="cyan"/>
        </w:rPr>
        <w:t>. Without it, we’re stuck with</w:t>
      </w:r>
      <w:r w:rsidRPr="0008027C">
        <w:rPr>
          <w:rStyle w:val="StyleUnderline"/>
        </w:rPr>
        <w:t xml:space="preserve"> Donald </w:t>
      </w:r>
      <w:r w:rsidRPr="00702F34">
        <w:rPr>
          <w:rStyle w:val="StyleUnderline"/>
          <w:highlight w:val="cyan"/>
        </w:rPr>
        <w:t>Trump</w:t>
      </w:r>
      <w:r w:rsidRPr="0008027C">
        <w:rPr>
          <w:rStyle w:val="StyleUnderline"/>
        </w:rPr>
        <w:t xml:space="preserve"> and Elon Musk in an untenable present.</w:t>
      </w:r>
    </w:p>
    <w:bookmarkEnd w:id="0"/>
    <w:p w14:paraId="4E9B300F" w14:textId="77777777" w:rsidR="006F2B31" w:rsidRDefault="006F2B31" w:rsidP="006F2B31"/>
    <w:p w14:paraId="52AD1C01" w14:textId="77777777" w:rsidR="006F2B31" w:rsidRPr="00D05384" w:rsidRDefault="006F2B31" w:rsidP="006F2B31">
      <w:pPr>
        <w:pStyle w:val="Heading4"/>
      </w:pPr>
      <w:r>
        <w:t xml:space="preserve">The alternative is </w:t>
      </w:r>
      <w:r w:rsidRPr="00FD0C31">
        <w:rPr>
          <w:u w:val="single"/>
        </w:rPr>
        <w:t>affirmative instrumentality</w:t>
      </w:r>
      <w:r>
        <w:t xml:space="preserve">. </w:t>
      </w:r>
      <w:proofErr w:type="gramStart"/>
      <w:r>
        <w:t>It</w:t>
      </w:r>
      <w:proofErr w:type="gramEnd"/>
      <w:r>
        <w:t xml:space="preserve"> </w:t>
      </w:r>
      <w:proofErr w:type="gramStart"/>
      <w:r>
        <w:rPr>
          <w:u w:val="single"/>
        </w:rPr>
        <w:t>re-orients</w:t>
      </w:r>
      <w:proofErr w:type="gramEnd"/>
      <w:r>
        <w:t xml:space="preserve"> scholarship around </w:t>
      </w:r>
      <w:r>
        <w:rPr>
          <w:u w:val="single"/>
        </w:rPr>
        <w:t>pragmatic demands</w:t>
      </w:r>
      <w:r>
        <w:t xml:space="preserve"> for </w:t>
      </w:r>
      <w:r>
        <w:rPr>
          <w:u w:val="single"/>
        </w:rPr>
        <w:t>material redistribution</w:t>
      </w:r>
      <w:r>
        <w:t xml:space="preserve">. Only that </w:t>
      </w:r>
      <w:r>
        <w:rPr>
          <w:u w:val="single"/>
        </w:rPr>
        <w:t>rebuilds</w:t>
      </w:r>
      <w:r>
        <w:t xml:space="preserve"> the basis for </w:t>
      </w:r>
      <w:r>
        <w:rPr>
          <w:u w:val="single"/>
        </w:rPr>
        <w:t>universalist radical politics</w:t>
      </w:r>
      <w:r>
        <w:t xml:space="preserve">. </w:t>
      </w:r>
    </w:p>
    <w:p w14:paraId="5618387D" w14:textId="77777777" w:rsidR="006F2B31" w:rsidRPr="009635B9" w:rsidRDefault="006F2B31" w:rsidP="006F2B31">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7A3C035A" w14:textId="77777777" w:rsidR="006F2B31" w:rsidRPr="00BE5B15" w:rsidRDefault="006F2B31" w:rsidP="006F2B31">
      <w:pPr>
        <w:rPr>
          <w:sz w:val="16"/>
        </w:rPr>
      </w:pPr>
      <w:r w:rsidRPr="00BE5B15">
        <w:rPr>
          <w:sz w:val="16"/>
        </w:rPr>
        <w:t xml:space="preserve">In this context, a </w:t>
      </w:r>
      <w:r w:rsidRPr="009635B9">
        <w:rPr>
          <w:rStyle w:val="Emphasis"/>
        </w:rPr>
        <w:t xml:space="preserve">resolute </w:t>
      </w:r>
      <w:r w:rsidRPr="00FD0C31">
        <w:rPr>
          <w:rStyle w:val="Emphasis"/>
          <w:highlight w:val="cyan"/>
        </w:rPr>
        <w:t>anti-instrumentality</w:t>
      </w:r>
      <w:r w:rsidRPr="00BE5B15">
        <w:rPr>
          <w:sz w:val="16"/>
        </w:rPr>
        <w:t xml:space="preserve"> </w:t>
      </w:r>
      <w:proofErr w:type="gramStart"/>
      <w:r w:rsidRPr="00BE5B15">
        <w:rPr>
          <w:sz w:val="16"/>
        </w:rPr>
        <w:t xml:space="preserve">actually </w:t>
      </w:r>
      <w:r w:rsidRPr="00FD0C31">
        <w:rPr>
          <w:rStyle w:val="StyleUnderline"/>
          <w:highlight w:val="cyan"/>
        </w:rPr>
        <w:t>turns</w:t>
      </w:r>
      <w:proofErr w:type="gramEnd"/>
      <w:r w:rsidRPr="00FD0C31">
        <w:rPr>
          <w:rStyle w:val="StyleUnderline"/>
          <w:highlight w:val="cyan"/>
        </w:rPr>
        <w:t xml:space="preserve"> our attention </w:t>
      </w:r>
      <w:r w:rsidRPr="00FD0C31">
        <w:rPr>
          <w:rStyle w:val="Emphasis"/>
          <w:highlight w:val="cyan"/>
        </w:rPr>
        <w:t>away</w:t>
      </w:r>
      <w:r w:rsidRPr="00FD0C31">
        <w:rPr>
          <w:rStyle w:val="StyleUnderline"/>
          <w:highlight w:val="cyan"/>
        </w:rPr>
        <w:t xml:space="preserve"> from</w:t>
      </w:r>
      <w:r w:rsidRPr="009635B9">
        <w:rPr>
          <w:rStyle w:val="StyleUnderline"/>
        </w:rPr>
        <w:t xml:space="preserve"> the </w:t>
      </w:r>
      <w:r w:rsidRPr="00FD0C31">
        <w:rPr>
          <w:rStyle w:val="Emphasis"/>
          <w:highlight w:val="cyan"/>
        </w:rPr>
        <w:t>basic conditions</w:t>
      </w:r>
      <w:r w:rsidRPr="00FD0C31">
        <w:rPr>
          <w:rStyle w:val="StyleUnderline"/>
          <w:highlight w:val="cyan"/>
        </w:rPr>
        <w:t xml:space="preserve"> that sustain</w:t>
      </w:r>
      <w:r w:rsidRPr="009635B9">
        <w:rPr>
          <w:rStyle w:val="StyleUnderline"/>
        </w:rPr>
        <w:t xml:space="preserve"> collective </w:t>
      </w:r>
      <w:r w:rsidRPr="00FD0C31">
        <w:rPr>
          <w:rStyle w:val="StyleUnderline"/>
          <w:highlight w:val="cyan"/>
        </w:rPr>
        <w:t>life</w:t>
      </w:r>
      <w:r w:rsidRPr="00BE5B15">
        <w:rPr>
          <w:sz w:val="16"/>
        </w:rPr>
        <w:t xml:space="preserve">, such as </w:t>
      </w:r>
      <w:r w:rsidRPr="00FD0C31">
        <w:rPr>
          <w:rStyle w:val="StyleUnderline"/>
          <w:highlight w:val="cyan"/>
        </w:rPr>
        <w:t>water</w:t>
      </w:r>
      <w:r w:rsidRPr="00BE5B15">
        <w:rPr>
          <w:sz w:val="16"/>
        </w:rPr>
        <w:t xml:space="preserve">, </w:t>
      </w:r>
      <w:r w:rsidRPr="00FD0C31">
        <w:rPr>
          <w:rStyle w:val="StyleUnderline"/>
          <w:highlight w:val="cyan"/>
        </w:rPr>
        <w:t>food</w:t>
      </w:r>
      <w:r w:rsidRPr="00BE5B15">
        <w:rPr>
          <w:sz w:val="16"/>
        </w:rPr>
        <w:t xml:space="preserve">, </w:t>
      </w:r>
      <w:r w:rsidRPr="009635B9">
        <w:rPr>
          <w:rStyle w:val="StyleUnderline"/>
        </w:rPr>
        <w:t xml:space="preserve">and </w:t>
      </w:r>
      <w:r w:rsidRPr="00FD0C31">
        <w:rPr>
          <w:rStyle w:val="StyleUnderline"/>
          <w:highlight w:val="cyan"/>
        </w:rPr>
        <w:t>shelter</w:t>
      </w:r>
      <w:r w:rsidRPr="00BE5B15">
        <w:rPr>
          <w:sz w:val="16"/>
        </w:rPr>
        <w:t xml:space="preserve">. So: </w:t>
      </w:r>
      <w:r w:rsidRPr="00FD0C31">
        <w:rPr>
          <w:rStyle w:val="Emphasis"/>
          <w:highlight w:val="cyan"/>
        </w:rPr>
        <w:t>what is the alternative</w:t>
      </w:r>
      <w:r w:rsidRPr="00BE5B15">
        <w:rPr>
          <w:sz w:val="16"/>
        </w:rPr>
        <w:t xml:space="preserve">? What I propose is </w:t>
      </w:r>
      <w:r w:rsidRPr="009635B9">
        <w:rPr>
          <w:rStyle w:val="StyleUnderline"/>
        </w:rPr>
        <w:t xml:space="preserve">an </w:t>
      </w:r>
      <w:r w:rsidRPr="00FD0C31">
        <w:rPr>
          <w:rStyle w:val="Emphasis"/>
          <w:highlight w:val="cyan"/>
        </w:rPr>
        <w:t>affirmative instrumentality</w:t>
      </w:r>
      <w:r w:rsidRPr="00FD0C31">
        <w:rPr>
          <w:rStyle w:val="StyleUnderline"/>
          <w:highlight w:val="cyan"/>
        </w:rPr>
        <w:t xml:space="preserve"> for the </w:t>
      </w:r>
      <w:r w:rsidRPr="00FD0C31">
        <w:rPr>
          <w:rStyle w:val="Emphasis"/>
        </w:rPr>
        <w:t xml:space="preserve">aesthetic </w:t>
      </w:r>
      <w:r w:rsidRPr="00FD0C31">
        <w:rPr>
          <w:rStyle w:val="Emphasis"/>
          <w:highlight w:val="cyan"/>
        </w:rPr>
        <w:t>humanities</w:t>
      </w:r>
      <w:r w:rsidRPr="00BE5B15">
        <w:rPr>
          <w:sz w:val="16"/>
        </w:rPr>
        <w:t xml:space="preserve">. I turn here to Potawatomi philosopher Kyle Powys Whyte’s </w:t>
      </w:r>
      <w:r w:rsidRPr="009635B9">
        <w:rPr>
          <w:rStyle w:val="StyleUnderline"/>
        </w:rPr>
        <w:t>concept of</w:t>
      </w:r>
      <w:r w:rsidRPr="00BE5B15">
        <w:rPr>
          <w:sz w:val="16"/>
        </w:rPr>
        <w:t xml:space="preserve"> “</w:t>
      </w:r>
      <w:r w:rsidRPr="00FD0C31">
        <w:rPr>
          <w:rStyle w:val="Emphasis"/>
          <w:highlight w:val="cyan"/>
        </w:rPr>
        <w:t>collective continuance</w:t>
      </w:r>
      <w:r w:rsidRPr="00BE5B15">
        <w:rPr>
          <w:sz w:val="16"/>
        </w:rPr>
        <w:t xml:space="preserve">,” </w:t>
      </w:r>
      <w:r w:rsidRPr="009635B9">
        <w:rPr>
          <w:rStyle w:val="StyleUnderline"/>
        </w:rPr>
        <w:t xml:space="preserve">a </w:t>
      </w:r>
      <w:r w:rsidRPr="00FD0C31">
        <w:rPr>
          <w:rStyle w:val="StyleUnderline"/>
          <w:highlight w:val="cyan"/>
        </w:rPr>
        <w:t>framework for justice</w:t>
      </w:r>
      <w:r w:rsidRPr="00BE5B15">
        <w:rPr>
          <w:sz w:val="16"/>
        </w:rPr>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FD0C31">
        <w:rPr>
          <w:rStyle w:val="StyleUnderline"/>
          <w:highlight w:val="cyan"/>
        </w:rPr>
        <w:t>maintain</w:t>
      </w:r>
      <w:r w:rsidRPr="009635B9">
        <w:rPr>
          <w:rStyle w:val="StyleUnderline"/>
        </w:rPr>
        <w:t xml:space="preserve"> its members’ </w:t>
      </w:r>
      <w:r w:rsidRPr="00FD0C31">
        <w:rPr>
          <w:rStyle w:val="StyleUnderline"/>
          <w:highlight w:val="cyan"/>
        </w:rPr>
        <w:t>cultural integrity</w:t>
      </w:r>
      <w:r w:rsidRPr="00BE5B15">
        <w:rPr>
          <w:sz w:val="16"/>
        </w:rPr>
        <w:t xml:space="preserve">, </w:t>
      </w:r>
      <w:r w:rsidRPr="00FD0C31">
        <w:rPr>
          <w:rStyle w:val="StyleUnderline"/>
          <w:highlight w:val="cyan"/>
        </w:rPr>
        <w:t>health</w:t>
      </w:r>
      <w:r w:rsidRPr="00BE5B15">
        <w:rPr>
          <w:sz w:val="16"/>
        </w:rPr>
        <w:t xml:space="preserve">, </w:t>
      </w:r>
      <w:r w:rsidRPr="00FD0C31">
        <w:rPr>
          <w:rStyle w:val="Emphasis"/>
          <w:highlight w:val="cyan"/>
        </w:rPr>
        <w:t>economic vitality</w:t>
      </w:r>
      <w:r w:rsidRPr="00BE5B15">
        <w:rPr>
          <w:sz w:val="16"/>
        </w:rPr>
        <w:t xml:space="preserve">, </w:t>
      </w:r>
      <w:r w:rsidRPr="00FD0C31">
        <w:rPr>
          <w:rStyle w:val="StyleUnderline"/>
          <w:highlight w:val="cyan"/>
        </w:rPr>
        <w:t xml:space="preserve">and </w:t>
      </w:r>
      <w:r w:rsidRPr="00FD0C31">
        <w:rPr>
          <w:rStyle w:val="Emphasis"/>
          <w:highlight w:val="cyan"/>
        </w:rPr>
        <w:t>political order</w:t>
      </w:r>
      <w:r w:rsidRPr="009635B9">
        <w:rPr>
          <w:rStyle w:val="StyleUnderline"/>
        </w:rPr>
        <w:t xml:space="preserve"> into the future and </w:t>
      </w:r>
      <w:r w:rsidRPr="00FD0C31">
        <w:rPr>
          <w:rStyle w:val="StyleUnderline"/>
          <w:highlight w:val="cyan"/>
        </w:rPr>
        <w:t>avoid</w:t>
      </w:r>
      <w:r w:rsidRPr="009635B9">
        <w:rPr>
          <w:rStyle w:val="StyleUnderline"/>
        </w:rPr>
        <w:t xml:space="preserve"> having its members experience </w:t>
      </w:r>
      <w:r w:rsidRPr="00FD0C31">
        <w:rPr>
          <w:rStyle w:val="Emphasis"/>
          <w:highlight w:val="cyan"/>
        </w:rPr>
        <w:t>preventable harms</w:t>
      </w:r>
      <w:r w:rsidRPr="00BE5B15">
        <w:rPr>
          <w:sz w:val="16"/>
        </w:rPr>
        <w:t xml:space="preserve">.”48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w:t>
      </w:r>
      <w:proofErr w:type="gramStart"/>
      <w:r w:rsidRPr="00BE5B15">
        <w:rPr>
          <w:sz w:val="16"/>
        </w:rPr>
        <w:t>plan for the future</w:t>
      </w:r>
      <w:proofErr w:type="gramEnd"/>
      <w:r w:rsidRPr="00BE5B15">
        <w:rPr>
          <w:sz w:val="16"/>
        </w:rPr>
        <w:t xml:space="preserv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w:t>
      </w:r>
      <w:proofErr w:type="gramStart"/>
      <w:r w:rsidRPr="00BE5B15">
        <w:rPr>
          <w:sz w:val="16"/>
        </w:rPr>
        <w:t>A society</w:t>
      </w:r>
      <w:proofErr w:type="gramEnd"/>
      <w:r w:rsidRPr="00BE5B15">
        <w:rPr>
          <w:sz w:val="16"/>
        </w:rPr>
        <w:t xml:space="preserve"> is just if it prevents foreseeable </w:t>
      </w:r>
      <w:proofErr w:type="gramStart"/>
      <w:r w:rsidRPr="00BE5B15">
        <w:rPr>
          <w:sz w:val="16"/>
        </w:rPr>
        <w:t>harms</w:t>
      </w:r>
      <w:proofErr w:type="gramEnd"/>
      <w:r w:rsidRPr="00BE5B15">
        <w:rPr>
          <w:sz w:val="16"/>
        </w:rPr>
        <w:t xml:space="preserve"> to future generations.</w:t>
      </w:r>
    </w:p>
    <w:p w14:paraId="6B597BC5" w14:textId="77777777" w:rsidR="006F2B31" w:rsidRPr="00BE5B15" w:rsidRDefault="006F2B31" w:rsidP="006F2B31">
      <w:pPr>
        <w:rPr>
          <w:sz w:val="16"/>
        </w:rPr>
      </w:pPr>
      <w:r w:rsidRPr="00BE5B15">
        <w:rPr>
          <w:sz w:val="16"/>
        </w:rPr>
        <w:t>&lt;&lt;TEXT CONDENSED NONE OMITTED&gt;&gt;</w:t>
      </w:r>
    </w:p>
    <w:p w14:paraId="62EE19F1" w14:textId="77777777" w:rsidR="006F2B31" w:rsidRPr="00BE5B15" w:rsidRDefault="006F2B31" w:rsidP="006F2B31">
      <w:pPr>
        <w:rPr>
          <w:sz w:val="8"/>
          <w:szCs w:val="8"/>
        </w:rPr>
      </w:pPr>
      <w:r w:rsidRPr="00BE5B15">
        <w:rPr>
          <w:sz w:val="8"/>
          <w:szCs w:val="8"/>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w:t>
      </w:r>
      <w:proofErr w:type="gramStart"/>
      <w:r w:rsidRPr="00BE5B15">
        <w:rPr>
          <w:sz w:val="8"/>
          <w:szCs w:val="8"/>
        </w:rPr>
        <w:t>activity</w:t>
      </w:r>
      <w:proofErr w:type="gramEnd"/>
      <w:r w:rsidRPr="00BE5B15">
        <w:rPr>
          <w:sz w:val="8"/>
          <w:szCs w:val="8"/>
        </w:rPr>
        <w:t xml:space="preserve">.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w:t>
      </w:r>
      <w:proofErr w:type="gramStart"/>
      <w:r w:rsidRPr="00BE5B15">
        <w:rPr>
          <w:sz w:val="8"/>
          <w:szCs w:val="8"/>
        </w:rPr>
        <w:t>state of affairs</w:t>
      </w:r>
      <w:proofErr w:type="gramEnd"/>
      <w:r w:rsidRPr="00BE5B15">
        <w:rPr>
          <w:sz w:val="8"/>
          <w:szCs w:val="8"/>
        </w:rPr>
        <w:t xml:space="preserve"> going </w:t>
      </w:r>
      <w:proofErr w:type="gramStart"/>
      <w:r w:rsidRPr="00BE5B15">
        <w:rPr>
          <w:sz w:val="8"/>
          <w:szCs w:val="8"/>
        </w:rPr>
        <w:t>over time</w:t>
      </w:r>
      <w:proofErr w:type="gramEnd"/>
      <w:r w:rsidRPr="00BE5B15">
        <w:rPr>
          <w:sz w:val="8"/>
          <w:szCs w:val="8"/>
        </w:rPr>
        <w:t xml:space="preserv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BE5B15">
        <w:rPr>
          <w:sz w:val="8"/>
          <w:szCs w:val="8"/>
        </w:rPr>
        <w:t>that it</w:t>
      </w:r>
      <w:proofErr w:type="gramEnd"/>
      <w:r w:rsidRPr="00BE5B15">
        <w:rPr>
          <w:sz w:val="8"/>
          <w:szCs w:val="8"/>
        </w:rPr>
        <w:t xml:space="preserve">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w:t>
      </w:r>
      <w:proofErr w:type="gramStart"/>
      <w:r w:rsidRPr="00BE5B15">
        <w:rPr>
          <w:sz w:val="8"/>
          <w:szCs w:val="8"/>
        </w:rPr>
        <w:t>continue into the future</w:t>
      </w:r>
      <w:proofErr w:type="gramEnd"/>
      <w:r w:rsidRPr="00BE5B15">
        <w:rPr>
          <w:sz w:val="8"/>
          <w:szCs w:val="8"/>
        </w:rPr>
        <w:t>.56</w:t>
      </w:r>
    </w:p>
    <w:p w14:paraId="6366299C" w14:textId="77777777" w:rsidR="006F2B31" w:rsidRPr="00BE5B15" w:rsidRDefault="006F2B31" w:rsidP="006F2B31">
      <w:pPr>
        <w:rPr>
          <w:sz w:val="16"/>
          <w:szCs w:val="16"/>
        </w:rPr>
      </w:pPr>
      <w:r w:rsidRPr="00BE5B15">
        <w:rPr>
          <w:sz w:val="16"/>
          <w:szCs w:val="16"/>
        </w:rPr>
        <w:t>&lt;&lt;PARAGRAPH BREAKS CONTINUE&gt;&gt;</w:t>
      </w:r>
    </w:p>
    <w:p w14:paraId="61573790" w14:textId="77777777" w:rsidR="006F2B31" w:rsidRPr="00BE5B15" w:rsidRDefault="006F2B31" w:rsidP="006F2B31">
      <w:pPr>
        <w:rPr>
          <w:sz w:val="16"/>
          <w:szCs w:val="16"/>
        </w:rPr>
      </w:pPr>
      <w:r w:rsidRPr="00BE5B15">
        <w:rPr>
          <w:rStyle w:val="Emphasis"/>
        </w:rPr>
        <w:t>This definition of justice</w:t>
      </w:r>
      <w:r w:rsidRPr="00BE5B15">
        <w:rPr>
          <w:rStyle w:val="StyleUnderline"/>
        </w:rPr>
        <w:t xml:space="preserve"> </w:t>
      </w:r>
      <w:r w:rsidRPr="00FD0C31">
        <w:rPr>
          <w:rStyle w:val="StyleUnderline"/>
          <w:highlight w:val="cyan"/>
        </w:rPr>
        <w:t xml:space="preserve">allows us to draw a </w:t>
      </w:r>
      <w:r w:rsidRPr="00FD0C31">
        <w:rPr>
          <w:rStyle w:val="Emphasis"/>
          <w:highlight w:val="cyan"/>
        </w:rPr>
        <w:t>precise distinction</w:t>
      </w:r>
      <w:r w:rsidRPr="00FD0C31">
        <w:rPr>
          <w:rStyle w:val="StyleUnderline"/>
          <w:highlight w:val="cyan"/>
        </w:rPr>
        <w:t xml:space="preserve"> between </w:t>
      </w:r>
      <w:r w:rsidRPr="00FD0C31">
        <w:rPr>
          <w:rStyle w:val="Emphasis"/>
          <w:highlight w:val="cyan"/>
        </w:rPr>
        <w:t>right and left</w:t>
      </w:r>
      <w:r w:rsidRPr="00FD0C31">
        <w:rPr>
          <w:rStyle w:val="Emphasis"/>
        </w:rPr>
        <w:t xml:space="preserve"> politics</w:t>
      </w:r>
      <w:r w:rsidRPr="00BE5B15">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BE5B15">
        <w:rPr>
          <w:sz w:val="16"/>
          <w:szCs w:val="16"/>
        </w:rPr>
        <w:t>basic necessities</w:t>
      </w:r>
      <w:proofErr w:type="gramEnd"/>
      <w:r w:rsidRPr="00BE5B15">
        <w:rPr>
          <w:sz w:val="16"/>
          <w:szCs w:val="16"/>
        </w:rPr>
        <w:t xml:space="preserve">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t>
      </w:r>
      <w:proofErr w:type="gramStart"/>
      <w:r w:rsidRPr="00BE5B15">
        <w:rPr>
          <w:rStyle w:val="StyleUnderline"/>
        </w:rPr>
        <w:t>ways</w:t>
      </w:r>
      <w:proofErr w:type="gramEnd"/>
      <w:r w:rsidRPr="00BE5B15">
        <w:rPr>
          <w:rStyle w:val="StyleUnderline"/>
        </w:rPr>
        <w:t xml:space="preserve"> we understand </w:t>
      </w:r>
      <w:r w:rsidRPr="00BE5B15">
        <w:rPr>
          <w:rStyle w:val="Emphasis"/>
        </w:rPr>
        <w:t>enabling conditions</w:t>
      </w:r>
      <w:r w:rsidRPr="00BE5B15">
        <w:rPr>
          <w:sz w:val="16"/>
          <w:szCs w:val="16"/>
        </w:rPr>
        <w:t xml:space="preserve"> — </w:t>
      </w:r>
      <w:r w:rsidRPr="00BE5B15">
        <w:rPr>
          <w:rStyle w:val="StyleUnderline"/>
        </w:rPr>
        <w:t xml:space="preserve">the </w:t>
      </w:r>
      <w:r w:rsidRPr="00BE5B15">
        <w:rPr>
          <w:rStyle w:val="Emphasis"/>
        </w:rPr>
        <w:t>infrastructures of collective life</w:t>
      </w:r>
      <w:r w:rsidRPr="00BE5B15">
        <w:rPr>
          <w:sz w:val="16"/>
          <w:szCs w:val="16"/>
        </w:rPr>
        <w:t>.</w:t>
      </w:r>
    </w:p>
    <w:p w14:paraId="69FB6CBF" w14:textId="77777777" w:rsidR="006F2B31" w:rsidRPr="00536DB0" w:rsidRDefault="006F2B31" w:rsidP="006F2B31">
      <w:pPr>
        <w:rPr>
          <w:sz w:val="16"/>
        </w:rPr>
      </w:pPr>
      <w:r w:rsidRPr="00BE5B15">
        <w:rPr>
          <w:sz w:val="16"/>
        </w:rPr>
        <w:t xml:space="preserve">Despite </w:t>
      </w:r>
      <w:proofErr w:type="gramStart"/>
      <w:r w:rsidRPr="00BE5B15">
        <w:rPr>
          <w:sz w:val="16"/>
        </w:rPr>
        <w:t>many and</w:t>
      </w:r>
      <w:proofErr w:type="gramEnd"/>
      <w:r w:rsidRPr="00BE5B15">
        <w:rPr>
          <w:sz w:val="16"/>
        </w:rPr>
        <w:t xml:space="preserve"> very substantive arguments among us, then, </w:t>
      </w:r>
      <w:r w:rsidRPr="00FD0C31">
        <w:rPr>
          <w:rStyle w:val="StyleUnderline"/>
          <w:highlight w:val="cyan"/>
        </w:rPr>
        <w:t>the</w:t>
      </w:r>
      <w:r w:rsidRPr="00BE5B15">
        <w:rPr>
          <w:rStyle w:val="StyleUnderline"/>
        </w:rPr>
        <w:t xml:space="preserve"> </w:t>
      </w:r>
      <w:r w:rsidRPr="00BE5B15">
        <w:rPr>
          <w:rStyle w:val="Emphasis"/>
        </w:rPr>
        <w:t xml:space="preserve">whole span of the </w:t>
      </w:r>
      <w:r w:rsidRPr="00FD0C31">
        <w:rPr>
          <w:rStyle w:val="Emphasis"/>
          <w:highlight w:val="cyan"/>
        </w:rPr>
        <w:t>left</w:t>
      </w:r>
      <w:r w:rsidRPr="00BE5B15">
        <w:rPr>
          <w:sz w:val="16"/>
        </w:rPr>
        <w:t xml:space="preserve"> could </w:t>
      </w:r>
      <w:r w:rsidRPr="00FD0C31">
        <w:rPr>
          <w:rStyle w:val="StyleUnderline"/>
          <w:highlight w:val="cyan"/>
        </w:rPr>
        <w:t xml:space="preserve">begin </w:t>
      </w:r>
      <w:proofErr w:type="gramStart"/>
      <w:r w:rsidRPr="00FD0C31">
        <w:rPr>
          <w:rStyle w:val="StyleUnderline"/>
          <w:highlight w:val="cyan"/>
        </w:rPr>
        <w:t>from</w:t>
      </w:r>
      <w:proofErr w:type="gramEnd"/>
      <w:r w:rsidRPr="00BE5B15">
        <w:rPr>
          <w:rStyle w:val="StyleUnderline"/>
        </w:rPr>
        <w:t xml:space="preserve"> a </w:t>
      </w:r>
      <w:r w:rsidRPr="00FD0C31">
        <w:rPr>
          <w:rStyle w:val="Emphasis"/>
          <w:highlight w:val="cyan"/>
        </w:rPr>
        <w:t>shared</w:t>
      </w:r>
      <w:r w:rsidRPr="00BE5B15">
        <w:rPr>
          <w:rStyle w:val="Emphasis"/>
        </w:rPr>
        <w:t xml:space="preserve"> basic </w:t>
      </w:r>
      <w:r w:rsidRPr="00FD0C31">
        <w:rPr>
          <w:rStyle w:val="Emphasis"/>
          <w:highlight w:val="cyan"/>
        </w:rPr>
        <w:t>version</w:t>
      </w:r>
      <w:r w:rsidRPr="00FD0C31">
        <w:rPr>
          <w:rStyle w:val="StyleUnderline"/>
          <w:highlight w:val="cyan"/>
        </w:rPr>
        <w:t xml:space="preserve"> of justice</w:t>
      </w:r>
      <w:r w:rsidRPr="00BE5B15">
        <w:rPr>
          <w:rStyle w:val="StyleUnderline"/>
        </w:rPr>
        <w:t xml:space="preserve"> that is both an end and a means</w:t>
      </w:r>
      <w:r w:rsidRPr="00BE5B15">
        <w:rPr>
          <w:sz w:val="16"/>
        </w:rPr>
        <w:t xml:space="preserve">: </w:t>
      </w:r>
      <w:r w:rsidRPr="00BE5B15">
        <w:rPr>
          <w:rStyle w:val="StyleUnderline"/>
        </w:rPr>
        <w:t xml:space="preserve">the </w:t>
      </w:r>
      <w:r w:rsidRPr="00BE5B15">
        <w:rPr>
          <w:rStyle w:val="Emphasis"/>
        </w:rPr>
        <w:t>urgent work</w:t>
      </w:r>
      <w:r w:rsidRPr="00BE5B15">
        <w:rPr>
          <w:rStyle w:val="StyleUnderline"/>
        </w:rPr>
        <w:t xml:space="preserve"> </w:t>
      </w:r>
      <w:r w:rsidRPr="00FD0C31">
        <w:rPr>
          <w:rStyle w:val="StyleUnderline"/>
          <w:highlight w:val="cyan"/>
        </w:rPr>
        <w:t xml:space="preserve">of guaranteeing </w:t>
      </w:r>
      <w:r w:rsidRPr="00FD0C31">
        <w:rPr>
          <w:rStyle w:val="Emphasis"/>
          <w:highlight w:val="cyan"/>
        </w:rPr>
        <w:t>basic capabilities</w:t>
      </w:r>
      <w:r w:rsidRPr="00FD0C31">
        <w:rPr>
          <w:rStyle w:val="StyleUnderline"/>
          <w:highlight w:val="cyan"/>
        </w:rPr>
        <w:t xml:space="preserve"> for all</w:t>
      </w:r>
      <w:r w:rsidRPr="00BE5B15">
        <w:rPr>
          <w:sz w:val="16"/>
        </w:rPr>
        <w:t xml:space="preserve">. </w:t>
      </w:r>
      <w:r w:rsidRPr="00057E3D">
        <w:rPr>
          <w:rStyle w:val="StyleUnderline"/>
        </w:rPr>
        <w:t>There is a universalism</w:t>
      </w:r>
      <w:r w:rsidRPr="00057E3D">
        <w:rPr>
          <w:sz w:val="16"/>
        </w:rPr>
        <w:t xml:space="preserve"> here, yes, </w:t>
      </w:r>
      <w:r w:rsidRPr="00057E3D">
        <w:rPr>
          <w:rStyle w:val="StyleUnderline"/>
        </w:rPr>
        <w:t xml:space="preserve">but it is specifically a universalism of </w:t>
      </w:r>
      <w:r w:rsidRPr="00536DB0">
        <w:rPr>
          <w:rStyle w:val="StyleUnderline"/>
        </w:rPr>
        <w:t>enabling conditions</w:t>
      </w:r>
      <w:r w:rsidRPr="00536DB0">
        <w:rPr>
          <w:sz w:val="16"/>
        </w:rPr>
        <w:t xml:space="preserve">.58 </w:t>
      </w:r>
      <w:r w:rsidRPr="00536DB0">
        <w:rPr>
          <w:rStyle w:val="StyleUnderline"/>
        </w:rPr>
        <w:t xml:space="preserve">This is neither a </w:t>
      </w:r>
      <w:r w:rsidRPr="00536DB0">
        <w:rPr>
          <w:rStyle w:val="Emphasis"/>
        </w:rPr>
        <w:t>top-down imposition</w:t>
      </w:r>
      <w:r w:rsidRPr="00536DB0">
        <w:rPr>
          <w:rStyle w:val="StyleUnderline"/>
        </w:rPr>
        <w:t xml:space="preserve"> of </w:t>
      </w:r>
      <w:proofErr w:type="gramStart"/>
      <w:r w:rsidRPr="00536DB0">
        <w:rPr>
          <w:rStyle w:val="StyleUnderline"/>
        </w:rPr>
        <w:t>particular values</w:t>
      </w:r>
      <w:proofErr w:type="gramEnd"/>
      <w:r w:rsidRPr="00536DB0">
        <w:rPr>
          <w:rStyle w:val="StyleUnderline"/>
        </w:rPr>
        <w:t xml:space="preserve"> nor an invitation to neglect </w:t>
      </w:r>
      <w:r w:rsidRPr="00536DB0">
        <w:rPr>
          <w:rStyle w:val="Emphasis"/>
        </w:rPr>
        <w:t>racial and cultural difference</w:t>
      </w:r>
      <w:r w:rsidRPr="00536DB0">
        <w:rPr>
          <w:sz w:val="16"/>
        </w:rPr>
        <w:t xml:space="preserve">. As Enzo Rossi and </w:t>
      </w:r>
      <w:proofErr w:type="spellStart"/>
      <w:r w:rsidRPr="00536DB0">
        <w:rPr>
          <w:sz w:val="16"/>
        </w:rPr>
        <w:t>Olúfemi</w:t>
      </w:r>
      <w:proofErr w:type="spellEnd"/>
      <w:r w:rsidRPr="00536DB0">
        <w:rPr>
          <w:sz w:val="16"/>
        </w:rPr>
        <w:t xml:space="preserve"> O. </w:t>
      </w:r>
      <w:proofErr w:type="spellStart"/>
      <w:r w:rsidRPr="00536DB0">
        <w:rPr>
          <w:sz w:val="16"/>
        </w:rPr>
        <w:t>Táíwò</w:t>
      </w:r>
      <w:proofErr w:type="spellEnd"/>
      <w:r w:rsidRPr="00536DB0">
        <w:rPr>
          <w:sz w:val="16"/>
        </w:rPr>
        <w:t xml:space="preserve"> argue, the temptation to </w:t>
      </w:r>
      <w:r w:rsidRPr="00536DB0">
        <w:rPr>
          <w:rStyle w:val="StyleUnderline"/>
        </w:rPr>
        <w:t xml:space="preserve">privilege race at the expense of class or class at the expense of race </w:t>
      </w:r>
      <w:r w:rsidRPr="00536DB0">
        <w:rPr>
          <w:rStyle w:val="Emphasis"/>
        </w:rPr>
        <w:t>misses the reason</w:t>
      </w:r>
      <w:r w:rsidRPr="00536DB0">
        <w:rPr>
          <w:rStyle w:val="StyleUnderline"/>
        </w:rPr>
        <w:t xml:space="preserve"> why it is </w:t>
      </w:r>
      <w:r w:rsidRPr="00536DB0">
        <w:rPr>
          <w:rStyle w:val="Emphasis"/>
        </w:rPr>
        <w:t>crucial</w:t>
      </w:r>
      <w:r w:rsidRPr="00536DB0">
        <w:rPr>
          <w:rStyle w:val="StyleUnderline"/>
        </w:rPr>
        <w:t xml:space="preserve"> to address the two together</w:t>
      </w:r>
      <w:r w:rsidRPr="00536DB0">
        <w:rPr>
          <w:sz w:val="16"/>
        </w:rPr>
        <w:t xml:space="preserve">, which is that </w:t>
      </w:r>
      <w:r w:rsidRPr="00536DB0">
        <w:rPr>
          <w:rStyle w:val="StyleUnderline"/>
        </w:rPr>
        <w:t>anti-Blackness unjustly distributes</w:t>
      </w:r>
      <w:r w:rsidRPr="00536DB0">
        <w:rPr>
          <w:sz w:val="16"/>
        </w:rPr>
        <w:t xml:space="preserve"> the </w:t>
      </w:r>
      <w:r w:rsidRPr="00536DB0">
        <w:rPr>
          <w:rStyle w:val="Emphasis"/>
        </w:rPr>
        <w:t>most basic capabilities</w:t>
      </w:r>
      <w:r w:rsidRPr="00536DB0">
        <w:rPr>
          <w:rStyle w:val="StyleUnderline"/>
        </w:rPr>
        <w:t xml:space="preserve"> that should be available to everyone</w:t>
      </w:r>
      <w:r w:rsidRPr="00536DB0">
        <w:rPr>
          <w:sz w:val="16"/>
        </w:rPr>
        <w:t xml:space="preserve"> — like adequate nutrition and health care — according to race. They make the case for “</w:t>
      </w:r>
      <w:r w:rsidRPr="00536DB0">
        <w:rPr>
          <w:rStyle w:val="StyleUnderline"/>
        </w:rPr>
        <w:t xml:space="preserve">embedding </w:t>
      </w:r>
      <w:r w:rsidRPr="00536DB0">
        <w:rPr>
          <w:rStyle w:val="Emphasis"/>
        </w:rPr>
        <w:t>antiracist policy</w:t>
      </w:r>
      <w:r w:rsidRPr="00536DB0">
        <w:rPr>
          <w:rStyle w:val="StyleUnderline"/>
        </w:rPr>
        <w:t xml:space="preserve"> within a </w:t>
      </w:r>
      <w:r w:rsidRPr="00536DB0">
        <w:rPr>
          <w:rStyle w:val="Emphasis"/>
        </w:rPr>
        <w:t>universalist materialist politics</w:t>
      </w:r>
      <w:r w:rsidRPr="00536DB0">
        <w:rPr>
          <w:sz w:val="16"/>
        </w:rPr>
        <w:t>.”59</w:t>
      </w:r>
    </w:p>
    <w:p w14:paraId="6D87C8A1" w14:textId="77777777" w:rsidR="006F2B31" w:rsidRPr="00F63FD0" w:rsidRDefault="006F2B31" w:rsidP="006F2B31">
      <w:pPr>
        <w:rPr>
          <w:sz w:val="16"/>
        </w:rPr>
      </w:pPr>
      <w:r w:rsidRPr="00536DB0">
        <w:rPr>
          <w:rStyle w:val="StyleUnderline"/>
        </w:rPr>
        <w:t xml:space="preserve">With </w:t>
      </w:r>
      <w:r w:rsidRPr="00536DB0">
        <w:rPr>
          <w:rStyle w:val="Emphasis"/>
        </w:rPr>
        <w:t>collective continuance</w:t>
      </w:r>
      <w:r w:rsidRPr="00536DB0">
        <w:rPr>
          <w:rStyle w:val="StyleUnderline"/>
        </w:rPr>
        <w:t xml:space="preserve"> as our horizon</w:t>
      </w:r>
      <w:r w:rsidRPr="00536DB0">
        <w:rPr>
          <w:sz w:val="16"/>
        </w:rPr>
        <w:t xml:space="preserve">, </w:t>
      </w:r>
      <w:r w:rsidRPr="00536DB0">
        <w:rPr>
          <w:rStyle w:val="StyleUnderline"/>
        </w:rPr>
        <w:t xml:space="preserve">we do not have to </w:t>
      </w:r>
      <w:r w:rsidRPr="00536DB0">
        <w:rPr>
          <w:rStyle w:val="Emphasis"/>
        </w:rPr>
        <w:t>choose between race and class</w:t>
      </w:r>
      <w:r w:rsidRPr="00536DB0">
        <w:rPr>
          <w:sz w:val="16"/>
        </w:rPr>
        <w:t xml:space="preserve">. Nor do we have to choose between brutal exploitation and principled withdrawal, or between acquiescence to the status quo and change so radical that it is literally unimaginable. We can </w:t>
      </w:r>
      <w:r w:rsidRPr="00536DB0">
        <w:rPr>
          <w:rStyle w:val="StyleUnderline"/>
        </w:rPr>
        <w:t xml:space="preserve">start doing the </w:t>
      </w:r>
      <w:r w:rsidRPr="00536DB0">
        <w:rPr>
          <w:rStyle w:val="Emphasis"/>
        </w:rPr>
        <w:t>hard work</w:t>
      </w:r>
      <w:r w:rsidRPr="00536DB0">
        <w:rPr>
          <w:rStyle w:val="StyleUnderline"/>
        </w:rPr>
        <w:t xml:space="preserve"> of figuring out how to build </w:t>
      </w:r>
      <w:r w:rsidRPr="00536DB0">
        <w:rPr>
          <w:rStyle w:val="Emphasis"/>
        </w:rPr>
        <w:t>durable material infrastructures</w:t>
      </w:r>
      <w:r w:rsidRPr="00536DB0">
        <w:rPr>
          <w:rStyle w:val="StyleUnderline"/>
        </w:rPr>
        <w:t xml:space="preserve"> for multiple life-worlds to flourish over time</w:t>
      </w:r>
      <w:r w:rsidRPr="00536DB0">
        <w:rPr>
          <w:sz w:val="16"/>
        </w:rPr>
        <w:t xml:space="preserve">. It is true that we will need to break with dominant systems </w:t>
      </w:r>
      <w:proofErr w:type="gramStart"/>
      <w:r w:rsidRPr="00536DB0">
        <w:rPr>
          <w:sz w:val="16"/>
        </w:rPr>
        <w:t>in order to</w:t>
      </w:r>
      <w:proofErr w:type="gramEnd"/>
      <w:r w:rsidRPr="00536DB0">
        <w:rPr>
          <w:sz w:val="16"/>
        </w:rPr>
        <w:t xml:space="preserve"> get to new political and economic conditions, but it is my argument</w:t>
      </w:r>
      <w:r w:rsidRPr="00BE5B15">
        <w:rPr>
          <w:sz w:val="16"/>
        </w:rPr>
        <w:t xml:space="preserve"> here that we should treat </w:t>
      </w:r>
      <w:r w:rsidRPr="00F63FD0">
        <w:rPr>
          <w:sz w:val="16"/>
        </w:rPr>
        <w:t>such ruptures</w:t>
      </w:r>
      <w:r w:rsidRPr="00BE5B15">
        <w:rPr>
          <w:sz w:val="16"/>
        </w:rPr>
        <w:t xml:space="preserve"> not as goals in themselves but as waystations on the route to another, more just, set of ends. </w:t>
      </w:r>
      <w:r w:rsidRPr="00BE5B15">
        <w:rPr>
          <w:rStyle w:val="StyleUnderline"/>
        </w:rPr>
        <w:t xml:space="preserve">The struggle to build better conditions will be </w:t>
      </w:r>
      <w:r w:rsidRPr="00FD0C31">
        <w:rPr>
          <w:rStyle w:val="Emphasis"/>
          <w:highlight w:val="cyan"/>
        </w:rPr>
        <w:t>much harder</w:t>
      </w:r>
      <w:r w:rsidRPr="00BE5B15">
        <w:rPr>
          <w:rStyle w:val="Emphasis"/>
        </w:rPr>
        <w:t xml:space="preserve"> and messier</w:t>
      </w:r>
      <w:r w:rsidRPr="00BE5B15">
        <w:rPr>
          <w:sz w:val="16"/>
        </w:rPr>
        <w:t xml:space="preserve"> — much more imperfect and laborious — </w:t>
      </w:r>
      <w:r w:rsidRPr="00FD0C31">
        <w:rPr>
          <w:rStyle w:val="StyleUnderline"/>
          <w:highlight w:val="cyan"/>
        </w:rPr>
        <w:t xml:space="preserve">than </w:t>
      </w:r>
      <w:r w:rsidRPr="00FD0C31">
        <w:rPr>
          <w:rStyle w:val="Emphasis"/>
          <w:highlight w:val="cyan"/>
        </w:rPr>
        <w:t>resistance</w:t>
      </w:r>
      <w:r w:rsidRPr="00FD0C31">
        <w:rPr>
          <w:rStyle w:val="StyleUnderline"/>
          <w:highlight w:val="cyan"/>
        </w:rPr>
        <w:t xml:space="preserve"> and </w:t>
      </w:r>
      <w:r w:rsidRPr="00FD0C31">
        <w:rPr>
          <w:rStyle w:val="Emphasis"/>
          <w:highlight w:val="cyan"/>
        </w:rPr>
        <w:t>negation</w:t>
      </w:r>
      <w:r w:rsidRPr="00BE5B15">
        <w:rPr>
          <w:sz w:val="16"/>
        </w:rPr>
        <w:t xml:space="preserve">, but to borrow Winnicottian terms, </w:t>
      </w:r>
      <w:r w:rsidRPr="00BE5B15">
        <w:rPr>
          <w:rStyle w:val="StyleUnderline"/>
        </w:rPr>
        <w:t xml:space="preserve">it will be </w:t>
      </w:r>
      <w:r w:rsidRPr="00FD0C31">
        <w:rPr>
          <w:rStyle w:val="StyleUnderline"/>
          <w:highlight w:val="cyan"/>
        </w:rPr>
        <w:t>a</w:t>
      </w:r>
      <w:r w:rsidRPr="00BE5B15">
        <w:rPr>
          <w:sz w:val="16"/>
        </w:rPr>
        <w:t xml:space="preserve"> “good-enough” general </w:t>
      </w:r>
      <w:r w:rsidRPr="00FD0C31">
        <w:rPr>
          <w:rStyle w:val="StyleUnderline"/>
          <w:highlight w:val="cyan"/>
        </w:rPr>
        <w:t>guide for</w:t>
      </w:r>
      <w:r w:rsidRPr="00BE5B15">
        <w:rPr>
          <w:rStyle w:val="StyleUnderline"/>
        </w:rPr>
        <w:t xml:space="preserve"> the </w:t>
      </w:r>
      <w:r w:rsidRPr="00FD0C31">
        <w:rPr>
          <w:rStyle w:val="Emphasis"/>
          <w:highlight w:val="cyan"/>
        </w:rPr>
        <w:t>political action</w:t>
      </w:r>
      <w:r w:rsidRPr="00FD0C31">
        <w:rPr>
          <w:rStyle w:val="StyleUnderline"/>
          <w:highlight w:val="cyan"/>
        </w:rPr>
        <w:t xml:space="preserve"> </w:t>
      </w:r>
      <w:r w:rsidRPr="00057E3D">
        <w:rPr>
          <w:rStyle w:val="StyleUnderline"/>
        </w:rPr>
        <w:t xml:space="preserve">that is </w:t>
      </w:r>
      <w:r w:rsidRPr="00F63FD0">
        <w:rPr>
          <w:rStyle w:val="StyleUnderline"/>
        </w:rPr>
        <w:t>urgent to undertake now</w:t>
      </w:r>
      <w:r w:rsidRPr="00F63FD0">
        <w:rPr>
          <w:sz w:val="16"/>
        </w:rPr>
        <w:t xml:space="preserve">, </w:t>
      </w:r>
      <w:r w:rsidRPr="00F63FD0">
        <w:rPr>
          <w:rStyle w:val="StyleUnderline"/>
        </w:rPr>
        <w:t>before</w:t>
      </w:r>
      <w:r w:rsidRPr="00F63FD0">
        <w:rPr>
          <w:sz w:val="16"/>
        </w:rPr>
        <w:t xml:space="preserve"> so many of </w:t>
      </w:r>
      <w:r w:rsidRPr="00F63FD0">
        <w:rPr>
          <w:rStyle w:val="StyleUnderline"/>
        </w:rPr>
        <w:t xml:space="preserve">the </w:t>
      </w:r>
      <w:r w:rsidRPr="00F63FD0">
        <w:rPr>
          <w:rStyle w:val="Emphasis"/>
        </w:rPr>
        <w:t>globally devastating runaway effects</w:t>
      </w:r>
      <w:r w:rsidRPr="00F63FD0">
        <w:rPr>
          <w:rStyle w:val="StyleUnderline"/>
        </w:rPr>
        <w:t xml:space="preserve"> of climate change have become irreversible</w:t>
      </w:r>
      <w:r w:rsidRPr="00F63FD0">
        <w:rPr>
          <w:sz w:val="16"/>
        </w:rPr>
        <w:t>.</w:t>
      </w:r>
    </w:p>
    <w:p w14:paraId="0D28C240" w14:textId="77777777" w:rsidR="006F2B31" w:rsidRPr="00BE5B15" w:rsidRDefault="006F2B31" w:rsidP="006F2B31">
      <w:pPr>
        <w:rPr>
          <w:sz w:val="16"/>
        </w:rPr>
      </w:pPr>
      <w:r w:rsidRPr="00F63FD0">
        <w:rPr>
          <w:sz w:val="16"/>
        </w:rPr>
        <w:t>Practical Action</w:t>
      </w:r>
    </w:p>
    <w:p w14:paraId="6FB0CB2B" w14:textId="77777777" w:rsidR="006F2B31" w:rsidRPr="00BE5B15" w:rsidRDefault="006F2B31" w:rsidP="006F2B31">
      <w:pPr>
        <w:rPr>
          <w:sz w:val="16"/>
        </w:rPr>
      </w:pPr>
      <w:r w:rsidRPr="00BE5B15">
        <w:rPr>
          <w:sz w:val="16"/>
        </w:rPr>
        <w:t xml:space="preserve">Turning to </w:t>
      </w:r>
      <w:r w:rsidRPr="00BE5B15">
        <w:rPr>
          <w:rStyle w:val="StyleUnderline"/>
        </w:rPr>
        <w:t xml:space="preserve">the project of guaranteeing basic capabilities </w:t>
      </w:r>
      <w:r w:rsidRPr="00FD0C31">
        <w:rPr>
          <w:rStyle w:val="StyleUnderline"/>
          <w:highlight w:val="cyan"/>
        </w:rPr>
        <w:t>carries</w:t>
      </w:r>
      <w:r w:rsidRPr="00BE5B15">
        <w:rPr>
          <w:sz w:val="16"/>
        </w:rPr>
        <w:t xml:space="preserve"> with it </w:t>
      </w:r>
      <w:r w:rsidRPr="00FD0C31">
        <w:rPr>
          <w:rStyle w:val="StyleUnderline"/>
          <w:highlight w:val="cyan"/>
        </w:rPr>
        <w:t xml:space="preserve">a </w:t>
      </w:r>
      <w:r w:rsidRPr="00FD0C31">
        <w:rPr>
          <w:rStyle w:val="Emphasis"/>
          <w:highlight w:val="cyan"/>
        </w:rPr>
        <w:t>new relation</w:t>
      </w:r>
      <w:r w:rsidRPr="00FD0C31">
        <w:rPr>
          <w:rStyle w:val="StyleUnderline"/>
          <w:highlight w:val="cyan"/>
        </w:rPr>
        <w:t xml:space="preserve"> to </w:t>
      </w:r>
      <w:r w:rsidRPr="00FD0C31">
        <w:rPr>
          <w:rStyle w:val="Emphasis"/>
          <w:highlight w:val="cyan"/>
        </w:rPr>
        <w:t>political action</w:t>
      </w:r>
      <w:r w:rsidRPr="00BE5B15">
        <w:rPr>
          <w:sz w:val="16"/>
        </w:rPr>
        <w:t xml:space="preserve">. </w:t>
      </w:r>
      <w:r w:rsidRPr="00FD0C31">
        <w:rPr>
          <w:rStyle w:val="StyleUnderline"/>
          <w:highlight w:val="cyan"/>
        </w:rPr>
        <w:t xml:space="preserve">Instead of gesturing to </w:t>
      </w:r>
      <w:r w:rsidRPr="00FD0C31">
        <w:rPr>
          <w:rStyle w:val="Emphasis"/>
          <w:highlight w:val="cyan"/>
        </w:rPr>
        <w:t>unrepresentable futures</w:t>
      </w:r>
      <w:r w:rsidRPr="00BE5B15">
        <w:rPr>
          <w:sz w:val="16"/>
        </w:rPr>
        <w:t xml:space="preserve">, I ask: </w:t>
      </w:r>
      <w:r w:rsidRPr="00FD0C31">
        <w:rPr>
          <w:rStyle w:val="StyleUnderline"/>
          <w:highlight w:val="cyan"/>
        </w:rPr>
        <w:t>what materials</w:t>
      </w:r>
      <w:r w:rsidRPr="00BE5B15">
        <w:rPr>
          <w:sz w:val="16"/>
        </w:rPr>
        <w:t xml:space="preserve">, </w:t>
      </w:r>
      <w:r w:rsidRPr="00BE5B15">
        <w:rPr>
          <w:rStyle w:val="StyleUnderline"/>
        </w:rPr>
        <w:t xml:space="preserve">what </w:t>
      </w:r>
      <w:r w:rsidRPr="00FD0C31">
        <w:rPr>
          <w:rStyle w:val="StyleUnderline"/>
          <w:highlight w:val="cyan"/>
        </w:rPr>
        <w:t>agency</w:t>
      </w:r>
      <w:r w:rsidRPr="00BE5B15">
        <w:rPr>
          <w:sz w:val="16"/>
        </w:rPr>
        <w:t xml:space="preserve">, </w:t>
      </w:r>
      <w:r w:rsidRPr="00BE5B15">
        <w:rPr>
          <w:rStyle w:val="StyleUnderline"/>
        </w:rPr>
        <w:t xml:space="preserve">what </w:t>
      </w:r>
      <w:r w:rsidRPr="00FD0C31">
        <w:rPr>
          <w:rStyle w:val="StyleUnderline"/>
          <w:highlight w:val="cyan"/>
        </w:rPr>
        <w:t>strategies</w:t>
      </w:r>
      <w:r w:rsidRPr="00BE5B15">
        <w:rPr>
          <w:rStyle w:val="StyleUnderline"/>
        </w:rPr>
        <w:t xml:space="preserve"> can </w:t>
      </w:r>
      <w:r w:rsidRPr="00FD0C31">
        <w:rPr>
          <w:rStyle w:val="StyleUnderline"/>
          <w:highlight w:val="cyan"/>
        </w:rPr>
        <w:t>build conditions for collective continuance</w:t>
      </w:r>
      <w:r w:rsidRPr="00BE5B15">
        <w:rPr>
          <w:rStyle w:val="StyleUnderline"/>
        </w:rPr>
        <w:t xml:space="preserve"> here and now</w:t>
      </w:r>
      <w:r w:rsidRPr="00BE5B15">
        <w:rPr>
          <w:sz w:val="16"/>
        </w:rPr>
        <w:t>?</w:t>
      </w:r>
    </w:p>
    <w:p w14:paraId="6C6F1A1E" w14:textId="77777777" w:rsidR="006F2B31" w:rsidRPr="00BE5B15" w:rsidRDefault="006F2B31" w:rsidP="006F2B31">
      <w:pPr>
        <w:rPr>
          <w:sz w:val="16"/>
        </w:rPr>
      </w:pPr>
      <w:r w:rsidRPr="00BE5B15">
        <w:rPr>
          <w:sz w:val="16"/>
        </w:rPr>
        <w:t>“</w:t>
      </w:r>
      <w:r w:rsidRPr="00402C0E">
        <w:rPr>
          <w:rStyle w:val="Emphasis"/>
        </w:rPr>
        <w:t>Pragmatism</w:t>
      </w:r>
      <w:r w:rsidRPr="00402C0E">
        <w:rPr>
          <w:sz w:val="16"/>
        </w:rPr>
        <w:t xml:space="preserve">” has often been </w:t>
      </w:r>
      <w:r w:rsidRPr="00402C0E">
        <w:rPr>
          <w:rStyle w:val="StyleUnderline"/>
        </w:rPr>
        <w:t xml:space="preserve">a </w:t>
      </w:r>
      <w:r w:rsidRPr="00402C0E">
        <w:rPr>
          <w:rStyle w:val="Emphasis"/>
        </w:rPr>
        <w:t>term of opprobrium</w:t>
      </w:r>
      <w:r w:rsidRPr="00402C0E">
        <w:rPr>
          <w:rStyle w:val="StyleUnderline"/>
        </w:rPr>
        <w:t xml:space="preserve"> in the </w:t>
      </w:r>
      <w:r w:rsidRPr="00402C0E">
        <w:rPr>
          <w:rStyle w:val="Emphasis"/>
        </w:rPr>
        <w:t>aesthetic humanities</w:t>
      </w:r>
      <w:r w:rsidRPr="00402C0E">
        <w:rPr>
          <w:sz w:val="16"/>
        </w:rPr>
        <w:t xml:space="preserve">, </w:t>
      </w:r>
      <w:r w:rsidRPr="00402C0E">
        <w:rPr>
          <w:rStyle w:val="StyleUnderline"/>
        </w:rPr>
        <w:t>charged with confining us ever further within</w:t>
      </w:r>
      <w:r w:rsidRPr="00402C0E">
        <w:rPr>
          <w:sz w:val="16"/>
        </w:rPr>
        <w:t xml:space="preserve"> the </w:t>
      </w:r>
      <w:r w:rsidRPr="00402C0E">
        <w:rPr>
          <w:rStyle w:val="Emphasis"/>
        </w:rPr>
        <w:t>brutal systems of the present</w:t>
      </w:r>
      <w:r w:rsidRPr="00402C0E">
        <w:rPr>
          <w:sz w:val="16"/>
        </w:rPr>
        <w:t xml:space="preserve">. José Esteban Muñoz argues against “gay pragmatism” because it </w:t>
      </w:r>
      <w:proofErr w:type="spellStart"/>
      <w:r w:rsidRPr="00402C0E">
        <w:rPr>
          <w:sz w:val="16"/>
        </w:rPr>
        <w:t>reentrenches</w:t>
      </w:r>
      <w:proofErr w:type="spellEnd"/>
      <w:r w:rsidRPr="00402C0E">
        <w:rPr>
          <w:sz w:val="16"/>
        </w:rPr>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 —</w:t>
      </w:r>
      <w:r>
        <w:rPr>
          <w:sz w:val="16"/>
        </w:rPr>
        <w:t xml:space="preserve"> </w:t>
      </w:r>
      <w:r w:rsidRPr="00BE5B15">
        <w:rPr>
          <w:sz w:val="16"/>
        </w:rPr>
        <w:t>and more pervasive</w:t>
      </w:r>
      <w:r>
        <w:rPr>
          <w:sz w:val="16"/>
        </w:rPr>
        <w:t xml:space="preserve"> </w:t>
      </w:r>
      <w:r w:rsidRPr="00BE5B15">
        <w:rPr>
          <w:sz w:val="16"/>
        </w:rPr>
        <w:t>— version of this logic, which we can see in such dif</w:t>
      </w:r>
      <w:r>
        <w:rPr>
          <w:sz w:val="16"/>
        </w:rPr>
        <w:t>f</w:t>
      </w:r>
      <w:r w:rsidRPr="00BE5B15">
        <w:rPr>
          <w:sz w:val="16"/>
        </w:rPr>
        <w:t>erent thinkers as Jack Halberstam and Giorgio Agamben, is that we should not work for small changes or half measures because these will prolong our acceptance of a fundamentally violent and exploitative system.</w:t>
      </w:r>
    </w:p>
    <w:p w14:paraId="7D49E782" w14:textId="77777777" w:rsidR="006F2B31" w:rsidRPr="00BE5B15" w:rsidRDefault="006F2B31" w:rsidP="006F2B31">
      <w:pPr>
        <w:rPr>
          <w:sz w:val="16"/>
        </w:rPr>
      </w:pPr>
      <w:r w:rsidRPr="00BE5B15">
        <w:rPr>
          <w:sz w:val="16"/>
        </w:rPr>
        <w:t xml:space="preserve">But what if this </w:t>
      </w:r>
      <w:r w:rsidRPr="00FD0C31">
        <w:rPr>
          <w:rStyle w:val="StyleUnderline"/>
          <w:highlight w:val="cyan"/>
        </w:rPr>
        <w:t>refusal</w:t>
      </w:r>
      <w:r w:rsidRPr="00BE5B15">
        <w:rPr>
          <w:rStyle w:val="StyleUnderline"/>
        </w:rPr>
        <w:t xml:space="preserve"> of pragmatic action </w:t>
      </w:r>
      <w:r w:rsidRPr="00FD0C31">
        <w:rPr>
          <w:rStyle w:val="StyleUnderline"/>
          <w:highlight w:val="cyan"/>
        </w:rPr>
        <w:t xml:space="preserve">is </w:t>
      </w:r>
      <w:r w:rsidRPr="00FD0C31">
        <w:rPr>
          <w:rStyle w:val="Emphasis"/>
          <w:highlight w:val="cyan"/>
        </w:rPr>
        <w:t>wrong</w:t>
      </w:r>
      <w:r w:rsidRPr="00BE5B15">
        <w:rPr>
          <w:sz w:val="16"/>
        </w:rPr>
        <w:t xml:space="preserve">? What if </w:t>
      </w:r>
      <w:r w:rsidRPr="00FD0C31">
        <w:rPr>
          <w:rStyle w:val="Emphasis"/>
          <w:highlight w:val="cyan"/>
        </w:rPr>
        <w:t>institutional</w:t>
      </w:r>
      <w:r w:rsidRPr="00BE5B15">
        <w:rPr>
          <w:rStyle w:val="Emphasis"/>
        </w:rPr>
        <w:t xml:space="preserve"> changes</w:t>
      </w:r>
      <w:r w:rsidRPr="00BE5B15">
        <w:rPr>
          <w:sz w:val="16"/>
        </w:rPr>
        <w:t xml:space="preserve">, </w:t>
      </w:r>
      <w:r w:rsidRPr="00BE5B15">
        <w:rPr>
          <w:rStyle w:val="StyleUnderline"/>
        </w:rPr>
        <w:t>techno-fixes</w:t>
      </w:r>
      <w:r w:rsidRPr="00BE5B15">
        <w:rPr>
          <w:sz w:val="16"/>
        </w:rPr>
        <w:t xml:space="preserve">, </w:t>
      </w:r>
      <w:r w:rsidRPr="00BE5B15">
        <w:rPr>
          <w:rStyle w:val="StyleUnderline"/>
        </w:rPr>
        <w:t xml:space="preserve">and </w:t>
      </w:r>
      <w:r w:rsidRPr="00BE5B15">
        <w:rPr>
          <w:rStyle w:val="Emphasis"/>
        </w:rPr>
        <w:t xml:space="preserve">legislative </w:t>
      </w:r>
      <w:r w:rsidRPr="00FD0C31">
        <w:rPr>
          <w:rStyle w:val="Emphasis"/>
          <w:highlight w:val="cyan"/>
        </w:rPr>
        <w:t>reforms</w:t>
      </w:r>
      <w:r w:rsidRPr="00FD0C31">
        <w:rPr>
          <w:rStyle w:val="StyleUnderline"/>
          <w:highlight w:val="cyan"/>
        </w:rPr>
        <w:t xml:space="preserve"> do not</w:t>
      </w:r>
      <w:r w:rsidRPr="00BE5B15">
        <w:rPr>
          <w:sz w:val="16"/>
        </w:rPr>
        <w:t xml:space="preserve"> necessarily </w:t>
      </w:r>
      <w:r w:rsidRPr="00FD0C31">
        <w:rPr>
          <w:rStyle w:val="StyleUnderline"/>
          <w:highlight w:val="cyan"/>
        </w:rPr>
        <w:t>get in the way of</w:t>
      </w:r>
      <w:r w:rsidRPr="00BE5B15">
        <w:rPr>
          <w:rStyle w:val="StyleUnderline"/>
        </w:rPr>
        <w:t xml:space="preserve"> </w:t>
      </w:r>
      <w:r w:rsidRPr="00BE5B15">
        <w:rPr>
          <w:rStyle w:val="Emphasis"/>
        </w:rPr>
        <w:t xml:space="preserve">large-scale </w:t>
      </w:r>
      <w:r w:rsidRPr="00FD0C31">
        <w:rPr>
          <w:rStyle w:val="Emphasis"/>
          <w:highlight w:val="cyan"/>
        </w:rPr>
        <w:t>structural change</w:t>
      </w:r>
      <w:r w:rsidRPr="00FD0C31">
        <w:rPr>
          <w:rStyle w:val="StyleUnderline"/>
          <w:highlight w:val="cyan"/>
        </w:rPr>
        <w:t xml:space="preserve"> and</w:t>
      </w:r>
      <w:r w:rsidRPr="00BE5B15">
        <w:rPr>
          <w:sz w:val="16"/>
        </w:rPr>
        <w:t xml:space="preserve"> can in fact </w:t>
      </w:r>
      <w:r w:rsidRPr="00FD0C31">
        <w:rPr>
          <w:rStyle w:val="StyleUnderline"/>
          <w:highlight w:val="cyan"/>
        </w:rPr>
        <w:t xml:space="preserve">serve </w:t>
      </w:r>
      <w:r w:rsidRPr="00FD0C31">
        <w:rPr>
          <w:rStyle w:val="Emphasis"/>
          <w:highlight w:val="cyan"/>
        </w:rPr>
        <w:t>radical ends</w:t>
      </w:r>
      <w:r w:rsidRPr="00BE5B15">
        <w:rPr>
          <w:sz w:val="16"/>
        </w:rPr>
        <w:t>? A dif</w:t>
      </w:r>
      <w:r>
        <w:rPr>
          <w:sz w:val="16"/>
        </w:rPr>
        <w:t>f</w:t>
      </w:r>
      <w:r w:rsidRPr="00BE5B15">
        <w:rPr>
          <w:sz w:val="16"/>
        </w:rPr>
        <w:t xml:space="preserve">erent tradition of revolutionary thinkers has understood </w:t>
      </w:r>
      <w:r w:rsidRPr="00BE5B15">
        <w:rPr>
          <w:rStyle w:val="StyleUnderline"/>
        </w:rPr>
        <w:t>organizing for achievable ends</w:t>
      </w:r>
      <w:r w:rsidRPr="00BE5B15">
        <w:rPr>
          <w:sz w:val="16"/>
        </w:rPr>
        <w:t xml:space="preserve"> as </w:t>
      </w:r>
      <w:r w:rsidRPr="00BE5B15">
        <w:rPr>
          <w:rStyle w:val="Emphasis"/>
        </w:rPr>
        <w:t>important</w:t>
      </w:r>
      <w:r w:rsidRPr="00BE5B15">
        <w:rPr>
          <w:sz w:val="16"/>
        </w:rPr>
        <w:t xml:space="preserve">, even </w:t>
      </w:r>
      <w:r w:rsidRPr="00BE5B15">
        <w:rPr>
          <w:rStyle w:val="Emphasis"/>
        </w:rPr>
        <w:t>necessary</w:t>
      </w:r>
      <w:r w:rsidRPr="00BE5B15">
        <w:rPr>
          <w:sz w:val="16"/>
        </w:rPr>
        <w:t xml:space="preserve">, </w:t>
      </w:r>
      <w:r w:rsidRPr="00BE5B15">
        <w:rPr>
          <w:rStyle w:val="StyleUnderline"/>
        </w:rPr>
        <w:t xml:space="preserve">steps in a </w:t>
      </w:r>
      <w:r w:rsidRPr="00BE5B15">
        <w:rPr>
          <w:rStyle w:val="Emphasis"/>
        </w:rPr>
        <w:t>larger revolutionary struggle</w:t>
      </w:r>
      <w:r w:rsidRPr="00BE5B15">
        <w:rPr>
          <w:sz w:val="16"/>
        </w:rPr>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BE5B15">
        <w:rPr>
          <w:sz w:val="16"/>
        </w:rPr>
        <w:t>Mouffe</w:t>
      </w:r>
      <w:proofErr w:type="spellEnd"/>
      <w:r w:rsidRPr="00BE5B15">
        <w:rPr>
          <w:sz w:val="16"/>
        </w:rPr>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174354C0" w14:textId="77777777" w:rsidR="006F2B31" w:rsidRPr="00BE5B15" w:rsidRDefault="006F2B31" w:rsidP="006F2B31">
      <w:pPr>
        <w:ind w:left="720"/>
        <w:rPr>
          <w:sz w:val="16"/>
        </w:rPr>
      </w:pPr>
      <w:r w:rsidRPr="00BE5B15">
        <w:rPr>
          <w:sz w:val="16"/>
        </w:rPr>
        <w:t xml:space="preserve">In the developed Western societies, calls for a radical revolution have no </w:t>
      </w:r>
      <w:proofErr w:type="spellStart"/>
      <w:r w:rsidRPr="00BE5B15">
        <w:rPr>
          <w:sz w:val="16"/>
        </w:rPr>
        <w:t>mobilising</w:t>
      </w:r>
      <w:proofErr w:type="spellEnd"/>
      <w:r w:rsidRPr="00BE5B15">
        <w:rPr>
          <w:sz w:val="16"/>
        </w:rPr>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w:t>
      </w:r>
      <w:proofErr w:type="gramStart"/>
      <w:r w:rsidRPr="00BE5B15">
        <w:rPr>
          <w:sz w:val="16"/>
        </w:rPr>
        <w:t>has to</w:t>
      </w:r>
      <w:proofErr w:type="gramEnd"/>
      <w:r w:rsidRPr="00BE5B15">
        <w:rPr>
          <w:sz w:val="16"/>
        </w:rPr>
        <w:t xml:space="preserve"> emerge by way of mediation with </w:t>
      </w:r>
      <w:proofErr w:type="gramStart"/>
      <w:r w:rsidRPr="00BE5B15">
        <w:rPr>
          <w:sz w:val="16"/>
        </w:rPr>
        <w:t>particular demands</w:t>
      </w:r>
      <w:proofErr w:type="gramEnd"/>
      <w:r w:rsidRPr="00BE5B15">
        <w:rPr>
          <w:sz w:val="16"/>
        </w:rPr>
        <w:t>. To begin straightaway with the right choice is therefore even worse than making a wrong choice, as it amounts to saying “I am right and the misery of the world which got it wrong just confirms how right I am.”70</w:t>
      </w:r>
    </w:p>
    <w:p w14:paraId="0D16FA3B" w14:textId="77777777" w:rsidR="006F2B31" w:rsidRPr="00BE5B15" w:rsidRDefault="006F2B31" w:rsidP="006F2B31">
      <w:pPr>
        <w:rPr>
          <w:sz w:val="16"/>
        </w:rPr>
      </w:pPr>
      <w:r w:rsidRPr="00BE5B15">
        <w:rPr>
          <w:rStyle w:val="StyleUnderline"/>
        </w:rPr>
        <w:t xml:space="preserve">The </w:t>
      </w:r>
      <w:r w:rsidRPr="00BE5B15">
        <w:rPr>
          <w:rStyle w:val="Emphasis"/>
        </w:rPr>
        <w:t>insistence</w:t>
      </w:r>
      <w:r w:rsidRPr="00BE5B15">
        <w:rPr>
          <w:rStyle w:val="StyleUnderline"/>
        </w:rPr>
        <w:t xml:space="preserve"> on revolution</w:t>
      </w:r>
      <w:r w:rsidRPr="00BE5B15">
        <w:rPr>
          <w:sz w:val="16"/>
        </w:rPr>
        <w:t xml:space="preserve"> in wealthy countries </w:t>
      </w:r>
      <w:proofErr w:type="gramStart"/>
      <w:r w:rsidRPr="00BE5B15">
        <w:rPr>
          <w:sz w:val="16"/>
        </w:rPr>
        <w:t xml:space="preserve">actually </w:t>
      </w:r>
      <w:r w:rsidRPr="00BE5B15">
        <w:rPr>
          <w:rStyle w:val="StyleUnderline"/>
        </w:rPr>
        <w:t>turns</w:t>
      </w:r>
      <w:proofErr w:type="gramEnd"/>
      <w:r w:rsidRPr="00BE5B15">
        <w:rPr>
          <w:rStyle w:val="StyleUnderline"/>
        </w:rPr>
        <w:t xml:space="preserve"> into the </w:t>
      </w:r>
      <w:r w:rsidRPr="00BE5B15">
        <w:rPr>
          <w:rStyle w:val="Emphasis"/>
        </w:rPr>
        <w:t>opposite</w:t>
      </w:r>
      <w:r>
        <w:rPr>
          <w:sz w:val="16"/>
        </w:rPr>
        <w:t xml:space="preserve"> </w:t>
      </w:r>
      <w:r w:rsidRPr="00BE5B15">
        <w:rPr>
          <w:sz w:val="16"/>
        </w:rPr>
        <w:t>—</w:t>
      </w:r>
      <w:r>
        <w:rPr>
          <w:sz w:val="16"/>
        </w:rPr>
        <w:t xml:space="preserve"> </w:t>
      </w:r>
      <w:r w:rsidRPr="00BE5B15">
        <w:rPr>
          <w:rStyle w:val="StyleUnderline"/>
        </w:rPr>
        <w:t>a</w:t>
      </w:r>
      <w:r w:rsidRPr="00BE5B15">
        <w:rPr>
          <w:sz w:val="16"/>
        </w:rPr>
        <w:t xml:space="preserve"> kind of </w:t>
      </w:r>
      <w:r w:rsidRPr="00FD0C31">
        <w:rPr>
          <w:rStyle w:val="Emphasis"/>
          <w:highlight w:val="cyan"/>
        </w:rPr>
        <w:t>perfectionism</w:t>
      </w:r>
      <w:r w:rsidRPr="00BE5B15">
        <w:rPr>
          <w:rStyle w:val="StyleUnderline"/>
        </w:rPr>
        <w:t xml:space="preserve"> that </w:t>
      </w:r>
      <w:r w:rsidRPr="00FD0C31">
        <w:rPr>
          <w:rStyle w:val="StyleUnderline"/>
          <w:highlight w:val="cyan"/>
        </w:rPr>
        <w:t xml:space="preserve">gets </w:t>
      </w:r>
      <w:r w:rsidRPr="00FD0C31">
        <w:rPr>
          <w:rStyle w:val="Emphasis"/>
          <w:highlight w:val="cyan"/>
        </w:rPr>
        <w:t>stuck</w:t>
      </w:r>
      <w:r w:rsidRPr="00FD0C31">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FD0C31">
        <w:rPr>
          <w:rStyle w:val="Emphasis"/>
          <w:highlight w:val="cyan"/>
        </w:rPr>
        <w:t>mobilizing power</w:t>
      </w:r>
      <w:r w:rsidRPr="00BE5B15">
        <w:rPr>
          <w:sz w:val="16"/>
        </w:rPr>
        <w:t>. In this scenario, revolution itself gets in the way of revolution.</w:t>
      </w:r>
    </w:p>
    <w:p w14:paraId="458A70EA" w14:textId="77777777" w:rsidR="006F2B31" w:rsidRPr="00402C0E" w:rsidRDefault="006F2B31" w:rsidP="006F2B31">
      <w:pPr>
        <w:rPr>
          <w:sz w:val="16"/>
        </w:rPr>
      </w:pPr>
      <w:r w:rsidRPr="00BE5B15">
        <w:rPr>
          <w:sz w:val="16"/>
        </w:rPr>
        <w:t xml:space="preserve">Despite many important differences, these thinkers </w:t>
      </w:r>
      <w:r w:rsidRPr="00536DB0">
        <w:rPr>
          <w:sz w:val="16"/>
        </w:rPr>
        <w:t xml:space="preserve">agree that </w:t>
      </w:r>
      <w:r w:rsidRPr="00536DB0">
        <w:rPr>
          <w:rStyle w:val="StyleUnderline"/>
        </w:rPr>
        <w:t xml:space="preserve">large numbers of people are </w:t>
      </w:r>
      <w:r w:rsidRPr="00536DB0">
        <w:rPr>
          <w:rStyle w:val="Emphasis"/>
        </w:rPr>
        <w:t>most inclined</w:t>
      </w:r>
      <w:r w:rsidRPr="00536DB0">
        <w:rPr>
          <w:rStyle w:val="StyleUnderline"/>
        </w:rPr>
        <w:t xml:space="preserve"> to mobilize around </w:t>
      </w:r>
      <w:r w:rsidRPr="00536DB0">
        <w:rPr>
          <w:rStyle w:val="Emphasis"/>
        </w:rPr>
        <w:t>immediate causes of suffering</w:t>
      </w:r>
      <w:r w:rsidRPr="00536DB0">
        <w:rPr>
          <w:rStyle w:val="StyleUnderline"/>
        </w:rPr>
        <w:t xml:space="preserve"> and </w:t>
      </w:r>
      <w:r w:rsidRPr="00536DB0">
        <w:rPr>
          <w:rStyle w:val="Emphasis"/>
        </w:rPr>
        <w:t xml:space="preserve">concrete </w:t>
      </w:r>
      <w:r w:rsidRPr="00402C0E">
        <w:rPr>
          <w:rStyle w:val="Emphasis"/>
        </w:rPr>
        <w:t>demands</w:t>
      </w:r>
      <w:r w:rsidRPr="00402C0E">
        <w:rPr>
          <w:sz w:val="16"/>
        </w:rPr>
        <w:t xml:space="preserve">. And because revolutions take shape through the collective energy and organization of big groups, </w:t>
      </w:r>
      <w:r w:rsidRPr="00402C0E">
        <w:rPr>
          <w:rStyle w:val="Emphasis"/>
        </w:rPr>
        <w:t>practical struggles</w:t>
      </w:r>
      <w:r w:rsidRPr="00402C0E">
        <w:rPr>
          <w:rStyle w:val="StyleUnderline"/>
        </w:rPr>
        <w:t xml:space="preserve"> to transform </w:t>
      </w:r>
      <w:r w:rsidRPr="00402C0E">
        <w:rPr>
          <w:rStyle w:val="Emphasis"/>
        </w:rPr>
        <w:t>existing conditions and institutions</w:t>
      </w:r>
      <w:r w:rsidRPr="00402C0E">
        <w:rPr>
          <w:sz w:val="16"/>
        </w:rPr>
        <w:t xml:space="preserve">, such as the </w:t>
      </w:r>
      <w:r w:rsidRPr="00402C0E">
        <w:rPr>
          <w:rStyle w:val="StyleUnderline"/>
        </w:rPr>
        <w:t xml:space="preserve">fight for </w:t>
      </w:r>
      <w:r w:rsidRPr="00402C0E">
        <w:rPr>
          <w:rStyle w:val="Emphasis"/>
        </w:rPr>
        <w:t>labor protections</w:t>
      </w:r>
      <w:r w:rsidRPr="00402C0E">
        <w:rPr>
          <w:sz w:val="16"/>
        </w:rPr>
        <w:t xml:space="preserve">, </w:t>
      </w:r>
      <w:r w:rsidRPr="00402C0E">
        <w:rPr>
          <w:rStyle w:val="StyleUnderline"/>
        </w:rPr>
        <w:t>voting rights</w:t>
      </w:r>
      <w:r w:rsidRPr="00402C0E">
        <w:rPr>
          <w:sz w:val="16"/>
        </w:rPr>
        <w:t xml:space="preserve">, </w:t>
      </w:r>
      <w:r w:rsidRPr="00402C0E">
        <w:rPr>
          <w:rStyle w:val="StyleUnderline"/>
        </w:rPr>
        <w:t>and same-sex marriage</w:t>
      </w:r>
      <w:r w:rsidRPr="00402C0E">
        <w:rPr>
          <w:sz w:val="16"/>
        </w:rPr>
        <w:t xml:space="preserve">, </w:t>
      </w:r>
      <w:r w:rsidRPr="00402C0E">
        <w:rPr>
          <w:rStyle w:val="StyleUnderline"/>
        </w:rPr>
        <w:t xml:space="preserve">are necessary to the building of the </w:t>
      </w:r>
      <w:r w:rsidRPr="00402C0E">
        <w:rPr>
          <w:rStyle w:val="Emphasis"/>
        </w:rPr>
        <w:t>revolutionary left</w:t>
      </w:r>
      <w:r w:rsidRPr="00402C0E">
        <w:rPr>
          <w:sz w:val="16"/>
        </w:rPr>
        <w:t xml:space="preserve">. Or to put this another way: </w:t>
      </w:r>
      <w:r w:rsidRPr="00402C0E">
        <w:rPr>
          <w:rStyle w:val="StyleUnderline"/>
        </w:rPr>
        <w:t xml:space="preserve">it is a </w:t>
      </w:r>
      <w:r w:rsidRPr="00402C0E">
        <w:rPr>
          <w:rStyle w:val="Emphasis"/>
        </w:rPr>
        <w:t>mistake</w:t>
      </w:r>
      <w:r w:rsidRPr="00402C0E">
        <w:rPr>
          <w:rStyle w:val="StyleUnderline"/>
        </w:rPr>
        <w:t xml:space="preserve"> not to recognize the revolutionary potential</w:t>
      </w:r>
      <w:r w:rsidRPr="00402C0E">
        <w:rPr>
          <w:sz w:val="16"/>
        </w:rPr>
        <w:t xml:space="preserve"> in any campaign </w:t>
      </w:r>
      <w:r w:rsidRPr="00402C0E">
        <w:rPr>
          <w:rStyle w:val="StyleUnderline"/>
        </w:rPr>
        <w:t xml:space="preserve">that draws and mobilizes large numbers for expanding or transforming </w:t>
      </w:r>
      <w:r w:rsidRPr="00402C0E">
        <w:rPr>
          <w:rStyle w:val="Emphasis"/>
        </w:rPr>
        <w:t>existing institutions</w:t>
      </w:r>
      <w:r w:rsidRPr="00402C0E">
        <w:rPr>
          <w:sz w:val="16"/>
        </w:rPr>
        <w:t xml:space="preserve">, </w:t>
      </w:r>
      <w:r w:rsidRPr="00402C0E">
        <w:rPr>
          <w:rStyle w:val="StyleUnderline"/>
        </w:rPr>
        <w:t xml:space="preserve">even if these ends are not </w:t>
      </w:r>
      <w:r w:rsidRPr="00402C0E">
        <w:rPr>
          <w:rStyle w:val="Emphasis"/>
        </w:rPr>
        <w:t>thoroughgoing transformations</w:t>
      </w:r>
      <w:r w:rsidRPr="00402C0E">
        <w:rPr>
          <w:rStyle w:val="StyleUnderline"/>
        </w:rPr>
        <w:t xml:space="preserve"> of </w:t>
      </w:r>
      <w:r w:rsidRPr="00402C0E">
        <w:rPr>
          <w:rStyle w:val="Emphasis"/>
        </w:rPr>
        <w:t xml:space="preserve">current </w:t>
      </w:r>
      <w:proofErr w:type="gramStart"/>
      <w:r w:rsidRPr="00402C0E">
        <w:rPr>
          <w:rStyle w:val="Emphasis"/>
        </w:rPr>
        <w:t>conditions</w:t>
      </w:r>
      <w:r w:rsidRPr="00402C0E">
        <w:rPr>
          <w:rStyle w:val="StyleUnderline"/>
        </w:rPr>
        <w:t xml:space="preserve"> in their own right</w:t>
      </w:r>
      <w:r w:rsidRPr="00402C0E">
        <w:rPr>
          <w:sz w:val="16"/>
        </w:rPr>
        <w:t>, like</w:t>
      </w:r>
      <w:proofErr w:type="gramEnd"/>
      <w:r w:rsidRPr="00402C0E">
        <w:rPr>
          <w:sz w:val="16"/>
        </w:rPr>
        <w:t xml:space="preserve"> marriage equality or national health care.</w:t>
      </w:r>
    </w:p>
    <w:p w14:paraId="6B1AA5C9" w14:textId="77777777" w:rsidR="006F2B31" w:rsidRDefault="006F2B31" w:rsidP="006F2B31">
      <w:pPr>
        <w:rPr>
          <w:sz w:val="16"/>
        </w:rPr>
      </w:pPr>
      <w:r w:rsidRPr="00402C0E">
        <w:rPr>
          <w:sz w:val="16"/>
        </w:rPr>
        <w:t xml:space="preserve">The </w:t>
      </w:r>
      <w:r w:rsidRPr="00402C0E">
        <w:rPr>
          <w:rStyle w:val="StyleUnderline"/>
        </w:rPr>
        <w:t>crucial question</w:t>
      </w:r>
      <w:r w:rsidRPr="00057E3D">
        <w:rPr>
          <w:sz w:val="16"/>
        </w:rPr>
        <w:t xml:space="preserve"> here </w:t>
      </w:r>
      <w:r w:rsidRPr="00057E3D">
        <w:rPr>
          <w:rStyle w:val="StyleUnderline"/>
        </w:rPr>
        <w:t>is</w:t>
      </w:r>
      <w:r w:rsidRPr="00057E3D">
        <w:rPr>
          <w:sz w:val="16"/>
        </w:rPr>
        <w:t xml:space="preserve"> a </w:t>
      </w:r>
      <w:r w:rsidRPr="00057E3D">
        <w:rPr>
          <w:rStyle w:val="Emphasis"/>
        </w:rPr>
        <w:t>strategic one</w:t>
      </w:r>
      <w:r w:rsidRPr="00057E3D">
        <w:rPr>
          <w:sz w:val="16"/>
        </w:rPr>
        <w:t xml:space="preserve"> — </w:t>
      </w:r>
      <w:r w:rsidRPr="00057E3D">
        <w:rPr>
          <w:rStyle w:val="StyleUnderline"/>
        </w:rPr>
        <w:t>how social</w:t>
      </w:r>
      <w:r w:rsidRPr="00057E3D">
        <w:rPr>
          <w:sz w:val="16"/>
        </w:rPr>
        <w:t xml:space="preserve">, </w:t>
      </w:r>
      <w:r w:rsidRPr="00057E3D">
        <w:rPr>
          <w:rStyle w:val="StyleUnderline"/>
        </w:rPr>
        <w:t>economic</w:t>
      </w:r>
      <w:r w:rsidRPr="00057E3D">
        <w:rPr>
          <w:sz w:val="16"/>
        </w:rPr>
        <w:t xml:space="preserve">, </w:t>
      </w:r>
      <w:r w:rsidRPr="00057E3D">
        <w:rPr>
          <w:rStyle w:val="StyleUnderline"/>
        </w:rPr>
        <w:t>political</w:t>
      </w:r>
      <w:r w:rsidRPr="00057E3D">
        <w:rPr>
          <w:sz w:val="16"/>
        </w:rPr>
        <w:t xml:space="preserve">, </w:t>
      </w:r>
      <w:r w:rsidRPr="00057E3D">
        <w:rPr>
          <w:rStyle w:val="StyleUnderline"/>
        </w:rPr>
        <w:t xml:space="preserve">and cultural transformation </w:t>
      </w:r>
      <w:proofErr w:type="gramStart"/>
      <w:r w:rsidRPr="00057E3D">
        <w:rPr>
          <w:rStyle w:val="Emphasis"/>
        </w:rPr>
        <w:t>actually comes</w:t>
      </w:r>
      <w:proofErr w:type="gramEnd"/>
      <w:r w:rsidRPr="00057E3D">
        <w:rPr>
          <w:rStyle w:val="Emphasis"/>
        </w:rPr>
        <w:t xml:space="preserve"> about</w:t>
      </w:r>
      <w:r w:rsidRPr="00057E3D">
        <w:rPr>
          <w:sz w:val="16"/>
        </w:rPr>
        <w:t>. In place of the fantasy of a spontaneous revolution where, as Bruce Robbins puts it, “Everything Is Suddenly and Utterly</w:t>
      </w:r>
      <w:r w:rsidRPr="00BE5B15">
        <w:rPr>
          <w:sz w:val="16"/>
        </w:rPr>
        <w:t xml:space="preserve"> Changed,”71 I turn to the revolutionary tradition that invites us all to </w:t>
      </w:r>
      <w:r w:rsidRPr="00FD0C31">
        <w:rPr>
          <w:rStyle w:val="Emphasis"/>
          <w:highlight w:val="cyan"/>
        </w:rPr>
        <w:t>struggle</w:t>
      </w:r>
      <w:r w:rsidRPr="00FD0C31">
        <w:rPr>
          <w:rStyle w:val="StyleUnderline"/>
          <w:highlight w:val="cyan"/>
        </w:rPr>
        <w:t xml:space="preserve"> with</w:t>
      </w:r>
      <w:r w:rsidRPr="00BE5B15">
        <w:rPr>
          <w:rStyle w:val="StyleUnderline"/>
        </w:rPr>
        <w:t xml:space="preserve"> imperfect and </w:t>
      </w:r>
      <w:r w:rsidRPr="00FD0C31">
        <w:rPr>
          <w:rStyle w:val="StyleUnderline"/>
          <w:highlight w:val="cyan"/>
        </w:rPr>
        <w:t>near-term political ends</w:t>
      </w:r>
      <w:r w:rsidRPr="00BE5B15">
        <w:rPr>
          <w:sz w:val="16"/>
        </w:rPr>
        <w:t xml:space="preserve">, to </w:t>
      </w:r>
      <w:r w:rsidRPr="00FD0C31">
        <w:rPr>
          <w:rStyle w:val="StyleUnderline"/>
          <w:highlight w:val="cyan"/>
        </w:rPr>
        <w:t>focus on mobilizing</w:t>
      </w:r>
      <w:r w:rsidRPr="00BE5B15">
        <w:rPr>
          <w:sz w:val="16"/>
        </w:rPr>
        <w:t xml:space="preserve">, </w:t>
      </w:r>
      <w:r w:rsidRPr="00FD0C31">
        <w:rPr>
          <w:rStyle w:val="StyleUnderline"/>
          <w:highlight w:val="cyan"/>
        </w:rPr>
        <w:t>organizing</w:t>
      </w:r>
      <w:r w:rsidRPr="00BE5B15">
        <w:rPr>
          <w:sz w:val="16"/>
        </w:rPr>
        <w:t xml:space="preserve">, </w:t>
      </w:r>
      <w:r w:rsidRPr="00FD0C31">
        <w:rPr>
          <w:rStyle w:val="StyleUnderline"/>
          <w:highlight w:val="cyan"/>
        </w:rPr>
        <w:t>and planning</w:t>
      </w:r>
      <w:r w:rsidRPr="00BE5B15">
        <w:rPr>
          <w:sz w:val="16"/>
        </w:rPr>
        <w:t xml:space="preserve">, </w:t>
      </w:r>
      <w:r w:rsidRPr="00F63FD0">
        <w:rPr>
          <w:rStyle w:val="StyleUnderline"/>
        </w:rPr>
        <w:t>and</w:t>
      </w:r>
      <w:r w:rsidRPr="00F63FD0">
        <w:rPr>
          <w:sz w:val="16"/>
        </w:rPr>
        <w:t xml:space="preserve"> to </w:t>
      </w:r>
      <w:r w:rsidRPr="00F63FD0">
        <w:rPr>
          <w:rStyle w:val="StyleUnderline"/>
        </w:rPr>
        <w:t>engage in the unromantic</w:t>
      </w:r>
      <w:r w:rsidRPr="00F63FD0">
        <w:rPr>
          <w:sz w:val="16"/>
        </w:rPr>
        <w:t xml:space="preserve">, </w:t>
      </w:r>
      <w:r w:rsidRPr="00F63FD0">
        <w:rPr>
          <w:rStyle w:val="StyleUnderline"/>
        </w:rPr>
        <w:t xml:space="preserve">demanding work of </w:t>
      </w:r>
      <w:r w:rsidRPr="00F63FD0">
        <w:rPr>
          <w:rStyle w:val="Emphasis"/>
        </w:rPr>
        <w:t>social transformation</w:t>
      </w:r>
      <w:r w:rsidRPr="00F63FD0">
        <w:rPr>
          <w:rStyle w:val="StyleUnderline"/>
        </w:rPr>
        <w:t xml:space="preserve"> through </w:t>
      </w:r>
      <w:r w:rsidRPr="00F63FD0">
        <w:rPr>
          <w:rStyle w:val="Emphasis"/>
        </w:rPr>
        <w:t>all existing channels</w:t>
      </w:r>
      <w:r w:rsidRPr="00F63FD0">
        <w:rPr>
          <w:rStyle w:val="StyleUnderline"/>
        </w:rPr>
        <w:t xml:space="preserve"> for political struggle</w:t>
      </w:r>
      <w:r w:rsidRPr="00F63FD0">
        <w:rPr>
          <w:sz w:val="16"/>
        </w:rPr>
        <w:t xml:space="preserve">, </w:t>
      </w:r>
      <w:r w:rsidRPr="00F63FD0">
        <w:rPr>
          <w:rStyle w:val="StyleUnderline"/>
        </w:rPr>
        <w:t xml:space="preserve">including </w:t>
      </w:r>
      <w:r w:rsidRPr="00F63FD0">
        <w:rPr>
          <w:rStyle w:val="Emphasis"/>
        </w:rPr>
        <w:t>elections</w:t>
      </w:r>
      <w:r w:rsidRPr="00F63FD0">
        <w:rPr>
          <w:sz w:val="16"/>
        </w:rPr>
        <w:t xml:space="preserve">, </w:t>
      </w:r>
      <w:r w:rsidRPr="00F63FD0">
        <w:rPr>
          <w:rStyle w:val="Emphasis"/>
        </w:rPr>
        <w:t>battles for legal rights</w:t>
      </w:r>
      <w:r w:rsidRPr="00F63FD0">
        <w:rPr>
          <w:sz w:val="16"/>
        </w:rPr>
        <w:t xml:space="preserve">, </w:t>
      </w:r>
      <w:r w:rsidRPr="00F63FD0">
        <w:rPr>
          <w:rStyle w:val="StyleUnderline"/>
        </w:rPr>
        <w:t xml:space="preserve">and </w:t>
      </w:r>
      <w:r w:rsidRPr="00F63FD0">
        <w:rPr>
          <w:rStyle w:val="Emphasis"/>
        </w:rPr>
        <w:t>institutions</w:t>
      </w:r>
      <w:r w:rsidRPr="00F63FD0">
        <w:rPr>
          <w:rStyle w:val="StyleUnderline"/>
        </w:rPr>
        <w:t xml:space="preserve"> like the </w:t>
      </w:r>
      <w:r w:rsidRPr="00F63FD0">
        <w:rPr>
          <w:rStyle w:val="Emphasis"/>
        </w:rPr>
        <w:t>university</w:t>
      </w:r>
      <w:r w:rsidRPr="00F63FD0">
        <w:rPr>
          <w:rStyle w:val="StyleUnderline"/>
        </w:rPr>
        <w:t xml:space="preserve"> and the </w:t>
      </w:r>
      <w:r w:rsidRPr="00F63FD0">
        <w:rPr>
          <w:rStyle w:val="Emphasis"/>
        </w:rPr>
        <w:t>state</w:t>
      </w:r>
      <w:r w:rsidRPr="00F63FD0">
        <w:rPr>
          <w:sz w:val="16"/>
        </w:rPr>
        <w:t xml:space="preserve">. </w:t>
      </w:r>
      <w:r w:rsidRPr="00F63FD0">
        <w:rPr>
          <w:rStyle w:val="StyleUnderline"/>
        </w:rPr>
        <w:t>Practical politics is</w:t>
      </w:r>
      <w:r w:rsidRPr="00F63FD0">
        <w:rPr>
          <w:sz w:val="16"/>
        </w:rPr>
        <w:t xml:space="preserve"> also </w:t>
      </w:r>
      <w:r w:rsidRPr="00F63FD0">
        <w:rPr>
          <w:rStyle w:val="StyleUnderline"/>
        </w:rPr>
        <w:t xml:space="preserve">crucial to building </w:t>
      </w:r>
      <w:r w:rsidRPr="00F63FD0">
        <w:rPr>
          <w:rStyle w:val="Emphasis"/>
        </w:rPr>
        <w:t>skills</w:t>
      </w:r>
      <w:r w:rsidRPr="00F63FD0">
        <w:rPr>
          <w:sz w:val="16"/>
        </w:rPr>
        <w:t xml:space="preserve">, </w:t>
      </w:r>
      <w:r w:rsidRPr="00F63FD0">
        <w:rPr>
          <w:rStyle w:val="Emphasis"/>
        </w:rPr>
        <w:t>organizations</w:t>
      </w:r>
      <w:r w:rsidRPr="00F63FD0">
        <w:rPr>
          <w:sz w:val="16"/>
        </w:rPr>
        <w:t xml:space="preserve">, </w:t>
      </w:r>
      <w:r w:rsidRPr="00F63FD0">
        <w:rPr>
          <w:rStyle w:val="StyleUnderline"/>
        </w:rPr>
        <w:t xml:space="preserve">and </w:t>
      </w:r>
      <w:r w:rsidRPr="00F63FD0">
        <w:rPr>
          <w:rStyle w:val="Emphasis"/>
        </w:rPr>
        <w:t>collective power</w:t>
      </w:r>
      <w:r w:rsidRPr="005E17F0">
        <w:rPr>
          <w:rStyle w:val="StyleUnderline"/>
        </w:rPr>
        <w:t xml:space="preserve"> on the left</w:t>
      </w:r>
      <w:r w:rsidRPr="005E17F0">
        <w:rPr>
          <w:sz w:val="16"/>
        </w:rPr>
        <w:t xml:space="preserve">, </w:t>
      </w:r>
      <w:r w:rsidRPr="005E17F0">
        <w:rPr>
          <w:rStyle w:val="StyleUnderline"/>
        </w:rPr>
        <w:t xml:space="preserve">all preconditions for </w:t>
      </w:r>
      <w:r w:rsidRPr="005E17F0">
        <w:rPr>
          <w:rStyle w:val="Emphasis"/>
        </w:rPr>
        <w:t>radical structural change</w:t>
      </w:r>
      <w:r w:rsidRPr="005E17F0">
        <w:rPr>
          <w:sz w:val="16"/>
        </w:rPr>
        <w:t>.</w:t>
      </w:r>
    </w:p>
    <w:p w14:paraId="7856F59F" w14:textId="77777777" w:rsidR="006F2B31" w:rsidRDefault="006F2B31" w:rsidP="006F2B31"/>
    <w:p w14:paraId="4AD0C872" w14:textId="77777777" w:rsidR="006F2B31" w:rsidRPr="006F2B31" w:rsidRDefault="006F2B31" w:rsidP="006F2B31"/>
    <w:p w14:paraId="4399B759" w14:textId="37F0AF3C" w:rsidR="00F52D9E" w:rsidRDefault="00F52D9E" w:rsidP="00F52D9E">
      <w:pPr>
        <w:pStyle w:val="Heading3"/>
      </w:pPr>
      <w:r>
        <w:t>DA---1NC</w:t>
      </w:r>
    </w:p>
    <w:p w14:paraId="5EA93B32" w14:textId="073CF416" w:rsidR="00F52D9E" w:rsidRDefault="00F52D9E" w:rsidP="00F52D9E">
      <w:pPr>
        <w:pStyle w:val="Heading4"/>
      </w:pPr>
      <w:r>
        <w:t xml:space="preserve">The AFF </w:t>
      </w:r>
      <w:r w:rsidR="006D2F1F">
        <w:t xml:space="preserve">abolishes the archive of collective bargaining. CBRs are </w:t>
      </w:r>
      <w:r w:rsidR="006D2F1F" w:rsidRPr="006D2F1F">
        <w:rPr>
          <w:u w:val="single"/>
        </w:rPr>
        <w:t>good</w:t>
      </w:r>
      <w:r w:rsidR="006D2F1F">
        <w:t>:</w:t>
      </w:r>
      <w:r>
        <w:t xml:space="preserve"> </w:t>
      </w:r>
    </w:p>
    <w:p w14:paraId="17C38A27" w14:textId="77777777" w:rsidR="006D2F1F" w:rsidRDefault="006D2F1F" w:rsidP="006D2F1F"/>
    <w:p w14:paraId="00956797" w14:textId="77777777" w:rsidR="006D2F1F" w:rsidRPr="00B4435F" w:rsidRDefault="006D2F1F" w:rsidP="006D2F1F">
      <w:pPr>
        <w:pStyle w:val="Heading4"/>
        <w:rPr>
          <w:rStyle w:val="StyleUnderline"/>
          <w:highlight w:val="cyan"/>
        </w:rPr>
      </w:pPr>
      <w:r>
        <w:t>T</w:t>
      </w:r>
      <w:r w:rsidRPr="005F199A">
        <w:t>he United States federal government should promote broad-based bargaining for workers in the United States</w:t>
      </w:r>
      <w:r>
        <w:t>.</w:t>
      </w:r>
    </w:p>
    <w:p w14:paraId="7EB3C70C" w14:textId="77777777" w:rsidR="006D2F1F" w:rsidRDefault="006D2F1F" w:rsidP="006D2F1F"/>
    <w:p w14:paraId="51E8043B" w14:textId="77777777" w:rsidR="006D2F1F" w:rsidRPr="00B4435F" w:rsidRDefault="006D2F1F" w:rsidP="006D2F1F">
      <w:pPr>
        <w:pStyle w:val="Heading4"/>
        <w:rPr>
          <w:rStyle w:val="StyleUnderline"/>
          <w:highlight w:val="cyan"/>
        </w:rPr>
      </w:pPr>
      <w:r>
        <w:t>Inequality is rising. That endangers social trust, democracy, and growth.</w:t>
      </w:r>
    </w:p>
    <w:p w14:paraId="4CF72DF7" w14:textId="77777777" w:rsidR="006D2F1F" w:rsidRPr="00B4435F" w:rsidRDefault="006D2F1F" w:rsidP="006D2F1F">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41AB311A" w14:textId="77777777" w:rsidR="006D2F1F" w:rsidRPr="00B4435F" w:rsidRDefault="006D2F1F" w:rsidP="006D2F1F">
      <w:pPr>
        <w:rPr>
          <w:rStyle w:val="StyleUnderline"/>
          <w:highlight w:val="cyan"/>
        </w:rPr>
      </w:pPr>
      <w:r w:rsidRPr="00D34DFA">
        <w:t>American Troubles</w:t>
      </w:r>
    </w:p>
    <w:p w14:paraId="5F877A26" w14:textId="77777777" w:rsidR="006D2F1F" w:rsidRPr="00B4435F" w:rsidRDefault="006D2F1F" w:rsidP="006D2F1F">
      <w:pPr>
        <w:rPr>
          <w:rStyle w:val="StyleUnderline"/>
          <w:highlight w:val="cyan"/>
        </w:rPr>
      </w:pPr>
      <w:r w:rsidRPr="00B4435F">
        <w:rPr>
          <w:rStyle w:val="StyleUnderline"/>
          <w:highlight w:val="cyan"/>
        </w:rPr>
        <w:t xml:space="preserve">Even </w:t>
      </w:r>
      <w:r w:rsidRPr="00B4435F">
        <w:rPr>
          <w:rStyle w:val="Emphasis"/>
          <w:highlight w:val="cyan"/>
        </w:rPr>
        <w:t>before</w:t>
      </w:r>
      <w:r w:rsidRPr="00B4435F">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B4435F">
        <w:rPr>
          <w:rStyle w:val="StyleUnderline"/>
          <w:highlight w:val="cyan"/>
        </w:rPr>
        <w:t>the</w:t>
      </w:r>
      <w:r w:rsidRPr="00D34DFA">
        <w:t xml:space="preserve"> US </w:t>
      </w:r>
      <w:r w:rsidRPr="00B4435F">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6B65FD7C" w14:textId="77777777" w:rsidR="006D2F1F" w:rsidRPr="00B4435F" w:rsidRDefault="006D2F1F" w:rsidP="006D2F1F">
      <w:pPr>
        <w:rPr>
          <w:rStyle w:val="StyleUnderline"/>
          <w:highlight w:val="cyan"/>
        </w:rPr>
      </w:pPr>
      <w:r w:rsidRPr="00D34DFA">
        <w:t xml:space="preserve">About </w:t>
      </w:r>
      <w:r w:rsidRPr="00B4435F">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B4435F">
        <w:rPr>
          <w:rStyle w:val="StyleUnderline"/>
          <w:highlight w:val="cyan"/>
        </w:rPr>
        <w:t>force</w:t>
      </w:r>
      <w:r w:rsidRPr="00D34DFA">
        <w:t xml:space="preserve">d </w:t>
      </w:r>
      <w:r w:rsidRPr="00B4435F">
        <w:rPr>
          <w:rStyle w:val="Emphasis"/>
          <w:highlight w:val="cyan"/>
        </w:rPr>
        <w:t>arbitration</w:t>
      </w:r>
      <w:r w:rsidRPr="00B4435F">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42BA7DA6" w14:textId="77777777" w:rsidR="006D2F1F" w:rsidRPr="00B4435F" w:rsidRDefault="006D2F1F" w:rsidP="006D2F1F">
      <w:pPr>
        <w:rPr>
          <w:rStyle w:val="StyleUnderline"/>
          <w:highlight w:val="cyan"/>
        </w:rPr>
      </w:pPr>
      <w:r w:rsidRPr="00B4435F">
        <w:rPr>
          <w:rStyle w:val="StyleUnderline"/>
          <w:highlight w:val="cyan"/>
        </w:rPr>
        <w:t>Wages</w:t>
      </w:r>
      <w:r w:rsidRPr="00D34DFA">
        <w:t xml:space="preserve"> for the typical American worker, after adjusting for inflation, have </w:t>
      </w:r>
      <w:r w:rsidRPr="00B4435F">
        <w:rPr>
          <w:rStyle w:val="Emphasis"/>
          <w:highlight w:val="cyan"/>
        </w:rPr>
        <w:t>hardly</w:t>
      </w:r>
      <w:r w:rsidRPr="00B4435F">
        <w:rPr>
          <w:rStyle w:val="StyleUnderline"/>
          <w:highlight w:val="cyan"/>
        </w:rPr>
        <w:t xml:space="preserve"> increased</w:t>
      </w:r>
      <w:r w:rsidRPr="00D34DFA">
        <w:rPr>
          <w:rStyle w:val="StyleUnderline"/>
        </w:rPr>
        <w:t xml:space="preserve"> in </w:t>
      </w:r>
      <w:r w:rsidRPr="00B4435F">
        <w:rPr>
          <w:rStyle w:val="StyleUnderline"/>
          <w:highlight w:val="cyan"/>
        </w:rPr>
        <w:t xml:space="preserve">over </w:t>
      </w:r>
      <w:r w:rsidRPr="00D34DFA">
        <w:rPr>
          <w:rStyle w:val="Emphasis"/>
        </w:rPr>
        <w:t xml:space="preserve">four and a half </w:t>
      </w:r>
      <w:r w:rsidRPr="00B4435F">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07733009" w14:textId="77777777" w:rsidR="006D2F1F" w:rsidRPr="00B4435F" w:rsidRDefault="006D2F1F" w:rsidP="006D2F1F">
      <w:pPr>
        <w:rPr>
          <w:rStyle w:val="StyleUnderline"/>
          <w:highlight w:val="cyan"/>
        </w:rPr>
      </w:pPr>
      <w:r w:rsidRPr="00D34DFA">
        <w:t xml:space="preserve">Over the past four decades, </w:t>
      </w:r>
      <w:r w:rsidRPr="00B4435F">
        <w:rPr>
          <w:rStyle w:val="StyleUnderline"/>
          <w:highlight w:val="cyan"/>
        </w:rPr>
        <w:t>the</w:t>
      </w:r>
      <w:r w:rsidRPr="00D34DFA">
        <w:t xml:space="preserve"> overall </w:t>
      </w:r>
      <w:r w:rsidRPr="00B4435F">
        <w:rPr>
          <w:rStyle w:val="Emphasis"/>
          <w:highlight w:val="cyan"/>
        </w:rPr>
        <w:t>economy</w:t>
      </w:r>
      <w:r w:rsidRPr="00B4435F">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B4435F">
        <w:rPr>
          <w:rStyle w:val="StyleUnderline"/>
          <w:highlight w:val="cyan"/>
        </w:rPr>
        <w:t>But</w:t>
      </w:r>
      <w:r w:rsidRPr="00D34DFA">
        <w:t xml:space="preserve"> most </w:t>
      </w:r>
      <w:r w:rsidRPr="00B4435F">
        <w:rPr>
          <w:rStyle w:val="StyleUnderline"/>
          <w:highlight w:val="cyan"/>
        </w:rPr>
        <w:t>workers</w:t>
      </w:r>
      <w:r w:rsidRPr="00D34DFA">
        <w:t xml:space="preserve"> have </w:t>
      </w:r>
      <w:r w:rsidRPr="00B4435F">
        <w:rPr>
          <w:rStyle w:val="StyleUnderline"/>
          <w:highlight w:val="cyan"/>
        </w:rPr>
        <w:t xml:space="preserve">received </w:t>
      </w:r>
      <w:r w:rsidRPr="00B4435F">
        <w:rPr>
          <w:rStyle w:val="Emphasis"/>
          <w:highlight w:val="cyan"/>
        </w:rPr>
        <w:t>little</w:t>
      </w:r>
      <w:r w:rsidRPr="00D34DFA">
        <w:rPr>
          <w:rStyle w:val="StyleUnderline"/>
        </w:rPr>
        <w:t xml:space="preserve"> of the gains</w:t>
      </w:r>
      <w:r w:rsidRPr="00D34DFA">
        <w:t xml:space="preserve"> they help create. Only </w:t>
      </w:r>
      <w:proofErr w:type="gramStart"/>
      <w:r w:rsidRPr="00D34DFA">
        <w:t>the very</w:t>
      </w:r>
      <w:proofErr w:type="gramEnd"/>
      <w:r w:rsidRPr="00D34DFA">
        <w:t xml:space="preserve"> rich have seen significant income gains over recent decades</w:t>
      </w:r>
      <w:proofErr w:type="gramStart"/>
      <w:r w:rsidRPr="00D34DFA">
        <w:t>.12</w:t>
      </w:r>
      <w:proofErr w:type="gramEnd"/>
      <w:r w:rsidRPr="00D34DFA">
        <w:t xml:space="preserve"> The share of the nation’s income going to the top 1 percent is now near record highs, while the share that goes to the middle class is near record lows. </w:t>
      </w:r>
      <w:r w:rsidRPr="00B4435F">
        <w:rPr>
          <w:rStyle w:val="StyleUnderline"/>
          <w:highlight w:val="cyan"/>
        </w:rPr>
        <w:t xml:space="preserve">The </w:t>
      </w:r>
      <w:r w:rsidRPr="00B4435F">
        <w:rPr>
          <w:rStyle w:val="Emphasis"/>
          <w:highlight w:val="cyan"/>
        </w:rPr>
        <w:t>top</w:t>
      </w:r>
      <w:r w:rsidRPr="00D34DFA">
        <w:rPr>
          <w:rStyle w:val="Emphasis"/>
        </w:rPr>
        <w:t xml:space="preserve"> 1 percent</w:t>
      </w:r>
      <w:r w:rsidRPr="00B4435F">
        <w:rPr>
          <w:rStyle w:val="StyleUnderline"/>
          <w:highlight w:val="cyan"/>
        </w:rPr>
        <w:t xml:space="preserve"> have more</w:t>
      </w:r>
      <w:r w:rsidRPr="00D34DFA">
        <w:t xml:space="preserve"> of the nation’s </w:t>
      </w:r>
      <w:r w:rsidRPr="00D34DFA">
        <w:rPr>
          <w:rStyle w:val="StyleUnderline"/>
        </w:rPr>
        <w:t xml:space="preserve">wealth </w:t>
      </w:r>
      <w:r w:rsidRPr="00B4435F">
        <w:rPr>
          <w:rStyle w:val="StyleUnderline"/>
          <w:highlight w:val="cyan"/>
        </w:rPr>
        <w:t>than the middle</w:t>
      </w:r>
      <w:r w:rsidRPr="00D34DFA">
        <w:rPr>
          <w:rStyle w:val="StyleUnderline"/>
        </w:rPr>
        <w:t xml:space="preserve"> class, while </w:t>
      </w:r>
      <w:r w:rsidRPr="00B4435F">
        <w:rPr>
          <w:rStyle w:val="StyleUnderline"/>
          <w:highlight w:val="cyan"/>
        </w:rPr>
        <w:t xml:space="preserve">the </w:t>
      </w:r>
      <w:r w:rsidRPr="00B4435F">
        <w:rPr>
          <w:rStyle w:val="Emphasis"/>
          <w:highlight w:val="cyan"/>
        </w:rPr>
        <w:t>bottom</w:t>
      </w:r>
      <w:r w:rsidRPr="00D34DFA">
        <w:rPr>
          <w:rStyle w:val="Emphasis"/>
        </w:rPr>
        <w:t xml:space="preserve"> 50 percent</w:t>
      </w:r>
      <w:r w:rsidRPr="00B4435F">
        <w:rPr>
          <w:rStyle w:val="StyleUnderline"/>
          <w:highlight w:val="cyan"/>
        </w:rPr>
        <w:t xml:space="preserve"> have</w:t>
      </w:r>
      <w:r w:rsidRPr="00D34DFA">
        <w:t xml:space="preserve"> virtually </w:t>
      </w:r>
      <w:r w:rsidRPr="00B4435F">
        <w:rPr>
          <w:rStyle w:val="StyleUnderline"/>
          <w:highlight w:val="cyan"/>
        </w:rPr>
        <w:t>no wealth</w:t>
      </w:r>
      <w:r w:rsidRPr="00D34DFA">
        <w:t>. Almost half of American households have less wealth now than the typical household did in 1970.13</w:t>
      </w:r>
    </w:p>
    <w:p w14:paraId="69067DDE" w14:textId="77777777" w:rsidR="006D2F1F" w:rsidRPr="00B4435F" w:rsidRDefault="006D2F1F" w:rsidP="006D2F1F">
      <w:pPr>
        <w:rPr>
          <w:rStyle w:val="StyleUnderline"/>
          <w:highlight w:val="cyan"/>
        </w:rPr>
      </w:pPr>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39179B1F" w14:textId="77777777" w:rsidR="006D2F1F" w:rsidRPr="00B4435F" w:rsidRDefault="006D2F1F" w:rsidP="006D2F1F">
      <w:pPr>
        <w:rPr>
          <w:rStyle w:val="StyleUnderline"/>
          <w:highlight w:val="cyan"/>
        </w:rPr>
      </w:pPr>
      <w:r w:rsidRPr="00D34DFA">
        <w:t xml:space="preserve">Not only is inequality extreme by US historical standards, </w:t>
      </w:r>
      <w:proofErr w:type="gramStart"/>
      <w:r w:rsidRPr="00B4435F">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B4435F">
        <w:rPr>
          <w:rStyle w:val="StyleUnderline"/>
          <w:highlight w:val="cyan"/>
        </w:rPr>
        <w:t>is</w:t>
      </w:r>
      <w:proofErr w:type="gramEnd"/>
      <w:r w:rsidRPr="00D34DFA">
        <w:rPr>
          <w:rStyle w:val="StyleUnderline"/>
        </w:rPr>
        <w:t xml:space="preserve"> much </w:t>
      </w:r>
      <w:r w:rsidRPr="00B4435F">
        <w:rPr>
          <w:rStyle w:val="StyleUnderline"/>
          <w:highlight w:val="cyan"/>
        </w:rPr>
        <w:t>higher than</w:t>
      </w:r>
      <w:r w:rsidRPr="00D34DFA">
        <w:t xml:space="preserve"> in </w:t>
      </w:r>
      <w:r w:rsidRPr="00B4435F">
        <w:rPr>
          <w:rStyle w:val="Emphasis"/>
          <w:highlight w:val="cyan"/>
        </w:rPr>
        <w:t>every</w:t>
      </w:r>
      <w:r w:rsidRPr="00D34DFA">
        <w:rPr>
          <w:rStyle w:val="Emphasis"/>
        </w:rPr>
        <w:t xml:space="preserve"> other</w:t>
      </w:r>
      <w:r w:rsidRPr="00D34DFA">
        <w:rPr>
          <w:rStyle w:val="StyleUnderline"/>
        </w:rPr>
        <w:t xml:space="preserve"> wealthy </w:t>
      </w:r>
      <w:r w:rsidRPr="00B4435F">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59A6B633" w14:textId="77777777" w:rsidR="006D2F1F" w:rsidRPr="00B4435F" w:rsidRDefault="006D2F1F" w:rsidP="006D2F1F">
      <w:pPr>
        <w:rPr>
          <w:rStyle w:val="StyleUnderline"/>
          <w:highlight w:val="cyan"/>
        </w:rPr>
      </w:pPr>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6BA8965F" w14:textId="77777777" w:rsidR="006D2F1F" w:rsidRPr="00B4435F" w:rsidRDefault="006D2F1F" w:rsidP="006D2F1F">
      <w:pPr>
        <w:rPr>
          <w:rStyle w:val="StyleUnderline"/>
          <w:highlight w:val="cyan"/>
        </w:rPr>
      </w:pPr>
      <w:r w:rsidRPr="00D34DFA">
        <w:t xml:space="preserve">That the nearest inequality neighbors to the United States are not stable democracies is worrying, as are the patterns from US history showing how </w:t>
      </w:r>
      <w:r w:rsidRPr="00B4435F">
        <w:rPr>
          <w:rStyle w:val="StyleUnderline"/>
          <w:highlight w:val="cyan"/>
        </w:rPr>
        <w:t xml:space="preserve">democracy </w:t>
      </w:r>
      <w:r w:rsidRPr="00B4435F">
        <w:rPr>
          <w:rStyle w:val="Emphasis"/>
          <w:highlight w:val="cyan"/>
        </w:rPr>
        <w:t>suffered</w:t>
      </w:r>
      <w:r w:rsidRPr="00D34DFA">
        <w:rPr>
          <w:rStyle w:val="Emphasis"/>
        </w:rPr>
        <w:t xml:space="preserve"> greatly</w:t>
      </w:r>
      <w:r w:rsidRPr="00B4435F">
        <w:rPr>
          <w:rStyle w:val="StyleUnderline"/>
          <w:highlight w:val="cyan"/>
        </w:rPr>
        <w:t xml:space="preserve"> during</w:t>
      </w:r>
      <w:r w:rsidRPr="00D34DFA">
        <w:t xml:space="preserve"> other extremely </w:t>
      </w:r>
      <w:r w:rsidRPr="00B4435F">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w:t>
      </w:r>
      <w:proofErr w:type="gramStart"/>
      <w:r w:rsidRPr="00D34DFA">
        <w:t>corporations controlled</w:t>
      </w:r>
      <w:proofErr w:type="gramEnd"/>
      <w:r w:rsidRPr="00D34DFA">
        <w:t xml:space="preserve">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3D9D9E2B" w14:textId="77777777" w:rsidR="006D2F1F" w:rsidRPr="00B4435F" w:rsidRDefault="006D2F1F" w:rsidP="006D2F1F">
      <w:pPr>
        <w:rPr>
          <w:rStyle w:val="StyleUnderline"/>
          <w:highlight w:val="cyan"/>
        </w:rPr>
      </w:pPr>
      <w:r w:rsidRPr="00D34DFA">
        <w:rPr>
          <w:rStyle w:val="StyleUnderline"/>
        </w:rPr>
        <w:t xml:space="preserve">Similar </w:t>
      </w:r>
      <w:r w:rsidRPr="00B4435F">
        <w:rPr>
          <w:rStyle w:val="StyleUnderline"/>
          <w:highlight w:val="cyan"/>
        </w:rPr>
        <w:t>trends</w:t>
      </w:r>
      <w:r w:rsidRPr="00D34DFA">
        <w:t xml:space="preserve"> of inequality undermining democracy </w:t>
      </w:r>
      <w:r w:rsidRPr="00B4435F">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B4435F">
        <w:rPr>
          <w:rStyle w:val="Emphasis"/>
          <w:highlight w:val="cyan"/>
        </w:rPr>
        <w:t>two-thirds</w:t>
      </w:r>
      <w:r w:rsidRPr="00D34DFA">
        <w:t xml:space="preserve"> of Americans now </w:t>
      </w:r>
      <w:r w:rsidRPr="00B4435F">
        <w:rPr>
          <w:rStyle w:val="StyleUnderline"/>
          <w:highlight w:val="cyan"/>
        </w:rPr>
        <w:t>think</w:t>
      </w:r>
      <w:r w:rsidRPr="00D34DFA">
        <w:t xml:space="preserve"> that “quite a few” </w:t>
      </w:r>
      <w:r w:rsidRPr="00D34DFA">
        <w:rPr>
          <w:rStyle w:val="StyleUnderline"/>
        </w:rPr>
        <w:t xml:space="preserve">government </w:t>
      </w:r>
      <w:r w:rsidRPr="00B4435F">
        <w:rPr>
          <w:rStyle w:val="StyleUnderline"/>
          <w:highlight w:val="cyan"/>
        </w:rPr>
        <w:t>officials are “</w:t>
      </w:r>
      <w:r w:rsidRPr="00B4435F">
        <w:rPr>
          <w:rStyle w:val="Emphasis"/>
          <w:highlight w:val="cyan"/>
        </w:rPr>
        <w:t>crooked</w:t>
      </w:r>
      <w:r w:rsidRPr="00B4435F">
        <w:rPr>
          <w:rStyle w:val="StyleUnderline"/>
          <w:highlight w:val="cyan"/>
        </w:rPr>
        <w:t>,”</w:t>
      </w:r>
      <w:r w:rsidRPr="00D34DFA">
        <w:t xml:space="preserve"> while just one-third felt this way in the early 1970s.23 The share of </w:t>
      </w:r>
      <w:r w:rsidRPr="00B4435F">
        <w:rPr>
          <w:rStyle w:val="StyleUnderline"/>
          <w:highlight w:val="cyan"/>
        </w:rPr>
        <w:t>the public trusting government</w:t>
      </w:r>
      <w:r w:rsidRPr="00D34DFA">
        <w:t xml:space="preserve"> “most of the time” or “just about always” </w:t>
      </w:r>
      <w:r w:rsidRPr="00B4435F">
        <w:rPr>
          <w:rStyle w:val="StyleUnderline"/>
          <w:highlight w:val="cyan"/>
        </w:rPr>
        <w:t>fell</w:t>
      </w:r>
      <w:r w:rsidRPr="00D34DFA">
        <w:t xml:space="preserve"> from 77 percent in 1964 </w:t>
      </w:r>
      <w:r w:rsidRPr="00B4435F">
        <w:rPr>
          <w:rStyle w:val="StyleUnderline"/>
          <w:highlight w:val="cyan"/>
        </w:rPr>
        <w:t>to</w:t>
      </w:r>
      <w:r w:rsidRPr="00D34DFA">
        <w:t xml:space="preserve"> just </w:t>
      </w:r>
      <w:r w:rsidRPr="00B4435F">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62C9A193" w14:textId="77777777" w:rsidR="006D2F1F" w:rsidRPr="00B4435F" w:rsidRDefault="006D2F1F" w:rsidP="006D2F1F">
      <w:pPr>
        <w:rPr>
          <w:rStyle w:val="StyleUnderline"/>
          <w:highlight w:val="cyan"/>
        </w:rPr>
      </w:pPr>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6C4868F4" w14:textId="77777777" w:rsidR="006D2F1F" w:rsidRPr="00B4435F" w:rsidRDefault="006D2F1F" w:rsidP="006D2F1F">
      <w:pPr>
        <w:rPr>
          <w:rStyle w:val="StyleUnderline"/>
          <w:highlight w:val="cyan"/>
        </w:rPr>
      </w:pPr>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B4435F">
        <w:rPr>
          <w:rStyle w:val="StyleUnderline"/>
          <w:highlight w:val="cyan"/>
        </w:rPr>
        <w:t xml:space="preserve">inequality causes people to </w:t>
      </w:r>
      <w:r w:rsidRPr="00B4435F">
        <w:rPr>
          <w:rStyle w:val="Emphasis"/>
          <w:highlight w:val="cyan"/>
        </w:rPr>
        <w:t>feel powerless</w:t>
      </w:r>
      <w:r w:rsidRPr="00B4435F">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30EF4FB4" w14:textId="77777777" w:rsidR="006D2F1F" w:rsidRPr="00B4435F" w:rsidRDefault="006D2F1F" w:rsidP="006D2F1F">
      <w:pPr>
        <w:rPr>
          <w:rStyle w:val="StyleUnderline"/>
          <w:highlight w:val="cyan"/>
        </w:rPr>
      </w:pPr>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B4435F">
        <w:rPr>
          <w:rStyle w:val="StyleUnderline"/>
          <w:highlight w:val="cyan"/>
        </w:rPr>
        <w:t>inequality</w:t>
      </w:r>
      <w:r w:rsidRPr="00D34DFA">
        <w:t xml:space="preserve"> in society </w:t>
      </w:r>
      <w:r w:rsidRPr="00B4435F">
        <w:rPr>
          <w:rStyle w:val="StyleUnderline"/>
          <w:highlight w:val="cyan"/>
        </w:rPr>
        <w:t xml:space="preserve">is the </w:t>
      </w:r>
      <w:r w:rsidRPr="00B4435F">
        <w:rPr>
          <w:rStyle w:val="Emphasis"/>
          <w:highlight w:val="cyan"/>
        </w:rPr>
        <w:t>most important</w:t>
      </w:r>
      <w:r w:rsidRPr="00D34DFA">
        <w:rPr>
          <w:rStyle w:val="StyleUnderline"/>
        </w:rPr>
        <w:t xml:space="preserve"> societal </w:t>
      </w:r>
      <w:r w:rsidRPr="00B4435F">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w:t>
      </w:r>
      <w:proofErr w:type="gramStart"/>
      <w:r w:rsidRPr="00D34DFA">
        <w:t>place</w:t>
      </w:r>
      <w:proofErr w:type="gramEnd"/>
      <w:r w:rsidRPr="00D34DFA">
        <w:t xml:space="preserve"> </w:t>
      </w:r>
      <w:proofErr w:type="gramStart"/>
      <w:r w:rsidRPr="00D34DFA">
        <w:t>and</w:t>
      </w:r>
      <w:proofErr w:type="gramEnd"/>
      <w:r w:rsidRPr="00D34DFA">
        <w:t xml:space="preserve">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67D177FE" w14:textId="77777777" w:rsidR="006D2F1F" w:rsidRPr="00B4435F" w:rsidRDefault="006D2F1F" w:rsidP="006D2F1F">
      <w:pPr>
        <w:rPr>
          <w:rStyle w:val="StyleUnderline"/>
          <w:highlight w:val="cyan"/>
        </w:rPr>
      </w:pPr>
      <w:r w:rsidRPr="00D34DFA">
        <w:t xml:space="preserve">In the middle of the twentieth century, the United States was among the most trusting societies in the world. Americans often thought other people, even those they did not know, would act fairly and decently. But </w:t>
      </w:r>
      <w:r w:rsidRPr="00B4435F">
        <w:rPr>
          <w:rStyle w:val="StyleUnderline"/>
          <w:highlight w:val="cyan"/>
        </w:rPr>
        <w:t>trust</w:t>
      </w:r>
      <w:r w:rsidRPr="00D34DFA">
        <w:rPr>
          <w:rStyle w:val="StyleUnderline"/>
        </w:rPr>
        <w:t xml:space="preserve"> has </w:t>
      </w:r>
      <w:r w:rsidRPr="00B4435F">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B4435F">
        <w:rPr>
          <w:rStyle w:val="StyleUnderline"/>
          <w:highlight w:val="cyan"/>
        </w:rPr>
        <w:t>increases in</w:t>
      </w:r>
      <w:r w:rsidRPr="00D34DFA">
        <w:t xml:space="preserve"> racial and ethnic </w:t>
      </w:r>
      <w:r w:rsidRPr="00B4435F">
        <w:rPr>
          <w:rStyle w:val="StyleUnderline"/>
          <w:highlight w:val="cyan"/>
        </w:rPr>
        <w:t xml:space="preserve">diversity </w:t>
      </w:r>
      <w:r w:rsidRPr="00B4435F">
        <w:rPr>
          <w:rStyle w:val="Emphasis"/>
          <w:highlight w:val="cyan"/>
        </w:rPr>
        <w:t>do not</w:t>
      </w:r>
      <w:r w:rsidRPr="00B4435F">
        <w:rPr>
          <w:rStyle w:val="StyleUnderline"/>
          <w:highlight w:val="cyan"/>
        </w:rPr>
        <w:t xml:space="preserve"> have</w:t>
      </w:r>
      <w:r w:rsidRPr="00D34DFA">
        <w:rPr>
          <w:rStyle w:val="StyleUnderline"/>
        </w:rPr>
        <w:t xml:space="preserve"> very large </w:t>
      </w:r>
      <w:r w:rsidRPr="00B4435F">
        <w:rPr>
          <w:rStyle w:val="StyleUnderline"/>
          <w:highlight w:val="cyan"/>
        </w:rPr>
        <w:t xml:space="preserve">effects </w:t>
      </w:r>
      <w:r w:rsidRPr="00B4435F">
        <w:rPr>
          <w:rStyle w:val="Emphasis"/>
          <w:highlight w:val="cyan"/>
        </w:rPr>
        <w:t>on their own</w:t>
      </w:r>
      <w:r w:rsidRPr="00D34DFA">
        <w:t>, rather “it is the interaction between ethnic divides and economic inequality that can lower trust levels.”32</w:t>
      </w:r>
    </w:p>
    <w:p w14:paraId="69F52FAD" w14:textId="77777777" w:rsidR="006D2F1F" w:rsidRPr="00B4435F" w:rsidRDefault="006D2F1F" w:rsidP="006D2F1F">
      <w:pPr>
        <w:rPr>
          <w:rStyle w:val="StyleUnderline"/>
          <w:highlight w:val="cyan"/>
        </w:rPr>
      </w:pPr>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B4435F">
        <w:rPr>
          <w:rStyle w:val="StyleUnderline"/>
          <w:highlight w:val="cyan"/>
        </w:rPr>
        <w:t>the public and</w:t>
      </w:r>
      <w:r w:rsidRPr="00D34DFA">
        <w:rPr>
          <w:rStyle w:val="StyleUnderline"/>
        </w:rPr>
        <w:t xml:space="preserve"> their</w:t>
      </w:r>
      <w:r w:rsidRPr="00D34DFA">
        <w:t xml:space="preserve"> elected </w:t>
      </w:r>
      <w:r w:rsidRPr="00B4435F">
        <w:rPr>
          <w:rStyle w:val="StyleUnderline"/>
          <w:highlight w:val="cyan"/>
        </w:rPr>
        <w:t>representatives become</w:t>
      </w:r>
      <w:r w:rsidRPr="00D34DFA">
        <w:t xml:space="preserve"> more </w:t>
      </w:r>
      <w:r w:rsidRPr="00B4435F">
        <w:rPr>
          <w:rStyle w:val="Emphasis"/>
          <w:highlight w:val="cyan"/>
        </w:rPr>
        <w:t>polarized</w:t>
      </w:r>
      <w:r w:rsidRPr="00D34DFA">
        <w:rPr>
          <w:rStyle w:val="StyleUnderline"/>
        </w:rPr>
        <w:t xml:space="preserve"> and</w:t>
      </w:r>
      <w:r w:rsidRPr="00D34DFA">
        <w:t xml:space="preserve"> less able to compromise</w:t>
      </w:r>
      <w:proofErr w:type="gramStart"/>
      <w:r w:rsidRPr="00D34DFA">
        <w:t>.33</w:t>
      </w:r>
      <w:proofErr w:type="gramEnd"/>
      <w:r w:rsidRPr="00D34DFA">
        <w:t xml:space="preserve">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w:t>
      </w:r>
      <w:proofErr w:type="gramStart"/>
      <w:r w:rsidRPr="00D34DFA">
        <w:t>others—</w:t>
      </w:r>
      <w:proofErr w:type="gramEnd"/>
      <w:r w:rsidRPr="00D34DFA">
        <w:t xml:space="preserve">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B4435F">
        <w:rPr>
          <w:rStyle w:val="StyleUnderline"/>
          <w:highlight w:val="cyan"/>
        </w:rPr>
        <w:t>making it easier to</w:t>
      </w:r>
      <w:r w:rsidRPr="00D34DFA">
        <w:t xml:space="preserve"> stereotype and </w:t>
      </w:r>
      <w:r w:rsidRPr="00B4435F">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7E32E8F8" w14:textId="77777777" w:rsidR="006D2F1F" w:rsidRPr="006D2F1F" w:rsidRDefault="006D2F1F" w:rsidP="006D2F1F">
      <w:pPr>
        <w:rPr>
          <w:rStyle w:val="StyleUnderline"/>
        </w:rPr>
      </w:pPr>
      <w:r w:rsidRPr="006D2F1F">
        <w:t xml:space="preserve">Extreme </w:t>
      </w:r>
      <w:r w:rsidRPr="006D2F1F">
        <w:rPr>
          <w:rStyle w:val="StyleUnderline"/>
        </w:rPr>
        <w:t>inequality</w:t>
      </w:r>
      <w:r w:rsidRPr="006D2F1F">
        <w:t xml:space="preserve"> not only exacerbates political and societal problems, </w:t>
      </w:r>
      <w:proofErr w:type="gramStart"/>
      <w:r w:rsidRPr="006D2F1F">
        <w:t>it</w:t>
      </w:r>
      <w:proofErr w:type="gramEnd"/>
      <w:r w:rsidRPr="006D2F1F">
        <w:t xml:space="preserve"> </w:t>
      </w:r>
      <w:r w:rsidRPr="006D2F1F">
        <w:rPr>
          <w:rStyle w:val="StyleUnderline"/>
        </w:rPr>
        <w:t>can</w:t>
      </w:r>
      <w:r w:rsidRPr="006D2F1F">
        <w:t xml:space="preserve"> also </w:t>
      </w:r>
      <w:r w:rsidRPr="006D2F1F">
        <w:rPr>
          <w:rStyle w:val="Emphasis"/>
        </w:rPr>
        <w:t>undermine</w:t>
      </w:r>
      <w:r w:rsidRPr="006D2F1F">
        <w:t xml:space="preserve"> the elements necessary for </w:t>
      </w:r>
      <w:r w:rsidRPr="006D2F1F">
        <w:rPr>
          <w:rStyle w:val="Emphasis"/>
        </w:rPr>
        <w:t>economic growth</w:t>
      </w:r>
      <w:r w:rsidRPr="006D2F1F">
        <w:rPr>
          <w:rStyle w:val="StyleUnderline"/>
        </w:rPr>
        <w:t xml:space="preserve"> and make the economy </w:t>
      </w:r>
      <w:r w:rsidRPr="006D2F1F">
        <w:rPr>
          <w:rStyle w:val="Emphasis"/>
        </w:rPr>
        <w:t>more fragile</w:t>
      </w:r>
      <w:r w:rsidRPr="006D2F1F">
        <w:t xml:space="preserve"> and volatile. As inequality has risen, </w:t>
      </w:r>
      <w:r w:rsidRPr="006D2F1F">
        <w:rPr>
          <w:rStyle w:val="StyleUnderline"/>
        </w:rPr>
        <w:t>the government</w:t>
      </w:r>
      <w:r w:rsidRPr="006D2F1F">
        <w:t xml:space="preserve"> has </w:t>
      </w:r>
      <w:r w:rsidRPr="006D2F1F">
        <w:rPr>
          <w:rStyle w:val="StyleUnderline"/>
        </w:rPr>
        <w:t xml:space="preserve">invested </w:t>
      </w:r>
      <w:r w:rsidRPr="006D2F1F">
        <w:rPr>
          <w:rStyle w:val="Emphasis"/>
        </w:rPr>
        <w:t>less</w:t>
      </w:r>
      <w:r w:rsidRPr="006D2F1F">
        <w:rPr>
          <w:rStyle w:val="StyleUnderline"/>
        </w:rPr>
        <w:t xml:space="preserve"> in social goods</w:t>
      </w:r>
      <w:r w:rsidRPr="006D2F1F">
        <w:t xml:space="preserve"> like infrastructure, </w:t>
      </w:r>
      <w:r w:rsidRPr="006D2F1F">
        <w:rPr>
          <w:rStyle w:val="StyleUnderline"/>
        </w:rPr>
        <w:t>people have become</w:t>
      </w:r>
      <w:r w:rsidRPr="006D2F1F">
        <w:t xml:space="preserve"> less trusting and </w:t>
      </w:r>
      <w:r w:rsidRPr="006D2F1F">
        <w:rPr>
          <w:rStyle w:val="StyleUnderline"/>
        </w:rPr>
        <w:t>more defensive in business</w:t>
      </w:r>
      <w:r w:rsidRPr="006D2F1F">
        <w:t xml:space="preserve"> arrangements, </w:t>
      </w:r>
      <w:r w:rsidRPr="006D2F1F">
        <w:rPr>
          <w:rStyle w:val="StyleUnderline"/>
        </w:rPr>
        <w:t xml:space="preserve">and it has become </w:t>
      </w:r>
      <w:r w:rsidRPr="006D2F1F">
        <w:rPr>
          <w:rStyle w:val="Emphasis"/>
        </w:rPr>
        <w:t>harder</w:t>
      </w:r>
      <w:r w:rsidRPr="006D2F1F">
        <w:t xml:space="preserve"> for ordinary people </w:t>
      </w:r>
      <w:r w:rsidRPr="006D2F1F">
        <w:rPr>
          <w:rStyle w:val="StyleUnderline"/>
        </w:rPr>
        <w:t xml:space="preserve">to start </w:t>
      </w:r>
      <w:r w:rsidRPr="006D2F1F">
        <w:rPr>
          <w:rStyle w:val="Emphasis"/>
        </w:rPr>
        <w:t>new businesses</w:t>
      </w:r>
      <w:r w:rsidRPr="006D2F1F">
        <w:t xml:space="preserve">.35 Likely in part because of these problems, economic growth has been slower over recent decades than it was in middle of the twentieth century. Worse, </w:t>
      </w:r>
      <w:r w:rsidRPr="006D2F1F">
        <w:rPr>
          <w:rStyle w:val="StyleUnderline"/>
        </w:rPr>
        <w:t xml:space="preserve">inequality </w:t>
      </w:r>
      <w:r w:rsidRPr="006D2F1F">
        <w:rPr>
          <w:rStyle w:val="Emphasis"/>
        </w:rPr>
        <w:t>helped</w:t>
      </w:r>
      <w:r w:rsidRPr="006D2F1F">
        <w:rPr>
          <w:rStyle w:val="StyleUnderline"/>
        </w:rPr>
        <w:t xml:space="preserve"> contribute to the </w:t>
      </w:r>
      <w:r w:rsidRPr="006D2F1F">
        <w:rPr>
          <w:rStyle w:val="Emphasis"/>
        </w:rPr>
        <w:t>financial crisis</w:t>
      </w:r>
      <w:r w:rsidRPr="006D2F1F">
        <w:rPr>
          <w:rStyle w:val="StyleUnderline"/>
        </w:rPr>
        <w:t xml:space="preserve"> and</w:t>
      </w:r>
      <w:r w:rsidRPr="006D2F1F">
        <w:t xml:space="preserve"> Great Recession of 20</w:t>
      </w:r>
      <w:r w:rsidRPr="006D2F1F">
        <w:rPr>
          <w:rStyle w:val="Emphasis"/>
        </w:rPr>
        <w:t>07</w:t>
      </w:r>
      <w:r w:rsidRPr="006D2F1F">
        <w:t xml:space="preserve">–9 </w:t>
      </w:r>
      <w:r w:rsidRPr="006D2F1F">
        <w:rPr>
          <w:rStyle w:val="StyleUnderline"/>
        </w:rPr>
        <w:t>by providing Wall Street with the</w:t>
      </w:r>
      <w:r w:rsidRPr="006D2F1F">
        <w:t xml:space="preserve"> money and </w:t>
      </w:r>
      <w:r w:rsidRPr="006D2F1F">
        <w:rPr>
          <w:rStyle w:val="Emphasis"/>
        </w:rPr>
        <w:t>influence</w:t>
      </w:r>
      <w:r w:rsidRPr="006D2F1F">
        <w:rPr>
          <w:rStyle w:val="StyleUnderline"/>
        </w:rPr>
        <w:t xml:space="preserve"> to get rid of</w:t>
      </w:r>
      <w:r w:rsidRPr="006D2F1F">
        <w:t xml:space="preserve"> government </w:t>
      </w:r>
      <w:r w:rsidRPr="006D2F1F">
        <w:rPr>
          <w:rStyle w:val="Emphasis"/>
        </w:rPr>
        <w:t>safeguards on banks</w:t>
      </w:r>
      <w:r w:rsidRPr="006D2F1F">
        <w:t xml:space="preserve"> and encourage regulators to ignore wild financial speculation, </w:t>
      </w:r>
      <w:r w:rsidRPr="006D2F1F">
        <w:rPr>
          <w:rStyle w:val="StyleUnderline"/>
        </w:rPr>
        <w:t>while stagnant wages pushed</w:t>
      </w:r>
      <w:r w:rsidRPr="006D2F1F">
        <w:t xml:space="preserve"> many </w:t>
      </w:r>
      <w:r w:rsidRPr="006D2F1F">
        <w:rPr>
          <w:rStyle w:val="StyleUnderline"/>
        </w:rPr>
        <w:t xml:space="preserve">Americans to </w:t>
      </w:r>
      <w:r w:rsidRPr="006D2F1F">
        <w:rPr>
          <w:rStyle w:val="Emphasis"/>
        </w:rPr>
        <w:t>borrow</w:t>
      </w:r>
      <w:r w:rsidRPr="006D2F1F">
        <w:t xml:space="preserve"> to maintain their standard of living.</w:t>
      </w:r>
    </w:p>
    <w:p w14:paraId="02206C3B" w14:textId="77777777" w:rsidR="006D2F1F" w:rsidRPr="00B4435F" w:rsidRDefault="006D2F1F" w:rsidP="006D2F1F">
      <w:pPr>
        <w:rPr>
          <w:rStyle w:val="StyleUnderline"/>
          <w:highlight w:val="cyan"/>
        </w:rPr>
      </w:pPr>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B4435F">
        <w:rPr>
          <w:rStyle w:val="StyleUnderline"/>
          <w:highlight w:val="cyan"/>
        </w:rPr>
        <w:t>Because</w:t>
      </w:r>
      <w:r w:rsidRPr="00D34DFA">
        <w:rPr>
          <w:rStyle w:val="StyleUnderline"/>
        </w:rPr>
        <w:t xml:space="preserve"> these </w:t>
      </w:r>
      <w:r w:rsidRPr="00B4435F">
        <w:rPr>
          <w:rStyle w:val="StyleUnderline"/>
          <w:highlight w:val="cyan"/>
        </w:rPr>
        <w:t xml:space="preserve">problems </w:t>
      </w:r>
      <w:r w:rsidRPr="00B4435F">
        <w:rPr>
          <w:rStyle w:val="Emphasis"/>
          <w:highlight w:val="cyan"/>
        </w:rPr>
        <w:t>compound</w:t>
      </w:r>
      <w:r w:rsidRPr="00B4435F">
        <w:rPr>
          <w:rStyle w:val="StyleUnderline"/>
          <w:highlight w:val="cyan"/>
        </w:rPr>
        <w:t>, they</w:t>
      </w:r>
      <w:r w:rsidRPr="00D34DFA">
        <w:rPr>
          <w:rStyle w:val="StyleUnderline"/>
        </w:rPr>
        <w:t xml:space="preserve"> can </w:t>
      </w:r>
      <w:r w:rsidRPr="00B4435F">
        <w:rPr>
          <w:rStyle w:val="StyleUnderline"/>
          <w:highlight w:val="cyan"/>
        </w:rPr>
        <w:t>lead to</w:t>
      </w:r>
      <w:r w:rsidRPr="00D34DFA">
        <w:t xml:space="preserve"> even more </w:t>
      </w:r>
      <w:r w:rsidRPr="00D34DFA">
        <w:rPr>
          <w:rStyle w:val="Emphasis"/>
        </w:rPr>
        <w:t xml:space="preserve">serious </w:t>
      </w:r>
      <w:r w:rsidRPr="00B4435F">
        <w:rPr>
          <w:rStyle w:val="Emphasis"/>
          <w:highlight w:val="cyan"/>
        </w:rPr>
        <w:t>breakdowns</w:t>
      </w:r>
      <w:r w:rsidRPr="00D34DFA">
        <w:rPr>
          <w:rStyle w:val="StyleUnderline"/>
        </w:rPr>
        <w:t xml:space="preserve"> of democracy and society</w:t>
      </w:r>
      <w:r w:rsidRPr="00D34DFA">
        <w:t>.</w:t>
      </w:r>
    </w:p>
    <w:p w14:paraId="30E4C9E8" w14:textId="77777777" w:rsidR="006D2F1F" w:rsidRPr="00B4435F" w:rsidRDefault="006D2F1F" w:rsidP="006D2F1F">
      <w:pPr>
        <w:rPr>
          <w:rStyle w:val="StyleUnderline"/>
          <w:highlight w:val="cyan"/>
        </w:rPr>
      </w:pPr>
      <w:r w:rsidRPr="00D34DFA">
        <w:t xml:space="preserve">In the long run, US </w:t>
      </w:r>
      <w:r w:rsidRPr="00B4435F">
        <w:rPr>
          <w:rStyle w:val="StyleUnderline"/>
          <w:highlight w:val="cyan"/>
        </w:rPr>
        <w:t>democracy may not</w:t>
      </w:r>
      <w:r w:rsidRPr="00D34DFA">
        <w:t xml:space="preserve"> be able to </w:t>
      </w:r>
      <w:r w:rsidRPr="00B4435F">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B4435F">
        <w:rPr>
          <w:rStyle w:val="StyleUnderline"/>
          <w:highlight w:val="cyan"/>
        </w:rPr>
        <w:t>divisions</w:t>
      </w:r>
      <w:r w:rsidRPr="00D34DFA">
        <w:t xml:space="preserve"> have tended to </w:t>
      </w:r>
      <w:r w:rsidRPr="00B4435F">
        <w:rPr>
          <w:rStyle w:val="StyleUnderline"/>
          <w:highlight w:val="cyan"/>
        </w:rPr>
        <w:t>lead to</w:t>
      </w:r>
      <w:r w:rsidRPr="00D34DFA">
        <w:rPr>
          <w:rStyle w:val="StyleUnderline"/>
        </w:rPr>
        <w:t xml:space="preserve"> a </w:t>
      </w:r>
      <w:r w:rsidRPr="00B4435F">
        <w:rPr>
          <w:rStyle w:val="Emphasis"/>
          <w:highlight w:val="cyan"/>
        </w:rPr>
        <w:t>takeover</w:t>
      </w:r>
      <w:r w:rsidRPr="00D34DFA">
        <w:t xml:space="preserve"> of government </w:t>
      </w:r>
      <w:r w:rsidRPr="00D34DFA">
        <w:rPr>
          <w:rStyle w:val="StyleUnderline"/>
        </w:rPr>
        <w:t xml:space="preserve">by the rich </w:t>
      </w:r>
      <w:r w:rsidRPr="00B4435F">
        <w:rPr>
          <w:rStyle w:val="StyleUnderline"/>
          <w:highlight w:val="cyan"/>
        </w:rPr>
        <w:t>or</w:t>
      </w:r>
      <w:r w:rsidRPr="00D34DFA">
        <w:rPr>
          <w:rStyle w:val="StyleUnderline"/>
        </w:rPr>
        <w:t xml:space="preserve"> a </w:t>
      </w:r>
      <w:r w:rsidRPr="00B4435F">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B4435F">
        <w:rPr>
          <w:rStyle w:val="StyleUnderline"/>
          <w:highlight w:val="cyan"/>
        </w:rPr>
        <w:t xml:space="preserve">stoking </w:t>
      </w:r>
      <w:r w:rsidRPr="00D34DFA">
        <w:rPr>
          <w:rStyle w:val="Emphasis"/>
        </w:rPr>
        <w:t xml:space="preserve">great </w:t>
      </w:r>
      <w:r w:rsidRPr="00B4435F">
        <w:rPr>
          <w:rStyle w:val="Emphasis"/>
          <w:highlight w:val="cyan"/>
        </w:rPr>
        <w:t>resentment</w:t>
      </w:r>
      <w:r w:rsidRPr="00D34DFA">
        <w:rPr>
          <w:rStyle w:val="StyleUnderline"/>
        </w:rPr>
        <w:t xml:space="preserve"> in </w:t>
      </w:r>
      <w:r w:rsidRPr="00B4435F">
        <w:rPr>
          <w:rStyle w:val="StyleUnderline"/>
          <w:highlight w:val="cyan"/>
        </w:rPr>
        <w:t>the masses</w:t>
      </w:r>
      <w:r w:rsidRPr="00D34DFA">
        <w:rPr>
          <w:rStyle w:val="StyleUnderline"/>
        </w:rPr>
        <w:t xml:space="preserve">, who </w:t>
      </w:r>
      <w:r w:rsidRPr="00B4435F">
        <w:rPr>
          <w:rStyle w:val="StyleUnderline"/>
          <w:highlight w:val="cyan"/>
        </w:rPr>
        <w:t xml:space="preserve">have </w:t>
      </w:r>
      <w:r w:rsidRPr="00B4435F">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5422A525" w14:textId="77777777" w:rsidR="006D2F1F" w:rsidRPr="00B4435F" w:rsidRDefault="006D2F1F" w:rsidP="006D2F1F">
      <w:pPr>
        <w:rPr>
          <w:rStyle w:val="StyleUnderline"/>
          <w:highlight w:val="cyan"/>
        </w:rPr>
      </w:pPr>
    </w:p>
    <w:p w14:paraId="50266172" w14:textId="77777777" w:rsidR="006D2F1F" w:rsidRPr="00B4435F" w:rsidRDefault="006D2F1F" w:rsidP="006D2F1F">
      <w:pPr>
        <w:pStyle w:val="Heading4"/>
        <w:rPr>
          <w:rStyle w:val="StyleUnderline"/>
          <w:highlight w:val="cyan"/>
        </w:rPr>
      </w:pPr>
      <w:r>
        <w:t xml:space="preserve">Unequal societies go </w:t>
      </w:r>
      <w:r>
        <w:rPr>
          <w:u w:val="single"/>
        </w:rPr>
        <w:t>extinct</w:t>
      </w:r>
      <w:r>
        <w:t xml:space="preserve"> from climate change, war, and public goods misallocation.</w:t>
      </w:r>
    </w:p>
    <w:p w14:paraId="6B75268E" w14:textId="77777777" w:rsidR="006D2F1F" w:rsidRPr="00B4435F" w:rsidRDefault="006D2F1F" w:rsidP="006D2F1F">
      <w:pPr>
        <w:rPr>
          <w:rStyle w:val="StyleUnderline"/>
          <w:highlight w:val="cyan"/>
        </w:rPr>
      </w:pPr>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0855151E" w14:textId="77777777" w:rsidR="006D2F1F" w:rsidRPr="00B4435F" w:rsidRDefault="006D2F1F" w:rsidP="006D2F1F">
      <w:pPr>
        <w:rPr>
          <w:rStyle w:val="StyleUnderline"/>
          <w:highlight w:val="cyan"/>
        </w:rPr>
      </w:pPr>
      <w:r w:rsidRPr="00D34DFA">
        <w:rPr>
          <w:rFonts w:asciiTheme="minorHAnsi" w:hAnsiTheme="minorHAnsi" w:cstheme="minorHAnsi"/>
        </w:rPr>
        <w:t>Climate change</w:t>
      </w:r>
    </w:p>
    <w:p w14:paraId="4317D95E" w14:textId="77777777" w:rsidR="006D2F1F" w:rsidRPr="00B4435F" w:rsidRDefault="006D2F1F" w:rsidP="006D2F1F">
      <w:pPr>
        <w:rPr>
          <w:rStyle w:val="StyleUnderline"/>
          <w:highlight w:val="cyan"/>
        </w:rPr>
      </w:pPr>
      <w:r w:rsidRPr="00D34DFA">
        <w:rPr>
          <w:rFonts w:asciiTheme="minorHAnsi" w:hAnsiTheme="minorHAnsi" w:cstheme="minorHAnsi"/>
        </w:rPr>
        <w:t xml:space="preserve">As we learned in Short-term effects, </w:t>
      </w:r>
      <w:r w:rsidRPr="00B4435F">
        <w:rPr>
          <w:rStyle w:val="StyleUnderline"/>
          <w:highlight w:val="cyan"/>
        </w:rPr>
        <w:t xml:space="preserve">inequality </w:t>
      </w:r>
      <w:r w:rsidRPr="00B4435F">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B4435F">
        <w:rPr>
          <w:rStyle w:val="Emphasis"/>
          <w:highlight w:val="cyan"/>
        </w:rPr>
        <w:t>carbon</w:t>
      </w:r>
      <w:r w:rsidRPr="00D34DFA">
        <w:rPr>
          <w:rStyle w:val="Emphasis"/>
        </w:rPr>
        <w:t xml:space="preserve"> </w:t>
      </w:r>
      <w:proofErr w:type="gramStart"/>
      <w:r w:rsidRPr="00D34DFA">
        <w:rPr>
          <w:rStyle w:val="Emphasis"/>
        </w:rPr>
        <w:t>foot-print</w:t>
      </w:r>
      <w:proofErr w:type="gramEnd"/>
      <w:r w:rsidRPr="00D34DFA">
        <w:rPr>
          <w:rFonts w:asciiTheme="minorHAnsi" w:hAnsiTheme="minorHAnsi" w:cstheme="minorHAnsi"/>
        </w:rPr>
        <w:t>. This is a problem. Climate change, as mentioned above, not only reduces well-</w:t>
      </w:r>
      <w:proofErr w:type="spellStart"/>
      <w:proofErr w:type="gramStart"/>
      <w:r w:rsidRPr="00D34DFA">
        <w:rPr>
          <w:rFonts w:asciiTheme="minorHAnsi" w:hAnsiTheme="minorHAnsi" w:cstheme="minorHAnsi"/>
        </w:rPr>
        <w:t>beingin</w:t>
      </w:r>
      <w:proofErr w:type="spellEnd"/>
      <w:proofErr w:type="gramEnd"/>
      <w:r w:rsidRPr="00D34DFA">
        <w:rPr>
          <w:rFonts w:asciiTheme="minorHAnsi" w:hAnsiTheme="minorHAnsi" w:cstheme="minorHAnsi"/>
        </w:rPr>
        <w:t xml:space="preserve"> the medium term, </w:t>
      </w:r>
      <w:proofErr w:type="gramStart"/>
      <w:r w:rsidRPr="00D34DFA">
        <w:rPr>
          <w:rFonts w:asciiTheme="minorHAnsi" w:hAnsiTheme="minorHAnsi" w:cstheme="minorHAnsi"/>
        </w:rPr>
        <w:t>there</w:t>
      </w:r>
      <w:proofErr w:type="gramEnd"/>
      <w:r w:rsidRPr="00D34DFA">
        <w:rPr>
          <w:rFonts w:asciiTheme="minorHAnsi" w:hAnsiTheme="minorHAnsi" w:cstheme="minorHAnsi"/>
        </w:rPr>
        <w:t xml:space="preserve"> are also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reasons against it.</w:t>
      </w:r>
    </w:p>
    <w:p w14:paraId="04FAD134" w14:textId="77777777" w:rsidR="006D2F1F" w:rsidRPr="00B4435F" w:rsidRDefault="006D2F1F" w:rsidP="006D2F1F">
      <w:pPr>
        <w:rPr>
          <w:rStyle w:val="StyleUnderline"/>
          <w:highlight w:val="cyan"/>
        </w:rPr>
      </w:pPr>
      <w:r w:rsidRPr="00D34DFA">
        <w:rPr>
          <w:rFonts w:asciiTheme="minorHAnsi" w:hAnsiTheme="minorHAnsi" w:cstheme="minorHAnsi"/>
        </w:rPr>
        <w:t xml:space="preserve">First, </w:t>
      </w:r>
      <w:r w:rsidRPr="00B4435F">
        <w:rPr>
          <w:rStyle w:val="StyleUnderline"/>
          <w:highlight w:val="cyan"/>
        </w:rPr>
        <w:t>climate change</w:t>
      </w:r>
      <w:r w:rsidRPr="00D34DFA">
        <w:rPr>
          <w:rStyle w:val="StyleUnderline"/>
        </w:rPr>
        <w:t xml:space="preserve"> itself </w:t>
      </w:r>
      <w:r w:rsidRPr="00B4435F">
        <w:rPr>
          <w:rStyle w:val="StyleUnderline"/>
          <w:highlight w:val="cyan"/>
        </w:rPr>
        <w:t>is</w:t>
      </w:r>
      <w:r w:rsidRPr="00D34DFA">
        <w:rPr>
          <w:rStyle w:val="StyleUnderline"/>
        </w:rPr>
        <w:t xml:space="preserve"> an </w:t>
      </w:r>
      <w:r w:rsidRPr="00B4435F">
        <w:rPr>
          <w:rStyle w:val="Emphasis"/>
          <w:highlight w:val="cyan"/>
        </w:rPr>
        <w:t>existential</w:t>
      </w:r>
      <w:r w:rsidRPr="00D34DFA">
        <w:rPr>
          <w:rStyle w:val="Emphasis"/>
        </w:rPr>
        <w:t xml:space="preserve"> risk</w:t>
      </w:r>
      <w:r w:rsidRPr="00D34DFA">
        <w:rPr>
          <w:rStyle w:val="StyleUnderline"/>
        </w:rPr>
        <w:t xml:space="preserve">, particularly </w:t>
      </w:r>
      <w:r w:rsidRPr="00B4435F">
        <w:rPr>
          <w:rStyle w:val="StyleUnderline"/>
          <w:highlight w:val="cyan"/>
        </w:rPr>
        <w:t>given</w:t>
      </w:r>
      <w:r w:rsidRPr="00D34DFA">
        <w:rPr>
          <w:rStyle w:val="StyleUnderline"/>
        </w:rPr>
        <w:t xml:space="preserve"> uncertainty around </w:t>
      </w:r>
      <w:r w:rsidRPr="00B4435F">
        <w:rPr>
          <w:rStyle w:val="StyleUnderline"/>
          <w:highlight w:val="cyan"/>
        </w:rPr>
        <w:t xml:space="preserve">its </w:t>
      </w:r>
      <w:r w:rsidRPr="00B4435F">
        <w:rPr>
          <w:rStyle w:val="Emphasis"/>
          <w:highlight w:val="cyan"/>
        </w:rPr>
        <w:t>tail</w:t>
      </w:r>
      <w:r w:rsidRPr="00D34DFA">
        <w:rPr>
          <w:rStyle w:val="Emphasis"/>
        </w:rPr>
        <w:t>-end</w:t>
      </w:r>
      <w:r w:rsidRPr="00B4435F">
        <w:rPr>
          <w:rStyle w:val="StyleUnderline"/>
          <w:highlight w:val="cyan"/>
        </w:rPr>
        <w:t xml:space="preserve"> risks</w:t>
      </w:r>
      <w:r w:rsidRPr="00D34DFA">
        <w:rPr>
          <w:rFonts w:asciiTheme="minorHAnsi" w:hAnsiTheme="minorHAnsi" w:cstheme="minorHAnsi"/>
        </w:rPr>
        <w:t xml:space="preserve"> (Ord, 2020: 4; 6). (Although, it is likely not the greatest existential </w:t>
      </w:r>
      <w:proofErr w:type="gramStart"/>
      <w:r w:rsidRPr="00D34DFA">
        <w:rPr>
          <w:rFonts w:asciiTheme="minorHAnsi" w:hAnsiTheme="minorHAnsi" w:cstheme="minorHAnsi"/>
        </w:rPr>
        <w:t>risk(</w:t>
      </w:r>
      <w:proofErr w:type="gramEnd"/>
      <w:r w:rsidRPr="00D34DFA">
        <w:rPr>
          <w:rFonts w:asciiTheme="minorHAnsi" w:hAnsiTheme="minorHAnsi" w:cstheme="minorHAnsi"/>
        </w:rPr>
        <w:t>Ord, 2020: 5)).</w:t>
      </w:r>
    </w:p>
    <w:p w14:paraId="25387A81" w14:textId="77777777" w:rsidR="006D2F1F" w:rsidRPr="00B4435F" w:rsidRDefault="006D2F1F" w:rsidP="006D2F1F">
      <w:pPr>
        <w:rPr>
          <w:rStyle w:val="StyleUnderline"/>
          <w:highlight w:val="cyan"/>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 xml:space="preserve">risk </w:t>
      </w:r>
      <w:proofErr w:type="gramStart"/>
      <w:r w:rsidRPr="00D34DFA">
        <w:rPr>
          <w:rStyle w:val="Emphasis"/>
        </w:rPr>
        <w:t>factor</w:t>
      </w:r>
      <w:r w:rsidRPr="00D34DFA">
        <w:rPr>
          <w:rStyle w:val="StyleUnderline"/>
        </w:rPr>
        <w:t>’</w:t>
      </w:r>
      <w:r w:rsidRPr="00D34DFA">
        <w:rPr>
          <w:rFonts w:asciiTheme="minorHAnsi" w:hAnsiTheme="minorHAnsi" w:cstheme="minorHAnsi"/>
        </w:rPr>
        <w:t>:</w:t>
      </w:r>
      <w:proofErr w:type="gramEnd"/>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B4435F">
        <w:rPr>
          <w:rStyle w:val="StyleUnderline"/>
          <w:highlight w:val="cyan"/>
        </w:rPr>
        <w:t xml:space="preserve">ﬁght for </w:t>
      </w:r>
      <w:r w:rsidRPr="00D34DFA">
        <w:rPr>
          <w:rStyle w:val="Emphasis"/>
        </w:rPr>
        <w:t xml:space="preserve">scarce </w:t>
      </w:r>
      <w:r w:rsidRPr="00B4435F">
        <w:rPr>
          <w:rStyle w:val="Emphasis"/>
          <w:highlight w:val="cyan"/>
        </w:rPr>
        <w:t>resources</w:t>
      </w:r>
      <w:r w:rsidRPr="00D34DFA">
        <w:rPr>
          <w:rFonts w:asciiTheme="minorHAnsi" w:hAnsiTheme="minorHAnsi" w:cstheme="minorHAnsi"/>
        </w:rPr>
        <w:t xml:space="preserve"> such as sweet water </w:t>
      </w:r>
      <w:r w:rsidRPr="00B4435F">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D34DFA">
        <w:rPr>
          <w:rFonts w:asciiTheme="minorHAnsi" w:hAnsiTheme="minorHAnsi" w:cstheme="minorHAnsi"/>
        </w:rPr>
        <w:t>countries,which</w:t>
      </w:r>
      <w:proofErr w:type="spellEnd"/>
      <w:proofErr w:type="gramEnd"/>
      <w:r w:rsidRPr="00D34DFA">
        <w:rPr>
          <w:rFonts w:asciiTheme="minorHAnsi" w:hAnsiTheme="minorHAnsi" w:cstheme="minorHAnsi"/>
        </w:rPr>
        <w:t xml:space="preserve"> could lead to institutional </w:t>
      </w:r>
      <w:proofErr w:type="spellStart"/>
      <w:r w:rsidRPr="00D34DFA">
        <w:rPr>
          <w:rFonts w:asciiTheme="minorHAnsi" w:hAnsiTheme="minorHAnsi" w:cstheme="minorHAnsi"/>
        </w:rPr>
        <w:t>destabilisation</w:t>
      </w:r>
      <w:proofErr w:type="spellEnd"/>
      <w:r w:rsidRPr="00D34DFA">
        <w:rPr>
          <w:rFonts w:asciiTheme="minorHAnsi" w:hAnsiTheme="minorHAnsi" w:cstheme="minorHAnsi"/>
        </w:rPr>
        <w:t xml:space="preserve"> and conﬂict.</w:t>
      </w:r>
    </w:p>
    <w:p w14:paraId="02C06CB3" w14:textId="77777777" w:rsidR="006D2F1F" w:rsidRPr="00B4435F" w:rsidRDefault="006D2F1F" w:rsidP="006D2F1F">
      <w:pPr>
        <w:rPr>
          <w:rStyle w:val="StyleUnderline"/>
          <w:highlight w:val="cyan"/>
        </w:rPr>
      </w:pPr>
      <w:r w:rsidRPr="00D34DFA">
        <w:rPr>
          <w:rFonts w:asciiTheme="minorHAnsi" w:hAnsiTheme="minorHAnsi" w:cstheme="minorHAnsi"/>
        </w:rPr>
        <w:t xml:space="preserve">Finally, beyond extinction risk, climate change could put us on a suboptimal (non-extinction) trajectory: </w:t>
      </w:r>
      <w:r w:rsidRPr="00B4435F">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w:t>
      </w:r>
      <w:proofErr w:type="spellStart"/>
      <w:r w:rsidRPr="00D34DFA">
        <w:rPr>
          <w:rFonts w:asciiTheme="minorHAnsi" w:hAnsiTheme="minorHAnsi" w:cstheme="minorHAnsi"/>
        </w:rPr>
        <w:t>irregularities.When</w:t>
      </w:r>
      <w:proofErr w:type="spellEnd"/>
      <w:r w:rsidRPr="00D34DFA">
        <w:rPr>
          <w:rFonts w:asciiTheme="minorHAnsi" w:hAnsiTheme="minorHAnsi" w:cstheme="minorHAnsi"/>
        </w:rPr>
        <w:t xml:space="preserve"> aggregating those </w:t>
      </w:r>
      <w:r w:rsidRPr="00D34DFA">
        <w:rPr>
          <w:rStyle w:val="StyleUnderline"/>
        </w:rPr>
        <w:t>negative effects</w:t>
      </w:r>
      <w:r w:rsidRPr="00D34DFA">
        <w:rPr>
          <w:rFonts w:asciiTheme="minorHAnsi" w:hAnsiTheme="minorHAnsi" w:cstheme="minorHAnsi"/>
        </w:rPr>
        <w:t xml:space="preserve"> across time, those </w:t>
      </w:r>
      <w:r w:rsidRPr="00B4435F">
        <w:rPr>
          <w:rStyle w:val="StyleUnderline"/>
          <w:highlight w:val="cyan"/>
        </w:rPr>
        <w:t xml:space="preserve">might </w:t>
      </w:r>
      <w:r w:rsidRPr="00B4435F">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2B16CD98" w14:textId="77777777" w:rsidR="006D2F1F" w:rsidRPr="00B4435F" w:rsidRDefault="006D2F1F" w:rsidP="006D2F1F">
      <w:pPr>
        <w:rPr>
          <w:rStyle w:val="StyleUnderline"/>
          <w:highlight w:val="cyan"/>
        </w:rPr>
      </w:pPr>
      <w:r w:rsidRPr="00D34DFA">
        <w:rPr>
          <w:rFonts w:asciiTheme="minorHAnsi" w:hAnsiTheme="minorHAnsi" w:cstheme="minorHAnsi"/>
        </w:rPr>
        <w:t>Institutional quality and conflict</w:t>
      </w:r>
    </w:p>
    <w:p w14:paraId="24DA0D66" w14:textId="77777777" w:rsidR="006D2F1F" w:rsidRPr="00B4435F" w:rsidRDefault="006D2F1F" w:rsidP="006D2F1F">
      <w:pPr>
        <w:rPr>
          <w:rStyle w:val="StyleUnderline"/>
          <w:highlight w:val="cyan"/>
        </w:rPr>
      </w:pPr>
      <w:r w:rsidRPr="00D34DFA">
        <w:rPr>
          <w:rFonts w:asciiTheme="minorHAnsi" w:hAnsiTheme="minorHAnsi" w:cstheme="minorHAnsi"/>
        </w:rPr>
        <w:t xml:space="preserve">It is often argued that a country’s long-term performance depends to a signiﬁcant </w:t>
      </w:r>
      <w:proofErr w:type="spellStart"/>
      <w:r w:rsidRPr="00D34DFA">
        <w:rPr>
          <w:rFonts w:asciiTheme="minorHAnsi" w:hAnsiTheme="minorHAnsi" w:cstheme="minorHAnsi"/>
        </w:rPr>
        <w:t>extenton</w:t>
      </w:r>
      <w:proofErr w:type="spellEnd"/>
      <w:r w:rsidRPr="00D34DFA">
        <w:rPr>
          <w:rFonts w:asciiTheme="minorHAnsi" w:hAnsiTheme="minorHAnsi" w:cstheme="minorHAnsi"/>
        </w:rPr>
        <w:t xml:space="preserve"> the quality of its institutions, including its political and legal institutions (</w:t>
      </w:r>
      <w:proofErr w:type="spellStart"/>
      <w:r w:rsidRPr="00D34DFA">
        <w:rPr>
          <w:rFonts w:asciiTheme="minorHAnsi" w:hAnsiTheme="minorHAnsi" w:cstheme="minorHAnsi"/>
        </w:rPr>
        <w:t>Acemogluet</w:t>
      </w:r>
      <w:proofErr w:type="spellEnd"/>
      <w:r w:rsidRPr="00D34DFA">
        <w:rPr>
          <w:rFonts w:asciiTheme="minorHAnsi" w:hAnsiTheme="minorHAnsi" w:cstheme="minorHAnsi"/>
        </w:rPr>
        <w:t xml:space="preserve"> al., 2005). Economic research mostly focuses on explaining long-term differences </w:t>
      </w:r>
      <w:proofErr w:type="spellStart"/>
      <w:proofErr w:type="gramStart"/>
      <w:r w:rsidRPr="00D34DFA">
        <w:rPr>
          <w:rFonts w:asciiTheme="minorHAnsi" w:hAnsiTheme="minorHAnsi" w:cstheme="minorHAnsi"/>
        </w:rPr>
        <w:t>ingrowth</w:t>
      </w:r>
      <w:proofErr w:type="spellEnd"/>
      <w:proofErr w:type="gramEnd"/>
      <w:r w:rsidRPr="00D34DFA">
        <w:rPr>
          <w:rFonts w:asciiTheme="minorHAnsi" w:hAnsiTheme="minorHAnsi" w:cstheme="minorHAnsi"/>
        </w:rPr>
        <w:t xml:space="preserve">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B4435F">
        <w:rPr>
          <w:rStyle w:val="StyleUnderline"/>
          <w:highlight w:val="cyan"/>
        </w:rPr>
        <w:t>education</w:t>
      </w:r>
      <w:r w:rsidRPr="00D34DFA">
        <w:rPr>
          <w:rStyle w:val="StyleUnderline"/>
        </w:rPr>
        <w:t xml:space="preserve">, public </w:t>
      </w:r>
      <w:r w:rsidRPr="00B4435F">
        <w:rPr>
          <w:rStyle w:val="StyleUnderline"/>
          <w:highlight w:val="cyan"/>
        </w:rPr>
        <w:t>health</w:t>
      </w:r>
      <w:r w:rsidRPr="00D34DFA">
        <w:rPr>
          <w:rStyle w:val="StyleUnderline"/>
        </w:rPr>
        <w:t xml:space="preserve">, foreign policy, </w:t>
      </w:r>
      <w:r w:rsidRPr="00B4435F">
        <w:rPr>
          <w:rStyle w:val="StyleUnderline"/>
          <w:highlight w:val="cyan"/>
        </w:rPr>
        <w:t>science</w:t>
      </w:r>
      <w:r w:rsidRPr="00D34DFA">
        <w:rPr>
          <w:rStyle w:val="StyleUnderline"/>
        </w:rPr>
        <w:t xml:space="preserve"> policy, </w:t>
      </w:r>
      <w:r w:rsidRPr="00B4435F">
        <w:rPr>
          <w:rStyle w:val="StyleUnderline"/>
          <w:highlight w:val="cyan"/>
        </w:rPr>
        <w:t>and</w:t>
      </w:r>
      <w:r w:rsidRPr="00D34DFA">
        <w:t xml:space="preserve"> </w:t>
      </w:r>
      <w:r w:rsidRPr="00D34DFA">
        <w:rPr>
          <w:rFonts w:asciiTheme="minorHAnsi" w:hAnsiTheme="minorHAnsi" w:cstheme="minorHAnsi"/>
        </w:rPr>
        <w:t xml:space="preserve">many </w:t>
      </w:r>
      <w:r w:rsidRPr="00B4435F">
        <w:rPr>
          <w:rStyle w:val="StyleUnderline"/>
          <w:highlight w:val="cyan"/>
        </w:rPr>
        <w:t>other areas</w:t>
      </w:r>
      <w:r w:rsidRPr="00D34DFA">
        <w:rPr>
          <w:rFonts w:asciiTheme="minorHAnsi" w:hAnsiTheme="minorHAnsi" w:cstheme="minorHAnsi"/>
        </w:rPr>
        <w:t xml:space="preserve"> could </w:t>
      </w:r>
      <w:r w:rsidRPr="00B4435F">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B4435F">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B4435F">
        <w:rPr>
          <w:rStyle w:val="Emphasis"/>
          <w:highlight w:val="cyan"/>
        </w:rPr>
        <w:t>risk</w:t>
      </w:r>
      <w:r w:rsidRPr="00D34DFA">
        <w:rPr>
          <w:rFonts w:asciiTheme="minorHAnsi" w:hAnsiTheme="minorHAnsi" w:cstheme="minorHAnsi"/>
        </w:rPr>
        <w:t xml:space="preserve"> reduction strategie</w:t>
      </w:r>
      <w:r w:rsidRPr="00B4435F">
        <w:rPr>
          <w:rStyle w:val="Emphasis"/>
          <w:highlight w:val="cyan"/>
        </w:rPr>
        <w:t>s</w:t>
      </w:r>
      <w:r w:rsidRPr="00D34DFA">
        <w:rPr>
          <w:rFonts w:asciiTheme="minorHAnsi" w:hAnsiTheme="minorHAnsi" w:cstheme="minorHAnsi"/>
        </w:rPr>
        <w:t xml:space="preserve"> likely </w:t>
      </w:r>
      <w:r w:rsidRPr="00B4435F">
        <w:rPr>
          <w:rStyle w:val="StyleUnderline"/>
          <w:highlight w:val="cyan"/>
        </w:rPr>
        <w:t xml:space="preserve">require </w:t>
      </w:r>
      <w:r w:rsidRPr="00D34DFA">
        <w:rPr>
          <w:rStyle w:val="Emphasis"/>
        </w:rPr>
        <w:t xml:space="preserve">public </w:t>
      </w:r>
      <w:r w:rsidRPr="00B4435F">
        <w:rPr>
          <w:rStyle w:val="Emphasis"/>
          <w:highlight w:val="cyan"/>
        </w:rPr>
        <w:t>goods</w:t>
      </w:r>
      <w:r w:rsidRPr="00B4435F">
        <w:rPr>
          <w:rStyle w:val="StyleUnderline"/>
          <w:highlight w:val="cyan"/>
        </w:rPr>
        <w:t xml:space="preserve"> and </w:t>
      </w:r>
      <w:r w:rsidRPr="00D34DFA">
        <w:rPr>
          <w:rStyle w:val="Emphasis"/>
        </w:rPr>
        <w:t xml:space="preserve">collective </w:t>
      </w:r>
      <w:r w:rsidRPr="00B4435F">
        <w:rPr>
          <w:rStyle w:val="Emphasis"/>
          <w:highlight w:val="cyan"/>
        </w:rPr>
        <w:t>action</w:t>
      </w:r>
      <w:r w:rsidRPr="00B4435F">
        <w:rPr>
          <w:rStyle w:val="StyleUnderline"/>
          <w:highlight w:val="cyan"/>
        </w:rPr>
        <w:t>, which</w:t>
      </w:r>
      <w:r w:rsidRPr="00D34DFA">
        <w:rPr>
          <w:rFonts w:asciiTheme="minorHAnsi" w:hAnsiTheme="minorHAnsi" w:cstheme="minorHAnsi"/>
        </w:rPr>
        <w:t xml:space="preserve"> </w:t>
      </w:r>
      <w:proofErr w:type="spellStart"/>
      <w:proofErr w:type="gramStart"/>
      <w:r w:rsidRPr="00D34DFA">
        <w:rPr>
          <w:rFonts w:asciiTheme="minorHAnsi" w:hAnsiTheme="minorHAnsi" w:cstheme="minorHAnsi"/>
        </w:rPr>
        <w:t>inturn</w:t>
      </w:r>
      <w:proofErr w:type="spellEnd"/>
      <w:proofErr w:type="gramEnd"/>
      <w:r w:rsidRPr="00D34DFA">
        <w:rPr>
          <w:rFonts w:asciiTheme="minorHAnsi" w:hAnsiTheme="minorHAnsi" w:cstheme="minorHAnsi"/>
        </w:rPr>
        <w:t xml:space="preserve"> </w:t>
      </w:r>
      <w:r w:rsidRPr="00B4435F">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B4435F">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 xml:space="preserve">with most other societal goals, good institutions can help deliver existential risk reduction. Here is a cheesy analogy: targeted actions like washing your hands regularly </w:t>
      </w:r>
      <w:proofErr w:type="spellStart"/>
      <w:r w:rsidRPr="00D34DFA">
        <w:rPr>
          <w:rFonts w:asciiTheme="minorHAnsi" w:hAnsiTheme="minorHAnsi" w:cstheme="minorHAnsi"/>
        </w:rPr>
        <w:t>orgetting</w:t>
      </w:r>
      <w:proofErr w:type="spellEnd"/>
      <w:r w:rsidRPr="00D34DFA">
        <w:rPr>
          <w:rFonts w:asciiTheme="minorHAnsi" w:hAnsiTheme="minorHAnsi" w:cstheme="minorHAnsi"/>
        </w:rPr>
        <w:t xml:space="preserve"> a ﬂu shot can reduce your risk of dying from an infection. But you will also </w:t>
      </w:r>
      <w:proofErr w:type="spellStart"/>
      <w:proofErr w:type="gramStart"/>
      <w:r w:rsidRPr="00D34DFA">
        <w:rPr>
          <w:rFonts w:asciiTheme="minorHAnsi" w:hAnsiTheme="minorHAnsi" w:cstheme="minorHAnsi"/>
        </w:rPr>
        <w:t>dowell</w:t>
      </w:r>
      <w:proofErr w:type="spellEnd"/>
      <w:proofErr w:type="gramEnd"/>
      <w:r w:rsidRPr="00D34DFA">
        <w:rPr>
          <w:rFonts w:asciiTheme="minorHAnsi" w:hAnsiTheme="minorHAnsi" w:cstheme="minorHAnsi"/>
        </w:rPr>
        <w:t xml:space="preserve"> investing in a strong immune system, as that is an ‘all-purpose good’ in lowering your risk of dying from any bacterium or virus. Investing in good institutions might </w:t>
      </w:r>
      <w:proofErr w:type="gramStart"/>
      <w:r w:rsidRPr="00D34DFA">
        <w:rPr>
          <w:rFonts w:asciiTheme="minorHAnsi" w:hAnsiTheme="minorHAnsi" w:cstheme="minorHAnsi"/>
        </w:rPr>
        <w:t>simi-</w:t>
      </w:r>
      <w:proofErr w:type="spellStart"/>
      <w:r w:rsidRPr="00D34DFA">
        <w:rPr>
          <w:rFonts w:asciiTheme="minorHAnsi" w:hAnsiTheme="minorHAnsi" w:cstheme="minorHAnsi"/>
        </w:rPr>
        <w:t>larly</w:t>
      </w:r>
      <w:proofErr w:type="spellEnd"/>
      <w:proofErr w:type="gramEnd"/>
      <w:r w:rsidRPr="00D34DFA">
        <w:rPr>
          <w:rFonts w:asciiTheme="minorHAnsi" w:hAnsiTheme="minorHAnsi" w:cstheme="minorHAnsi"/>
        </w:rPr>
        <w:t xml:space="preserve"> be an all-purpose-good: rather than tackling individual sources of existential risk directly, we improve conditions for tackling whatever existential risks may come our way.</w:t>
      </w:r>
    </w:p>
    <w:p w14:paraId="5C40CFFB" w14:textId="77777777" w:rsidR="006D2F1F" w:rsidRPr="00B4435F" w:rsidRDefault="006D2F1F" w:rsidP="006D2F1F">
      <w:pPr>
        <w:rPr>
          <w:rStyle w:val="StyleUnderline"/>
          <w:highlight w:val="cyan"/>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D34DFA">
        <w:t>.</w:t>
      </w:r>
    </w:p>
    <w:p w14:paraId="3D77A66D" w14:textId="77777777" w:rsidR="006D2F1F" w:rsidRPr="00B4435F" w:rsidRDefault="006D2F1F" w:rsidP="006D2F1F">
      <w:pPr>
        <w:rPr>
          <w:rStyle w:val="StyleUnderline"/>
          <w:highlight w:val="cyan"/>
        </w:rPr>
      </w:pPr>
      <w:r w:rsidRPr="00D34DFA">
        <w:rPr>
          <w:rFonts w:asciiTheme="minorHAnsi" w:hAnsiTheme="minorHAnsi" w:cstheme="minorHAnsi"/>
        </w:rPr>
        <w:t>First, there is some direct evidence that, whatever the causal pathway, inequality reduces institutional quality (which in turn typically leads to more inequality) (</w:t>
      </w:r>
      <w:proofErr w:type="spellStart"/>
      <w:r w:rsidRPr="00D34DFA">
        <w:rPr>
          <w:rFonts w:asciiTheme="minorHAnsi" w:hAnsiTheme="minorHAnsi" w:cstheme="minorHAnsi"/>
        </w:rPr>
        <w:t>Chongand</w:t>
      </w:r>
      <w:proofErr w:type="spellEnd"/>
      <w:r w:rsidRPr="00D34DFA">
        <w:rPr>
          <w:rFonts w:asciiTheme="minorHAnsi" w:hAnsiTheme="minorHAnsi" w:cstheme="minorHAnsi"/>
        </w:rPr>
        <w:t xml:space="preserve"> Gradstein, 2007; Savoia et al., 2010).</w:t>
      </w:r>
    </w:p>
    <w:p w14:paraId="3238800F" w14:textId="77777777" w:rsidR="006D2F1F" w:rsidRPr="00B4435F" w:rsidRDefault="006D2F1F" w:rsidP="006D2F1F">
      <w:pPr>
        <w:rPr>
          <w:rStyle w:val="StyleUnderline"/>
          <w:highlight w:val="cyan"/>
        </w:rPr>
      </w:pPr>
      <w:r w:rsidRPr="00D34DFA">
        <w:rPr>
          <w:rFonts w:asciiTheme="minorHAnsi" w:hAnsiTheme="minorHAnsi" w:cstheme="minorHAnsi"/>
        </w:rPr>
        <w:t xml:space="preserve">Second, high </w:t>
      </w:r>
      <w:r w:rsidRPr="00B4435F">
        <w:rPr>
          <w:rStyle w:val="StyleUnderline"/>
          <w:highlight w:val="cyan"/>
        </w:rPr>
        <w:t xml:space="preserve">inequality can lead to </w:t>
      </w:r>
      <w:r w:rsidRPr="00D34DFA">
        <w:rPr>
          <w:rStyle w:val="Emphasis"/>
        </w:rPr>
        <w:t xml:space="preserve">elite </w:t>
      </w:r>
      <w:r w:rsidRPr="00B4435F">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w:t>
      </w:r>
      <w:proofErr w:type="spellStart"/>
      <w:r w:rsidRPr="00D34DFA">
        <w:rPr>
          <w:rFonts w:asciiTheme="minorHAnsi" w:hAnsiTheme="minorHAnsi" w:cstheme="minorHAnsi"/>
        </w:rPr>
        <w:t>ofinequality</w:t>
      </w:r>
      <w:proofErr w:type="spellEnd"/>
      <w:r w:rsidRPr="00D34DFA">
        <w:rPr>
          <w:rFonts w:asciiTheme="minorHAnsi" w:hAnsiTheme="minorHAnsi" w:cstheme="minorHAnsi"/>
        </w:rPr>
        <w:t xml:space="preserve"> can lead to elite capture and thereby reduce the long-term quality of legal and political institutions (Acemoglu and Robinson, 2008, 2013; Bartels, 2018; Chong </w:t>
      </w:r>
      <w:proofErr w:type="spellStart"/>
      <w:r w:rsidRPr="00D34DFA">
        <w:rPr>
          <w:rFonts w:asciiTheme="minorHAnsi" w:hAnsiTheme="minorHAnsi" w:cstheme="minorHAnsi"/>
        </w:rPr>
        <w:t>andGradstein</w:t>
      </w:r>
      <w:proofErr w:type="spellEnd"/>
      <w:r w:rsidRPr="00D34DFA">
        <w:rPr>
          <w:rFonts w:asciiTheme="minorHAnsi" w:hAnsiTheme="minorHAnsi" w:cstheme="minorHAnsi"/>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B4435F">
        <w:rPr>
          <w:rStyle w:val="StyleUnderline"/>
          <w:highlight w:val="cyan"/>
        </w:rPr>
        <w:t>We might see</w:t>
      </w:r>
      <w:r w:rsidRPr="00D34DFA">
        <w:rPr>
          <w:rStyle w:val="StyleUnderline"/>
        </w:rPr>
        <w:t xml:space="preserve"> more </w:t>
      </w:r>
      <w:r w:rsidRPr="00B4435F">
        <w:rPr>
          <w:rStyle w:val="Emphasis"/>
          <w:highlight w:val="cyan"/>
        </w:rPr>
        <w:t>rent-seeking</w:t>
      </w:r>
      <w:r w:rsidRPr="00B4435F">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B4435F">
        <w:rPr>
          <w:rStyle w:val="Emphasis"/>
          <w:highlight w:val="cyan"/>
        </w:rPr>
        <w:t>goods</w:t>
      </w:r>
      <w:r w:rsidRPr="00D34DFA">
        <w:rPr>
          <w:rFonts w:asciiTheme="minorHAnsi" w:hAnsiTheme="minorHAnsi" w:cstheme="minorHAnsi"/>
        </w:rPr>
        <w:t xml:space="preserve">. Moreover, if elite capture is strong enough, such capture, and the potential inequality that comes with </w:t>
      </w:r>
      <w:proofErr w:type="spellStart"/>
      <w:proofErr w:type="gramStart"/>
      <w:r w:rsidRPr="00D34DFA">
        <w:rPr>
          <w:rFonts w:asciiTheme="minorHAnsi" w:hAnsiTheme="minorHAnsi" w:cstheme="minorHAnsi"/>
        </w:rPr>
        <w:t>it,can</w:t>
      </w:r>
      <w:proofErr w:type="spellEnd"/>
      <w:proofErr w:type="gramEnd"/>
      <w:r w:rsidRPr="00D34DFA">
        <w:rPr>
          <w:rFonts w:asciiTheme="minorHAnsi" w:hAnsiTheme="minorHAnsi" w:cstheme="minorHAnsi"/>
        </w:rPr>
        <w:t xml:space="preserve"> intensify going forward (Chong and Gradstein, 2007).</w:t>
      </w:r>
    </w:p>
    <w:p w14:paraId="3C959ED5" w14:textId="77777777" w:rsidR="006D2F1F" w:rsidRPr="00B4435F" w:rsidRDefault="006D2F1F" w:rsidP="006D2F1F">
      <w:pPr>
        <w:rPr>
          <w:rStyle w:val="StyleUnderline"/>
          <w:highlight w:val="cyan"/>
        </w:rPr>
      </w:pPr>
      <w:r w:rsidRPr="00D34DFA">
        <w:rPr>
          <w:rFonts w:asciiTheme="minorHAnsi" w:hAnsiTheme="minorHAnsi" w:cstheme="minorHAnsi"/>
        </w:rPr>
        <w:t xml:space="preserve">Now, one might object and wonder whether elite interests and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interests will necessarily be misaligned. Could an enlightened elite not even be more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than </w:t>
      </w:r>
      <w:proofErr w:type="spellStart"/>
      <w:r w:rsidRPr="00D34DFA">
        <w:rPr>
          <w:rFonts w:asciiTheme="minorHAnsi" w:hAnsiTheme="minorHAnsi" w:cstheme="minorHAnsi"/>
        </w:rPr>
        <w:t>amore</w:t>
      </w:r>
      <w:proofErr w:type="spellEnd"/>
      <w:r w:rsidRPr="00D34DFA">
        <w:rPr>
          <w:rFonts w:asciiTheme="minorHAnsi" w:hAnsiTheme="minorHAnsi" w:cstheme="minorHAnsi"/>
        </w:rPr>
        <w:t xml:space="preserve"> democratic system? Here are two potential arguments. First, wealthy donors fund a signiﬁcant part of research and direct action on existential risk and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xml:space="preserve"> (the Open Philanthropy Project, for example). Indirectly, inequality might thus reduce existential risk through </w:t>
      </w:r>
      <w:proofErr w:type="spellStart"/>
      <w:proofErr w:type="gramStart"/>
      <w:r w:rsidRPr="00D34DFA">
        <w:rPr>
          <w:rFonts w:asciiTheme="minorHAnsi" w:hAnsiTheme="minorHAnsi" w:cstheme="minorHAnsi"/>
        </w:rPr>
        <w:t>suchfunding</w:t>
      </w:r>
      <w:proofErr w:type="spellEnd"/>
      <w:proofErr w:type="gramEnd"/>
      <w:r w:rsidRPr="00D34DFA">
        <w:rPr>
          <w:rFonts w:asciiTheme="minorHAnsi" w:hAnsiTheme="minorHAnsi" w:cstheme="minorHAnsi"/>
        </w:rPr>
        <w:t xml:space="preserve">. Second, rich people might have a lower rate of pure time preference than </w:t>
      </w:r>
      <w:proofErr w:type="spellStart"/>
      <w:proofErr w:type="gramStart"/>
      <w:r w:rsidRPr="00D34DFA">
        <w:rPr>
          <w:rFonts w:asciiTheme="minorHAnsi" w:hAnsiTheme="minorHAnsi" w:cstheme="minorHAnsi"/>
        </w:rPr>
        <w:t>lesswell</w:t>
      </w:r>
      <w:proofErr w:type="spellEnd"/>
      <w:proofErr w:type="gramEnd"/>
      <w:r w:rsidRPr="00D34DFA">
        <w:rPr>
          <w:rFonts w:asciiTheme="minorHAnsi" w:hAnsiTheme="minorHAnsi" w:cstheme="minorHAnsi"/>
        </w:rPr>
        <w:t>-off people, which might make them more aligned with investing in long-term causes.</w:t>
      </w:r>
    </w:p>
    <w:p w14:paraId="52FB33FC" w14:textId="77777777" w:rsidR="006D2F1F" w:rsidRPr="00B4435F" w:rsidRDefault="006D2F1F" w:rsidP="006D2F1F">
      <w:pPr>
        <w:rPr>
          <w:rStyle w:val="StyleUnderline"/>
          <w:highlight w:val="cyan"/>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B4435F">
        <w:rPr>
          <w:rStyle w:val="StyleUnderline"/>
          <w:highlight w:val="cyan"/>
        </w:rPr>
        <w:t>reducing</w:t>
      </w:r>
      <w:r w:rsidRPr="00D34DFA">
        <w:rPr>
          <w:rFonts w:asciiTheme="minorHAnsi" w:hAnsiTheme="minorHAnsi" w:cstheme="minorHAnsi"/>
        </w:rPr>
        <w:t xml:space="preserve"> income </w:t>
      </w:r>
      <w:r w:rsidRPr="00B4435F">
        <w:rPr>
          <w:rStyle w:val="StyleUnderline"/>
          <w:highlight w:val="cyan"/>
        </w:rPr>
        <w:t xml:space="preserve">inequality is </w:t>
      </w:r>
      <w:r w:rsidRPr="00B4435F">
        <w:rPr>
          <w:rStyle w:val="Emphasis"/>
          <w:highlight w:val="cyan"/>
        </w:rPr>
        <w:t>unlikely</w:t>
      </w:r>
      <w:r w:rsidRPr="00B4435F">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B4435F">
        <w:rPr>
          <w:rStyle w:val="Emphasis"/>
          <w:highlight w:val="cyan"/>
        </w:rPr>
        <w:t>big donors</w:t>
      </w:r>
      <w:r w:rsidRPr="00D34DFA">
        <w:rPr>
          <w:rFonts w:asciiTheme="minorHAnsi" w:hAnsiTheme="minorHAnsi" w:cstheme="minorHAnsi"/>
        </w:rPr>
        <w:t xml:space="preserve">. In response to the second argument, we are </w:t>
      </w:r>
      <w:proofErr w:type="spellStart"/>
      <w:r w:rsidRPr="00D34DFA">
        <w:rPr>
          <w:rFonts w:asciiTheme="minorHAnsi" w:hAnsiTheme="minorHAnsi" w:cstheme="minorHAnsi"/>
        </w:rPr>
        <w:t>sceptical</w:t>
      </w:r>
      <w:proofErr w:type="spellEnd"/>
      <w:r w:rsidRPr="00D34DFA">
        <w:rPr>
          <w:rFonts w:asciiTheme="minorHAnsi" w:hAnsiTheme="minorHAnsi" w:cstheme="minorHAnsi"/>
        </w:rPr>
        <w:t xml:space="preserve"> that elite capture would translate a lower impatience rate into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strategies in policy. First off, a successful </w:t>
      </w:r>
      <w:r w:rsidRPr="00B4435F">
        <w:rPr>
          <w:rStyle w:val="StyleUnderline"/>
          <w:highlight w:val="cyan"/>
        </w:rPr>
        <w:t xml:space="preserve">transmission would </w:t>
      </w:r>
      <w:r w:rsidRPr="00B4435F">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B4435F">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B4435F">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w:t>
      </w:r>
      <w:proofErr w:type="spellStart"/>
      <w:r w:rsidRPr="00D34DFA">
        <w:rPr>
          <w:rFonts w:asciiTheme="minorHAnsi" w:hAnsiTheme="minorHAnsi" w:cstheme="minorHAnsi"/>
        </w:rPr>
        <w:t>capitalise</w:t>
      </w:r>
      <w:proofErr w:type="spellEnd"/>
      <w:r w:rsidRPr="00D34DFA">
        <w:rPr>
          <w:rFonts w:asciiTheme="minorHAnsi" w:hAnsiTheme="minorHAnsi" w:cstheme="minorHAnsi"/>
        </w:rPr>
        <w:t xml:space="preserve"> on shorter windows of </w:t>
      </w:r>
      <w:proofErr w:type="spellStart"/>
      <w:proofErr w:type="gramStart"/>
      <w:r w:rsidRPr="00D34DFA">
        <w:rPr>
          <w:rFonts w:asciiTheme="minorHAnsi" w:hAnsiTheme="minorHAnsi" w:cstheme="minorHAnsi"/>
        </w:rPr>
        <w:t>opportunities,which</w:t>
      </w:r>
      <w:proofErr w:type="spellEnd"/>
      <w:proofErr w:type="gramEnd"/>
      <w:r w:rsidRPr="00D34DFA">
        <w:rPr>
          <w:rFonts w:asciiTheme="minorHAnsi" w:hAnsiTheme="minorHAnsi" w:cstheme="minorHAnsi"/>
        </w:rPr>
        <w:t xml:space="preserve">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B4435F">
        <w:rPr>
          <w:rStyle w:val="StyleUnderline"/>
          <w:highlight w:val="cyan"/>
        </w:rPr>
        <w:t>rich people</w:t>
      </w:r>
      <w:r w:rsidRPr="00D34DFA">
        <w:rPr>
          <w:rFonts w:asciiTheme="minorHAnsi" w:hAnsiTheme="minorHAnsi" w:cstheme="minorHAnsi"/>
        </w:rPr>
        <w:t xml:space="preserve"> have a lower impatience rate in the sense that they might </w:t>
      </w:r>
      <w:r w:rsidRPr="00B4435F">
        <w:rPr>
          <w:rStyle w:val="StyleUnderline"/>
          <w:highlight w:val="cyan"/>
        </w:rPr>
        <w:t>care</w:t>
      </w:r>
      <w:r w:rsidRPr="00D34DFA">
        <w:rPr>
          <w:rStyle w:val="StyleUnderline"/>
        </w:rPr>
        <w:t xml:space="preserve"> more </w:t>
      </w:r>
      <w:r w:rsidRPr="00B4435F">
        <w:rPr>
          <w:rStyle w:val="StyleUnderline"/>
          <w:highlight w:val="cyan"/>
        </w:rPr>
        <w:t xml:space="preserve">about </w:t>
      </w:r>
      <w:r w:rsidRPr="00B4435F">
        <w:rPr>
          <w:rStyle w:val="Emphasis"/>
          <w:highlight w:val="cyan"/>
        </w:rPr>
        <w:t>r</w:t>
      </w:r>
      <w:r w:rsidRPr="00D34DFA">
        <w:rPr>
          <w:rFonts w:asciiTheme="minorHAnsi" w:hAnsiTheme="minorHAnsi" w:cstheme="minorHAnsi"/>
        </w:rPr>
        <w:t xml:space="preserve">eturns </w:t>
      </w:r>
      <w:r w:rsidRPr="00B4435F">
        <w:rPr>
          <w:rStyle w:val="Emphasis"/>
          <w:highlight w:val="cyan"/>
        </w:rPr>
        <w:t>o</w:t>
      </w:r>
      <w:r w:rsidRPr="00D34DFA">
        <w:rPr>
          <w:rFonts w:asciiTheme="minorHAnsi" w:hAnsiTheme="minorHAnsi" w:cstheme="minorHAnsi"/>
        </w:rPr>
        <w:t xml:space="preserve">n </w:t>
      </w:r>
      <w:r w:rsidRPr="00B4435F">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0A0625E3" w14:textId="77777777" w:rsidR="006D2F1F" w:rsidRPr="006D2F1F" w:rsidRDefault="006D2F1F" w:rsidP="006D2F1F">
      <w:pPr>
        <w:rPr>
          <w:rStyle w:val="StyleUnderline"/>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B4435F">
        <w:rPr>
          <w:rStyle w:val="StyleUnderline"/>
          <w:highlight w:val="cyan"/>
        </w:rPr>
        <w:t xml:space="preserve">industries like </w:t>
      </w:r>
      <w:r w:rsidRPr="00B4435F">
        <w:rPr>
          <w:rStyle w:val="Emphasis"/>
          <w:highlight w:val="cyan"/>
        </w:rPr>
        <w:t>oil</w:t>
      </w:r>
      <w:r w:rsidRPr="00D34DFA">
        <w:rPr>
          <w:rFonts w:asciiTheme="minorHAnsi" w:hAnsiTheme="minorHAnsi" w:cstheme="minorHAnsi"/>
        </w:rPr>
        <w:t xml:space="preserve">, gas, </w:t>
      </w:r>
      <w:r w:rsidRPr="00B4435F">
        <w:rPr>
          <w:rStyle w:val="Emphasis"/>
          <w:highlight w:val="cyan"/>
        </w:rPr>
        <w:t>weapons</w:t>
      </w:r>
      <w:r w:rsidRPr="00B4435F">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B4435F">
        <w:rPr>
          <w:rStyle w:val="StyleUnderline"/>
          <w:highlight w:val="cyan"/>
        </w:rPr>
        <w:t>exert</w:t>
      </w:r>
      <w:r w:rsidRPr="00D34DFA">
        <w:rPr>
          <w:rStyle w:val="StyleUnderline"/>
        </w:rPr>
        <w:t xml:space="preserve">ing </w:t>
      </w:r>
      <w:r w:rsidRPr="00B4435F">
        <w:rPr>
          <w:rStyle w:val="Emphasis"/>
          <w:highlight w:val="cyan"/>
        </w:rPr>
        <w:t>influence</w:t>
      </w:r>
      <w:r w:rsidRPr="00D34DFA">
        <w:rPr>
          <w:rFonts w:asciiTheme="minorHAnsi" w:hAnsiTheme="minorHAnsi" w:cstheme="minorHAnsi"/>
        </w:rPr>
        <w:t xml:space="preserve"> in law and legislation. </w:t>
      </w:r>
      <w:r w:rsidRPr="00B4435F">
        <w:rPr>
          <w:rStyle w:val="StyleUnderline"/>
          <w:highlight w:val="cyan"/>
        </w:rPr>
        <w:t>Their interests</w:t>
      </w:r>
      <w:r w:rsidRPr="00D34DFA">
        <w:rPr>
          <w:rFonts w:asciiTheme="minorHAnsi" w:hAnsiTheme="minorHAnsi" w:cstheme="minorHAnsi"/>
        </w:rPr>
        <w:t xml:space="preserve"> and influence overall </w:t>
      </w:r>
      <w:r w:rsidRPr="00B4435F">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B4435F">
        <w:rPr>
          <w:rStyle w:val="StyleUnderline"/>
          <w:highlight w:val="cyan"/>
        </w:rPr>
        <w:t>short-term</w:t>
      </w:r>
      <w:r w:rsidRPr="00D34DFA">
        <w:rPr>
          <w:rFonts w:asciiTheme="minorHAnsi" w:hAnsiTheme="minorHAnsi" w:cstheme="minorHAnsi"/>
        </w:rPr>
        <w:t xml:space="preserve"> </w:t>
      </w:r>
      <w:proofErr w:type="gramStart"/>
      <w:r w:rsidRPr="00D34DFA">
        <w:rPr>
          <w:rFonts w:asciiTheme="minorHAnsi" w:hAnsiTheme="minorHAnsi" w:cstheme="minorHAnsi"/>
        </w:rPr>
        <w:t xml:space="preserve">than </w:t>
      </w:r>
      <w:proofErr w:type="spellStart"/>
      <w:r w:rsidRPr="00D34DFA">
        <w:rPr>
          <w:rFonts w:asciiTheme="minorHAnsi" w:hAnsiTheme="minorHAnsi" w:cstheme="minorHAnsi"/>
        </w:rPr>
        <w:t>longtermist</w:t>
      </w:r>
      <w:proofErr w:type="spellEnd"/>
      <w:proofErr w:type="gramEnd"/>
      <w:r w:rsidRPr="00D34DFA">
        <w:rPr>
          <w:rFonts w:asciiTheme="minorHAnsi" w:hAnsiTheme="minorHAnsi" w:cstheme="minorHAnsi"/>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w:t>
      </w:r>
      <w:proofErr w:type="spellStart"/>
      <w:r w:rsidRPr="00D34DFA">
        <w:rPr>
          <w:rFonts w:asciiTheme="minorHAnsi" w:hAnsiTheme="minorHAnsi" w:cstheme="minorHAnsi"/>
        </w:rPr>
        <w:t>termist</w:t>
      </w:r>
      <w:proofErr w:type="spellEnd"/>
      <w:r w:rsidRPr="00D34DFA">
        <w:rPr>
          <w:rFonts w:asciiTheme="minorHAnsi" w:hAnsiTheme="minorHAnsi" w:cstheme="minorHAnsi"/>
        </w:rPr>
        <w:t xml:space="preserve"> bias too. Finally, we can, of course, imagine that ‘pro-</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elite capture’ could happen and gamble on that possibility. However, if strong democratic and legal oversight and the power to check elite influence is lost, we might struggle to reverse </w:t>
      </w:r>
      <w:r w:rsidRPr="006D2F1F">
        <w:rPr>
          <w:rFonts w:asciiTheme="minorHAnsi" w:hAnsiTheme="minorHAnsi" w:cstheme="minorHAnsi"/>
        </w:rPr>
        <w:t>our gamble.</w:t>
      </w:r>
    </w:p>
    <w:p w14:paraId="28E8390D" w14:textId="77777777" w:rsidR="006D2F1F" w:rsidRPr="006D2F1F" w:rsidRDefault="006D2F1F" w:rsidP="006D2F1F">
      <w:pPr>
        <w:rPr>
          <w:rStyle w:val="StyleUnderline"/>
        </w:rPr>
      </w:pPr>
      <w:r w:rsidRPr="006D2F1F">
        <w:rPr>
          <w:rFonts w:asciiTheme="minorHAnsi" w:hAnsiTheme="minorHAnsi" w:cstheme="minorHAnsi"/>
        </w:rPr>
        <w:t xml:space="preserve">Third, high </w:t>
      </w:r>
      <w:r w:rsidRPr="006D2F1F">
        <w:rPr>
          <w:rStyle w:val="StyleUnderline"/>
        </w:rPr>
        <w:t xml:space="preserve">inequality is likely to reduce </w:t>
      </w:r>
      <w:r w:rsidRPr="006D2F1F">
        <w:rPr>
          <w:rStyle w:val="Emphasis"/>
        </w:rPr>
        <w:t>social</w:t>
      </w:r>
      <w:r w:rsidRPr="006D2F1F">
        <w:rPr>
          <w:rFonts w:asciiTheme="minorHAnsi" w:hAnsiTheme="minorHAnsi" w:cstheme="minorHAnsi"/>
        </w:rPr>
        <w:t xml:space="preserve"> capital and </w:t>
      </w:r>
      <w:r w:rsidRPr="006D2F1F">
        <w:rPr>
          <w:rStyle w:val="Emphasis"/>
        </w:rPr>
        <w:t>trust</w:t>
      </w:r>
      <w:r w:rsidRPr="006D2F1F">
        <w:rPr>
          <w:rFonts w:asciiTheme="minorHAnsi" w:hAnsiTheme="minorHAnsi" w:cstheme="minorHAnsi"/>
        </w:rPr>
        <w:t xml:space="preserve"> (</w:t>
      </w:r>
      <w:proofErr w:type="spellStart"/>
      <w:r w:rsidRPr="006D2F1F">
        <w:rPr>
          <w:rFonts w:asciiTheme="minorHAnsi" w:hAnsiTheme="minorHAnsi" w:cstheme="minorHAnsi"/>
        </w:rPr>
        <w:t>Alesina</w:t>
      </w:r>
      <w:proofErr w:type="spellEnd"/>
      <w:r w:rsidRPr="006D2F1F">
        <w:rPr>
          <w:rFonts w:asciiTheme="minorHAnsi" w:hAnsiTheme="minorHAnsi" w:cstheme="minorHAnsi"/>
        </w:rPr>
        <w:t xml:space="preserve"> and La Ferrara, 2002; Knack and Keefer, 1997; Rothstein and </w:t>
      </w:r>
      <w:proofErr w:type="spellStart"/>
      <w:r w:rsidRPr="006D2F1F">
        <w:rPr>
          <w:rFonts w:asciiTheme="minorHAnsi" w:hAnsiTheme="minorHAnsi" w:cstheme="minorHAnsi"/>
        </w:rPr>
        <w:t>Uslaner</w:t>
      </w:r>
      <w:proofErr w:type="spellEnd"/>
      <w:r w:rsidRPr="006D2F1F">
        <w:rPr>
          <w:rFonts w:asciiTheme="minorHAnsi" w:hAnsiTheme="minorHAnsi" w:cstheme="minorHAnsi"/>
        </w:rPr>
        <w:t xml:space="preserve">, 2005). Social </w:t>
      </w:r>
      <w:r w:rsidRPr="006D2F1F">
        <w:rPr>
          <w:rStyle w:val="StyleUnderline"/>
        </w:rPr>
        <w:t>capital and trust</w:t>
      </w:r>
      <w:r w:rsidRPr="006D2F1F">
        <w:rPr>
          <w:rFonts w:asciiTheme="minorHAnsi" w:hAnsiTheme="minorHAnsi" w:cstheme="minorHAnsi"/>
        </w:rPr>
        <w:t xml:space="preserve"> in public institutions in turn </w:t>
      </w:r>
      <w:r w:rsidRPr="006D2F1F">
        <w:rPr>
          <w:rStyle w:val="StyleUnderline"/>
        </w:rPr>
        <w:t xml:space="preserve">are </w:t>
      </w:r>
      <w:r w:rsidRPr="006D2F1F">
        <w:rPr>
          <w:rStyle w:val="Emphasis"/>
        </w:rPr>
        <w:t>important</w:t>
      </w:r>
      <w:r w:rsidRPr="006D2F1F">
        <w:rPr>
          <w:rStyle w:val="StyleUnderline"/>
        </w:rPr>
        <w:t xml:space="preserve"> for</w:t>
      </w:r>
      <w:r w:rsidRPr="006D2F1F">
        <w:rPr>
          <w:rFonts w:asciiTheme="minorHAnsi" w:hAnsiTheme="minorHAnsi" w:cstheme="minorHAnsi"/>
        </w:rPr>
        <w:t xml:space="preserve"> effective </w:t>
      </w:r>
      <w:r w:rsidRPr="006D2F1F">
        <w:rPr>
          <w:rStyle w:val="Emphasis"/>
        </w:rPr>
        <w:t>public goods</w:t>
      </w:r>
      <w:r w:rsidRPr="006D2F1F">
        <w:rPr>
          <w:rFonts w:asciiTheme="minorHAnsi" w:hAnsiTheme="minorHAnsi" w:cstheme="minorHAnsi"/>
        </w:rPr>
        <w:t xml:space="preserve"> provision (</w:t>
      </w:r>
      <w:proofErr w:type="spellStart"/>
      <w:r w:rsidRPr="006D2F1F">
        <w:rPr>
          <w:rFonts w:asciiTheme="minorHAnsi" w:hAnsiTheme="minorHAnsi" w:cstheme="minorHAnsi"/>
        </w:rPr>
        <w:t>Beugelsdijk</w:t>
      </w:r>
      <w:proofErr w:type="spellEnd"/>
      <w:r w:rsidRPr="006D2F1F">
        <w:rPr>
          <w:rFonts w:asciiTheme="minorHAnsi" w:hAnsiTheme="minorHAnsi" w:cstheme="minorHAnsi"/>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6FE17B6A" w14:textId="77777777" w:rsidR="006D2F1F" w:rsidRPr="006D2F1F" w:rsidRDefault="006D2F1F" w:rsidP="006D2F1F">
      <w:pPr>
        <w:rPr>
          <w:rStyle w:val="StyleUnderline"/>
        </w:rPr>
      </w:pPr>
      <w:r w:rsidRPr="006D2F1F">
        <w:rPr>
          <w:rFonts w:asciiTheme="minorHAnsi" w:hAnsiTheme="minorHAnsi" w:cstheme="minorHAnsi"/>
        </w:rPr>
        <w:t xml:space="preserve">Finally, some limited direct evidence suggests </w:t>
      </w:r>
      <w:r w:rsidRPr="006D2F1F">
        <w:rPr>
          <w:rStyle w:val="StyleUnderline"/>
        </w:rPr>
        <w:t>societies with</w:t>
      </w:r>
      <w:r w:rsidRPr="006D2F1F">
        <w:rPr>
          <w:rFonts w:asciiTheme="minorHAnsi" w:hAnsiTheme="minorHAnsi" w:cstheme="minorHAnsi"/>
        </w:rPr>
        <w:t xml:space="preserve"> higher social capital and </w:t>
      </w:r>
      <w:r w:rsidRPr="006D2F1F">
        <w:rPr>
          <w:rStyle w:val="StyleUnderline"/>
        </w:rPr>
        <w:t xml:space="preserve">lower inequality exhibit </w:t>
      </w:r>
      <w:r w:rsidRPr="006D2F1F">
        <w:rPr>
          <w:rStyle w:val="Emphasis"/>
        </w:rPr>
        <w:t>better</w:t>
      </w:r>
      <w:r w:rsidRPr="006D2F1F">
        <w:rPr>
          <w:rStyle w:val="StyleUnderline"/>
        </w:rPr>
        <w:t xml:space="preserve"> preventive and adaptive outcomes for </w:t>
      </w:r>
      <w:r w:rsidRPr="006D2F1F">
        <w:rPr>
          <w:rStyle w:val="Emphasis"/>
        </w:rPr>
        <w:t>environmental risks</w:t>
      </w:r>
      <w:r w:rsidRPr="006D2F1F">
        <w:rPr>
          <w:rStyle w:val="StyleUnderline"/>
        </w:rPr>
        <w:t xml:space="preserve"> and</w:t>
      </w:r>
      <w:r w:rsidRPr="006D2F1F">
        <w:rPr>
          <w:rFonts w:asciiTheme="minorHAnsi" w:hAnsiTheme="minorHAnsi" w:cstheme="minorHAnsi"/>
        </w:rPr>
        <w:t xml:space="preserve"> can show </w:t>
      </w:r>
      <w:r w:rsidRPr="006D2F1F">
        <w:rPr>
          <w:rStyle w:val="StyleUnderline"/>
        </w:rPr>
        <w:t xml:space="preserve">greater resilience to </w:t>
      </w:r>
      <w:r w:rsidRPr="006D2F1F">
        <w:rPr>
          <w:rStyle w:val="Emphasis"/>
        </w:rPr>
        <w:t>external shocks</w:t>
      </w:r>
      <w:r w:rsidRPr="006D2F1F">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8488D97" w14:textId="77777777" w:rsidR="006D2F1F" w:rsidRPr="00B4435F" w:rsidRDefault="006D2F1F" w:rsidP="006D2F1F">
      <w:pPr>
        <w:rPr>
          <w:rStyle w:val="StyleUnderline"/>
          <w:highlight w:val="cyan"/>
        </w:rPr>
      </w:pPr>
      <w:r w:rsidRPr="006D2F1F">
        <w:rPr>
          <w:rFonts w:asciiTheme="minorHAnsi" w:hAnsiTheme="minorHAnsi" w:cstheme="minorHAnsi"/>
        </w:rPr>
        <w:t xml:space="preserve">So, good social and institutional conditions could help reduce existential risk. Consider next how, conversely, bad conditions might increase existential risk. </w:t>
      </w:r>
      <w:r w:rsidRPr="006D2F1F">
        <w:t>A key driver of existential risk is conflict, both between</w:t>
      </w:r>
      <w:r w:rsidRPr="006D2F1F">
        <w:rPr>
          <w:rFonts w:asciiTheme="minorHAnsi" w:hAnsiTheme="minorHAnsi" w:cstheme="minorHAnsi"/>
        </w:rPr>
        <w:t xml:space="preserve"> and within nation</w:t>
      </w:r>
      <w:r w:rsidRPr="00D34DFA">
        <w:rPr>
          <w:rFonts w:asciiTheme="minorHAnsi" w:hAnsiTheme="minorHAnsi" w:cstheme="minorHAnsi"/>
        </w:rPr>
        <w:t xml:space="preserve">-states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B4435F">
        <w:rPr>
          <w:rStyle w:val="Emphasis"/>
          <w:highlight w:val="cyan"/>
        </w:rPr>
        <w:t>war</w:t>
      </w:r>
      <w:r w:rsidRPr="00D34DFA">
        <w:rPr>
          <w:rFonts w:asciiTheme="minorHAnsi" w:hAnsiTheme="minorHAnsi" w:cstheme="minorHAnsi"/>
        </w:rPr>
        <w:t xml:space="preserve">, the outbreak of </w:t>
      </w:r>
      <w:r w:rsidRPr="00B4435F">
        <w:rPr>
          <w:rStyle w:val="StyleUnderline"/>
          <w:highlight w:val="cyan"/>
        </w:rPr>
        <w:t xml:space="preserve">a </w:t>
      </w:r>
      <w:r w:rsidRPr="00D34DFA">
        <w:rPr>
          <w:rStyle w:val="Emphasis"/>
        </w:rPr>
        <w:t>bio-engineered</w:t>
      </w:r>
      <w:r w:rsidRPr="00B4435F">
        <w:rPr>
          <w:rStyle w:val="Emphasis"/>
          <w:highlight w:val="cyan"/>
        </w:rPr>
        <w:t xml:space="preserve"> virus</w:t>
      </w:r>
      <w:r w:rsidRPr="00B4435F">
        <w:rPr>
          <w:rStyle w:val="StyleUnderline"/>
          <w:highlight w:val="cyan"/>
        </w:rPr>
        <w:t xml:space="preserve"> or</w:t>
      </w:r>
      <w:r w:rsidRPr="00D34DFA">
        <w:rPr>
          <w:rFonts w:asciiTheme="minorHAnsi" w:hAnsiTheme="minorHAnsi" w:cstheme="minorHAnsi"/>
        </w:rPr>
        <w:t xml:space="preserve"> the launch of </w:t>
      </w:r>
      <w:r w:rsidRPr="00B4435F">
        <w:rPr>
          <w:rStyle w:val="StyleUnderline"/>
          <w:highlight w:val="cyan"/>
        </w:rPr>
        <w:t xml:space="preserve">misaligned </w:t>
      </w:r>
      <w:r w:rsidRPr="00B4435F">
        <w:rPr>
          <w:rStyle w:val="Emphasis"/>
          <w:highlight w:val="cyan"/>
        </w:rPr>
        <w:t>a</w:t>
      </w:r>
      <w:r w:rsidRPr="00D34DFA">
        <w:rPr>
          <w:rFonts w:asciiTheme="minorHAnsi" w:hAnsiTheme="minorHAnsi" w:cstheme="minorHAnsi"/>
        </w:rPr>
        <w:t xml:space="preserve">rtificial </w:t>
      </w:r>
      <w:r w:rsidRPr="00B4435F">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B4435F">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B4435F">
        <w:rPr>
          <w:rStyle w:val="StyleUnderline"/>
          <w:highlight w:val="cyan"/>
        </w:rPr>
        <w:t>lead</w:t>
      </w:r>
      <w:r w:rsidRPr="00D34DFA">
        <w:t xml:space="preserve">ing </w:t>
      </w:r>
      <w:r w:rsidRPr="00B4435F">
        <w:rPr>
          <w:rStyle w:val="StyleUnderline"/>
          <w:highlight w:val="cyan"/>
        </w:rPr>
        <w:t>to</w:t>
      </w:r>
      <w:r w:rsidRPr="00D34DFA">
        <w:rPr>
          <w:rStyle w:val="StyleUnderline"/>
        </w:rPr>
        <w:t xml:space="preserve"> potential </w:t>
      </w:r>
      <w:r w:rsidRPr="00D34DFA">
        <w:rPr>
          <w:rStyle w:val="Emphasis"/>
        </w:rPr>
        <w:t xml:space="preserve">global </w:t>
      </w:r>
      <w:r w:rsidRPr="00B4435F">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B4435F">
        <w:rPr>
          <w:rStyle w:val="StyleUnderline"/>
          <w:highlight w:val="cyan"/>
        </w:rPr>
        <w:t>races</w:t>
      </w:r>
      <w:r w:rsidRPr="00D34DFA">
        <w:rPr>
          <w:rStyle w:val="StyleUnderline"/>
        </w:rPr>
        <w:t xml:space="preserve"> also </w:t>
      </w:r>
      <w:r w:rsidRPr="00B4435F">
        <w:rPr>
          <w:rStyle w:val="StyleUnderline"/>
          <w:highlight w:val="cyan"/>
        </w:rPr>
        <w:t>increase</w:t>
      </w:r>
      <w:r w:rsidRPr="00D34DFA">
        <w:rPr>
          <w:rFonts w:asciiTheme="minorHAnsi" w:hAnsiTheme="minorHAnsi" w:cstheme="minorHAnsi"/>
        </w:rPr>
        <w:t xml:space="preserve"> the probability of </w:t>
      </w:r>
      <w:r w:rsidRPr="00B4435F">
        <w:rPr>
          <w:rStyle w:val="Emphasis"/>
          <w:highlight w:val="cyan"/>
        </w:rPr>
        <w:t>accidental</w:t>
      </w:r>
      <w:r w:rsidRPr="00B4435F">
        <w:rPr>
          <w:rStyle w:val="StyleUnderline"/>
          <w:highlight w:val="cyan"/>
        </w:rPr>
        <w:t xml:space="preserve"> catastrophes</w:t>
      </w:r>
      <w:r w:rsidRPr="00D34DFA">
        <w:rPr>
          <w:rFonts w:asciiTheme="minorHAnsi" w:hAnsiTheme="minorHAnsi" w:cstheme="minorHAnsi"/>
        </w:rPr>
        <w:t xml:space="preserve"> (Schlosser, 2013).</w:t>
      </w:r>
    </w:p>
    <w:p w14:paraId="526CABE7" w14:textId="77777777" w:rsidR="006D2F1F" w:rsidRPr="006D2F1F" w:rsidRDefault="006D2F1F" w:rsidP="006D2F1F">
      <w:pPr>
        <w:rPr>
          <w:rStyle w:val="StyleUnderline"/>
        </w:rPr>
      </w:pPr>
      <w:r w:rsidRPr="00D34DFA">
        <w:rPr>
          <w:rFonts w:asciiTheme="minorHAnsi" w:hAnsiTheme="minorHAnsi" w:cstheme="minorHAnsi"/>
        </w:rPr>
        <w:t xml:space="preserve">Esteban and Schneider find that formal and empirical evidence suggests that political and social </w:t>
      </w:r>
      <w:proofErr w:type="spellStart"/>
      <w:r w:rsidRPr="00B4435F">
        <w:rPr>
          <w:rStyle w:val="StyleUnderline"/>
          <w:highlight w:val="cyan"/>
        </w:rPr>
        <w:t>polarisation</w:t>
      </w:r>
      <w:proofErr w:type="spellEnd"/>
      <w:r w:rsidRPr="00B4435F">
        <w:rPr>
          <w:rStyle w:val="StyleUnderline"/>
          <w:highlight w:val="cyan"/>
        </w:rPr>
        <w:t xml:space="preserve"> </w:t>
      </w:r>
      <w:r w:rsidRPr="00B4435F">
        <w:rPr>
          <w:rStyle w:val="Emphasis"/>
          <w:highlight w:val="cyan"/>
        </w:rPr>
        <w:t>increases</w:t>
      </w:r>
      <w:r w:rsidRPr="00D34DFA">
        <w:t xml:space="preserve"> the risk of </w:t>
      </w:r>
      <w:r w:rsidRPr="00D34DFA">
        <w:rPr>
          <w:rStyle w:val="StyleUnderline"/>
        </w:rPr>
        <w:t xml:space="preserve">violent </w:t>
      </w:r>
      <w:r w:rsidRPr="00B4435F">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proofErr w:type="spellStart"/>
      <w:r w:rsidRPr="00D34DFA">
        <w:rPr>
          <w:rStyle w:val="StyleUnderline"/>
        </w:rPr>
        <w:t>polarisation</w:t>
      </w:r>
      <w:proofErr w:type="spellEnd"/>
      <w:r w:rsidRPr="00D34DFA">
        <w:rPr>
          <w:rFonts w:asciiTheme="minorHAnsi" w:hAnsiTheme="minorHAnsi" w:cstheme="minorHAnsi"/>
        </w:rPr>
        <w:t xml:space="preserve"> between groups of citizens. Bonica et al. find that the degree of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within the US House of </w:t>
      </w:r>
      <w:r w:rsidRPr="006D2F1F">
        <w:rPr>
          <w:rFonts w:asciiTheme="minorHAnsi" w:hAnsiTheme="minorHAnsi" w:cstheme="minorHAnsi"/>
        </w:rPr>
        <w:t xml:space="preserve">Representatives, for example, is accurately tracked by domestic income inequality, with correlation coefficients </w:t>
      </w:r>
      <w:proofErr w:type="gramStart"/>
      <w:r w:rsidRPr="006D2F1F">
        <w:rPr>
          <w:rFonts w:asciiTheme="minorHAnsi" w:hAnsiTheme="minorHAnsi" w:cstheme="minorHAnsi"/>
        </w:rPr>
        <w:t>rising up</w:t>
      </w:r>
      <w:proofErr w:type="gramEnd"/>
      <w:r w:rsidRPr="006D2F1F">
        <w:rPr>
          <w:rFonts w:asciiTheme="minorHAnsi" w:hAnsiTheme="minorHAnsi" w:cstheme="minorHAnsi"/>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6D2F1F">
        <w:rPr>
          <w:rFonts w:asciiTheme="minorHAnsi" w:hAnsiTheme="minorHAnsi" w:cstheme="minorHAnsi"/>
        </w:rPr>
        <w:t>polarisation</w:t>
      </w:r>
      <w:proofErr w:type="spellEnd"/>
      <w:r w:rsidRPr="006D2F1F">
        <w:rPr>
          <w:rFonts w:asciiTheme="minorHAnsi" w:hAnsiTheme="minorHAnsi" w:cstheme="minorHAnsi"/>
        </w:rPr>
        <w:t xml:space="preserve">. Moreover, </w:t>
      </w:r>
      <w:r w:rsidRPr="006D2F1F">
        <w:rPr>
          <w:rStyle w:val="StyleUnderline"/>
        </w:rPr>
        <w:t>inequality</w:t>
      </w:r>
      <w:r w:rsidRPr="006D2F1F">
        <w:rPr>
          <w:rFonts w:asciiTheme="minorHAnsi" w:hAnsiTheme="minorHAnsi" w:cstheme="minorHAnsi"/>
        </w:rPr>
        <w:t xml:space="preserve"> and </w:t>
      </w:r>
      <w:proofErr w:type="spellStart"/>
      <w:r w:rsidRPr="006D2F1F">
        <w:rPr>
          <w:rFonts w:asciiTheme="minorHAnsi" w:hAnsiTheme="minorHAnsi" w:cstheme="minorHAnsi"/>
        </w:rPr>
        <w:t>polarisation</w:t>
      </w:r>
      <w:proofErr w:type="spellEnd"/>
      <w:r w:rsidRPr="006D2F1F">
        <w:rPr>
          <w:rFonts w:asciiTheme="minorHAnsi" w:hAnsiTheme="minorHAnsi" w:cstheme="minorHAnsi"/>
        </w:rPr>
        <w:t xml:space="preserve"> </w:t>
      </w:r>
      <w:r w:rsidRPr="006D2F1F">
        <w:rPr>
          <w:rStyle w:val="StyleUnderline"/>
        </w:rPr>
        <w:t>might</w:t>
      </w:r>
      <w:r w:rsidRPr="006D2F1F">
        <w:rPr>
          <w:rFonts w:asciiTheme="minorHAnsi" w:hAnsiTheme="minorHAnsi" w:cstheme="minorHAnsi"/>
        </w:rPr>
        <w:t xml:space="preserve"> also play some role in </w:t>
      </w:r>
      <w:r w:rsidRPr="006D2F1F">
        <w:rPr>
          <w:rStyle w:val="StyleUnderline"/>
        </w:rPr>
        <w:t>get</w:t>
      </w:r>
      <w:r w:rsidRPr="006D2F1F">
        <w:rPr>
          <w:rFonts w:asciiTheme="minorHAnsi" w:hAnsiTheme="minorHAnsi" w:cstheme="minorHAnsi"/>
        </w:rPr>
        <w:t xml:space="preserve">ting </w:t>
      </w:r>
      <w:proofErr w:type="spellStart"/>
      <w:r w:rsidRPr="006D2F1F">
        <w:rPr>
          <w:rFonts w:asciiTheme="minorHAnsi" w:hAnsiTheme="minorHAnsi" w:cstheme="minorHAnsi"/>
        </w:rPr>
        <w:t>polarising</w:t>
      </w:r>
      <w:proofErr w:type="spellEnd"/>
      <w:r w:rsidRPr="006D2F1F">
        <w:rPr>
          <w:rFonts w:asciiTheme="minorHAnsi" w:hAnsiTheme="minorHAnsi" w:cstheme="minorHAnsi"/>
        </w:rPr>
        <w:t xml:space="preserve"> and </w:t>
      </w:r>
      <w:r w:rsidRPr="006D2F1F">
        <w:rPr>
          <w:rStyle w:val="Emphasis"/>
        </w:rPr>
        <w:t>populist</w:t>
      </w:r>
      <w:r w:rsidRPr="006D2F1F">
        <w:rPr>
          <w:rFonts w:asciiTheme="minorHAnsi" w:hAnsiTheme="minorHAnsi" w:cstheme="minorHAnsi"/>
        </w:rPr>
        <w:t xml:space="preserve"> candidate</w:t>
      </w:r>
      <w:r w:rsidRPr="006D2F1F">
        <w:rPr>
          <w:rStyle w:val="Emphasis"/>
        </w:rPr>
        <w:t>s</w:t>
      </w:r>
      <w:r w:rsidRPr="006D2F1F">
        <w:rPr>
          <w:rStyle w:val="StyleUnderline"/>
        </w:rPr>
        <w:t xml:space="preserve"> elected</w:t>
      </w:r>
      <w:r w:rsidRPr="006D2F1F">
        <w:rPr>
          <w:rFonts w:asciiTheme="minorHAnsi" w:hAnsiTheme="minorHAnsi" w:cstheme="minorHAnsi"/>
        </w:rPr>
        <w:t xml:space="preserve"> (Piketty, 2018). In a preliminary analysis of US election data, Darvas and Efstathiou find that more </w:t>
      </w:r>
      <w:r w:rsidRPr="006D2F1F">
        <w:t>unequal states were more likely to vote for Donald Trump, after controlling for variables such as income</w:t>
      </w:r>
      <w:r w:rsidRPr="006D2F1F">
        <w:rPr>
          <w:rFonts w:asciiTheme="minorHAnsi" w:hAnsiTheme="minorHAnsi" w:cstheme="minorHAnsi"/>
        </w:rPr>
        <w:t xml:space="preserve">, race and education (Darvas and Efstathiou, 2016). </w:t>
      </w:r>
      <w:r w:rsidRPr="006D2F1F">
        <w:rPr>
          <w:rStyle w:val="Emphasis"/>
        </w:rPr>
        <w:t>Populist</w:t>
      </w:r>
      <w:r w:rsidRPr="006D2F1F">
        <w:rPr>
          <w:rFonts w:asciiTheme="minorHAnsi" w:hAnsiTheme="minorHAnsi" w:cstheme="minorHAnsi"/>
        </w:rPr>
        <w:t xml:space="preserve"> politician</w:t>
      </w:r>
      <w:r w:rsidRPr="006D2F1F">
        <w:rPr>
          <w:rStyle w:val="Emphasis"/>
        </w:rPr>
        <w:t>s</w:t>
      </w:r>
      <w:r w:rsidRPr="006D2F1F">
        <w:rPr>
          <w:rFonts w:asciiTheme="minorHAnsi" w:hAnsiTheme="minorHAnsi" w:cstheme="minorHAnsi"/>
        </w:rPr>
        <w:t xml:space="preserve"> – like Trump, Bolsonaro, and others – </w:t>
      </w:r>
      <w:r w:rsidRPr="006D2F1F">
        <w:rPr>
          <w:rStyle w:val="StyleUnderline"/>
        </w:rPr>
        <w:t>are</w:t>
      </w:r>
      <w:r w:rsidRPr="006D2F1F">
        <w:rPr>
          <w:rFonts w:asciiTheme="minorHAnsi" w:hAnsiTheme="minorHAnsi" w:cstheme="minorHAnsi"/>
        </w:rPr>
        <w:t xml:space="preserve"> likely </w:t>
      </w:r>
      <w:r w:rsidRPr="006D2F1F">
        <w:rPr>
          <w:rStyle w:val="Emphasis"/>
        </w:rPr>
        <w:t>bad news</w:t>
      </w:r>
      <w:r w:rsidRPr="006D2F1F">
        <w:rPr>
          <w:rStyle w:val="StyleUnderline"/>
        </w:rPr>
        <w:t xml:space="preserve"> for existential risk reduction. They are </w:t>
      </w:r>
      <w:r w:rsidRPr="006D2F1F">
        <w:rPr>
          <w:rStyle w:val="Emphasis"/>
        </w:rPr>
        <w:t>less cooperative</w:t>
      </w:r>
      <w:r w:rsidRPr="006D2F1F">
        <w:rPr>
          <w:rStyle w:val="StyleUnderline"/>
        </w:rPr>
        <w:t xml:space="preserve"> in delivering</w:t>
      </w:r>
      <w:r w:rsidRPr="006D2F1F">
        <w:rPr>
          <w:rFonts w:asciiTheme="minorHAnsi" w:hAnsiTheme="minorHAnsi" w:cstheme="minorHAnsi"/>
        </w:rPr>
        <w:t xml:space="preserve"> regional and global </w:t>
      </w:r>
      <w:r w:rsidRPr="006D2F1F">
        <w:rPr>
          <w:rStyle w:val="StyleUnderline"/>
        </w:rPr>
        <w:t>public goods and</w:t>
      </w:r>
      <w:r w:rsidRPr="006D2F1F">
        <w:rPr>
          <w:rFonts w:asciiTheme="minorHAnsi" w:hAnsiTheme="minorHAnsi" w:cstheme="minorHAnsi"/>
        </w:rPr>
        <w:t xml:space="preserve"> typically </w:t>
      </w:r>
      <w:r w:rsidRPr="006D2F1F">
        <w:rPr>
          <w:rStyle w:val="StyleUnderline"/>
        </w:rPr>
        <w:t>prefer riskier</w:t>
      </w:r>
      <w:r w:rsidRPr="006D2F1F">
        <w:rPr>
          <w:rFonts w:asciiTheme="minorHAnsi" w:hAnsiTheme="minorHAnsi" w:cstheme="minorHAnsi"/>
        </w:rPr>
        <w:t xml:space="preserve">, and more conflictual </w:t>
      </w:r>
      <w:r w:rsidRPr="006D2F1F">
        <w:rPr>
          <w:rStyle w:val="StyleUnderline"/>
        </w:rPr>
        <w:t xml:space="preserve">and </w:t>
      </w:r>
      <w:r w:rsidRPr="006D2F1F">
        <w:rPr>
          <w:rStyle w:val="Emphasis"/>
        </w:rPr>
        <w:t>nationalistic</w:t>
      </w:r>
      <w:r w:rsidRPr="006D2F1F">
        <w:rPr>
          <w:rStyle w:val="StyleUnderline"/>
        </w:rPr>
        <w:t xml:space="preserve"> policy styles</w:t>
      </w:r>
      <w:r w:rsidRPr="006D2F1F">
        <w:rPr>
          <w:rFonts w:asciiTheme="minorHAnsi" w:hAnsiTheme="minorHAnsi" w:cstheme="minorHAnsi"/>
        </w:rPr>
        <w:t>.</w:t>
      </w:r>
    </w:p>
    <w:p w14:paraId="2E0B92CA" w14:textId="77777777" w:rsidR="006D2F1F" w:rsidRPr="00B4435F" w:rsidRDefault="006D2F1F" w:rsidP="006D2F1F">
      <w:pPr>
        <w:rPr>
          <w:rStyle w:val="StyleUnderline"/>
          <w:highlight w:val="cyan"/>
        </w:rPr>
      </w:pPr>
      <w:r w:rsidRPr="00D34DFA">
        <w:rPr>
          <w:rFonts w:asciiTheme="minorHAnsi" w:hAnsiTheme="minorHAnsi" w:cstheme="minorHAnsi"/>
        </w:rPr>
        <w:t>Differential progress</w:t>
      </w:r>
    </w:p>
    <w:p w14:paraId="0D0B0902" w14:textId="77777777" w:rsidR="006D2F1F" w:rsidRPr="00B4435F" w:rsidRDefault="006D2F1F" w:rsidP="006D2F1F">
      <w:pPr>
        <w:rPr>
          <w:rStyle w:val="StyleUnderline"/>
          <w:highlight w:val="cyan"/>
        </w:rPr>
      </w:pPr>
      <w:r w:rsidRPr="00D34DFA">
        <w:rPr>
          <w:rFonts w:asciiTheme="minorHAnsi" w:hAnsiTheme="minorHAnsi" w:cstheme="minorHAnsi"/>
        </w:rPr>
        <w:t xml:space="preserve">We have surveyed some reasons why inequality might translate into worse institutional conditions for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Beyond more formal institutions and avenues for collective action, we might also consider the cultural, moral and informal social norms that could potentially impact existential risk or whose underlying values might get locked in in the future.</w:t>
      </w:r>
    </w:p>
    <w:p w14:paraId="7B6538FC" w14:textId="77777777" w:rsidR="006D2F1F" w:rsidRPr="00B4435F" w:rsidRDefault="006D2F1F" w:rsidP="006D2F1F">
      <w:pPr>
        <w:rPr>
          <w:rStyle w:val="StyleUnderline"/>
          <w:highlight w:val="cyan"/>
        </w:rPr>
      </w:pPr>
      <w:r w:rsidRPr="00D34DFA">
        <w:rPr>
          <w:rFonts w:asciiTheme="minorHAnsi" w:hAnsiTheme="minorHAnsi" w:cstheme="minorHAnsi"/>
        </w:rPr>
        <w:t xml:space="preserve">The simple idea is that countries that sustain low levels of </w:t>
      </w:r>
      <w:r w:rsidRPr="00B4435F">
        <w:rPr>
          <w:rStyle w:val="StyleUnderline"/>
          <w:highlight w:val="cyan"/>
        </w:rPr>
        <w:t>inequality will foster</w:t>
      </w:r>
      <w:r w:rsidRPr="00D34DFA">
        <w:rPr>
          <w:rFonts w:asciiTheme="minorHAnsi" w:hAnsiTheme="minorHAnsi" w:cstheme="minorHAnsi"/>
        </w:rPr>
        <w:t xml:space="preserve"> – and require for their support – </w:t>
      </w:r>
      <w:r w:rsidRPr="00B4435F">
        <w:rPr>
          <w:rStyle w:val="StyleUnderline"/>
          <w:highlight w:val="cyan"/>
        </w:rPr>
        <w:t xml:space="preserve">a </w:t>
      </w:r>
      <w:r w:rsidRPr="00D34DFA">
        <w:rPr>
          <w:rStyle w:val="Emphasis"/>
        </w:rPr>
        <w:t xml:space="preserve">public moral </w:t>
      </w:r>
      <w:r w:rsidRPr="00B4435F">
        <w:rPr>
          <w:rStyle w:val="Emphasis"/>
          <w:highlight w:val="cyan"/>
        </w:rPr>
        <w:t>culture</w:t>
      </w:r>
      <w:r w:rsidRPr="00B4435F">
        <w:rPr>
          <w:rStyle w:val="StyleUnderline"/>
          <w:highlight w:val="cyan"/>
        </w:rPr>
        <w:t xml:space="preserve"> that values</w:t>
      </w:r>
      <w:r w:rsidRPr="00D34DFA">
        <w:rPr>
          <w:rFonts w:asciiTheme="minorHAnsi" w:hAnsiTheme="minorHAnsi" w:cstheme="minorHAnsi"/>
        </w:rPr>
        <w:t xml:space="preserve"> solidarity and </w:t>
      </w:r>
      <w:r w:rsidRPr="00B4435F">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B4435F">
        <w:rPr>
          <w:rStyle w:val="StyleUnderline"/>
          <w:highlight w:val="cyan"/>
        </w:rPr>
        <w:t>policies</w:t>
      </w:r>
      <w:r w:rsidRPr="00D34DFA">
        <w:rPr>
          <w:rFonts w:asciiTheme="minorHAnsi" w:hAnsiTheme="minorHAnsi" w:cstheme="minorHAnsi"/>
        </w:rPr>
        <w:t xml:space="preserve"> might in turn </w:t>
      </w:r>
      <w:r w:rsidRPr="00B4435F">
        <w:rPr>
          <w:rStyle w:val="StyleUnderline"/>
          <w:highlight w:val="cyan"/>
        </w:rPr>
        <w:t>move</w:t>
      </w:r>
      <w:r w:rsidRPr="00D34DFA">
        <w:rPr>
          <w:rFonts w:asciiTheme="minorHAnsi" w:hAnsiTheme="minorHAnsi" w:cstheme="minorHAnsi"/>
        </w:rPr>
        <w:t xml:space="preserve"> citizens and </w:t>
      </w:r>
      <w:r w:rsidRPr="00B4435F">
        <w:rPr>
          <w:rStyle w:val="StyleUnderline"/>
          <w:highlight w:val="cyan"/>
        </w:rPr>
        <w:t>leaders towards</w:t>
      </w:r>
      <w:r w:rsidRPr="00D34DFA">
        <w:rPr>
          <w:rFonts w:asciiTheme="minorHAnsi" w:hAnsiTheme="minorHAnsi" w:cstheme="minorHAnsi"/>
        </w:rPr>
        <w:t xml:space="preserve"> more </w:t>
      </w:r>
      <w:r w:rsidRPr="00B4435F">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w:t>
      </w:r>
      <w:proofErr w:type="spellStart"/>
      <w:r w:rsidRPr="00D34DFA">
        <w:rPr>
          <w:rFonts w:asciiTheme="minorHAnsi" w:hAnsiTheme="minorHAnsi" w:cstheme="minorHAnsi"/>
        </w:rPr>
        <w:t>favour</w:t>
      </w:r>
      <w:proofErr w:type="spellEnd"/>
      <w:r w:rsidRPr="00D34DFA">
        <w:rPr>
          <w:rFonts w:asciiTheme="minorHAnsi" w:hAnsiTheme="minorHAnsi" w:cstheme="minorHAnsi"/>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B4435F">
        <w:rPr>
          <w:rStyle w:val="StyleUnderline"/>
          <w:highlight w:val="cyan"/>
        </w:rPr>
        <w:t>equal societies give</w:t>
      </w:r>
      <w:r w:rsidRPr="00D34DFA">
        <w:rPr>
          <w:rStyle w:val="StyleUnderline"/>
        </w:rPr>
        <w:t xml:space="preserve"> more in </w:t>
      </w:r>
      <w:r w:rsidRPr="00D34DFA">
        <w:rPr>
          <w:rStyle w:val="Emphasis"/>
        </w:rPr>
        <w:t xml:space="preserve">development </w:t>
      </w:r>
      <w:r w:rsidRPr="00B4435F">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754822A4" w14:textId="77777777" w:rsidR="006D2F1F" w:rsidRPr="00B4435F" w:rsidRDefault="006D2F1F" w:rsidP="006D2F1F">
      <w:pPr>
        <w:rPr>
          <w:rStyle w:val="StyleUnderline"/>
          <w:highlight w:val="cyan"/>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B4435F">
        <w:rPr>
          <w:rStyle w:val="Emphasis"/>
          <w:highlight w:val="cyan"/>
        </w:rPr>
        <w:t>technologies</w:t>
      </w:r>
      <w:r w:rsidRPr="00D34DFA">
        <w:rPr>
          <w:rFonts w:asciiTheme="minorHAnsi" w:hAnsiTheme="minorHAnsi" w:cstheme="minorHAnsi"/>
        </w:rPr>
        <w:t xml:space="preserve"> often </w:t>
      </w:r>
      <w:r w:rsidRPr="00B4435F">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6B65DA99" w14:textId="77777777" w:rsidR="006D2F1F" w:rsidRPr="00B4435F" w:rsidRDefault="006D2F1F" w:rsidP="006D2F1F">
      <w:pPr>
        <w:rPr>
          <w:rStyle w:val="StyleUnderline"/>
          <w:highlight w:val="cyan"/>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B4435F">
        <w:rPr>
          <w:rStyle w:val="StyleUnderline"/>
          <w:highlight w:val="cyan"/>
        </w:rPr>
        <w:t>institutions</w:t>
      </w:r>
      <w:r w:rsidRPr="00D34DFA">
        <w:rPr>
          <w:rFonts w:asciiTheme="minorHAnsi" w:hAnsiTheme="minorHAnsi" w:cstheme="minorHAnsi"/>
        </w:rPr>
        <w:t xml:space="preserve"> governing it might also </w:t>
      </w:r>
      <w:r w:rsidRPr="00B4435F">
        <w:rPr>
          <w:rStyle w:val="StyleUnderline"/>
          <w:highlight w:val="cyan"/>
        </w:rPr>
        <w:t>require</w:t>
      </w:r>
      <w:r w:rsidRPr="00D34DFA">
        <w:rPr>
          <w:rStyle w:val="StyleUnderline"/>
        </w:rPr>
        <w:t xml:space="preserve"> public </w:t>
      </w:r>
      <w:r w:rsidRPr="00B4435F">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proofErr w:type="gramStart"/>
      <w:r w:rsidRPr="00B4435F">
        <w:rPr>
          <w:rStyle w:val="Emphasis"/>
          <w:highlight w:val="cyan"/>
        </w:rPr>
        <w:t>longtermism</w:t>
      </w:r>
      <w:proofErr w:type="spellEnd"/>
      <w:proofErr w:type="gramEnd"/>
      <w:r w:rsidRPr="00D34DFA">
        <w:rPr>
          <w:rFonts w:asciiTheme="minorHAnsi" w:hAnsiTheme="minorHAnsi" w:cstheme="minorHAnsi"/>
        </w:rPr>
        <w:t xml:space="preserve">. A commitment to equality and cooperation, and the norms required to sustain such a commitment, might help. Together then, </w:t>
      </w:r>
      <w:r w:rsidRPr="00B4435F">
        <w:rPr>
          <w:rStyle w:val="StyleUnderline"/>
          <w:highlight w:val="cyan"/>
        </w:rPr>
        <w:t xml:space="preserve">equality could </w:t>
      </w:r>
      <w:r w:rsidRPr="00B4435F">
        <w:rPr>
          <w:rStyle w:val="Emphasis"/>
          <w:highlight w:val="cyan"/>
        </w:rPr>
        <w:t>improve</w:t>
      </w:r>
      <w:r w:rsidRPr="00D34DFA">
        <w:rPr>
          <w:rStyle w:val="StyleUnderline"/>
        </w:rPr>
        <w:t xml:space="preserve"> differential </w:t>
      </w:r>
      <w:r w:rsidRPr="00B4435F">
        <w:rPr>
          <w:rStyle w:val="StyleUnderline"/>
          <w:highlight w:val="cyan"/>
        </w:rPr>
        <w:t>progress</w:t>
      </w:r>
      <w:r w:rsidRPr="00D34DFA">
        <w:rPr>
          <w:rFonts w:asciiTheme="minorHAnsi" w:hAnsiTheme="minorHAnsi" w:cstheme="minorHAnsi"/>
        </w:rPr>
        <w:t>.21</w:t>
      </w:r>
    </w:p>
    <w:p w14:paraId="3D800483" w14:textId="77777777" w:rsidR="006D2F1F" w:rsidRPr="00B4435F" w:rsidRDefault="006D2F1F" w:rsidP="006D2F1F">
      <w:pPr>
        <w:rPr>
          <w:rStyle w:val="StyleUnderline"/>
          <w:highlight w:val="cyan"/>
        </w:rPr>
      </w:pPr>
    </w:p>
    <w:p w14:paraId="7339E2D7" w14:textId="77777777" w:rsidR="006D2F1F" w:rsidRPr="00B4435F" w:rsidRDefault="006D2F1F" w:rsidP="006D2F1F">
      <w:pPr>
        <w:pStyle w:val="Heading4"/>
        <w:rPr>
          <w:rStyle w:val="StyleUnderline"/>
          <w:highlight w:val="cyan"/>
        </w:rPr>
      </w:pPr>
      <w:r>
        <w:t xml:space="preserve">Strong broad-based bargaining increases wages and outcomes </w:t>
      </w:r>
      <w:r>
        <w:rPr>
          <w:u w:val="single"/>
        </w:rPr>
        <w:t>across the board</w:t>
      </w:r>
      <w:r>
        <w:t>.</w:t>
      </w:r>
    </w:p>
    <w:p w14:paraId="0EC0365D" w14:textId="77777777" w:rsidR="006D2F1F" w:rsidRPr="00B4435F" w:rsidRDefault="006D2F1F" w:rsidP="006D2F1F">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63-66.</w:t>
      </w:r>
    </w:p>
    <w:p w14:paraId="7EF242C2" w14:textId="77777777" w:rsidR="006D2F1F" w:rsidRPr="00B4435F" w:rsidRDefault="006D2F1F" w:rsidP="006D2F1F">
      <w:pPr>
        <w:rPr>
          <w:rStyle w:val="StyleUnderline"/>
          <w:highlight w:val="cyan"/>
        </w:rPr>
      </w:pPr>
      <w:r w:rsidRPr="00D34DFA">
        <w:t>Economic Functions of Unions</w:t>
      </w:r>
    </w:p>
    <w:p w14:paraId="2EF7F66D" w14:textId="77777777" w:rsidR="006D2F1F" w:rsidRPr="00B4435F" w:rsidRDefault="006D2F1F" w:rsidP="006D2F1F">
      <w:pPr>
        <w:rPr>
          <w:rStyle w:val="StyleUnderline"/>
          <w:highlight w:val="cyan"/>
        </w:rPr>
      </w:pPr>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xml:space="preserve">. Employers know what they pay all their current employees, and they likely have surveyed competitors, information almost no individual worker has. Employers also generally have far more options and financial resources than </w:t>
      </w:r>
      <w:proofErr w:type="gramStart"/>
      <w:r w:rsidRPr="00D34DFA">
        <w:t>do workers</w:t>
      </w:r>
      <w:proofErr w:type="gramEnd"/>
      <w:r w:rsidRPr="00D34DFA">
        <w:t xml:space="preserve">.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D34DFA">
        <w:t>particular worker</w:t>
      </w:r>
      <w:proofErr w:type="gramEnd"/>
      <w:r w:rsidRPr="00D34DFA">
        <w:t>.</w:t>
      </w:r>
    </w:p>
    <w:p w14:paraId="79B58770" w14:textId="77777777" w:rsidR="006D2F1F" w:rsidRPr="00B4435F" w:rsidRDefault="006D2F1F" w:rsidP="006D2F1F">
      <w:pPr>
        <w:rPr>
          <w:rStyle w:val="StyleUnderline"/>
          <w:highlight w:val="cyan"/>
        </w:rPr>
      </w:pPr>
      <w:r w:rsidRPr="00D34DFA">
        <w:t xml:space="preserve">For </w:t>
      </w:r>
      <w:proofErr w:type="gramStart"/>
      <w:r w:rsidRPr="00D34DFA">
        <w:t>a number of</w:t>
      </w:r>
      <w:proofErr w:type="gramEnd"/>
      <w:r w:rsidRPr="00D34DFA">
        <w:t xml:space="preserve">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B4435F">
        <w:rPr>
          <w:rStyle w:val="Emphasis"/>
          <w:highlight w:val="cyan"/>
        </w:rPr>
        <w:t>union</w:t>
      </w:r>
      <w:r w:rsidRPr="00D34DFA">
        <w:t>ized worker</w:t>
      </w:r>
      <w:r w:rsidRPr="00B4435F">
        <w:rPr>
          <w:rStyle w:val="Emphasis"/>
          <w:highlight w:val="cyan"/>
        </w:rPr>
        <w:t>s</w:t>
      </w:r>
      <w:r w:rsidRPr="00D34DFA">
        <w:t xml:space="preserve"> engaged in collective bargaining </w:t>
      </w:r>
      <w:r w:rsidRPr="00B4435F">
        <w:rPr>
          <w:rStyle w:val="StyleUnderline"/>
          <w:highlight w:val="cyan"/>
        </w:rPr>
        <w:t xml:space="preserve">have </w:t>
      </w:r>
      <w:r w:rsidRPr="00B4435F">
        <w:rPr>
          <w:rStyle w:val="Emphasis"/>
          <w:highlight w:val="cyan"/>
        </w:rPr>
        <w:t>better</w:t>
      </w:r>
      <w:r w:rsidRPr="00B4435F">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B4435F">
        <w:rPr>
          <w:rStyle w:val="StyleUnderline"/>
          <w:highlight w:val="cyan"/>
        </w:rPr>
        <w:t xml:space="preserve">replacing a </w:t>
      </w:r>
      <w:r w:rsidRPr="00B4435F">
        <w:rPr>
          <w:rStyle w:val="Emphasis"/>
          <w:highlight w:val="cyan"/>
        </w:rPr>
        <w:t>group</w:t>
      </w:r>
      <w:r w:rsidRPr="00D34DFA">
        <w:t xml:space="preserve"> of workers </w:t>
      </w:r>
      <w:r w:rsidRPr="00B4435F">
        <w:rPr>
          <w:rStyle w:val="StyleUnderline"/>
          <w:highlight w:val="cyan"/>
        </w:rPr>
        <w:t xml:space="preserve">is </w:t>
      </w:r>
      <w:r w:rsidRPr="00B4435F">
        <w:rPr>
          <w:rStyle w:val="Emphasis"/>
          <w:highlight w:val="cyan"/>
        </w:rPr>
        <w:t>hard</w:t>
      </w:r>
      <w:r w:rsidRPr="00D34DFA">
        <w:t xml:space="preserve">er—though not impossible, as will be discussed in more detail later. This means </w:t>
      </w:r>
      <w:r w:rsidRPr="00B4435F">
        <w:rPr>
          <w:rStyle w:val="StyleUnderline"/>
          <w:highlight w:val="cyan"/>
        </w:rPr>
        <w:t>employers have</w:t>
      </w:r>
      <w:r w:rsidRPr="00D34DFA">
        <w:rPr>
          <w:rStyle w:val="StyleUnderline"/>
        </w:rPr>
        <w:t xml:space="preserve"> a stronger </w:t>
      </w:r>
      <w:r w:rsidRPr="00B4435F">
        <w:rPr>
          <w:rStyle w:val="StyleUnderline"/>
          <w:highlight w:val="cyan"/>
        </w:rPr>
        <w:t xml:space="preserve">incentive to </w:t>
      </w:r>
      <w:r w:rsidRPr="00B4435F">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4419DDB5" w14:textId="77777777" w:rsidR="006D2F1F" w:rsidRPr="00B4435F" w:rsidRDefault="006D2F1F" w:rsidP="006D2F1F">
      <w:pPr>
        <w:rPr>
          <w:rStyle w:val="StyleUnderline"/>
          <w:highlight w:val="cyan"/>
        </w:rPr>
      </w:pPr>
      <w:r w:rsidRPr="00D34DFA">
        <w:t xml:space="preserve">Unions also provide important services and benefits. For example, </w:t>
      </w:r>
      <w:r w:rsidRPr="00D34DFA">
        <w:rPr>
          <w:rStyle w:val="Emphasis"/>
        </w:rPr>
        <w:t xml:space="preserve">union </w:t>
      </w:r>
      <w:r w:rsidRPr="00B4435F">
        <w:rPr>
          <w:rStyle w:val="Emphasis"/>
          <w:highlight w:val="cyan"/>
        </w:rPr>
        <w:t>training</w:t>
      </w:r>
      <w:r w:rsidRPr="00D34DFA">
        <w:t xml:space="preserve"> program</w:t>
      </w:r>
      <w:r w:rsidRPr="00B4435F">
        <w:rPr>
          <w:rStyle w:val="Emphasis"/>
          <w:highlight w:val="cyan"/>
        </w:rPr>
        <w:t>s</w:t>
      </w:r>
      <w:r w:rsidRPr="00D34DFA">
        <w:t xml:space="preserve"> run jointly with employers </w:t>
      </w:r>
      <w:r w:rsidRPr="00B4435F">
        <w:rPr>
          <w:rStyle w:val="StyleUnderline"/>
          <w:highlight w:val="cyan"/>
        </w:rPr>
        <w:t xml:space="preserve">help workers gain </w:t>
      </w:r>
      <w:r w:rsidRPr="00B4435F">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2F5B32B6" w14:textId="77777777" w:rsidR="006D2F1F" w:rsidRPr="00B4435F" w:rsidRDefault="006D2F1F" w:rsidP="006D2F1F">
      <w:pPr>
        <w:rPr>
          <w:rStyle w:val="StyleUnderline"/>
          <w:highlight w:val="cyan"/>
        </w:rPr>
      </w:pPr>
      <w:r w:rsidRPr="00D34DFA">
        <w:t xml:space="preserve">All told, </w:t>
      </w:r>
      <w:r w:rsidRPr="00D34DFA">
        <w:rPr>
          <w:rStyle w:val="StyleUnderline"/>
        </w:rPr>
        <w:t xml:space="preserve">collective </w:t>
      </w:r>
      <w:r w:rsidRPr="00B4435F">
        <w:rPr>
          <w:rStyle w:val="StyleUnderline"/>
          <w:highlight w:val="cyan"/>
        </w:rPr>
        <w:t>bargaining</w:t>
      </w:r>
      <w:r w:rsidRPr="00D34DFA">
        <w:t xml:space="preserve"> provides a way to discover a fair and economically sustainable price for work. It </w:t>
      </w:r>
      <w:r w:rsidRPr="00B4435F">
        <w:rPr>
          <w:rStyle w:val="StyleUnderline"/>
          <w:highlight w:val="cyan"/>
        </w:rPr>
        <w:t>minimizes</w:t>
      </w:r>
      <w:r w:rsidRPr="00D34DFA">
        <w:rPr>
          <w:rStyle w:val="StyleUnderline"/>
        </w:rPr>
        <w:t xml:space="preserve"> the </w:t>
      </w:r>
      <w:r w:rsidRPr="00D34DFA">
        <w:rPr>
          <w:rStyle w:val="Emphasis"/>
        </w:rPr>
        <w:t xml:space="preserve">distorting </w:t>
      </w:r>
      <w:r w:rsidRPr="00B4435F">
        <w:rPr>
          <w:rStyle w:val="Emphasis"/>
          <w:highlight w:val="cyan"/>
        </w:rPr>
        <w:t>effects</w:t>
      </w:r>
      <w:r w:rsidRPr="00B4435F">
        <w:rPr>
          <w:rStyle w:val="StyleUnderline"/>
          <w:highlight w:val="cyan"/>
        </w:rPr>
        <w:t xml:space="preserve"> of employer</w:t>
      </w:r>
      <w:r w:rsidRPr="00D34DFA">
        <w:rPr>
          <w:rStyle w:val="StyleUnderline"/>
        </w:rPr>
        <w:t>s’</w:t>
      </w:r>
      <w:r w:rsidRPr="00D34DFA">
        <w:t xml:space="preserve"> vastly superior </w:t>
      </w:r>
      <w:r w:rsidRPr="00B4435F">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58B52E4E" w14:textId="77777777" w:rsidR="006D2F1F" w:rsidRPr="00B4435F" w:rsidRDefault="006D2F1F" w:rsidP="006D2F1F">
      <w:pPr>
        <w:rPr>
          <w:rStyle w:val="StyleUnderline"/>
          <w:highlight w:val="cyan"/>
        </w:rPr>
      </w:pPr>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B4435F">
        <w:rPr>
          <w:rStyle w:val="Emphasis"/>
          <w:highlight w:val="cyan"/>
        </w:rPr>
        <w:t>workers</w:t>
      </w:r>
      <w:r w:rsidRPr="00B4435F">
        <w:rPr>
          <w:rStyle w:val="StyleUnderline"/>
          <w:highlight w:val="cyan"/>
        </w:rPr>
        <w:t xml:space="preserve"> earn</w:t>
      </w:r>
      <w:r w:rsidRPr="00D34DFA">
        <w:t xml:space="preserve"> about </w:t>
      </w:r>
      <w:r w:rsidRPr="00D34DFA">
        <w:rPr>
          <w:rStyle w:val="Emphasis"/>
        </w:rPr>
        <w:t xml:space="preserve">13 percent </w:t>
      </w:r>
      <w:r w:rsidRPr="00B4435F">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B4435F">
        <w:rPr>
          <w:rStyle w:val="StyleUnderline"/>
          <w:highlight w:val="cyan"/>
        </w:rPr>
        <w:t>workers</w:t>
      </w:r>
      <w:r w:rsidRPr="00D34DFA">
        <w:t xml:space="preserve"> also </w:t>
      </w:r>
      <w:r w:rsidRPr="00B4435F">
        <w:rPr>
          <w:rStyle w:val="StyleUnderline"/>
          <w:highlight w:val="cyan"/>
        </w:rPr>
        <w:t>have</w:t>
      </w:r>
      <w:r w:rsidRPr="00D34DFA">
        <w:rPr>
          <w:rStyle w:val="StyleUnderline"/>
        </w:rPr>
        <w:t xml:space="preserve"> much greater </w:t>
      </w:r>
      <w:proofErr w:type="gramStart"/>
      <w:r w:rsidRPr="00B4435F">
        <w:rPr>
          <w:rStyle w:val="Emphasis"/>
          <w:highlight w:val="cyan"/>
        </w:rPr>
        <w:t>wealth</w:t>
      </w:r>
      <w:r w:rsidRPr="00D34DFA">
        <w:t>—</w:t>
      </w:r>
      <w:proofErr w:type="gramEnd"/>
      <w:r w:rsidRPr="00D34DFA">
        <w:rPr>
          <w:rStyle w:val="StyleUnderline"/>
        </w:rPr>
        <w:t xml:space="preserve">roughly </w:t>
      </w:r>
      <w:r w:rsidRPr="00B4435F">
        <w:rPr>
          <w:rStyle w:val="Emphasis"/>
          <w:highlight w:val="cyan"/>
        </w:rPr>
        <w:t>twice</w:t>
      </w:r>
      <w:r w:rsidRPr="00B4435F">
        <w:rPr>
          <w:rStyle w:val="StyleUnderline"/>
          <w:highlight w:val="cyan"/>
        </w:rPr>
        <w:t xml:space="preserve"> as much</w:t>
      </w:r>
      <w:r w:rsidRPr="00D34DFA">
        <w:t xml:space="preserve">—as comparable workers </w:t>
      </w:r>
      <w:r w:rsidRPr="00B4435F">
        <w:rPr>
          <w:rStyle w:val="StyleUnderline"/>
          <w:highlight w:val="cyan"/>
        </w:rPr>
        <w:t xml:space="preserve">because of the </w:t>
      </w:r>
      <w:r w:rsidRPr="00B4435F">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39BE5D66" w14:textId="77777777" w:rsidR="006D2F1F" w:rsidRPr="00B4435F" w:rsidRDefault="006D2F1F" w:rsidP="006D2F1F">
      <w:pPr>
        <w:rPr>
          <w:rStyle w:val="StyleUnderline"/>
          <w:highlight w:val="cyan"/>
        </w:rPr>
      </w:pPr>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B4435F">
        <w:rPr>
          <w:rStyle w:val="Emphasis"/>
          <w:highlight w:val="cyan"/>
        </w:rPr>
        <w:t>bargaining</w:t>
      </w:r>
      <w:r w:rsidRPr="00B4435F">
        <w:rPr>
          <w:rStyle w:val="StyleUnderline"/>
          <w:highlight w:val="cyan"/>
        </w:rPr>
        <w:t xml:space="preserve"> creates</w:t>
      </w:r>
      <w:r w:rsidRPr="00D34DFA">
        <w:t xml:space="preserve"> a set of </w:t>
      </w:r>
      <w:r w:rsidRPr="00D34DFA">
        <w:rPr>
          <w:rStyle w:val="StyleUnderline"/>
        </w:rPr>
        <w:t xml:space="preserve">high </w:t>
      </w:r>
      <w:r w:rsidRPr="00B4435F">
        <w:rPr>
          <w:rStyle w:val="StyleUnderline"/>
          <w:highlight w:val="cyan"/>
        </w:rPr>
        <w:t>standards that</w:t>
      </w:r>
      <w:r w:rsidRPr="00D34DFA">
        <w:t xml:space="preserve"> most </w:t>
      </w:r>
      <w:r w:rsidRPr="00B4435F">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proofErr w:type="gramStart"/>
      <w:r w:rsidRPr="00D34DFA">
        <w:rPr>
          <w:rStyle w:val="StyleUnderline"/>
        </w:rPr>
        <w:t>have to</w:t>
      </w:r>
      <w:proofErr w:type="gramEnd"/>
      <w:r w:rsidRPr="00D34DFA">
        <w:rPr>
          <w:rStyle w:val="StyleUnderline"/>
        </w:rPr>
        <w:t xml:space="preserve"> </w:t>
      </w:r>
      <w:r w:rsidRPr="00B4435F">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5711DD95" w14:textId="77777777" w:rsidR="006D2F1F" w:rsidRPr="006D2F1F" w:rsidRDefault="006D2F1F" w:rsidP="006D2F1F">
      <w:pPr>
        <w:rPr>
          <w:rStyle w:val="StyleUnderline"/>
        </w:rPr>
      </w:pPr>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w:t>
      </w:r>
      <w:proofErr w:type="gramStart"/>
      <w:r w:rsidRPr="00D34DFA">
        <w:t>in order to</w:t>
      </w:r>
      <w:proofErr w:type="gramEnd"/>
      <w:r w:rsidRPr="00D34DFA">
        <w:t xml:space="preserve"> attract and retain employees and ward off potential unionization efforts. In most other economically advanced countries, as well as in a few limited policy areas in the United </w:t>
      </w:r>
      <w:r w:rsidRPr="006D2F1F">
        <w:t xml:space="preserve">States, such as in prevailing wage laws for government contracts, there are more formal processes for extending the standards set by collective bargaining to other employers. These </w:t>
      </w:r>
      <w:r w:rsidRPr="006D2F1F">
        <w:rPr>
          <w:rStyle w:val="Emphasis"/>
        </w:rPr>
        <w:t>broad-based</w:t>
      </w:r>
      <w:r w:rsidRPr="006D2F1F">
        <w:rPr>
          <w:rStyle w:val="StyleUnderline"/>
        </w:rPr>
        <w:t xml:space="preserve"> bargaining processes are</w:t>
      </w:r>
      <w:r w:rsidRPr="006D2F1F">
        <w:t xml:space="preserve"> actually </w:t>
      </w:r>
      <w:r w:rsidRPr="006D2F1F">
        <w:rPr>
          <w:rStyle w:val="Emphasis"/>
        </w:rPr>
        <w:t>much more effective</w:t>
      </w:r>
      <w:r w:rsidRPr="006D2F1F">
        <w:rPr>
          <w:rStyle w:val="StyleUnderline"/>
        </w:rPr>
        <w:t xml:space="preserve"> at</w:t>
      </w:r>
      <w:r w:rsidRPr="006D2F1F">
        <w:t xml:space="preserve"> raising wages and </w:t>
      </w:r>
      <w:r w:rsidRPr="006D2F1F">
        <w:rPr>
          <w:rStyle w:val="StyleUnderline"/>
        </w:rPr>
        <w:t>reducing economic inequality</w:t>
      </w:r>
      <w:r w:rsidRPr="006D2F1F">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6D2F1F">
        <w:rPr>
          <w:rStyle w:val="Emphasis"/>
        </w:rPr>
        <w:t>union</w:t>
      </w:r>
      <w:r w:rsidRPr="006D2F1F">
        <w:t xml:space="preserve"> enforcement of contract</w:t>
      </w:r>
      <w:r w:rsidRPr="006D2F1F">
        <w:rPr>
          <w:rStyle w:val="Emphasis"/>
        </w:rPr>
        <w:t>s</w:t>
      </w:r>
      <w:r w:rsidRPr="006D2F1F">
        <w:rPr>
          <w:rStyle w:val="StyleUnderline"/>
        </w:rPr>
        <w:t xml:space="preserve"> can</w:t>
      </w:r>
      <w:r w:rsidRPr="006D2F1F">
        <w:t xml:space="preserve"> be viewed </w:t>
      </w:r>
      <w:proofErr w:type="gramStart"/>
      <w:r w:rsidRPr="006D2F1F">
        <w:t>as a way to</w:t>
      </w:r>
      <w:proofErr w:type="gramEnd"/>
      <w:r w:rsidRPr="006D2F1F">
        <w:t xml:space="preserve"> </w:t>
      </w:r>
      <w:r w:rsidRPr="006D2F1F">
        <w:rPr>
          <w:rStyle w:val="StyleUnderline"/>
        </w:rPr>
        <w:t xml:space="preserve">privately </w:t>
      </w:r>
      <w:r w:rsidRPr="006D2F1F">
        <w:rPr>
          <w:rStyle w:val="Emphasis"/>
        </w:rPr>
        <w:t>regulate the market</w:t>
      </w:r>
      <w:r w:rsidRPr="006D2F1F">
        <w:t>.</w:t>
      </w:r>
    </w:p>
    <w:p w14:paraId="636E7A90" w14:textId="77777777" w:rsidR="006D2F1F" w:rsidRPr="00B4435F" w:rsidRDefault="006D2F1F" w:rsidP="006D2F1F">
      <w:pPr>
        <w:rPr>
          <w:rStyle w:val="StyleUnderline"/>
          <w:highlight w:val="cyan"/>
        </w:rPr>
      </w:pPr>
      <w:r w:rsidRPr="006D2F1F">
        <w:t xml:space="preserve">This private regulatory function is deeply intertwined with the more political functions that unions perform. As a result of their self-interest, as well as their broader mission to represent workers, </w:t>
      </w:r>
      <w:r w:rsidRPr="006D2F1F">
        <w:rPr>
          <w:rStyle w:val="StyleUnderline"/>
        </w:rPr>
        <w:t>unions</w:t>
      </w:r>
      <w:r w:rsidRPr="006D2F1F">
        <w:t xml:space="preserve"> often advocate to </w:t>
      </w:r>
      <w:r w:rsidRPr="006D2F1F">
        <w:rPr>
          <w:rStyle w:val="Emphasis"/>
        </w:rPr>
        <w:t>promote</w:t>
      </w:r>
      <w:r w:rsidRPr="006D2F1F">
        <w:rPr>
          <w:rStyle w:val="StyleUnderline"/>
        </w:rPr>
        <w:t xml:space="preserve"> policies such as</w:t>
      </w:r>
      <w:r w:rsidRPr="006D2F1F">
        <w:t xml:space="preserve"> </w:t>
      </w:r>
      <w:proofErr w:type="gramStart"/>
      <w:r w:rsidRPr="006D2F1F">
        <w:t>a strong</w:t>
      </w:r>
      <w:proofErr w:type="gramEnd"/>
      <w:r w:rsidRPr="006D2F1F">
        <w:t xml:space="preserve"> government </w:t>
      </w:r>
      <w:r w:rsidRPr="006D2F1F">
        <w:rPr>
          <w:rStyle w:val="Emphasis"/>
        </w:rPr>
        <w:t>antipoverty programs</w:t>
      </w:r>
      <w:r w:rsidRPr="006D2F1F">
        <w:rPr>
          <w:rStyle w:val="StyleUnderline"/>
        </w:rPr>
        <w:t xml:space="preserve"> and</w:t>
      </w:r>
      <w:r w:rsidRPr="006D2F1F">
        <w:t xml:space="preserve"> adequate </w:t>
      </w:r>
      <w:r w:rsidRPr="006D2F1F">
        <w:rPr>
          <w:rStyle w:val="StyleUnderline"/>
        </w:rPr>
        <w:t xml:space="preserve">investment in </w:t>
      </w:r>
      <w:r w:rsidRPr="006D2F1F">
        <w:rPr>
          <w:rStyle w:val="Emphasis"/>
        </w:rPr>
        <w:t>social goods</w:t>
      </w:r>
      <w:r w:rsidRPr="006D2F1F">
        <w:rPr>
          <w:rStyle w:val="StyleUnderline"/>
        </w:rPr>
        <w:t xml:space="preserve"> like education and roads</w:t>
      </w:r>
      <w:r w:rsidRPr="006D2F1F">
        <w:t xml:space="preserve"> and full employment. </w:t>
      </w:r>
      <w:r w:rsidRPr="006D2F1F">
        <w:rPr>
          <w:rStyle w:val="StyleUnderline"/>
        </w:rPr>
        <w:t xml:space="preserve">They have been a </w:t>
      </w:r>
      <w:r w:rsidRPr="006D2F1F">
        <w:rPr>
          <w:rStyle w:val="Emphasis"/>
        </w:rPr>
        <w:t>major force</w:t>
      </w:r>
      <w:r w:rsidRPr="006D2F1F">
        <w:rPr>
          <w:rStyle w:val="StyleUnderline"/>
        </w:rPr>
        <w:t xml:space="preserve"> behind</w:t>
      </w:r>
      <w:r w:rsidRPr="006D2F1F">
        <w:t xml:space="preserve"> the </w:t>
      </w:r>
      <w:r w:rsidRPr="006D2F1F">
        <w:rPr>
          <w:rStyle w:val="StyleUnderline"/>
        </w:rPr>
        <w:t>passage</w:t>
      </w:r>
      <w:r w:rsidRPr="006D2F1F">
        <w:t xml:space="preserve"> of laws, from ones establishing higher minimum wages and improved safety standards to ones expanding</w:t>
      </w:r>
      <w:r w:rsidRPr="00D34DFA">
        <w:t xml:space="preserve"> access to health care and ensuring civil rights.56 Indeed, unions have been called “probably … the most effective advocate for public policies advantageous to the less affluent.”57</w:t>
      </w:r>
    </w:p>
    <w:p w14:paraId="2060D38F" w14:textId="77777777" w:rsidR="006D2F1F" w:rsidRPr="00B4435F" w:rsidRDefault="006D2F1F" w:rsidP="006D2F1F">
      <w:pPr>
        <w:rPr>
          <w:rStyle w:val="StyleUnderline"/>
          <w:highlight w:val="cyan"/>
        </w:rPr>
      </w:pPr>
      <w:r w:rsidRPr="00B4435F">
        <w:rPr>
          <w:rStyle w:val="StyleUnderline"/>
          <w:highlight w:val="cyan"/>
        </w:rPr>
        <w:t>Unions</w:t>
      </w:r>
      <w:r w:rsidRPr="00D34DFA">
        <w:t xml:space="preserve"> also </w:t>
      </w:r>
      <w:r w:rsidRPr="00B4435F">
        <w:rPr>
          <w:rStyle w:val="StyleUnderline"/>
          <w:highlight w:val="cyan"/>
        </w:rPr>
        <w:t>ensure</w:t>
      </w:r>
      <w:r w:rsidRPr="00D34DFA">
        <w:t xml:space="preserve"> that </w:t>
      </w:r>
      <w:r w:rsidRPr="00B4435F">
        <w:rPr>
          <w:rStyle w:val="StyleUnderline"/>
          <w:highlight w:val="cyan"/>
        </w:rPr>
        <w:t>companies</w:t>
      </w:r>
      <w:r w:rsidRPr="00D34DFA">
        <w:t xml:space="preserve"> and governments </w:t>
      </w:r>
      <w:r w:rsidRPr="00B4435F">
        <w:rPr>
          <w:rStyle w:val="Emphasis"/>
          <w:highlight w:val="cyan"/>
        </w:rPr>
        <w:t>comply</w:t>
      </w:r>
      <w:r w:rsidRPr="00B4435F">
        <w:rPr>
          <w:rStyle w:val="StyleUnderline"/>
          <w:highlight w:val="cyan"/>
        </w:rPr>
        <w:t xml:space="preserve"> with</w:t>
      </w:r>
      <w:r w:rsidRPr="00D34DFA">
        <w:rPr>
          <w:rStyle w:val="StyleUnderline"/>
        </w:rPr>
        <w:t xml:space="preserve"> legal </w:t>
      </w:r>
      <w:r w:rsidRPr="00B4435F">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3DA0E858" w14:textId="77777777" w:rsidR="006D2F1F" w:rsidRPr="00B4435F" w:rsidRDefault="006D2F1F" w:rsidP="006D2F1F">
      <w:pPr>
        <w:rPr>
          <w:rStyle w:val="StyleUnderline"/>
          <w:highlight w:val="cyan"/>
        </w:rPr>
      </w:pPr>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60FE582D" w14:textId="77777777" w:rsidR="006D2F1F" w:rsidRPr="00B4435F" w:rsidRDefault="006D2F1F" w:rsidP="006D2F1F">
      <w:pPr>
        <w:rPr>
          <w:rStyle w:val="StyleUnderline"/>
          <w:highlight w:val="cyan"/>
        </w:rPr>
      </w:pPr>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B4435F">
        <w:rPr>
          <w:rStyle w:val="StyleUnderline"/>
          <w:highlight w:val="cyan"/>
        </w:rPr>
        <w:t>decline</w:t>
      </w:r>
      <w:r w:rsidRPr="00D34DFA">
        <w:rPr>
          <w:rStyle w:val="StyleUnderline"/>
        </w:rPr>
        <w:t xml:space="preserve"> of unions </w:t>
      </w:r>
      <w:r w:rsidRPr="00B4435F">
        <w:rPr>
          <w:rStyle w:val="StyleUnderline"/>
          <w:highlight w:val="cyan"/>
        </w:rPr>
        <w:t xml:space="preserve">from </w:t>
      </w:r>
      <w:r w:rsidRPr="00D34DFA">
        <w:rPr>
          <w:rStyle w:val="Emphasis"/>
        </w:rPr>
        <w:t>19</w:t>
      </w:r>
      <w:r w:rsidRPr="00B4435F">
        <w:rPr>
          <w:rStyle w:val="Emphasis"/>
          <w:highlight w:val="cyan"/>
        </w:rPr>
        <w:t>73</w:t>
      </w:r>
      <w:r w:rsidRPr="00B4435F">
        <w:rPr>
          <w:rStyle w:val="StyleUnderline"/>
          <w:highlight w:val="cyan"/>
        </w:rPr>
        <w:t xml:space="preserve"> to </w:t>
      </w:r>
      <w:r w:rsidRPr="00D34DFA">
        <w:rPr>
          <w:rStyle w:val="Emphasis"/>
        </w:rPr>
        <w:t>20</w:t>
      </w:r>
      <w:r w:rsidRPr="00B4435F">
        <w:rPr>
          <w:rStyle w:val="Emphasis"/>
          <w:highlight w:val="cyan"/>
        </w:rPr>
        <w:t>07</w:t>
      </w:r>
      <w:r w:rsidRPr="00B4435F">
        <w:rPr>
          <w:rStyle w:val="StyleUnderline"/>
          <w:highlight w:val="cyan"/>
        </w:rPr>
        <w:t xml:space="preserve"> explains</w:t>
      </w:r>
      <w:r w:rsidRPr="00D34DFA">
        <w:t xml:space="preserve"> about </w:t>
      </w:r>
      <w:r w:rsidRPr="00B4435F">
        <w:rPr>
          <w:rStyle w:val="Emphasis"/>
          <w:highlight w:val="cyan"/>
        </w:rPr>
        <w:t>one-third</w:t>
      </w:r>
      <w:r w:rsidRPr="00B4435F">
        <w:rPr>
          <w:rStyle w:val="StyleUnderline"/>
          <w:highlight w:val="cyan"/>
        </w:rPr>
        <w:t xml:space="preserve"> of</w:t>
      </w:r>
      <w:r w:rsidRPr="00D34DFA">
        <w:rPr>
          <w:rStyle w:val="StyleUnderline"/>
        </w:rPr>
        <w:t xml:space="preserve"> rising wage </w:t>
      </w:r>
      <w:r w:rsidRPr="00B4435F">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B4435F">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B4435F">
        <w:rPr>
          <w:rStyle w:val="Emphasis"/>
          <w:highlight w:val="cyan"/>
        </w:rPr>
        <w:t>constrain</w:t>
      </w:r>
      <w:r w:rsidRPr="00D34DFA">
        <w:rPr>
          <w:rStyle w:val="StyleUnderline"/>
        </w:rPr>
        <w:t xml:space="preserve"> incomes for </w:t>
      </w:r>
      <w:r w:rsidRPr="00B4435F">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B4435F">
        <w:rPr>
          <w:rStyle w:val="StyleUnderline"/>
          <w:highlight w:val="cyan"/>
        </w:rPr>
        <w:t xml:space="preserve">had a </w:t>
      </w:r>
      <w:r w:rsidRPr="00B4435F">
        <w:rPr>
          <w:rStyle w:val="Emphasis"/>
          <w:highlight w:val="cyan"/>
        </w:rPr>
        <w:t>larger impact</w:t>
      </w:r>
      <w:r w:rsidRPr="00D34DFA">
        <w:rPr>
          <w:rStyle w:val="StyleUnderline"/>
        </w:rPr>
        <w:t xml:space="preserve"> on poverty</w:t>
      </w:r>
      <w:r w:rsidRPr="00D34DFA">
        <w:t xml:space="preserve"> rates among workers </w:t>
      </w:r>
      <w:r w:rsidRPr="00B4435F">
        <w:rPr>
          <w:rStyle w:val="StyleUnderline"/>
          <w:highlight w:val="cyan"/>
        </w:rPr>
        <w:t xml:space="preserve">than </w:t>
      </w:r>
      <w:r w:rsidRPr="00B4435F">
        <w:rPr>
          <w:rStyle w:val="Emphasis"/>
          <w:highlight w:val="cyan"/>
        </w:rPr>
        <w:t>any other</w:t>
      </w:r>
      <w:r w:rsidRPr="00D34DFA">
        <w:t xml:space="preserve"> state-level </w:t>
      </w:r>
      <w:r w:rsidRPr="00D34DFA">
        <w:rPr>
          <w:rStyle w:val="StyleUnderline"/>
        </w:rPr>
        <w:t xml:space="preserve">economic or policy </w:t>
      </w:r>
      <w:r w:rsidRPr="00B4435F">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188998E2" w14:textId="77777777" w:rsidR="006D2F1F" w:rsidRDefault="006D2F1F" w:rsidP="006D2F1F"/>
    <w:p w14:paraId="71BAC41B" w14:textId="77777777" w:rsidR="006D2F1F" w:rsidRDefault="006D2F1F" w:rsidP="006D2F1F"/>
    <w:p w14:paraId="25022DE1" w14:textId="77777777" w:rsidR="006D2F1F" w:rsidRDefault="006D2F1F" w:rsidP="006D2F1F"/>
    <w:p w14:paraId="5FA6E422" w14:textId="084FA0B9" w:rsidR="006D2F1F" w:rsidRPr="002C3CDA" w:rsidRDefault="006D2F1F" w:rsidP="006D2F1F">
      <w:pPr>
        <w:pStyle w:val="Heading4"/>
      </w:pPr>
      <w:bookmarkStart w:id="1" w:name="_Hlk208210207"/>
      <w:r w:rsidRPr="002C3CDA">
        <w:t xml:space="preserve">Non-topical affirmatives should forfeit perms against topical advocacies. Guaranteeing the negative a stable option is key to ground and encourages direct impact comparison and refutation of the </w:t>
      </w:r>
      <w:r>
        <w:t>1AC</w:t>
      </w:r>
      <w:r w:rsidRPr="002C3CDA">
        <w:t>.</w:t>
      </w:r>
      <w:r>
        <w:t xml:space="preserve"> </w:t>
      </w:r>
      <w:r w:rsidRPr="002C3CDA">
        <w:t xml:space="preserve">It also shapes </w:t>
      </w:r>
      <w:r>
        <w:t>1AC</w:t>
      </w:r>
      <w:r w:rsidRPr="002C3CDA">
        <w:t xml:space="preserve"> construction to maximize disagreement with the resolution, ensuring large and testable positions. Allowing non-topical affirmatives to monopolize competition standards creates a perverse incentive to race to </w:t>
      </w:r>
      <w:proofErr w:type="gramStart"/>
      <w:r w:rsidRPr="002C3CDA">
        <w:t>truisms</w:t>
      </w:r>
      <w:proofErr w:type="gramEnd"/>
      <w:r>
        <w:t xml:space="preserve">, which </w:t>
      </w:r>
      <w:r w:rsidRPr="002C3CDA">
        <w:t>caus</w:t>
      </w:r>
      <w:r>
        <w:t>es</w:t>
      </w:r>
      <w:r w:rsidRPr="002C3CDA">
        <w:t xml:space="preserve"> dogmatism.</w:t>
      </w:r>
    </w:p>
    <w:bookmarkEnd w:id="1"/>
    <w:p w14:paraId="2EA810B3" w14:textId="77777777" w:rsidR="006D2F1F" w:rsidRPr="006D2F1F" w:rsidRDefault="006D2F1F" w:rsidP="006D2F1F"/>
    <w:p w14:paraId="1000BD07" w14:textId="164080CB" w:rsidR="006F2B31" w:rsidRDefault="006F2B31" w:rsidP="006F2B31">
      <w:pPr>
        <w:pStyle w:val="Heading2"/>
      </w:pPr>
      <w:r>
        <w:t>ON</w:t>
      </w:r>
    </w:p>
    <w:p w14:paraId="170FB933" w14:textId="634C3806" w:rsidR="006F2B31" w:rsidRDefault="006F2B31" w:rsidP="006F2B31">
      <w:pPr>
        <w:pStyle w:val="Heading3"/>
      </w:pPr>
      <w:r>
        <w:t>Case---1NC</w:t>
      </w:r>
    </w:p>
    <w:p w14:paraId="7F81C27F" w14:textId="77777777" w:rsidR="006F2B31" w:rsidRDefault="006F2B31" w:rsidP="006F2B31">
      <w:pPr>
        <w:pStyle w:val="Heading4"/>
      </w:pPr>
      <w:r>
        <w:t xml:space="preserve">Vote neg on </w:t>
      </w:r>
      <w:r w:rsidRPr="0053011C">
        <w:rPr>
          <w:u w:val="single"/>
        </w:rPr>
        <w:t>presumption</w:t>
      </w:r>
      <w:r>
        <w:t>:</w:t>
      </w:r>
    </w:p>
    <w:p w14:paraId="300F7FB8" w14:textId="77777777" w:rsidR="006F2B31" w:rsidRPr="00057E3D" w:rsidRDefault="006F2B31" w:rsidP="006F2B31"/>
    <w:p w14:paraId="5DA390E1" w14:textId="77777777" w:rsidR="006F2B31" w:rsidRDefault="006F2B31" w:rsidP="006F2B31">
      <w:pPr>
        <w:pStyle w:val="Heading4"/>
      </w:pPr>
      <w:r>
        <w:t xml:space="preserve">1. </w:t>
      </w:r>
      <w:r w:rsidRPr="009F7A23">
        <w:rPr>
          <w:rFonts w:cs="Arial"/>
        </w:rPr>
        <w:t xml:space="preserve">You shouldn’t vote </w:t>
      </w:r>
      <w:r>
        <w:rPr>
          <w:rFonts w:cs="Arial"/>
        </w:rPr>
        <w:t>AFF</w:t>
      </w:r>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Pr>
          <w:rFonts w:cs="Arial"/>
          <w:u w:val="single"/>
        </w:rPr>
        <w:t>criticized</w:t>
      </w:r>
      <w:r w:rsidRPr="009F7A23">
        <w:rPr>
          <w:rFonts w:cs="Arial"/>
        </w:rPr>
        <w:t xml:space="preserve">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w:t>
      </w:r>
    </w:p>
    <w:p w14:paraId="66F9FC2D" w14:textId="77777777" w:rsidR="006F2B31" w:rsidRDefault="006F2B31" w:rsidP="006F2B31">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1F4C2E87" w14:textId="77777777" w:rsidR="006F2B31" w:rsidRPr="00854D7E" w:rsidRDefault="006F2B31" w:rsidP="006F2B31">
      <w:pPr>
        <w:rPr>
          <w:sz w:val="16"/>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702F34">
        <w:rPr>
          <w:rStyle w:val="StyleUnderline"/>
          <w:highlight w:val="cyan"/>
        </w:rPr>
        <w:t>critique</w:t>
      </w:r>
      <w:r w:rsidRPr="00854D7E">
        <w:rPr>
          <w:rStyle w:val="StyleUnderline"/>
        </w:rPr>
        <w:t xml:space="preserve"> is </w:t>
      </w:r>
      <w:r w:rsidRPr="00702F34">
        <w:rPr>
          <w:rStyle w:val="Emphasis"/>
          <w:highlight w:val="cyan"/>
        </w:rPr>
        <w:t>founded</w:t>
      </w:r>
      <w:r w:rsidRPr="00702F34">
        <w:rPr>
          <w:rStyle w:val="StyleUnderline"/>
          <w:highlight w:val="cyan"/>
        </w:rPr>
        <w:t xml:space="preserve"> on</w:t>
      </w:r>
      <w:r w:rsidRPr="00854D7E">
        <w:rPr>
          <w:rStyle w:val="StyleUnderline"/>
        </w:rPr>
        <w:t xml:space="preserve"> this </w:t>
      </w:r>
      <w:r w:rsidRPr="00702F34">
        <w:rPr>
          <w:rStyle w:val="StyleUnderline"/>
          <w:highlight w:val="cyan"/>
        </w:rPr>
        <w:t>principle</w:t>
      </w:r>
      <w:r w:rsidRPr="00854D7E">
        <w:rPr>
          <w:sz w:val="16"/>
        </w:rPr>
        <w:t xml:space="preserve">, proposing </w:t>
      </w:r>
      <w:r w:rsidRPr="00854D7E">
        <w:rPr>
          <w:rStyle w:val="StyleUnderline"/>
        </w:rPr>
        <w:t xml:space="preserve">that </w:t>
      </w:r>
      <w:r w:rsidRPr="00702F34">
        <w:rPr>
          <w:rStyle w:val="StyleUnderline"/>
          <w:highlight w:val="cyan"/>
        </w:rPr>
        <w:t xml:space="preserve">there is something </w:t>
      </w:r>
      <w:r w:rsidRPr="00702F34">
        <w:rPr>
          <w:rStyle w:val="Emphasis"/>
          <w:highlight w:val="cyan"/>
        </w:rPr>
        <w:t>politically productive</w:t>
      </w:r>
      <w:r w:rsidRPr="00702F34">
        <w:rPr>
          <w:rStyle w:val="StyleUnderline"/>
          <w:highlight w:val="cya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702F34">
        <w:rPr>
          <w:rStyle w:val="Emphasis"/>
          <w:highlight w:val="cyan"/>
        </w:rPr>
        <w:t>rhetoric</w:t>
      </w:r>
      <w:r w:rsidRPr="00854D7E">
        <w:rPr>
          <w:sz w:val="16"/>
        </w:rPr>
        <w:t xml:space="preserve"> — its stakes are </w:t>
      </w:r>
      <w:r w:rsidRPr="00702F34">
        <w:rPr>
          <w:rStyle w:val="StyleUnderline"/>
          <w:highlight w:val="cyan"/>
        </w:rPr>
        <w:t>to inaugurate new paradigms</w:t>
      </w:r>
      <w:r w:rsidRPr="00854D7E">
        <w:rPr>
          <w:sz w:val="16"/>
        </w:rPr>
        <w:t xml:space="preserve">, </w:t>
      </w:r>
      <w:r w:rsidRPr="00854D7E">
        <w:rPr>
          <w:rStyle w:val="StyleUnderline"/>
        </w:rPr>
        <w:t xml:space="preserve">shed light on </w:t>
      </w:r>
      <w:r w:rsidRPr="00854D7E">
        <w:rPr>
          <w:rStyle w:val="Emphasis"/>
        </w:rPr>
        <w:t>potential ways of being</w:t>
      </w:r>
      <w:r w:rsidRPr="00854D7E">
        <w:rPr>
          <w:sz w:val="16"/>
        </w:rPr>
        <w:t xml:space="preserve">, </w:t>
      </w:r>
      <w:r w:rsidRPr="000669FC">
        <w:rPr>
          <w:sz w:val="16"/>
          <w:szCs w:val="16"/>
        </w:rPr>
        <w:t>envision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w:t>
      </w:r>
      <w:proofErr w:type="gramStart"/>
      <w:r w:rsidRPr="00854D7E">
        <w:rPr>
          <w:sz w:val="16"/>
        </w:rPr>
        <w:t>affect</w:t>
      </w:r>
      <w:proofErr w:type="gramEnd"/>
      <w:r w:rsidRPr="00854D7E">
        <w:rPr>
          <w:sz w:val="16"/>
        </w:rPr>
        <w:t xml:space="preserve">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702F34">
        <w:rPr>
          <w:rStyle w:val="Emphasis"/>
          <w:highlight w:val="cyan"/>
        </w:rPr>
        <w:t>obscuring</w:t>
      </w:r>
      <w:r w:rsidRPr="00854D7E">
        <w:rPr>
          <w:sz w:val="16"/>
        </w:rPr>
        <w:t xml:space="preserve"> the </w:t>
      </w:r>
      <w:r w:rsidRPr="00702F34">
        <w:rPr>
          <w:rStyle w:val="Emphasis"/>
          <w:highlight w:val="cyan"/>
        </w:rPr>
        <w:t>obstacles</w:t>
      </w:r>
      <w:r w:rsidRPr="00702F34">
        <w:rPr>
          <w:rStyle w:val="StyleUnderline"/>
          <w:highlight w:val="cyan"/>
        </w:rPr>
        <w:t xml:space="preserve"> between </w:t>
      </w:r>
      <w:r w:rsidRPr="00702F34">
        <w:rPr>
          <w:rStyle w:val="Emphasis"/>
          <w:highlight w:val="cyan"/>
        </w:rPr>
        <w:t>critique</w:t>
      </w:r>
      <w:r w:rsidRPr="00702F34">
        <w:rPr>
          <w:rStyle w:val="StyleUnderline"/>
          <w:highlight w:val="cyan"/>
        </w:rPr>
        <w:t xml:space="preserve"> and </w:t>
      </w:r>
      <w:r w:rsidRPr="00702F34">
        <w:rPr>
          <w:rStyle w:val="Emphasis"/>
          <w:highlight w:val="cyan"/>
        </w:rPr>
        <w:t>action</w:t>
      </w:r>
      <w:r w:rsidRPr="00854D7E">
        <w:rPr>
          <w:sz w:val="16"/>
        </w:rPr>
        <w:t xml:space="preserve"> and thereby </w:t>
      </w:r>
      <w:r w:rsidRPr="00702F34">
        <w:rPr>
          <w:rStyle w:val="StyleUnderline"/>
          <w:highlight w:val="cyan"/>
        </w:rPr>
        <w:t>making critique</w:t>
      </w:r>
      <w:r w:rsidRPr="00854D7E">
        <w:rPr>
          <w:rStyle w:val="StyleUnderline"/>
        </w:rPr>
        <w:t xml:space="preserve"> </w:t>
      </w:r>
      <w:r w:rsidRPr="00854D7E">
        <w:rPr>
          <w:rStyle w:val="Emphasis"/>
        </w:rPr>
        <w:t xml:space="preserve">more </w:t>
      </w:r>
      <w:r w:rsidRPr="00702F34">
        <w:rPr>
          <w:rStyle w:val="Emphasis"/>
          <w:highlight w:val="cya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702F34">
        <w:rPr>
          <w:rStyle w:val="Emphasis"/>
          <w:highlight w:val="cya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702F34">
        <w:rPr>
          <w:rStyle w:val="Emphasis"/>
          <w:highlight w:val="cyan"/>
        </w:rPr>
        <w:t>self-soothing</w:t>
      </w:r>
      <w:r w:rsidRPr="00854D7E">
        <w:rPr>
          <w:rStyle w:val="StyleUnderline"/>
        </w:rPr>
        <w:t xml:space="preserve"> than edifying</w:t>
      </w:r>
      <w:r w:rsidRPr="00854D7E">
        <w:rPr>
          <w:sz w:val="16"/>
        </w:rPr>
        <w:t>.</w:t>
      </w:r>
    </w:p>
    <w:p w14:paraId="48A1C543" w14:textId="77777777" w:rsidR="006F2B31" w:rsidRPr="00B2420E" w:rsidRDefault="006F2B31" w:rsidP="006F2B31">
      <w:pPr>
        <w:rPr>
          <w:sz w:val="16"/>
        </w:rPr>
      </w:pPr>
      <w:r w:rsidRPr="00B2420E">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B2420E">
        <w:rPr>
          <w:sz w:val="16"/>
        </w:rPr>
        <w:t>Saidiya</w:t>
      </w:r>
      <w:proofErr w:type="spellEnd"/>
      <w:r w:rsidRPr="00B2420E">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B2420E">
        <w:rPr>
          <w:sz w:val="16"/>
        </w:rPr>
        <w:t>utopianist</w:t>
      </w:r>
      <w:proofErr w:type="spellEnd"/>
      <w:r w:rsidRPr="00B2420E">
        <w:rPr>
          <w:sz w:val="16"/>
        </w:rPr>
        <w:t xml:space="preserve"> commitment as Muñoz, possibility is still a galvanic force of her work; critique’s work seems to be its possibility-making.</w:t>
      </w:r>
    </w:p>
    <w:p w14:paraId="01197B7A" w14:textId="77777777" w:rsidR="006F2B31" w:rsidRPr="00B2420E" w:rsidRDefault="006F2B31" w:rsidP="006F2B31">
      <w:pPr>
        <w:rPr>
          <w:sz w:val="16"/>
        </w:rPr>
      </w:pPr>
      <w:r w:rsidRPr="00B2420E">
        <w:rPr>
          <w:sz w:val="16"/>
        </w:rPr>
        <w:t xml:space="preserve">Nor </w:t>
      </w:r>
      <w:proofErr w:type="gramStart"/>
      <w:r w:rsidRPr="00B2420E">
        <w:rPr>
          <w:sz w:val="16"/>
        </w:rPr>
        <w:t>are</w:t>
      </w:r>
      <w:proofErr w:type="gramEnd"/>
      <w:r w:rsidRPr="00B2420E">
        <w:rPr>
          <w:sz w:val="16"/>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49A2AC85" w14:textId="77777777" w:rsidR="006F2B31" w:rsidRPr="00B2420E" w:rsidRDefault="006F2B31" w:rsidP="006F2B31">
      <w:pPr>
        <w:rPr>
          <w:sz w:val="16"/>
        </w:rPr>
      </w:pPr>
      <w:r w:rsidRPr="00B2420E">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00C142D0" w14:textId="77777777" w:rsidR="006F2B31" w:rsidRPr="000669FC" w:rsidRDefault="006F2B31" w:rsidP="006F2B31">
      <w:pPr>
        <w:rPr>
          <w:sz w:val="16"/>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702F34">
        <w:rPr>
          <w:rStyle w:val="StyleUnderline"/>
          <w:highlight w:val="cyan"/>
        </w:rPr>
        <w:t xml:space="preserve">yoked to an </w:t>
      </w:r>
      <w:proofErr w:type="gramStart"/>
      <w:r w:rsidRPr="00702F34">
        <w:rPr>
          <w:rStyle w:val="StyleUnderline"/>
          <w:highlight w:val="cyan"/>
        </w:rPr>
        <w:t>affect</w:t>
      </w:r>
      <w:proofErr w:type="gramEnd"/>
      <w:r w:rsidRPr="00702F34">
        <w:rPr>
          <w:rStyle w:val="StyleUnderline"/>
          <w:highlight w:val="cyan"/>
        </w:rPr>
        <w:t xml:space="preserve"> that risks </w:t>
      </w:r>
      <w:r w:rsidRPr="00702F34">
        <w:rPr>
          <w:rStyle w:val="Emphasis"/>
          <w:highlight w:val="cyan"/>
        </w:rPr>
        <w:t>entrapment</w:t>
      </w:r>
      <w:r w:rsidRPr="00702F34">
        <w:rPr>
          <w:rStyle w:val="StyleUnderline"/>
          <w:highlight w:val="cyan"/>
        </w:rPr>
        <w:t xml:space="preserve"> in</w:t>
      </w:r>
      <w:r w:rsidRPr="00CA7FF3">
        <w:rPr>
          <w:rStyle w:val="StyleUnderline"/>
        </w:rPr>
        <w:t xml:space="preserve"> the </w:t>
      </w:r>
      <w:r w:rsidRPr="00702F34">
        <w:rPr>
          <w:rStyle w:val="Emphasis"/>
          <w:highlight w:val="cya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702F34">
        <w:rPr>
          <w:rStyle w:val="Emphasis"/>
          <w:highlight w:val="cyan"/>
        </w:rPr>
        <w:t>accounts</w:t>
      </w:r>
      <w:r w:rsidRPr="00702F34">
        <w:rPr>
          <w:rStyle w:val="StyleUnderline"/>
          <w:highlight w:val="cyan"/>
        </w:rPr>
        <w:t xml:space="preserve"> of scholarship’s </w:t>
      </w:r>
      <w:r w:rsidRPr="00702F34">
        <w:rPr>
          <w:rStyle w:val="Emphasis"/>
          <w:highlight w:val="cyan"/>
        </w:rPr>
        <w:t>worldmaking power</w:t>
      </w:r>
      <w:r w:rsidRPr="000669FC">
        <w:rPr>
          <w:sz w:val="16"/>
        </w:rPr>
        <w:t xml:space="preserve">, it’s also easy to forget that </w:t>
      </w:r>
      <w:r w:rsidRPr="00702F34">
        <w:rPr>
          <w:rStyle w:val="StyleUnderline"/>
          <w:highlight w:val="cyan"/>
        </w:rPr>
        <w:t xml:space="preserve">there’s </w:t>
      </w:r>
      <w:r w:rsidRPr="00702F34">
        <w:rPr>
          <w:rStyle w:val="Emphasis"/>
          <w:highlight w:val="cyan"/>
        </w:rPr>
        <w:t>no</w:t>
      </w:r>
      <w:r w:rsidRPr="00CA7FF3">
        <w:rPr>
          <w:rStyle w:val="Emphasis"/>
        </w:rPr>
        <w:t xml:space="preserve"> necessary </w:t>
      </w:r>
      <w:r w:rsidRPr="00702F34">
        <w:rPr>
          <w:rStyle w:val="Emphasis"/>
          <w:highlight w:val="cyan"/>
        </w:rPr>
        <w:t>connection</w:t>
      </w:r>
      <w:r w:rsidRPr="00702F34">
        <w:rPr>
          <w:rStyle w:val="StyleUnderline"/>
          <w:highlight w:val="cyan"/>
        </w:rPr>
        <w:t xml:space="preserve"> between</w:t>
      </w:r>
      <w:r w:rsidRPr="00CA7FF3">
        <w:rPr>
          <w:rStyle w:val="StyleUnderline"/>
        </w:rPr>
        <w:t xml:space="preserve"> a </w:t>
      </w:r>
      <w:r w:rsidRPr="00702F34">
        <w:rPr>
          <w:rStyle w:val="StyleUnderline"/>
          <w:highlight w:val="cyan"/>
        </w:rPr>
        <w:t xml:space="preserve">hopeful </w:t>
      </w:r>
      <w:proofErr w:type="gramStart"/>
      <w:r w:rsidRPr="00702F34">
        <w:rPr>
          <w:rStyle w:val="StyleUnderline"/>
          <w:highlight w:val="cyan"/>
        </w:rPr>
        <w:t>affect</w:t>
      </w:r>
      <w:proofErr w:type="gramEnd"/>
      <w:r w:rsidRPr="00702F34">
        <w:rPr>
          <w:rStyle w:val="StyleUnderline"/>
          <w:highlight w:val="cyan"/>
        </w:rPr>
        <w:t xml:space="preserve"> and</w:t>
      </w:r>
      <w:r w:rsidRPr="000669FC">
        <w:rPr>
          <w:sz w:val="16"/>
        </w:rPr>
        <w:t xml:space="preserve"> an </w:t>
      </w:r>
      <w:r w:rsidRPr="00702F34">
        <w:rPr>
          <w:rStyle w:val="StyleUnderline"/>
          <w:highlight w:val="cyan"/>
        </w:rPr>
        <w:t>ability to enact possibilities</w:t>
      </w:r>
      <w:r w:rsidRPr="000669FC">
        <w:rPr>
          <w:sz w:val="16"/>
        </w:rPr>
        <w:t>. As Patricia Stuelke has remarked, “</w:t>
      </w:r>
      <w:r w:rsidRPr="00702F34">
        <w:rPr>
          <w:rStyle w:val="StyleUnderline"/>
          <w:highlight w:val="cyan"/>
        </w:rPr>
        <w:t>To imagine</w:t>
      </w:r>
      <w:r w:rsidRPr="000669FC">
        <w:rPr>
          <w:sz w:val="16"/>
        </w:rPr>
        <w:t xml:space="preserve"> that </w:t>
      </w:r>
      <w:r w:rsidRPr="00702F34">
        <w:rPr>
          <w:rStyle w:val="StyleUnderline"/>
          <w:highlight w:val="cyan"/>
        </w:rPr>
        <w:t>things are broken and can be fixed with</w:t>
      </w:r>
      <w:r w:rsidRPr="00CA7FF3">
        <w:rPr>
          <w:rStyle w:val="StyleUnderline"/>
        </w:rPr>
        <w:t xml:space="preserve"> the </w:t>
      </w:r>
      <w:r w:rsidRPr="00CA7FF3">
        <w:rPr>
          <w:rStyle w:val="Emphasis"/>
        </w:rPr>
        <w:t xml:space="preserve">best of </w:t>
      </w:r>
      <w:r w:rsidRPr="00702F34">
        <w:rPr>
          <w:rStyle w:val="Emphasis"/>
          <w:highlight w:val="cyan"/>
        </w:rPr>
        <w:t>intentions</w:t>
      </w:r>
      <w:r w:rsidRPr="000669FC">
        <w:rPr>
          <w:sz w:val="16"/>
        </w:rPr>
        <w:t xml:space="preserve">, with </w:t>
      </w:r>
      <w:r w:rsidRPr="000669FC">
        <w:rPr>
          <w:rStyle w:val="StyleUnderline"/>
        </w:rPr>
        <w:t xml:space="preserve">a </w:t>
      </w:r>
      <w:r w:rsidRPr="00702F34">
        <w:rPr>
          <w:rStyle w:val="Emphasis"/>
          <w:highlight w:val="cyan"/>
        </w:rPr>
        <w:t>labor of love</w:t>
      </w:r>
      <w:r w:rsidRPr="000669FC">
        <w:rPr>
          <w:sz w:val="16"/>
        </w:rPr>
        <w:t xml:space="preserve">, </w:t>
      </w:r>
      <w:r w:rsidRPr="000669FC">
        <w:rPr>
          <w:rStyle w:val="StyleUnderline"/>
        </w:rPr>
        <w:t xml:space="preserve">with a </w:t>
      </w:r>
      <w:r w:rsidRPr="00702F34">
        <w:rPr>
          <w:rStyle w:val="Emphasis"/>
          <w:highlight w:val="cyan"/>
        </w:rPr>
        <w:t>new way of reading</w:t>
      </w:r>
      <w:r w:rsidRPr="000669FC">
        <w:rPr>
          <w:sz w:val="16"/>
        </w:rPr>
        <w:t xml:space="preserve"> . . . </w:t>
      </w:r>
      <w:r w:rsidRPr="00702F34">
        <w:rPr>
          <w:rStyle w:val="StyleUnderline"/>
          <w:highlight w:val="cyan"/>
        </w:rPr>
        <w:t xml:space="preserve">is a </w:t>
      </w:r>
      <w:r w:rsidRPr="00702F34">
        <w:rPr>
          <w:rStyle w:val="Emphasis"/>
          <w:sz w:val="30"/>
          <w:szCs w:val="30"/>
          <w:highlight w:val="cyan"/>
        </w:rPr>
        <w:t>category error</w:t>
      </w:r>
      <w:r w:rsidRPr="00CA7FF3">
        <w:rPr>
          <w:rStyle w:val="StyleUnderline"/>
        </w:rPr>
        <w:t xml:space="preserve"> that </w:t>
      </w:r>
      <w:r w:rsidRPr="00702F34">
        <w:rPr>
          <w:rStyle w:val="StyleUnderline"/>
          <w:highlight w:val="cyan"/>
        </w:rPr>
        <w:t>neither the planet nor</w:t>
      </w:r>
      <w:r w:rsidRPr="00CA7FF3">
        <w:rPr>
          <w:rStyle w:val="StyleUnderline"/>
        </w:rPr>
        <w:t xml:space="preserve"> any of </w:t>
      </w:r>
      <w:r w:rsidRPr="00702F34">
        <w:rPr>
          <w:rStyle w:val="StyleUnderline"/>
          <w:highlight w:val="cya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112CD200" w14:textId="77777777" w:rsidR="006F2B31" w:rsidRDefault="006F2B31" w:rsidP="006F2B31">
      <w:pPr>
        <w:rPr>
          <w:sz w:val="16"/>
        </w:rPr>
      </w:pPr>
      <w:r w:rsidRPr="0053011C">
        <w:rPr>
          <w:sz w:val="16"/>
        </w:rPr>
        <w:t xml:space="preserve">To be clear, I am not taking issue with the speculative scholars I’ve considered so far — their work is illuminating, and in fact, it’s precisely my belief that we haven’t read them well enough. Instead, </w:t>
      </w:r>
      <w:r w:rsidRPr="000669FC">
        <w:rPr>
          <w:rStyle w:val="StyleUnderline"/>
        </w:rPr>
        <w:t>our readings</w:t>
      </w:r>
      <w:r w:rsidRPr="0053011C">
        <w:rPr>
          <w:sz w:val="16"/>
        </w:rPr>
        <w:t xml:space="preserve"> have </w:t>
      </w:r>
      <w:r w:rsidRPr="00702F34">
        <w:rPr>
          <w:rStyle w:val="StyleUnderline"/>
          <w:highlight w:val="cyan"/>
        </w:rPr>
        <w:t>led to</w:t>
      </w:r>
      <w:r w:rsidRPr="0053011C">
        <w:rPr>
          <w:sz w:val="16"/>
        </w:rPr>
        <w:t xml:space="preserve"> a kind of </w:t>
      </w:r>
      <w:r w:rsidRPr="00702F34">
        <w:rPr>
          <w:rStyle w:val="Emphasis"/>
          <w:highlight w:val="cyan"/>
        </w:rPr>
        <w:t>ersatz utopianism</w:t>
      </w:r>
      <w:r w:rsidRPr="00702F34">
        <w:rPr>
          <w:rStyle w:val="StyleUnderline"/>
          <w:highlight w:val="cyan"/>
        </w:rPr>
        <w:t xml:space="preserve"> that</w:t>
      </w:r>
      <w:r w:rsidRPr="0053011C">
        <w:rPr>
          <w:sz w:val="16"/>
        </w:rPr>
        <w:t xml:space="preserve"> can </w:t>
      </w:r>
      <w:r w:rsidRPr="00702F34">
        <w:rPr>
          <w:rStyle w:val="StyleUnderline"/>
          <w:highlight w:val="cyan"/>
        </w:rPr>
        <w:t>occlude</w:t>
      </w:r>
      <w:r w:rsidRPr="0053011C">
        <w:rPr>
          <w:sz w:val="16"/>
        </w:rPr>
        <w:t xml:space="preserve"> the </w:t>
      </w:r>
      <w:r w:rsidRPr="00702F34">
        <w:rPr>
          <w:rStyle w:val="Emphasis"/>
          <w:highlight w:val="cyan"/>
        </w:rPr>
        <w:t>real</w:t>
      </w:r>
      <w:r w:rsidRPr="000669FC">
        <w:rPr>
          <w:rStyle w:val="Emphasis"/>
        </w:rPr>
        <w:t xml:space="preserve"> demands</w:t>
      </w:r>
      <w:r w:rsidRPr="000669FC">
        <w:rPr>
          <w:rStyle w:val="StyleUnderline"/>
        </w:rPr>
        <w:t xml:space="preserve"> of </w:t>
      </w:r>
      <w:r w:rsidRPr="00702F34">
        <w:rPr>
          <w:rStyle w:val="Emphasis"/>
          <w:highlight w:val="cya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702F34">
        <w:rPr>
          <w:rStyle w:val="Emphasis"/>
          <w:highlight w:val="cyan"/>
        </w:rPr>
        <w:t>material factors</w:t>
      </w:r>
      <w:r w:rsidRPr="00702F34">
        <w:rPr>
          <w:rStyle w:val="StyleUnderline"/>
          <w:highlight w:val="cyan"/>
        </w:rPr>
        <w:t xml:space="preserve"> stand in the way of scholar-activism</w:t>
      </w:r>
      <w:r w:rsidRPr="0053011C">
        <w:rPr>
          <w:sz w:val="16"/>
        </w:rPr>
        <w:t xml:space="preserve">, from </w:t>
      </w:r>
      <w:r w:rsidRPr="00702F34">
        <w:rPr>
          <w:rStyle w:val="StyleUnderline"/>
          <w:highlight w:val="cyan"/>
        </w:rPr>
        <w:t>institutional complicity</w:t>
      </w:r>
      <w:r w:rsidRPr="0053011C">
        <w:rPr>
          <w:sz w:val="16"/>
        </w:rPr>
        <w:t xml:space="preserve"> to </w:t>
      </w:r>
      <w:r w:rsidRPr="00702F34">
        <w:rPr>
          <w:rStyle w:val="Emphasis"/>
          <w:highlight w:val="cyan"/>
        </w:rPr>
        <w:t>prohibitive constraints</w:t>
      </w:r>
      <w:r w:rsidRPr="00702F34">
        <w:rPr>
          <w:rStyle w:val="StyleUnderline"/>
          <w:highlight w:val="cyan"/>
        </w:rPr>
        <w:t xml:space="preserve"> on time</w:t>
      </w:r>
      <w:r w:rsidRPr="0053011C">
        <w:rPr>
          <w:sz w:val="16"/>
        </w:rPr>
        <w:t xml:space="preserve">,14 the </w:t>
      </w:r>
      <w:proofErr w:type="spellStart"/>
      <w:proofErr w:type="gramStart"/>
      <w:r w:rsidRPr="0053011C">
        <w:rPr>
          <w:sz w:val="16"/>
        </w:rPr>
        <w:t>affect</w:t>
      </w:r>
      <w:proofErr w:type="spellEnd"/>
      <w:proofErr w:type="gramEnd"/>
      <w:r w:rsidRPr="0053011C">
        <w:rPr>
          <w:sz w:val="16"/>
        </w:rPr>
        <w:t xml:space="preserve"> of </w:t>
      </w:r>
      <w:r w:rsidRPr="00702F34">
        <w:rPr>
          <w:rStyle w:val="StyleUnderline"/>
          <w:highlight w:val="cyan"/>
        </w:rPr>
        <w:t xml:space="preserve">possibility </w:t>
      </w:r>
      <w:proofErr w:type="gramStart"/>
      <w:r w:rsidRPr="00702F34">
        <w:rPr>
          <w:rStyle w:val="StyleUnderline"/>
          <w:highlight w:val="cyan"/>
        </w:rPr>
        <w:t>scholarship</w:t>
      </w:r>
      <w:r w:rsidRPr="0053011C">
        <w:rPr>
          <w:sz w:val="16"/>
        </w:rPr>
        <w:t xml:space="preserve"> risks </w:t>
      </w:r>
      <w:r w:rsidRPr="00702F34">
        <w:rPr>
          <w:rStyle w:val="Emphasis"/>
          <w:highlight w:val="cyan"/>
        </w:rPr>
        <w:t>paint</w:t>
      </w:r>
      <w:r w:rsidRPr="000669FC">
        <w:rPr>
          <w:rStyle w:val="Emphasis"/>
        </w:rPr>
        <w:t>ing</w:t>
      </w:r>
      <w:proofErr w:type="gramEnd"/>
      <w:r w:rsidRPr="000669FC">
        <w:rPr>
          <w:rStyle w:val="Emphasis"/>
        </w:rPr>
        <w:t xml:space="preserve"> </w:t>
      </w:r>
      <w:r w:rsidRPr="00702F34">
        <w:rPr>
          <w:rStyle w:val="Emphasis"/>
          <w:highlight w:val="cyan"/>
        </w:rPr>
        <w:t>over</w:t>
      </w:r>
      <w:r w:rsidRPr="00702F34">
        <w:rPr>
          <w:rStyle w:val="StyleUnderline"/>
          <w:highlight w:val="cya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7F80F275" w14:textId="77777777" w:rsidR="006F2B31" w:rsidRDefault="006F2B31" w:rsidP="006F2B31">
      <w:pPr>
        <w:rPr>
          <w:sz w:val="16"/>
        </w:rPr>
      </w:pPr>
    </w:p>
    <w:p w14:paraId="10E28182" w14:textId="77777777" w:rsidR="006F2B31" w:rsidRPr="00573B5A" w:rsidRDefault="006F2B31" w:rsidP="006F2B31">
      <w:pPr>
        <w:pStyle w:val="Heading4"/>
        <w:rPr>
          <w:u w:val="single"/>
        </w:rPr>
      </w:pPr>
      <w:r>
        <w:t xml:space="preserve">2. The impact is </w:t>
      </w:r>
      <w:r>
        <w:rPr>
          <w:u w:val="single"/>
        </w:rPr>
        <w:t>co-option</w:t>
      </w:r>
      <w:r>
        <w:t xml:space="preserve">. Valorizing symbolic resistance over </w:t>
      </w:r>
      <w:r>
        <w:rPr>
          <w:u w:val="single"/>
        </w:rPr>
        <w:t>political action</w:t>
      </w:r>
      <w:r>
        <w:t xml:space="preserve"> traps the </w:t>
      </w:r>
      <w:proofErr w:type="spellStart"/>
      <w:r>
        <w:t>aff</w:t>
      </w:r>
      <w:proofErr w:type="spellEnd"/>
      <w:r>
        <w:t xml:space="preserve"> within the academy. </w:t>
      </w:r>
    </w:p>
    <w:p w14:paraId="5C8F11FF" w14:textId="77777777" w:rsidR="006F2B31" w:rsidRDefault="006F2B31" w:rsidP="006F2B31">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77B23F32" w14:textId="77777777" w:rsidR="006F2B31" w:rsidRPr="00724689" w:rsidRDefault="006F2B31" w:rsidP="006F2B31">
      <w:pPr>
        <w:rPr>
          <w:sz w:val="16"/>
        </w:rPr>
      </w:pPr>
      <w:r w:rsidRPr="00724689">
        <w:rPr>
          <w:sz w:val="16"/>
        </w:rPr>
        <w:t>More than a decade and a half ago I criticized similar formulations of a notion of “</w:t>
      </w:r>
      <w:proofErr w:type="spellStart"/>
      <w:r w:rsidRPr="00724689">
        <w:rPr>
          <w:sz w:val="16"/>
        </w:rPr>
        <w:t>infrapolitics</w:t>
      </w:r>
      <w:proofErr w:type="spellEnd"/>
      <w:r w:rsidRPr="00724689">
        <w:rPr>
          <w:sz w:val="16"/>
        </w:rPr>
        <w:t xml:space="preserve">,” understood as the domain of </w:t>
      </w:r>
      <w:r w:rsidRPr="00B97298">
        <w:rPr>
          <w:rStyle w:val="Emphasis"/>
        </w:rPr>
        <w:t>pre-political acts</w:t>
      </w:r>
      <w:r w:rsidRPr="00B97298">
        <w:rPr>
          <w:rStyle w:val="StyleUnderline"/>
        </w:rPr>
        <w:t xml:space="preserve"> of </w:t>
      </w:r>
      <w:r w:rsidRPr="00702F34">
        <w:rPr>
          <w:rStyle w:val="Emphasis"/>
          <w:highlight w:val="cyan"/>
        </w:rPr>
        <w:t>everyday</w:t>
      </w:r>
      <w:r w:rsidRPr="00724689">
        <w:rPr>
          <w:sz w:val="16"/>
        </w:rPr>
        <w:t xml:space="preserve"> “</w:t>
      </w:r>
      <w:r w:rsidRPr="00702F34">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702F34">
        <w:rPr>
          <w:rStyle w:val="StyleUnderline"/>
          <w:highlight w:val="cyan"/>
        </w:rPr>
        <w:t>Proponents of</w:t>
      </w:r>
      <w:r w:rsidRPr="00724689">
        <w:rPr>
          <w:sz w:val="16"/>
        </w:rPr>
        <w:t xml:space="preserve"> the </w:t>
      </w:r>
      <w:r w:rsidRPr="00702F34">
        <w:rPr>
          <w:rStyle w:val="Emphasis"/>
          <w:highlight w:val="cyan"/>
        </w:rPr>
        <w:t>political importance</w:t>
      </w:r>
      <w:r w:rsidRPr="00702F34">
        <w:rPr>
          <w:rStyle w:val="StyleUnderline"/>
          <w:highlight w:val="cyan"/>
        </w:rPr>
        <w:t xml:space="preserve"> of </w:t>
      </w:r>
      <w:r w:rsidRPr="00702F34">
        <w:rPr>
          <w:rStyle w:val="Emphasis"/>
          <w:highlight w:val="cyan"/>
        </w:rPr>
        <w:t>this</w:t>
      </w:r>
      <w:r w:rsidRPr="00724689">
        <w:rPr>
          <w:rStyle w:val="Emphasis"/>
        </w:rPr>
        <w:t xml:space="preserve"> domain</w:t>
      </w:r>
      <w:r w:rsidRPr="00724689">
        <w:rPr>
          <w:rStyle w:val="StyleUnderline"/>
        </w:rPr>
        <w:t xml:space="preserve"> </w:t>
      </w:r>
      <w:r w:rsidRPr="00702F34">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702F34">
        <w:rPr>
          <w:rStyle w:val="StyleUnderline"/>
          <w:highlight w:val="cyan"/>
        </w:rPr>
        <w:t>examining them</w:t>
      </w:r>
      <w:r w:rsidRPr="00724689">
        <w:rPr>
          <w:sz w:val="16"/>
        </w:rPr>
        <w:t xml:space="preserve"> could </w:t>
      </w:r>
      <w:r w:rsidRPr="00724689">
        <w:rPr>
          <w:rStyle w:val="StyleUnderline"/>
        </w:rPr>
        <w:t xml:space="preserve">help in </w:t>
      </w:r>
      <w:r w:rsidRPr="00702F34">
        <w:rPr>
          <w:rStyle w:val="Emphasis"/>
          <w:highlight w:val="cyan"/>
        </w:rPr>
        <w:t>understand</w:t>
      </w:r>
      <w:r w:rsidRPr="00724689">
        <w:rPr>
          <w:rStyle w:val="Emphasis"/>
        </w:rPr>
        <w:t xml:space="preserve">ing the </w:t>
      </w:r>
      <w:r w:rsidRPr="00702F34">
        <w:rPr>
          <w:rStyle w:val="Emphasis"/>
          <w:highlight w:val="cyan"/>
        </w:rPr>
        <w:t>processes</w:t>
      </w:r>
      <w:r w:rsidRPr="00702F34">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702F34">
        <w:rPr>
          <w:rStyle w:val="StyleUnderline"/>
          <w:highlight w:val="cyan"/>
        </w:rPr>
        <w:t>or</w:t>
      </w:r>
      <w:r w:rsidRPr="00724689">
        <w:rPr>
          <w:sz w:val="16"/>
        </w:rPr>
        <w:t xml:space="preserve"> b) they therefore </w:t>
      </w:r>
      <w:r w:rsidRPr="00702F34">
        <w:rPr>
          <w:rStyle w:val="StyleUnderline"/>
          <w:highlight w:val="cyan"/>
        </w:rPr>
        <w:t>ought to be considered</w:t>
      </w:r>
      <w:r w:rsidRPr="00724689">
        <w:rPr>
          <w:sz w:val="16"/>
        </w:rPr>
        <w:t xml:space="preserve"> as </w:t>
      </w:r>
      <w:r w:rsidRPr="00724689">
        <w:rPr>
          <w:rStyle w:val="Emphasis"/>
        </w:rPr>
        <w:t xml:space="preserve">expressions of </w:t>
      </w:r>
      <w:proofErr w:type="gramStart"/>
      <w:r w:rsidRPr="00724689">
        <w:rPr>
          <w:rStyle w:val="Emphasis"/>
        </w:rPr>
        <w:t>an insurgent</w:t>
      </w:r>
      <w:proofErr w:type="gramEnd"/>
      <w:r w:rsidRPr="00724689">
        <w:rPr>
          <w:rStyle w:val="Emphasis"/>
        </w:rPr>
        <w:t xml:space="preserve"> </w:t>
      </w:r>
      <w:r w:rsidRPr="00702F34">
        <w:rPr>
          <w:rStyle w:val="Emphasis"/>
          <w:highlight w:val="cyan"/>
        </w:rPr>
        <w:t>politics</w:t>
      </w:r>
      <w:r w:rsidRPr="00702F34">
        <w:rPr>
          <w:rStyle w:val="StyleUnderline"/>
          <w:highlight w:val="cyan"/>
        </w:rPr>
        <w:t xml:space="preserve"> themselves</w:t>
      </w:r>
      <w:r w:rsidRPr="00724689">
        <w:rPr>
          <w:sz w:val="16"/>
        </w:rPr>
        <w:t xml:space="preserve">. Several factors accounted for the </w:t>
      </w:r>
      <w:r w:rsidRPr="00702F34">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702F34">
        <w:rPr>
          <w:rStyle w:val="StyleUnderline"/>
          <w:highlight w:val="cyan"/>
        </w:rPr>
        <w:t xml:space="preserve">had to do </w:t>
      </w:r>
      <w:proofErr w:type="gramStart"/>
      <w:r w:rsidRPr="00702F34">
        <w:rPr>
          <w:rStyle w:val="StyleUnderline"/>
          <w:highlight w:val="cyan"/>
        </w:rPr>
        <w:t>to with</w:t>
      </w:r>
      <w:proofErr w:type="gramEnd"/>
      <w:r w:rsidRPr="00724689">
        <w:rPr>
          <w:rStyle w:val="StyleUnderline"/>
        </w:rPr>
        <w:t xml:space="preserve"> the </w:t>
      </w:r>
      <w:r w:rsidRPr="00702F34">
        <w:rPr>
          <w:rStyle w:val="Emphasis"/>
          <w:highlight w:val="cyan"/>
        </w:rPr>
        <w:t>political economy</w:t>
      </w:r>
      <w:r w:rsidRPr="00702F34">
        <w:rPr>
          <w:rStyle w:val="StyleUnderline"/>
          <w:highlight w:val="cyan"/>
        </w:rPr>
        <w:t xml:space="preserve"> of </w:t>
      </w:r>
      <w:r w:rsidRPr="00702F34">
        <w:rPr>
          <w:rStyle w:val="Emphasis"/>
          <w:highlight w:val="cyan"/>
        </w:rPr>
        <w:t>academic life</w:t>
      </w:r>
      <w:r w:rsidRPr="00724689">
        <w:rPr>
          <w:sz w:val="16"/>
        </w:rPr>
        <w:t xml:space="preserve">, including the </w:t>
      </w:r>
      <w:r w:rsidRPr="00702F34">
        <w:rPr>
          <w:rStyle w:val="StyleUnderline"/>
          <w:highlight w:val="cyan"/>
        </w:rPr>
        <w:t>self-propulsion of</w:t>
      </w:r>
      <w:r w:rsidRPr="00724689">
        <w:rPr>
          <w:rStyle w:val="StyleUnderline"/>
        </w:rPr>
        <w:t xml:space="preserve"> </w:t>
      </w:r>
      <w:r w:rsidRPr="00724689">
        <w:rPr>
          <w:rStyle w:val="Emphasis"/>
        </w:rPr>
        <w:t xml:space="preserve">academic </w:t>
      </w:r>
      <w:r w:rsidRPr="00702F34">
        <w:rPr>
          <w:rStyle w:val="Emphasis"/>
          <w:highlight w:val="cyan"/>
        </w:rPr>
        <w:t>trendiness</w:t>
      </w:r>
      <w:r w:rsidRPr="00702F34">
        <w:rPr>
          <w:rStyle w:val="StyleUnderline"/>
          <w:highlight w:val="cyan"/>
        </w:rPr>
        <w:t xml:space="preserve"> and</w:t>
      </w:r>
      <w:r w:rsidRPr="00724689">
        <w:rPr>
          <w:sz w:val="16"/>
        </w:rPr>
        <w:t xml:space="preserve"> the </w:t>
      </w:r>
      <w:r w:rsidRPr="00702F34">
        <w:rPr>
          <w:rStyle w:val="StyleUnderline"/>
          <w:highlight w:val="cyan"/>
        </w:rPr>
        <w:t xml:space="preserve">atrophy of the left </w:t>
      </w:r>
      <w:r w:rsidRPr="00702F34">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xml:space="preserve">. The </w:t>
      </w:r>
      <w:proofErr w:type="spellStart"/>
      <w:r w:rsidRPr="00724689">
        <w:rPr>
          <w:sz w:val="16"/>
        </w:rPr>
        <w:t>infrapolitics</w:t>
      </w:r>
      <w:proofErr w:type="spellEnd"/>
      <w:r w:rsidRPr="00724689">
        <w:rPr>
          <w:sz w:val="16"/>
        </w:rPr>
        <w:t xml:space="preserve"> idea also resonated with the substantive but generally unadmitted group essentialism underlying claims that esoteric, insider knowledge is necessary to decipher the “hidden transcripts” of the subordinate populations; put more bluntly, elevating </w:t>
      </w:r>
      <w:proofErr w:type="spellStart"/>
      <w:r w:rsidRPr="00724689">
        <w:rPr>
          <w:sz w:val="16"/>
        </w:rPr>
        <w:t>infrapolitics</w:t>
      </w:r>
      <w:proofErr w:type="spellEnd"/>
      <w:r w:rsidRPr="00724689">
        <w:rPr>
          <w:sz w:val="16"/>
        </w:rPr>
        <w:t xml:space="preserve"> to the domain on which the oppressed express their politics most authentically increased its interpreters’ academic capital.8</w:t>
      </w:r>
    </w:p>
    <w:p w14:paraId="0C2F6005" w14:textId="77777777" w:rsidR="006F2B31" w:rsidRPr="00724689" w:rsidRDefault="006F2B31" w:rsidP="006F2B31">
      <w:pPr>
        <w:rPr>
          <w:sz w:val="16"/>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1083673A" w14:textId="77777777" w:rsidR="006F2B31" w:rsidRPr="00724689" w:rsidRDefault="006F2B31" w:rsidP="006F2B31">
      <w:pPr>
        <w:ind w:left="720"/>
        <w:rPr>
          <w:sz w:val="16"/>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702F34">
        <w:rPr>
          <w:rStyle w:val="StyleUnderline"/>
          <w:highlight w:val="cyan"/>
        </w:rPr>
        <w:t>read</w:t>
      </w:r>
      <w:r w:rsidRPr="00724689">
        <w:rPr>
          <w:sz w:val="16"/>
        </w:rPr>
        <w:t xml:space="preserve"> the </w:t>
      </w:r>
      <w:r w:rsidRPr="00702F34">
        <w:rPr>
          <w:rStyle w:val="StyleUnderline"/>
          <w:highlight w:val="cyan"/>
        </w:rPr>
        <w:t>evolution of</w:t>
      </w:r>
      <w:r w:rsidRPr="00724689">
        <w:rPr>
          <w:rStyle w:val="StyleUnderline"/>
        </w:rPr>
        <w:t xml:space="preserve"> </w:t>
      </w:r>
      <w:r w:rsidRPr="00724689">
        <w:rPr>
          <w:rStyle w:val="Emphasis"/>
        </w:rPr>
        <w:t xml:space="preserve">political </w:t>
      </w:r>
      <w:r w:rsidRPr="00702F34">
        <w:rPr>
          <w:rStyle w:val="Emphasis"/>
          <w:highlight w:val="cyan"/>
        </w:rPr>
        <w:t>movements</w:t>
      </w:r>
      <w:r w:rsidRPr="00702F34">
        <w:rPr>
          <w:rStyle w:val="StyleUnderline"/>
          <w:highlight w:val="cyan"/>
        </w:rPr>
        <w:t xml:space="preserve"> teleologically</w:t>
      </w:r>
      <w:r w:rsidRPr="00724689">
        <w:rPr>
          <w:sz w:val="16"/>
        </w:rPr>
        <w:t xml:space="preserve">; they </w:t>
      </w:r>
      <w:r w:rsidRPr="00702F34">
        <w:rPr>
          <w:rStyle w:val="StyleUnderline"/>
          <w:highlight w:val="cyan"/>
        </w:rPr>
        <w:t>presume</w:t>
      </w:r>
      <w:r w:rsidRPr="00724689">
        <w:rPr>
          <w:sz w:val="16"/>
        </w:rPr>
        <w:t xml:space="preserve"> that those </w:t>
      </w:r>
      <w:r w:rsidRPr="00702F34">
        <w:rPr>
          <w:rStyle w:val="StyleUnderline"/>
          <w:highlight w:val="cyan"/>
        </w:rPr>
        <w:t xml:space="preserve">conditions </w:t>
      </w:r>
      <w:r w:rsidRPr="00702F34">
        <w:rPr>
          <w:rStyle w:val="Emphasis"/>
          <w:highlight w:val="cyan"/>
        </w:rPr>
        <w:t>necessarily</w:t>
      </w:r>
      <w:r w:rsidRPr="00724689">
        <w:rPr>
          <w:sz w:val="16"/>
        </w:rPr>
        <w:t xml:space="preserve">, or even typically, </w:t>
      </w:r>
      <w:r w:rsidRPr="00702F34">
        <w:rPr>
          <w:rStyle w:val="StyleUnderline"/>
          <w:highlight w:val="cyan"/>
        </w:rPr>
        <w:t xml:space="preserve">lead to </w:t>
      </w:r>
      <w:r w:rsidRPr="00702F34">
        <w:rPr>
          <w:rStyle w:val="Emphasis"/>
          <w:highlight w:val="cyan"/>
        </w:rPr>
        <w:t>political action</w:t>
      </w:r>
      <w:r w:rsidRPr="00724689">
        <w:rPr>
          <w:sz w:val="16"/>
        </w:rPr>
        <w:t xml:space="preserve">. </w:t>
      </w:r>
      <w:r w:rsidRPr="00702F34">
        <w:rPr>
          <w:rStyle w:val="Emphasis"/>
          <w:sz w:val="30"/>
          <w:szCs w:val="30"/>
          <w:highlight w:val="cyan"/>
        </w:rPr>
        <w:t>They don’t</w:t>
      </w:r>
      <w:r w:rsidRPr="00724689">
        <w:rPr>
          <w:sz w:val="16"/>
        </w:rPr>
        <w:t xml:space="preserve">. </w:t>
      </w:r>
      <w:r w:rsidRPr="00702F34">
        <w:rPr>
          <w:rStyle w:val="StyleUnderline"/>
          <w:highlight w:val="cyan"/>
        </w:rPr>
        <w:t>Not any more than</w:t>
      </w:r>
      <w:r w:rsidRPr="00724689">
        <w:rPr>
          <w:rStyle w:val="StyleUnderline"/>
        </w:rPr>
        <w:t xml:space="preserve"> the </w:t>
      </w:r>
      <w:r w:rsidRPr="00702F34">
        <w:rPr>
          <w:rStyle w:val="StyleUnderline"/>
          <w:highlight w:val="cyan"/>
        </w:rPr>
        <w:t>presence of carbon and water</w:t>
      </w:r>
      <w:r w:rsidRPr="00724689">
        <w:rPr>
          <w:rStyle w:val="StyleUnderline"/>
        </w:rPr>
        <w:t xml:space="preserve"> </w:t>
      </w:r>
      <w:r w:rsidRPr="00724689">
        <w:rPr>
          <w:rStyle w:val="Emphasis"/>
        </w:rPr>
        <w:t xml:space="preserve">necessarily </w:t>
      </w:r>
      <w:r w:rsidRPr="00702F34">
        <w:rPr>
          <w:rStyle w:val="Emphasis"/>
          <w:highlight w:val="cyan"/>
        </w:rPr>
        <w:t>leads</w:t>
      </w:r>
      <w:r w:rsidRPr="00702F34">
        <w:rPr>
          <w:rStyle w:val="StyleUnderline"/>
          <w:highlight w:val="cyan"/>
        </w:rPr>
        <w:t xml:space="preserve"> to</w:t>
      </w:r>
      <w:r w:rsidRPr="00724689">
        <w:rPr>
          <w:sz w:val="16"/>
        </w:rPr>
        <w:t xml:space="preserve"> the evolution of </w:t>
      </w:r>
      <w:r w:rsidRPr="00702F34">
        <w:rPr>
          <w:rStyle w:val="StyleUnderline"/>
          <w:highlight w:val="cyan"/>
        </w:rPr>
        <w:t>Homo sapiens</w:t>
      </w:r>
      <w:r w:rsidRPr="00724689">
        <w:rPr>
          <w:sz w:val="16"/>
        </w:rPr>
        <w:t xml:space="preserve">. </w:t>
      </w:r>
      <w:r w:rsidRPr="00702F34">
        <w:rPr>
          <w:rStyle w:val="StyleUnderline"/>
          <w:highlight w:val="cyan"/>
        </w:rPr>
        <w:t>Think about it</w:t>
      </w:r>
      <w:r w:rsidRPr="00724689">
        <w:rPr>
          <w:sz w:val="16"/>
        </w:rPr>
        <w:t xml:space="preserve">: </w:t>
      </w:r>
      <w:proofErr w:type="spellStart"/>
      <w:r w:rsidRPr="00702F34">
        <w:rPr>
          <w:rStyle w:val="StyleUnderline"/>
          <w:highlight w:val="cyan"/>
        </w:rPr>
        <w:t>infrapolitics</w:t>
      </w:r>
      <w:proofErr w:type="spellEnd"/>
      <w:r w:rsidRPr="00702F34">
        <w:rPr>
          <w:rStyle w:val="StyleUnderline"/>
          <w:highlight w:val="cyan"/>
        </w:rPr>
        <w:t xml:space="preserve"> is </w:t>
      </w:r>
      <w:r w:rsidRPr="00702F34">
        <w:rPr>
          <w:rStyle w:val="Emphasis"/>
          <w:highlight w:val="cyan"/>
        </w:rPr>
        <w:t>ubiquitous</w:t>
      </w:r>
      <w:r w:rsidRPr="00724689">
        <w:rPr>
          <w:sz w:val="16"/>
        </w:rPr>
        <w:t xml:space="preserve">, </w:t>
      </w:r>
      <w:r w:rsidRPr="00702F34">
        <w:rPr>
          <w:rStyle w:val="Emphasis"/>
          <w:highlight w:val="cyan"/>
        </w:rPr>
        <w:t>developed political movements</w:t>
      </w:r>
      <w:r w:rsidRPr="00702F34">
        <w:rPr>
          <w:rStyle w:val="StyleUnderline"/>
          <w:highlight w:val="cyan"/>
        </w:rPr>
        <w:t xml:space="preserve"> are rare</w:t>
      </w:r>
      <w:r w:rsidRPr="00724689">
        <w:rPr>
          <w:sz w:val="16"/>
        </w:rPr>
        <w:t>.9</w:t>
      </w:r>
    </w:p>
    <w:p w14:paraId="1C1BD385" w14:textId="77777777" w:rsidR="006F2B31" w:rsidRDefault="006F2B31" w:rsidP="006F2B31"/>
    <w:p w14:paraId="45E3D3CF" w14:textId="77777777" w:rsidR="006767F5" w:rsidRPr="00F2765A" w:rsidRDefault="006767F5" w:rsidP="006767F5">
      <w:pPr>
        <w:pStyle w:val="Heading4"/>
      </w:pPr>
      <w:r>
        <w:t xml:space="preserve">3. Deference is a </w:t>
      </w:r>
      <w:r w:rsidRPr="00F2765A">
        <w:rPr>
          <w:u w:val="single"/>
        </w:rPr>
        <w:t>privileged</w:t>
      </w:r>
      <w:r>
        <w:t xml:space="preserve">, </w:t>
      </w:r>
      <w:r w:rsidRPr="00F2765A">
        <w:rPr>
          <w:u w:val="single"/>
        </w:rPr>
        <w:t>bad strategy</w:t>
      </w:r>
      <w:r>
        <w:t xml:space="preserve"> that </w:t>
      </w:r>
      <w:r w:rsidRPr="00F2765A">
        <w:rPr>
          <w:u w:val="single"/>
        </w:rPr>
        <w:t>valorizes</w:t>
      </w:r>
      <w:r>
        <w:t xml:space="preserve"> trauma while dissuading debates over strategies that can </w:t>
      </w:r>
      <w:r w:rsidRPr="00F2765A">
        <w:rPr>
          <w:u w:val="single"/>
        </w:rPr>
        <w:t>meaningfully change</w:t>
      </w:r>
      <w:r>
        <w:t xml:space="preserve"> social structures ‘out </w:t>
      </w:r>
      <w:proofErr w:type="gramStart"/>
      <w:r>
        <w:t>there’.</w:t>
      </w:r>
      <w:proofErr w:type="gramEnd"/>
    </w:p>
    <w:p w14:paraId="50418810" w14:textId="77777777" w:rsidR="006767F5" w:rsidRDefault="006767F5" w:rsidP="006767F5">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7D0D9BCF" w14:textId="77777777" w:rsidR="006767F5" w:rsidRPr="00583D6B" w:rsidRDefault="006767F5" w:rsidP="006767F5">
      <w:pPr>
        <w:rPr>
          <w:sz w:val="16"/>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702F34">
        <w:rPr>
          <w:rStyle w:val="Emphasis"/>
          <w:sz w:val="26"/>
          <w:szCs w:val="26"/>
          <w:highlight w:val="cyan"/>
        </w:rPr>
        <w:t>lived experience</w:t>
      </w:r>
      <w:r w:rsidRPr="00583D6B">
        <w:rPr>
          <w:rStyle w:val="Emphasis"/>
          <w:sz w:val="26"/>
          <w:szCs w:val="26"/>
        </w:rPr>
        <w:t>”</w:t>
      </w:r>
      <w:r w:rsidRPr="00583D6B">
        <w:rPr>
          <w:rStyle w:val="StyleUnderline"/>
        </w:rPr>
        <w:t xml:space="preserve"> </w:t>
      </w:r>
      <w:r w:rsidRPr="00702F34">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0E1F57C7" w14:textId="77777777" w:rsidR="006767F5" w:rsidRPr="00583D6B" w:rsidRDefault="006767F5" w:rsidP="006767F5">
      <w:pPr>
        <w:rPr>
          <w:sz w:val="16"/>
        </w:rPr>
      </w:pPr>
      <w:r w:rsidRPr="00583D6B">
        <w:rPr>
          <w:sz w:val="16"/>
        </w:rPr>
        <w:t xml:space="preserve">But </w:t>
      </w:r>
      <w:r w:rsidRPr="00702F34">
        <w:rPr>
          <w:rStyle w:val="StyleUnderline"/>
          <w:highlight w:val="cyan"/>
        </w:rPr>
        <w:t>the complexity</w:t>
      </w:r>
      <w:r w:rsidRPr="00583D6B">
        <w:rPr>
          <w:rStyle w:val="StyleUnderline"/>
        </w:rPr>
        <w:t xml:space="preserve"> and overarching structures of oppression </w:t>
      </w:r>
      <w:r w:rsidRPr="00702F34">
        <w:rPr>
          <w:rStyle w:val="StyleUnderline"/>
          <w:highlight w:val="cyan"/>
        </w:rPr>
        <w:t>cannot be understood from</w:t>
      </w:r>
      <w:r w:rsidRPr="00583D6B">
        <w:rPr>
          <w:rStyle w:val="StyleUnderline"/>
        </w:rPr>
        <w:t xml:space="preserve"> the vantage point of </w:t>
      </w:r>
      <w:r w:rsidRPr="00702F34">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702F34">
        <w:rPr>
          <w:rStyle w:val="StyleUnderline"/>
          <w:highlight w:val="cyan"/>
        </w:rPr>
        <w:t>experiential accounts</w:t>
      </w:r>
      <w:r w:rsidRPr="00583D6B">
        <w:rPr>
          <w:rStyle w:val="StyleUnderline"/>
        </w:rPr>
        <w:t xml:space="preserve">, while undoubtedly providing insights into the specificities of </w:t>
      </w:r>
      <w:proofErr w:type="gramStart"/>
      <w:r w:rsidRPr="00583D6B">
        <w:rPr>
          <w:rStyle w:val="StyleUnderline"/>
        </w:rPr>
        <w:t>particular forms</w:t>
      </w:r>
      <w:proofErr w:type="gramEnd"/>
      <w:r w:rsidRPr="00583D6B">
        <w:rPr>
          <w:rStyle w:val="StyleUnderline"/>
        </w:rPr>
        <w:t xml:space="preserve"> of oppression, </w:t>
      </w:r>
      <w:r w:rsidRPr="00702F34">
        <w:rPr>
          <w:rStyle w:val="StyleUnderline"/>
          <w:highlight w:val="cyan"/>
        </w:rPr>
        <w:t xml:space="preserve">do </w:t>
      </w:r>
      <w:r w:rsidRPr="00702F34">
        <w:rPr>
          <w:rStyle w:val="Emphasis"/>
          <w:highlight w:val="cyan"/>
        </w:rPr>
        <w:t>not</w:t>
      </w:r>
      <w:r w:rsidRPr="00583D6B">
        <w:rPr>
          <w:rStyle w:val="StyleUnderline"/>
        </w:rPr>
        <w:t xml:space="preserve"> necessarily help </w:t>
      </w:r>
      <w:r w:rsidRPr="00702F34">
        <w:rPr>
          <w:rStyle w:val="Emphasis"/>
          <w:highlight w:val="cyan"/>
        </w:rPr>
        <w:t>elucidate</w:t>
      </w:r>
      <w:r w:rsidRPr="00702F34">
        <w:rPr>
          <w:rStyle w:val="StyleUnderline"/>
          <w:highlight w:val="cyan"/>
        </w:rPr>
        <w:t xml:space="preserve"> the </w:t>
      </w:r>
      <w:r w:rsidRPr="00702F34">
        <w:rPr>
          <w:rStyle w:val="Emphasis"/>
          <w:sz w:val="26"/>
          <w:szCs w:val="26"/>
          <w:highlight w:val="cyan"/>
        </w:rPr>
        <w:t>structures</w:t>
      </w:r>
      <w:r w:rsidRPr="00583D6B">
        <w:rPr>
          <w:rStyle w:val="Emphasis"/>
          <w:sz w:val="26"/>
          <w:szCs w:val="26"/>
        </w:rPr>
        <w:t xml:space="preserve"> </w:t>
      </w:r>
      <w:r w:rsidRPr="00702F34">
        <w:rPr>
          <w:rStyle w:val="Emphasis"/>
          <w:sz w:val="26"/>
          <w:szCs w:val="26"/>
          <w:highlight w:val="cyan"/>
        </w:rPr>
        <w:t>that underpin</w:t>
      </w:r>
      <w:r w:rsidRPr="00583D6B">
        <w:rPr>
          <w:rStyle w:val="Emphasis"/>
          <w:sz w:val="26"/>
          <w:szCs w:val="26"/>
        </w:rPr>
        <w:t xml:space="preserve"> them</w:t>
      </w:r>
      <w:r w:rsidRPr="00583D6B">
        <w:rPr>
          <w:sz w:val="16"/>
        </w:rPr>
        <w:t>.</w:t>
      </w:r>
    </w:p>
    <w:p w14:paraId="63771F45" w14:textId="77777777" w:rsidR="006767F5" w:rsidRPr="00583D6B" w:rsidRDefault="006767F5" w:rsidP="006767F5">
      <w:pPr>
        <w:rPr>
          <w:sz w:val="16"/>
        </w:rPr>
      </w:pPr>
      <w:r w:rsidRPr="00702F34">
        <w:rPr>
          <w:rStyle w:val="StyleUnderline"/>
          <w:highlight w:val="cyan"/>
        </w:rPr>
        <w:t>The idea</w:t>
      </w:r>
      <w:r w:rsidRPr="00583D6B">
        <w:rPr>
          <w:rStyle w:val="StyleUnderline"/>
        </w:rPr>
        <w:t xml:space="preserve"> that experiences of oppression are the key to political insight also </w:t>
      </w:r>
      <w:r w:rsidRPr="00702F34">
        <w:rPr>
          <w:rStyle w:val="StyleUnderline"/>
          <w:highlight w:val="cyan"/>
        </w:rPr>
        <w:t xml:space="preserve">leads to the </w:t>
      </w:r>
      <w:proofErr w:type="spellStart"/>
      <w:r w:rsidRPr="00702F34">
        <w:rPr>
          <w:rStyle w:val="Emphasis"/>
          <w:sz w:val="26"/>
          <w:szCs w:val="26"/>
          <w:highlight w:val="cyan"/>
        </w:rPr>
        <w:t>valorisation</w:t>
      </w:r>
      <w:proofErr w:type="spellEnd"/>
      <w:r w:rsidRPr="00702F34">
        <w:rPr>
          <w:rStyle w:val="Emphasis"/>
          <w:sz w:val="26"/>
          <w:szCs w:val="26"/>
          <w:highlight w:val="cyan"/>
        </w:rPr>
        <w:t xml:space="preserve"> of</w:t>
      </w:r>
      <w:r w:rsidRPr="00583D6B">
        <w:rPr>
          <w:rStyle w:val="Emphasis"/>
          <w:sz w:val="26"/>
          <w:szCs w:val="26"/>
        </w:rPr>
        <w:t xml:space="preserve"> experiences</w:t>
      </w:r>
      <w:r w:rsidRPr="00583D6B">
        <w:rPr>
          <w:rStyle w:val="StyleUnderline"/>
        </w:rPr>
        <w:t xml:space="preserve"> of </w:t>
      </w:r>
      <w:r w:rsidRPr="00702F34">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702F34">
        <w:rPr>
          <w:rStyle w:val="StyleUnderline"/>
          <w:highlight w:val="cyan"/>
        </w:rPr>
        <w:t xml:space="preserve">the </w:t>
      </w:r>
      <w:r w:rsidRPr="00702F34">
        <w:rPr>
          <w:rStyle w:val="Emphasis"/>
          <w:highlight w:val="cyan"/>
        </w:rPr>
        <w:t>most trauma</w:t>
      </w:r>
      <w:r w:rsidRPr="00583D6B">
        <w:rPr>
          <w:rStyle w:val="StyleUnderline"/>
        </w:rPr>
        <w:t xml:space="preserve"> </w:t>
      </w:r>
      <w:r w:rsidRPr="00702F34">
        <w:rPr>
          <w:rStyle w:val="StyleUnderline"/>
          <w:highlight w:val="cyan"/>
        </w:rPr>
        <w:t xml:space="preserve">will possess the </w:t>
      </w:r>
      <w:r w:rsidRPr="00702F34">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w:t>
      </w:r>
      <w:proofErr w:type="spellStart"/>
      <w:r w:rsidRPr="00583D6B">
        <w:rPr>
          <w:sz w:val="16"/>
        </w:rPr>
        <w:t>politicised</w:t>
      </w:r>
      <w:proofErr w:type="spellEnd"/>
      <w:r w:rsidRPr="00583D6B">
        <w:rPr>
          <w:sz w:val="16"/>
        </w:rPr>
        <w:t xml:space="preserve"> by their experiences, the </w:t>
      </w:r>
      <w:proofErr w:type="gramStart"/>
      <w:r w:rsidRPr="00583D6B">
        <w:rPr>
          <w:sz w:val="16"/>
        </w:rPr>
        <w:t>torture</w:t>
      </w:r>
      <w:proofErr w:type="gramEnd"/>
      <w:r w:rsidRPr="00583D6B">
        <w:rPr>
          <w:sz w:val="16"/>
        </w:rPr>
        <w:t xml:space="preserve"> many </w:t>
      </w:r>
      <w:proofErr w:type="gramStart"/>
      <w:r w:rsidRPr="00583D6B">
        <w:rPr>
          <w:sz w:val="16"/>
        </w:rPr>
        <w:t>experience</w:t>
      </w:r>
      <w:proofErr w:type="gramEnd"/>
      <w:r w:rsidRPr="00583D6B">
        <w:rPr>
          <w:sz w:val="16"/>
        </w:rPr>
        <w:t xml:space="preserve"> is so extreme, isolating and unrelenting that many are totally broken by the </w:t>
      </w:r>
      <w:proofErr w:type="gramStart"/>
      <w:r w:rsidRPr="00583D6B">
        <w:rPr>
          <w:sz w:val="16"/>
        </w:rPr>
        <w:t>experience, or</w:t>
      </w:r>
      <w:proofErr w:type="gramEnd"/>
      <w:r w:rsidRPr="00583D6B">
        <w:rPr>
          <w:sz w:val="16"/>
        </w:rPr>
        <w:t xml:space="preserve"> come to conclude that their oppressor can’t be challenged. </w:t>
      </w:r>
      <w:r w:rsidRPr="00702F34">
        <w:rPr>
          <w:rStyle w:val="StyleUnderline"/>
          <w:highlight w:val="cyan"/>
        </w:rPr>
        <w:t>There is nothing</w:t>
      </w:r>
      <w:r w:rsidRPr="00583D6B">
        <w:rPr>
          <w:rStyle w:val="StyleUnderline"/>
        </w:rPr>
        <w:t xml:space="preserve"> inherently </w:t>
      </w:r>
      <w:proofErr w:type="spellStart"/>
      <w:r w:rsidRPr="00702F34">
        <w:rPr>
          <w:rStyle w:val="Emphasis"/>
          <w:highlight w:val="cyan"/>
        </w:rPr>
        <w:t>radicalising</w:t>
      </w:r>
      <w:proofErr w:type="spellEnd"/>
      <w:r w:rsidRPr="00702F34">
        <w:rPr>
          <w:rStyle w:val="StyleUnderline"/>
          <w:highlight w:val="cyan"/>
        </w:rPr>
        <w:t xml:space="preserve"> or </w:t>
      </w:r>
      <w:r w:rsidRPr="00702F34">
        <w:rPr>
          <w:rStyle w:val="Emphasis"/>
          <w:highlight w:val="cyan"/>
        </w:rPr>
        <w:t>educative</w:t>
      </w:r>
      <w:r w:rsidRPr="00583D6B">
        <w:rPr>
          <w:rStyle w:val="StyleUnderline"/>
        </w:rPr>
        <w:t xml:space="preserve"> about trauma</w:t>
      </w:r>
      <w:r w:rsidRPr="00583D6B">
        <w:rPr>
          <w:sz w:val="16"/>
        </w:rPr>
        <w:t>.</w:t>
      </w:r>
    </w:p>
    <w:p w14:paraId="6BF779D3" w14:textId="77777777" w:rsidR="006767F5" w:rsidRPr="00583D6B" w:rsidRDefault="006767F5" w:rsidP="006767F5">
      <w:pPr>
        <w:rPr>
          <w:sz w:val="16"/>
        </w:rPr>
      </w:pPr>
      <w:r w:rsidRPr="00583D6B">
        <w:rPr>
          <w:sz w:val="16"/>
        </w:rPr>
        <w:t xml:space="preserve">It also means that </w:t>
      </w:r>
      <w:r w:rsidRPr="00702F34">
        <w:rPr>
          <w:rStyle w:val="StyleUnderline"/>
          <w:highlight w:val="cyan"/>
        </w:rPr>
        <w:t>those</w:t>
      </w:r>
      <w:r w:rsidRPr="00583D6B">
        <w:rPr>
          <w:rStyle w:val="StyleUnderline"/>
        </w:rPr>
        <w:t xml:space="preserve"> who have experienced oppression </w:t>
      </w:r>
      <w:r w:rsidRPr="00702F34">
        <w:rPr>
          <w:rStyle w:val="StyleUnderline"/>
          <w:highlight w:val="cyan"/>
        </w:rPr>
        <w:t xml:space="preserve">are seen as having </w:t>
      </w:r>
      <w:r w:rsidRPr="00702F34">
        <w:rPr>
          <w:rStyle w:val="Emphasis"/>
          <w:sz w:val="26"/>
          <w:szCs w:val="26"/>
          <w:highlight w:val="cyan"/>
        </w:rPr>
        <w:t>unassailable moral authority</w:t>
      </w:r>
      <w:r w:rsidRPr="00583D6B">
        <w:rPr>
          <w:rStyle w:val="StyleUnderline"/>
        </w:rPr>
        <w:t xml:space="preserve"> </w:t>
      </w:r>
      <w:r w:rsidRPr="00702F34">
        <w:rPr>
          <w:rStyle w:val="StyleUnderline"/>
          <w:highlight w:val="cyan"/>
        </w:rPr>
        <w:t>that cannot be</w:t>
      </w:r>
      <w:r w:rsidRPr="00583D6B">
        <w:rPr>
          <w:rStyle w:val="StyleUnderline"/>
        </w:rPr>
        <w:t xml:space="preserve"> challenged or </w:t>
      </w:r>
      <w:r w:rsidRPr="00702F34">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100972BD" w14:textId="77777777" w:rsidR="006767F5" w:rsidRPr="00583D6B" w:rsidRDefault="006767F5" w:rsidP="006767F5">
      <w:pPr>
        <w:rPr>
          <w:sz w:val="16"/>
          <w:szCs w:val="16"/>
        </w:rPr>
      </w:pPr>
      <w:r w:rsidRPr="00583D6B">
        <w:rPr>
          <w:sz w:val="16"/>
          <w:szCs w:val="16"/>
        </w:rPr>
        <w:t xml:space="preserve">I was told by a fellow member of a group that I belonged to that the first step in the liberation of Black folks was to kill all the White women because they were tools of re-colonization… I knew I couldn’t engage him </w:t>
      </w:r>
      <w:proofErr w:type="gramStart"/>
      <w:r w:rsidRPr="00583D6B">
        <w:rPr>
          <w:sz w:val="16"/>
          <w:szCs w:val="16"/>
        </w:rPr>
        <w:t>on</w:t>
      </w:r>
      <w:proofErr w:type="gramEnd"/>
      <w:r w:rsidRPr="00583D6B">
        <w:rPr>
          <w:sz w:val="16"/>
          <w:szCs w:val="16"/>
        </w:rPr>
        <w:t xml:space="preserve"> that; primarily because I don’t know what his lived experience has been. He may very well have had legitimate experiences that tell him that this is the most reasonable and effective solution to the problems that we face… </w:t>
      </w:r>
      <w:proofErr w:type="gramStart"/>
      <w:r w:rsidRPr="00583D6B">
        <w:rPr>
          <w:sz w:val="16"/>
          <w:szCs w:val="16"/>
        </w:rPr>
        <w:t>That being said, it</w:t>
      </w:r>
      <w:proofErr w:type="gramEnd"/>
      <w:r w:rsidRPr="00583D6B">
        <w:rPr>
          <w:sz w:val="16"/>
          <w:szCs w:val="16"/>
        </w:rPr>
        <w:t xml:space="preserve"> is safe to say that it would be imprudent to challenge or engage in a “discussion” (read: argument) about it, particularly in movement spaces.</w:t>
      </w:r>
      <w:r w:rsidRPr="00057AFA">
        <w:rPr>
          <w:sz w:val="16"/>
          <w:szCs w:val="16"/>
        </w:rPr>
        <w:t>9</w:t>
      </w:r>
    </w:p>
    <w:p w14:paraId="55838377" w14:textId="77777777" w:rsidR="006767F5" w:rsidRPr="00583D6B" w:rsidRDefault="006767F5" w:rsidP="006767F5">
      <w:r w:rsidRPr="00583D6B">
        <w:rPr>
          <w:rStyle w:val="StyleUnderline"/>
        </w:rPr>
        <w:t xml:space="preserve">According to this logic, </w:t>
      </w:r>
      <w:r w:rsidRPr="00702F34">
        <w:rPr>
          <w:rStyle w:val="StyleUnderline"/>
          <w:highlight w:val="cyan"/>
        </w:rPr>
        <w:t xml:space="preserve">it is </w:t>
      </w:r>
      <w:r w:rsidRPr="00702F34">
        <w:rPr>
          <w:rStyle w:val="Emphasis"/>
          <w:highlight w:val="cyan"/>
        </w:rPr>
        <w:t>impossible</w:t>
      </w:r>
      <w:r w:rsidRPr="00583D6B">
        <w:rPr>
          <w:rStyle w:val="StyleUnderline"/>
        </w:rPr>
        <w:t xml:space="preserve"> for those who have not experienced a particular oppression </w:t>
      </w:r>
      <w:r w:rsidRPr="00702F34">
        <w:rPr>
          <w:rStyle w:val="StyleUnderline"/>
          <w:highlight w:val="cyan"/>
        </w:rPr>
        <w:t xml:space="preserve">to </w:t>
      </w:r>
      <w:r w:rsidRPr="00702F34">
        <w:rPr>
          <w:rStyle w:val="Emphasis"/>
          <w:highlight w:val="cyan"/>
        </w:rPr>
        <w:t>disagree</w:t>
      </w:r>
      <w:r w:rsidRPr="00583D6B">
        <w:rPr>
          <w:rStyle w:val="StyleUnderline"/>
        </w:rPr>
        <w:t xml:space="preserve"> with those who have, </w:t>
      </w:r>
      <w:r w:rsidRPr="00702F34">
        <w:rPr>
          <w:rStyle w:val="StyleUnderline"/>
          <w:highlight w:val="cyan"/>
        </w:rPr>
        <w:t xml:space="preserve">or to take up </w:t>
      </w:r>
      <w:r w:rsidRPr="00702F34">
        <w:rPr>
          <w:rStyle w:val="Emphasis"/>
          <w:sz w:val="26"/>
          <w:szCs w:val="26"/>
          <w:highlight w:val="cyan"/>
        </w:rPr>
        <w:t>debates over strategies</w:t>
      </w:r>
      <w:r w:rsidRPr="00583D6B">
        <w:rPr>
          <w:rStyle w:val="Emphasis"/>
          <w:sz w:val="26"/>
          <w:szCs w:val="26"/>
        </w:rPr>
        <w:t xml:space="preserve"> and tactics</w:t>
      </w:r>
      <w:r w:rsidRPr="00583D6B">
        <w:t xml:space="preserve">. </w:t>
      </w:r>
      <w:r w:rsidRPr="00702F34">
        <w:rPr>
          <w:rStyle w:val="StyleUnderline"/>
          <w:highlight w:val="cyan"/>
        </w:rPr>
        <w:t>Those who don’t fall into a given</w:t>
      </w:r>
      <w:r w:rsidRPr="00583D6B">
        <w:rPr>
          <w:rStyle w:val="StyleUnderline"/>
        </w:rPr>
        <w:t xml:space="preserve"> identity </w:t>
      </w:r>
      <w:r w:rsidRPr="00702F34">
        <w:rPr>
          <w:rStyle w:val="StyleUnderline"/>
          <w:highlight w:val="cyan"/>
        </w:rPr>
        <w:t>group can only</w:t>
      </w:r>
      <w:r w:rsidRPr="00583D6B">
        <w:rPr>
          <w:rStyle w:val="StyleUnderline"/>
        </w:rPr>
        <w:t xml:space="preserve"> </w:t>
      </w:r>
      <w:r w:rsidRPr="00702F34">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702F34">
        <w:rPr>
          <w:rStyle w:val="Emphasis"/>
          <w:highlight w:val="cyan"/>
        </w:rPr>
        <w:t>deference</w:t>
      </w:r>
      <w:r w:rsidRPr="00702F34">
        <w:rPr>
          <w:rStyle w:val="StyleUnderline"/>
          <w:highlight w:val="cyan"/>
        </w:rPr>
        <w:t xml:space="preserve"> and </w:t>
      </w:r>
      <w:r w:rsidRPr="00702F34">
        <w:rPr>
          <w:rStyle w:val="Emphasis"/>
          <w:highlight w:val="cyan"/>
        </w:rPr>
        <w:t>passivity</w:t>
      </w:r>
      <w:r w:rsidRPr="00583D6B">
        <w:t>.</w:t>
      </w:r>
    </w:p>
    <w:p w14:paraId="31575F06" w14:textId="77777777" w:rsidR="006767F5" w:rsidRPr="000B6E20" w:rsidRDefault="006767F5" w:rsidP="006767F5">
      <w:pPr>
        <w:rPr>
          <w:sz w:val="16"/>
        </w:rPr>
      </w:pPr>
      <w:r w:rsidRPr="000B6E20">
        <w:rPr>
          <w:sz w:val="16"/>
        </w:rPr>
        <w:t xml:space="preserve">The idea that experience affords authority </w:t>
      </w:r>
      <w:proofErr w:type="gramStart"/>
      <w:r w:rsidRPr="000B6E20">
        <w:rPr>
          <w:sz w:val="16"/>
        </w:rPr>
        <w:t>falls down</w:t>
      </w:r>
      <w:proofErr w:type="gramEnd"/>
      <w:r w:rsidRPr="000B6E20">
        <w:rPr>
          <w:sz w:val="16"/>
        </w:rPr>
        <w:t xml:space="preserve">, once again, due to the inevitable diversity within oppressed identity groups. </w:t>
      </w:r>
      <w:r w:rsidRPr="00702F34">
        <w:rPr>
          <w:rStyle w:val="StyleUnderline"/>
          <w:highlight w:val="cyan"/>
        </w:rPr>
        <w:t>There are</w:t>
      </w:r>
      <w:r w:rsidRPr="00583D6B">
        <w:rPr>
          <w:rStyle w:val="StyleUnderline"/>
        </w:rPr>
        <w:t xml:space="preserve"> as </w:t>
      </w:r>
      <w:r w:rsidRPr="00702F34">
        <w:rPr>
          <w:rStyle w:val="StyleUnderline"/>
          <w:highlight w:val="cyan"/>
        </w:rPr>
        <w:t>many experiences</w:t>
      </w:r>
      <w:r w:rsidRPr="00583D6B">
        <w:rPr>
          <w:rStyle w:val="StyleUnderline"/>
        </w:rPr>
        <w:t xml:space="preserve"> as there are members of any one oppressed group, and </w:t>
      </w:r>
      <w:r w:rsidRPr="00702F34">
        <w:rPr>
          <w:rStyle w:val="StyleUnderline"/>
          <w:highlight w:val="cyan"/>
        </w:rPr>
        <w:t>these can</w:t>
      </w:r>
      <w:r w:rsidRPr="00583D6B">
        <w:rPr>
          <w:rStyle w:val="StyleUnderline"/>
        </w:rPr>
        <w:t xml:space="preserve"> be </w:t>
      </w:r>
      <w:r w:rsidRPr="00702F34">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702F34">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702F34">
        <w:rPr>
          <w:rStyle w:val="Emphasis"/>
          <w:highlight w:val="cyan"/>
        </w:rPr>
        <w:t>someone</w:t>
      </w:r>
      <w:r w:rsidRPr="00583D6B">
        <w:rPr>
          <w:rStyle w:val="StyleUnderline"/>
        </w:rPr>
        <w:t xml:space="preserve"> setting themselves up </w:t>
      </w:r>
      <w:r w:rsidRPr="00702F34">
        <w:rPr>
          <w:rStyle w:val="StyleUnderline"/>
          <w:highlight w:val="cyan"/>
        </w:rPr>
        <w:t xml:space="preserve">as the </w:t>
      </w:r>
      <w:r w:rsidRPr="00702F34">
        <w:rPr>
          <w:rStyle w:val="Emphasis"/>
          <w:sz w:val="26"/>
          <w:szCs w:val="26"/>
          <w:highlight w:val="cyan"/>
        </w:rPr>
        <w:t>arbiter</w:t>
      </w:r>
      <w:r w:rsidRPr="00583D6B">
        <w:rPr>
          <w:rStyle w:val="StyleUnderline"/>
        </w:rPr>
        <w:t xml:space="preserve"> </w:t>
      </w:r>
      <w:r w:rsidRPr="00702F34">
        <w:rPr>
          <w:rStyle w:val="StyleUnderline"/>
          <w:highlight w:val="cyan"/>
        </w:rPr>
        <w:t>of which experiences are</w:t>
      </w:r>
      <w:r w:rsidRPr="00583D6B">
        <w:rPr>
          <w:rStyle w:val="StyleUnderline"/>
        </w:rPr>
        <w:t xml:space="preserve"> most </w:t>
      </w:r>
      <w:r w:rsidRPr="00702F34">
        <w:rPr>
          <w:rStyle w:val="StyleUnderline"/>
          <w:highlight w:val="cyan"/>
        </w:rPr>
        <w:t>valid</w:t>
      </w:r>
      <w:r w:rsidRPr="000B6E20">
        <w:rPr>
          <w:sz w:val="16"/>
        </w:rPr>
        <w:t xml:space="preserve">. </w:t>
      </w:r>
      <w:r w:rsidRPr="00702F34">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702F34">
        <w:rPr>
          <w:rStyle w:val="Emphasis"/>
          <w:sz w:val="26"/>
          <w:szCs w:val="26"/>
          <w:highlight w:val="cyan"/>
        </w:rPr>
        <w:t>advantaged</w:t>
      </w:r>
      <w:r w:rsidRPr="000B6E20">
        <w:rPr>
          <w:rStyle w:val="StyleUnderline"/>
        </w:rPr>
        <w:t xml:space="preserve"> in comparison to the rest of the group, and who have an interest in becoming spokespeople </w:t>
      </w:r>
      <w:proofErr w:type="gramStart"/>
      <w:r w:rsidRPr="000B6E20">
        <w:rPr>
          <w:rStyle w:val="StyleUnderline"/>
        </w:rPr>
        <w:t>in order to</w:t>
      </w:r>
      <w:proofErr w:type="gramEnd"/>
      <w:r w:rsidRPr="000B6E20">
        <w:rPr>
          <w:rStyle w:val="StyleUnderline"/>
        </w:rPr>
        <w:t xml:space="preserve"> push a particular agenda</w:t>
      </w:r>
      <w:r w:rsidRPr="000B6E20">
        <w:rPr>
          <w:sz w:val="16"/>
        </w:rPr>
        <w:t xml:space="preserve">. As </w:t>
      </w:r>
      <w:proofErr w:type="spellStart"/>
      <w:r w:rsidRPr="000B6E20">
        <w:rPr>
          <w:sz w:val="16"/>
        </w:rPr>
        <w:t>Olúfémi</w:t>
      </w:r>
      <w:proofErr w:type="spellEnd"/>
      <w:r w:rsidRPr="000B6E20">
        <w:rPr>
          <w:sz w:val="16"/>
        </w:rPr>
        <w:t xml:space="preserve"> O </w:t>
      </w:r>
      <w:proofErr w:type="spellStart"/>
      <w:r w:rsidRPr="000B6E20">
        <w:rPr>
          <w:sz w:val="16"/>
        </w:rPr>
        <w:t>Táiwò</w:t>
      </w:r>
      <w:proofErr w:type="spellEnd"/>
      <w:r w:rsidRPr="000B6E20">
        <w:rPr>
          <w:sz w:val="16"/>
        </w:rPr>
        <w:t xml:space="preserve"> puts it in an essay critiquing this phenomenon:</w:t>
      </w:r>
    </w:p>
    <w:p w14:paraId="7FE52724" w14:textId="77777777" w:rsidR="006767F5" w:rsidRPr="000B6E20" w:rsidRDefault="006767F5" w:rsidP="006767F5">
      <w:pPr>
        <w:rPr>
          <w:sz w:val="16"/>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w:t>
      </w:r>
      <w:proofErr w:type="gramStart"/>
      <w:r w:rsidRPr="000B6E20">
        <w:rPr>
          <w:sz w:val="16"/>
        </w:rPr>
        <w:t>actually do</w:t>
      </w:r>
      <w:proofErr w:type="gramEnd"/>
      <w:r w:rsidRPr="000B6E20">
        <w:rPr>
          <w:sz w:val="16"/>
        </w:rPr>
        <w:t xml:space="preserve"> or do not know, or what they have or have not personally experienced.</w:t>
      </w:r>
      <w:r w:rsidRPr="00057AFA">
        <w:rPr>
          <w:sz w:val="16"/>
        </w:rPr>
        <w:t>10</w:t>
      </w:r>
    </w:p>
    <w:p w14:paraId="151B989A" w14:textId="77777777" w:rsidR="006767F5" w:rsidRPr="000B6E20" w:rsidRDefault="006767F5" w:rsidP="006767F5">
      <w:pPr>
        <w:rPr>
          <w:sz w:val="16"/>
          <w:szCs w:val="16"/>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5EB9FD9F" w14:textId="77777777" w:rsidR="006767F5" w:rsidRPr="000B6E20" w:rsidRDefault="006767F5" w:rsidP="006767F5">
      <w:pPr>
        <w:rPr>
          <w:sz w:val="16"/>
          <w:szCs w:val="16"/>
        </w:rPr>
      </w:pPr>
      <w:r w:rsidRPr="000B6E20">
        <w:rPr>
          <w:sz w:val="16"/>
          <w:szCs w:val="16"/>
        </w:rPr>
        <w:t xml:space="preserve">Autonomous Department officers are elected members of the SRC that have the lived </w:t>
      </w:r>
      <w:proofErr w:type="gramStart"/>
      <w:r w:rsidRPr="000B6E20">
        <w:rPr>
          <w:sz w:val="16"/>
          <w:szCs w:val="16"/>
        </w:rPr>
        <w:t>experiences</w:t>
      </w:r>
      <w:proofErr w:type="gramEnd"/>
      <w:r w:rsidRPr="000B6E20">
        <w:rPr>
          <w:sz w:val="16"/>
          <w:szCs w:val="16"/>
        </w:rPr>
        <w:t xml:space="preserve"> and speak for the </w:t>
      </w:r>
      <w:proofErr w:type="spellStart"/>
      <w:r w:rsidRPr="000B6E20">
        <w:rPr>
          <w:sz w:val="16"/>
          <w:szCs w:val="16"/>
        </w:rPr>
        <w:t>marginalised</w:t>
      </w:r>
      <w:proofErr w:type="spellEnd"/>
      <w:r w:rsidRPr="000B6E20">
        <w:rPr>
          <w:sz w:val="16"/>
          <w:szCs w:val="16"/>
        </w:rPr>
        <w:t xml:space="preserve"> community they represent. Hence, it is imperative that anyone who is doing student advocacy that concerns a specific </w:t>
      </w:r>
      <w:proofErr w:type="spellStart"/>
      <w:r w:rsidRPr="000B6E20">
        <w:rPr>
          <w:sz w:val="16"/>
          <w:szCs w:val="16"/>
        </w:rPr>
        <w:t>marginalised</w:t>
      </w:r>
      <w:proofErr w:type="spellEnd"/>
      <w:r w:rsidRPr="000B6E20">
        <w:rPr>
          <w:sz w:val="16"/>
          <w:szCs w:val="16"/>
        </w:rPr>
        <w:t xml:space="preserve"> community properly consult with the department officers. This ensures that their campaigns and/or protest can truly reflect the needs of </w:t>
      </w:r>
      <w:proofErr w:type="spellStart"/>
      <w:r w:rsidRPr="000B6E20">
        <w:rPr>
          <w:sz w:val="16"/>
          <w:szCs w:val="16"/>
        </w:rPr>
        <w:t>marginalised</w:t>
      </w:r>
      <w:proofErr w:type="spellEnd"/>
      <w:r w:rsidRPr="000B6E20">
        <w:rPr>
          <w:sz w:val="16"/>
          <w:szCs w:val="16"/>
        </w:rPr>
        <w:t xml:space="preserve"> students on campus and avoid any kind of white knighting.</w:t>
      </w:r>
      <w:r w:rsidRPr="00057AFA">
        <w:rPr>
          <w:sz w:val="16"/>
          <w:szCs w:val="16"/>
        </w:rPr>
        <w:t>11</w:t>
      </w:r>
    </w:p>
    <w:p w14:paraId="2043A703" w14:textId="77777777" w:rsidR="006767F5" w:rsidRPr="000B6E20" w:rsidRDefault="006767F5" w:rsidP="006767F5">
      <w:pPr>
        <w:rPr>
          <w:sz w:val="16"/>
        </w:rPr>
      </w:pPr>
      <w:r w:rsidRPr="000B6E20">
        <w:rPr>
          <w:rStyle w:val="StyleUnderline"/>
        </w:rPr>
        <w:t xml:space="preserve">Policies such as </w:t>
      </w:r>
      <w:r w:rsidRPr="00702F34">
        <w:rPr>
          <w:rStyle w:val="StyleUnderline"/>
          <w:highlight w:val="cyan"/>
        </w:rPr>
        <w:t>these are</w:t>
      </w:r>
      <w:r w:rsidRPr="000B6E20">
        <w:rPr>
          <w:rStyle w:val="StyleUnderline"/>
        </w:rPr>
        <w:t xml:space="preserve"> regularly </w:t>
      </w:r>
      <w:r w:rsidRPr="00702F34">
        <w:rPr>
          <w:rStyle w:val="StyleUnderline"/>
          <w:highlight w:val="cyan"/>
        </w:rPr>
        <w:t xml:space="preserve">used to </w:t>
      </w:r>
      <w:r w:rsidRPr="00702F34">
        <w:rPr>
          <w:rStyle w:val="Emphasis"/>
          <w:highlight w:val="cyan"/>
        </w:rPr>
        <w:t>censor solidarity</w:t>
      </w:r>
      <w:r w:rsidRPr="000B6E20">
        <w:rPr>
          <w:rStyle w:val="StyleUnderline"/>
        </w:rPr>
        <w:t xml:space="preserve"> </w:t>
      </w:r>
      <w:r w:rsidRPr="00702F34">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w:t>
      </w:r>
      <w:proofErr w:type="spellStart"/>
      <w:r w:rsidRPr="000B6E20">
        <w:rPr>
          <w:sz w:val="16"/>
        </w:rPr>
        <w:t>privatisation</w:t>
      </w:r>
      <w:proofErr w:type="spellEnd"/>
      <w:r w:rsidRPr="000B6E20">
        <w:rPr>
          <w:sz w:val="16"/>
        </w:rPr>
        <w:t xml:space="preserve"> of on-campus health services, and for moving a motion opposing the introduction of a Liberal think tank, the Menzies Institute, at another university. </w:t>
      </w:r>
      <w:r w:rsidRPr="000B6E20">
        <w:rPr>
          <w:rStyle w:val="StyleUnderline"/>
        </w:rPr>
        <w:t xml:space="preserve">In both these cases, the </w:t>
      </w:r>
      <w:r w:rsidRPr="00702F34">
        <w:rPr>
          <w:rStyle w:val="StyleUnderline"/>
          <w:highlight w:val="cyan"/>
        </w:rPr>
        <w:t>activists</w:t>
      </w:r>
      <w:r w:rsidRPr="000B6E20">
        <w:rPr>
          <w:rStyle w:val="StyleUnderline"/>
        </w:rPr>
        <w:t xml:space="preserve"> had </w:t>
      </w:r>
      <w:r w:rsidRPr="00702F34">
        <w:rPr>
          <w:rStyle w:val="StyleUnderline"/>
          <w:highlight w:val="cyan"/>
        </w:rPr>
        <w:t>made the</w:t>
      </w:r>
      <w:r w:rsidRPr="000B6E20">
        <w:rPr>
          <w:rStyle w:val="StyleUnderline"/>
        </w:rPr>
        <w:t xml:space="preserve"> apparently </w:t>
      </w:r>
      <w:r w:rsidRPr="00702F34">
        <w:rPr>
          <w:rStyle w:val="StyleUnderline"/>
          <w:highlight w:val="cyan"/>
        </w:rPr>
        <w:t xml:space="preserve">grave error of </w:t>
      </w:r>
      <w:r w:rsidRPr="00702F34">
        <w:rPr>
          <w:rStyle w:val="Emphasis"/>
          <w:highlight w:val="cyan"/>
        </w:rPr>
        <w:t>failing to consult</w:t>
      </w:r>
      <w:r w:rsidRPr="000B6E20">
        <w:rPr>
          <w:rStyle w:val="StyleUnderline"/>
        </w:rPr>
        <w:t xml:space="preserve"> with relevant student union office bearers and clubs</w:t>
      </w:r>
      <w:r w:rsidRPr="000B6E20">
        <w:rPr>
          <w:sz w:val="16"/>
        </w:rPr>
        <w:t xml:space="preserve">. </w:t>
      </w:r>
      <w:r w:rsidRPr="000B6E20">
        <w:rPr>
          <w:rStyle w:val="StyleUnderline"/>
        </w:rPr>
        <w:t xml:space="preserve">In the case of the </w:t>
      </w:r>
      <w:r w:rsidRPr="00702F34">
        <w:rPr>
          <w:rStyle w:val="StyleUnderline"/>
          <w:highlight w:val="cyan"/>
        </w:rPr>
        <w:t xml:space="preserve">healthcare </w:t>
      </w:r>
      <w:proofErr w:type="gramStart"/>
      <w:r w:rsidRPr="00702F34">
        <w:rPr>
          <w:rStyle w:val="StyleUnderline"/>
          <w:highlight w:val="cyan"/>
        </w:rPr>
        <w:t>campaign</w:t>
      </w:r>
      <w:proofErr w:type="gramEnd"/>
      <w:r w:rsidRPr="000B6E20">
        <w:rPr>
          <w:rStyle w:val="StyleUnderline"/>
        </w:rPr>
        <w:t xml:space="preserve"> they </w:t>
      </w:r>
      <w:r w:rsidRPr="00702F34">
        <w:rPr>
          <w:rStyle w:val="StyleUnderline"/>
          <w:highlight w:val="cyan"/>
        </w:rPr>
        <w:t>were attacked</w:t>
      </w:r>
      <w:r w:rsidRPr="000B6E20">
        <w:rPr>
          <w:rStyle w:val="StyleUnderline"/>
        </w:rPr>
        <w:t xml:space="preserve"> as white knights </w:t>
      </w:r>
      <w:r w:rsidRPr="000B6E20">
        <w:rPr>
          <w:sz w:val="16"/>
        </w:rPr>
        <w:t xml:space="preserve">because they had not consulted with the queer officer or the BIPOC officer, </w:t>
      </w:r>
      <w:proofErr w:type="gramStart"/>
      <w:r w:rsidRPr="00702F34">
        <w:rPr>
          <w:rStyle w:val="StyleUnderline"/>
          <w:highlight w:val="cyan"/>
        </w:rPr>
        <w:t>despite the fact that</w:t>
      </w:r>
      <w:proofErr w:type="gramEnd"/>
      <w:r w:rsidRPr="00702F34">
        <w:rPr>
          <w:rStyle w:val="StyleUnderline"/>
          <w:highlight w:val="cyan"/>
        </w:rPr>
        <w:t xml:space="preserve"> </w:t>
      </w:r>
      <w:r w:rsidRPr="00702F34">
        <w:rPr>
          <w:rStyle w:val="Emphasis"/>
          <w:highlight w:val="cyan"/>
        </w:rPr>
        <w:t>queer people</w:t>
      </w:r>
      <w:r w:rsidRPr="000B6E20">
        <w:rPr>
          <w:rStyle w:val="Emphasis"/>
        </w:rPr>
        <w:t xml:space="preserve"> </w:t>
      </w:r>
      <w:r w:rsidRPr="00702F34">
        <w:rPr>
          <w:rStyle w:val="Emphasis"/>
          <w:highlight w:val="cyan"/>
        </w:rPr>
        <w:t>need healthcare</w:t>
      </w:r>
      <w:r w:rsidRPr="00702F34">
        <w:rPr>
          <w:rStyle w:val="StyleUnderline"/>
          <w:highlight w:val="cyan"/>
        </w:rPr>
        <w:t xml:space="preserve"> and </w:t>
      </w:r>
      <w:r w:rsidRPr="00702F34">
        <w:rPr>
          <w:rStyle w:val="Emphasis"/>
          <w:highlight w:val="cyan"/>
        </w:rPr>
        <w:t>racism</w:t>
      </w:r>
      <w:r w:rsidRPr="000B6E20">
        <w:rPr>
          <w:rStyle w:val="Emphasis"/>
        </w:rPr>
        <w:t xml:space="preserve"> </w:t>
      </w:r>
      <w:r w:rsidRPr="00702F34">
        <w:rPr>
          <w:rStyle w:val="Emphasis"/>
          <w:highlight w:val="cyan"/>
        </w:rPr>
        <w:t>is endemic in the</w:t>
      </w:r>
      <w:r w:rsidRPr="000B6E20">
        <w:rPr>
          <w:rStyle w:val="Emphasis"/>
        </w:rPr>
        <w:t xml:space="preserve"> medical </w:t>
      </w:r>
      <w:r w:rsidRPr="00702F34">
        <w:rPr>
          <w:rStyle w:val="Emphasis"/>
          <w:highlight w:val="cyan"/>
        </w:rPr>
        <w:t>system</w:t>
      </w:r>
      <w:r w:rsidRPr="000B6E20">
        <w:rPr>
          <w:sz w:val="16"/>
        </w:rPr>
        <w:t>. It was also a failing to not consult the BIPOC officer in relation to the Menzies Institute motion because Liberal Prime Minister Robert Menzies was a racist.</w:t>
      </w:r>
    </w:p>
    <w:p w14:paraId="026533D2" w14:textId="77777777" w:rsidR="006F2B31" w:rsidRPr="006F2B31" w:rsidRDefault="006F2B31" w:rsidP="006F2B31"/>
    <w:p w14:paraId="07607E74" w14:textId="7C2AF541" w:rsidR="006F2B31" w:rsidRDefault="006F2B31" w:rsidP="006F2B31">
      <w:pPr>
        <w:pStyle w:val="Heading3"/>
      </w:pPr>
      <w:r>
        <w:t>AT: Labor Bad---1NC</w:t>
      </w:r>
    </w:p>
    <w:p w14:paraId="479781BE" w14:textId="6752A594" w:rsidR="006F2B31" w:rsidRDefault="006F2B31" w:rsidP="006F2B31">
      <w:pPr>
        <w:pStyle w:val="Heading4"/>
      </w:pPr>
      <w:r>
        <w:t>Labor law is good:</w:t>
      </w:r>
    </w:p>
    <w:p w14:paraId="69513BD5" w14:textId="77777777" w:rsidR="006F2B31" w:rsidRDefault="006F2B31" w:rsidP="006F2B31"/>
    <w:p w14:paraId="2E3AB87B" w14:textId="77777777" w:rsidR="006F2B31" w:rsidRPr="00D05384" w:rsidRDefault="006F2B31" w:rsidP="006F2B31">
      <w:pPr>
        <w:pStyle w:val="Heading4"/>
      </w:pPr>
      <w:r>
        <w:t xml:space="preserve">1. </w:t>
      </w:r>
      <w:r>
        <w:t xml:space="preserve">Labor law can be used </w:t>
      </w:r>
      <w:r>
        <w:rPr>
          <w:u w:val="single"/>
        </w:rPr>
        <w:t>strategically</w:t>
      </w:r>
      <w:r>
        <w:t xml:space="preserve"> to win </w:t>
      </w:r>
      <w:r>
        <w:rPr>
          <w:u w:val="single"/>
        </w:rPr>
        <w:t>material gains</w:t>
      </w:r>
      <w:r>
        <w:t xml:space="preserve"> for groups </w:t>
      </w:r>
      <w:r>
        <w:rPr>
          <w:u w:val="single"/>
        </w:rPr>
        <w:t>outside</w:t>
      </w:r>
      <w:r>
        <w:t xml:space="preserve"> of unions. That </w:t>
      </w:r>
      <w:r>
        <w:rPr>
          <w:u w:val="single"/>
        </w:rPr>
        <w:t>expands</w:t>
      </w:r>
      <w:r>
        <w:t xml:space="preserve"> the </w:t>
      </w:r>
      <w:r>
        <w:rPr>
          <w:u w:val="single"/>
        </w:rPr>
        <w:t>political horizon</w:t>
      </w:r>
      <w:r>
        <w:t xml:space="preserve"> of organizing. </w:t>
      </w:r>
    </w:p>
    <w:p w14:paraId="1DC41429" w14:textId="77777777" w:rsidR="006F2B31" w:rsidRPr="005E7D8D" w:rsidRDefault="006F2B31" w:rsidP="006F2B31">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t>
      </w:r>
      <w:proofErr w:type="spellStart"/>
      <w:r w:rsidRPr="005E7D8D">
        <w:t>Worklife</w:t>
      </w:r>
      <w:proofErr w:type="spellEnd"/>
      <w:r w:rsidRPr="005E7D8D">
        <w:t xml:space="preserve"> Program; Faculty co-chair of the Clean Slate for Worker Power project</w:t>
      </w:r>
      <w:r>
        <w:t>. “</w:t>
      </w:r>
      <w:r w:rsidRPr="005E7D8D">
        <w:t>The Unbundled Union: Politics Without Collective Bargaining</w:t>
      </w:r>
      <w:r>
        <w:t>.” Yale Law Journal, 123(1).</w:t>
      </w:r>
    </w:p>
    <w:p w14:paraId="06463BB2" w14:textId="77777777" w:rsidR="006F2B31" w:rsidRPr="000D75CC" w:rsidRDefault="006F2B31" w:rsidP="006F2B31">
      <w:pPr>
        <w:rPr>
          <w:sz w:val="16"/>
        </w:rPr>
      </w:pPr>
      <w:r w:rsidRPr="000D75CC">
        <w:rPr>
          <w:sz w:val="16"/>
        </w:rPr>
        <w:t xml:space="preserve">As this Essay has argued, </w:t>
      </w:r>
      <w:r w:rsidRPr="00F90E48">
        <w:rPr>
          <w:rStyle w:val="Emphasis"/>
          <w:highlight w:val="cyan"/>
        </w:rPr>
        <w:t>labor law</w:t>
      </w:r>
      <w:r w:rsidRPr="00B663F3">
        <w:rPr>
          <w:rStyle w:val="StyleUnderline"/>
        </w:rPr>
        <w:t xml:space="preserve"> has facilitated unions’ organizational success by </w:t>
      </w:r>
      <w:r w:rsidRPr="00F90E48">
        <w:rPr>
          <w:rStyle w:val="StyleUnderline"/>
          <w:highlight w:val="cyan"/>
        </w:rPr>
        <w:t>provid</w:t>
      </w:r>
      <w:r w:rsidRPr="00B663F3">
        <w:rPr>
          <w:rStyle w:val="StyleUnderline"/>
        </w:rPr>
        <w:t xml:space="preserve">ing </w:t>
      </w:r>
      <w:r w:rsidRPr="00F90E48">
        <w:rPr>
          <w:rStyle w:val="StyleUnderline"/>
          <w:highlight w:val="cyan"/>
        </w:rPr>
        <w:t>a</w:t>
      </w:r>
      <w:r w:rsidRPr="00B663F3">
        <w:rPr>
          <w:rStyle w:val="StyleUnderline"/>
        </w:rPr>
        <w:t xml:space="preserve"> </w:t>
      </w:r>
      <w:r w:rsidRPr="00B663F3">
        <w:rPr>
          <w:rStyle w:val="Emphasis"/>
        </w:rPr>
        <w:t xml:space="preserve">geographic </w:t>
      </w:r>
      <w:r w:rsidRPr="00F90E48">
        <w:rPr>
          <w:rStyle w:val="Emphasis"/>
          <w:highlight w:val="cyan"/>
        </w:rPr>
        <w:t>locus</w:t>
      </w:r>
      <w:r w:rsidRPr="00F90E48">
        <w:rPr>
          <w:rStyle w:val="StyleUnderline"/>
          <w:highlight w:val="cyan"/>
        </w:rPr>
        <w:t xml:space="preserve"> for </w:t>
      </w:r>
      <w:r w:rsidRPr="00F90E48">
        <w:rPr>
          <w:rStyle w:val="Emphasis"/>
          <w:highlight w:val="cyan"/>
        </w:rPr>
        <w:t>organizational activity</w:t>
      </w:r>
      <w:r w:rsidRPr="000D75CC">
        <w:rPr>
          <w:sz w:val="16"/>
        </w:rPr>
        <w:t xml:space="preserve">, </w:t>
      </w:r>
      <w:r w:rsidRPr="00F90E48">
        <w:rPr>
          <w:rStyle w:val="StyleUnderline"/>
          <w:highlight w:val="cyan"/>
        </w:rPr>
        <w:t>offering a mechanism for funding</w:t>
      </w:r>
      <w:r w:rsidRPr="00B663F3">
        <w:rPr>
          <w:rStyle w:val="StyleUnderline"/>
        </w:rPr>
        <w:t xml:space="preserve"> organizational </w:t>
      </w:r>
      <w:r w:rsidRPr="00F90E48">
        <w:rPr>
          <w:rStyle w:val="StyleUnderline"/>
          <w:highlight w:val="cyan"/>
        </w:rPr>
        <w:t>activity</w:t>
      </w:r>
      <w:r w:rsidRPr="000D75CC">
        <w:rPr>
          <w:sz w:val="16"/>
        </w:rPr>
        <w:t xml:space="preserve">, </w:t>
      </w:r>
      <w:r w:rsidRPr="00F90E48">
        <w:rPr>
          <w:rStyle w:val="StyleUnderline"/>
          <w:highlight w:val="cyan"/>
        </w:rPr>
        <w:t>making available</w:t>
      </w:r>
      <w:r w:rsidRPr="00B663F3">
        <w:rPr>
          <w:rStyle w:val="StyleUnderline"/>
        </w:rPr>
        <w:t xml:space="preserve"> the </w:t>
      </w:r>
      <w:r w:rsidRPr="00F90E48">
        <w:rPr>
          <w:rStyle w:val="Emphasis"/>
          <w:highlight w:val="cyan"/>
        </w:rPr>
        <w:t>info</w:t>
      </w:r>
      <w:r w:rsidRPr="00B663F3">
        <w:rPr>
          <w:rStyle w:val="StyleUnderline"/>
        </w:rPr>
        <w:t xml:space="preserve">rmation </w:t>
      </w:r>
      <w:r w:rsidRPr="00F90E48">
        <w:rPr>
          <w:rStyle w:val="Emphasis"/>
          <w:highlight w:val="cyan"/>
        </w:rPr>
        <w:t>necessary</w:t>
      </w:r>
      <w:r w:rsidRPr="00B663F3">
        <w:rPr>
          <w:rStyle w:val="StyleUnderline"/>
        </w:rPr>
        <w:t xml:space="preserve"> for organizing</w:t>
      </w:r>
      <w:r w:rsidRPr="000D75CC">
        <w:rPr>
          <w:sz w:val="16"/>
        </w:rPr>
        <w:t xml:space="preserve">, </w:t>
      </w:r>
      <w:r w:rsidRPr="00F90E48">
        <w:rPr>
          <w:rStyle w:val="StyleUnderline"/>
          <w:highlight w:val="cyan"/>
        </w:rPr>
        <w:t xml:space="preserve">and </w:t>
      </w:r>
      <w:r w:rsidRPr="00F90E48">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F90E48">
        <w:rPr>
          <w:rStyle w:val="StyleUnderline"/>
          <w:highlight w:val="cyan"/>
        </w:rPr>
        <w:t>could be deployed</w:t>
      </w:r>
      <w:r w:rsidRPr="00B663F3">
        <w:rPr>
          <w:rStyle w:val="StyleUnderline"/>
        </w:rPr>
        <w:t xml:space="preserve"> to facilitate organizing </w:t>
      </w:r>
      <w:r w:rsidRPr="00F90E48">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4F6CC420" w14:textId="77777777" w:rsidR="006F2B31" w:rsidRPr="000D75CC" w:rsidRDefault="006F2B31" w:rsidP="006F2B31">
      <w:pPr>
        <w:rPr>
          <w:sz w:val="16"/>
        </w:rPr>
      </w:pPr>
      <w:r w:rsidRPr="000D75CC">
        <w:rPr>
          <w:sz w:val="16"/>
        </w:rPr>
        <w:t xml:space="preserve">This suggestion may sound quite foreign, but it </w:t>
      </w:r>
      <w:r w:rsidRPr="00F90E48">
        <w:rPr>
          <w:rStyle w:val="StyleUnderline"/>
          <w:highlight w:val="cyan"/>
        </w:rPr>
        <w:t xml:space="preserve">has </w:t>
      </w:r>
      <w:r w:rsidRPr="00F90E48">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F90E48">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F90E48">
        <w:rPr>
          <w:rStyle w:val="StyleUnderline"/>
          <w:highlight w:val="cyan"/>
        </w:rPr>
        <w:t>involv</w:t>
      </w:r>
      <w:r w:rsidRPr="000D75CC">
        <w:rPr>
          <w:rStyle w:val="StyleUnderline"/>
        </w:rPr>
        <w:t xml:space="preserve">ing </w:t>
      </w:r>
      <w:r w:rsidRPr="000D75CC">
        <w:rPr>
          <w:rStyle w:val="Emphasis"/>
        </w:rPr>
        <w:t xml:space="preserve">low-income </w:t>
      </w:r>
      <w:r w:rsidRPr="00F90E48">
        <w:rPr>
          <w:rStyle w:val="Emphasis"/>
          <w:highlight w:val="cyan"/>
        </w:rPr>
        <w:t>community members</w:t>
      </w:r>
      <w:r w:rsidRPr="00F90E48">
        <w:rPr>
          <w:rStyle w:val="StyleUnderline"/>
          <w:highlight w:val="cyan"/>
        </w:rPr>
        <w:t xml:space="preserve"> in</w:t>
      </w:r>
      <w:r w:rsidRPr="000D75CC">
        <w:rPr>
          <w:rStyle w:val="StyleUnderline"/>
        </w:rPr>
        <w:t xml:space="preserve"> the </w:t>
      </w:r>
      <w:r w:rsidRPr="00F90E48">
        <w:rPr>
          <w:rStyle w:val="Emphasis"/>
          <w:highlight w:val="cyan"/>
        </w:rPr>
        <w:t>design</w:t>
      </w:r>
      <w:r w:rsidRPr="00F90E48">
        <w:rPr>
          <w:rStyle w:val="StyleUnderline"/>
          <w:highlight w:val="cyan"/>
        </w:rPr>
        <w:t xml:space="preserve"> and </w:t>
      </w:r>
      <w:r w:rsidRPr="00F90E48">
        <w:rPr>
          <w:rStyle w:val="Emphasis"/>
          <w:highlight w:val="cyan"/>
        </w:rPr>
        <w:t>implementation</w:t>
      </w:r>
      <w:r w:rsidRPr="00F90E48">
        <w:rPr>
          <w:rStyle w:val="StyleUnderline"/>
          <w:highlight w:val="cyan"/>
        </w:rPr>
        <w:t xml:space="preserve"> of</w:t>
      </w:r>
      <w:r w:rsidRPr="000D75CC">
        <w:rPr>
          <w:rStyle w:val="StyleUnderline"/>
        </w:rPr>
        <w:t xml:space="preserve"> the </w:t>
      </w:r>
      <w:r w:rsidRPr="000D75CC">
        <w:rPr>
          <w:rStyle w:val="Emphasis"/>
        </w:rPr>
        <w:t xml:space="preserve">anti-poverty </w:t>
      </w:r>
      <w:r w:rsidRPr="00F90E48">
        <w:rPr>
          <w:rStyle w:val="Emphasis"/>
          <w:highlight w:val="cyan"/>
        </w:rPr>
        <w:t>programs</w:t>
      </w:r>
      <w:r w:rsidRPr="00F90E48">
        <w:rPr>
          <w:rStyle w:val="StyleUnderline"/>
          <w:highlight w:val="cyan"/>
        </w:rPr>
        <w:t xml:space="preserve"> that</w:t>
      </w:r>
      <w:r w:rsidRPr="000D75CC">
        <w:rPr>
          <w:sz w:val="16"/>
        </w:rPr>
        <w:t xml:space="preserve"> were to </w:t>
      </w:r>
      <w:r w:rsidRPr="00F90E48">
        <w:rPr>
          <w:rStyle w:val="StyleUnderline"/>
          <w:highlight w:val="cyan"/>
        </w:rPr>
        <w:t>serve them</w:t>
      </w:r>
      <w:r w:rsidRPr="000D75CC">
        <w:rPr>
          <w:sz w:val="16"/>
        </w:rPr>
        <w:t>. In fact, the Economic Opportunity Act of 1964 dictated that CAPs were to be “</w:t>
      </w:r>
      <w:r w:rsidRPr="00F90E48">
        <w:rPr>
          <w:rStyle w:val="StyleUnderline"/>
          <w:highlight w:val="cyan"/>
        </w:rPr>
        <w:t>developed</w:t>
      </w:r>
      <w:r w:rsidRPr="000D75CC">
        <w:rPr>
          <w:sz w:val="16"/>
        </w:rPr>
        <w:t xml:space="preserve">, </w:t>
      </w:r>
      <w:r w:rsidRPr="00F90E48">
        <w:rPr>
          <w:rStyle w:val="StyleUnderline"/>
          <w:highlight w:val="cyan"/>
        </w:rPr>
        <w:t>conducted</w:t>
      </w:r>
      <w:r w:rsidRPr="000D75CC">
        <w:rPr>
          <w:sz w:val="16"/>
        </w:rPr>
        <w:t xml:space="preserve">, </w:t>
      </w:r>
      <w:r w:rsidRPr="00F90E48">
        <w:rPr>
          <w:rStyle w:val="StyleUnderline"/>
          <w:highlight w:val="cyan"/>
        </w:rPr>
        <w:t>and administered with</w:t>
      </w:r>
      <w:r w:rsidRPr="000D75CC">
        <w:rPr>
          <w:rStyle w:val="StyleUnderline"/>
        </w:rPr>
        <w:t xml:space="preserve"> the </w:t>
      </w:r>
      <w:r w:rsidRPr="00F90E48">
        <w:rPr>
          <w:rStyle w:val="Emphasis"/>
          <w:highlight w:val="cyan"/>
        </w:rPr>
        <w:t>maximum</w:t>
      </w:r>
      <w:r w:rsidRPr="000D75CC">
        <w:rPr>
          <w:sz w:val="16"/>
        </w:rPr>
        <w:t xml:space="preserve"> feasible </w:t>
      </w:r>
      <w:r w:rsidRPr="00F90E48">
        <w:rPr>
          <w:rStyle w:val="Emphasis"/>
          <w:highlight w:val="cyan"/>
        </w:rPr>
        <w:t>participation</w:t>
      </w:r>
      <w:r w:rsidRPr="000D75CC">
        <w:rPr>
          <w:sz w:val="16"/>
        </w:rPr>
        <w:t xml:space="preserve"> of the residents of the area and members </w:t>
      </w:r>
      <w:r w:rsidRPr="00F90E48">
        <w:rPr>
          <w:rStyle w:val="StyleUnderline"/>
          <w:highlight w:val="cyan"/>
        </w:rPr>
        <w:t>of</w:t>
      </w:r>
      <w:r w:rsidRPr="000D75CC">
        <w:rPr>
          <w:rStyle w:val="StyleUnderline"/>
        </w:rPr>
        <w:t xml:space="preserve"> the </w:t>
      </w:r>
      <w:r w:rsidRPr="00F90E48">
        <w:rPr>
          <w:rStyle w:val="StyleUnderline"/>
          <w:highlight w:val="cyan"/>
        </w:rPr>
        <w:t>groups served</w:t>
      </w:r>
      <w:r w:rsidRPr="000D75CC">
        <w:rPr>
          <w:sz w:val="16"/>
        </w:rPr>
        <w:t>.”231</w:t>
      </w:r>
    </w:p>
    <w:p w14:paraId="1AACDCC3" w14:textId="77777777" w:rsidR="006F2B31" w:rsidRPr="00536DB0" w:rsidRDefault="006F2B31" w:rsidP="006F2B31">
      <w:pPr>
        <w:rPr>
          <w:sz w:val="16"/>
        </w:rPr>
      </w:pPr>
      <w:r w:rsidRPr="003A523C">
        <w:rPr>
          <w:sz w:val="16"/>
        </w:rPr>
        <w:t>Although the statutory charge of maximum feasible participation was a highly contested one, to those running the OEO and the CAPs, “</w:t>
      </w:r>
      <w:r w:rsidRPr="00EC1284">
        <w:rPr>
          <w:rStyle w:val="Emphasis"/>
          <w:highlight w:val="cyan"/>
        </w:rPr>
        <w:t>participation</w:t>
      </w:r>
      <w:r w:rsidRPr="003A523C">
        <w:rPr>
          <w:sz w:val="16"/>
        </w:rPr>
        <w:t xml:space="preserve">” </w:t>
      </w:r>
      <w:r w:rsidRPr="00EC1284">
        <w:rPr>
          <w:rStyle w:val="StyleUnderline"/>
          <w:highlight w:val="cyan"/>
        </w:rPr>
        <w:t>implied more than</w:t>
      </w:r>
      <w:r w:rsidRPr="003A523C">
        <w:rPr>
          <w:rStyle w:val="StyleUnderline"/>
        </w:rPr>
        <w:t xml:space="preserve"> </w:t>
      </w:r>
      <w:r w:rsidRPr="003A523C">
        <w:rPr>
          <w:rStyle w:val="Emphasis"/>
        </w:rPr>
        <w:t xml:space="preserve">simple </w:t>
      </w:r>
      <w:r w:rsidRPr="00EC1284">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EC1284">
        <w:rPr>
          <w:rStyle w:val="StyleUnderline"/>
          <w:highlight w:val="cyan"/>
        </w:rPr>
        <w:t xml:space="preserve">imply </w:t>
      </w:r>
      <w:r w:rsidRPr="00EC1284">
        <w:rPr>
          <w:rStyle w:val="Emphasis"/>
          <w:highlight w:val="cyan"/>
        </w:rPr>
        <w:t>governmental support</w:t>
      </w:r>
      <w:r w:rsidRPr="003A523C">
        <w:rPr>
          <w:sz w:val="16"/>
        </w:rPr>
        <w:t xml:space="preserve"> — including financial support — </w:t>
      </w:r>
      <w:r w:rsidRPr="00EC1284">
        <w:rPr>
          <w:rStyle w:val="StyleUnderline"/>
          <w:highlight w:val="cyan"/>
        </w:rPr>
        <w:t xml:space="preserve">for </w:t>
      </w:r>
      <w:r w:rsidRPr="00EC1284">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EC1284">
        <w:rPr>
          <w:rStyle w:val="StyleUnderline"/>
          <w:highlight w:val="cyan"/>
        </w:rPr>
        <w:t>community action</w:t>
      </w:r>
      <w:r w:rsidRPr="003A523C">
        <w:rPr>
          <w:sz w:val="16"/>
        </w:rPr>
        <w:t xml:space="preserve"> “</w:t>
      </w:r>
      <w:r w:rsidRPr="003A523C">
        <w:rPr>
          <w:rStyle w:val="StyleUnderline"/>
        </w:rPr>
        <w:t xml:space="preserve">became </w:t>
      </w:r>
      <w:r w:rsidRPr="00EC1284">
        <w:rPr>
          <w:rStyle w:val="StyleUnderline"/>
          <w:highlight w:val="cyan"/>
        </w:rPr>
        <w:t xml:space="preserve">an </w:t>
      </w:r>
      <w:r w:rsidRPr="00EC1284">
        <w:rPr>
          <w:rStyle w:val="Emphasis"/>
          <w:sz w:val="30"/>
          <w:szCs w:val="30"/>
          <w:highlight w:val="cyan"/>
        </w:rPr>
        <w:t>attack on political poverty</w:t>
      </w:r>
      <w:r w:rsidRPr="003A523C">
        <w:rPr>
          <w:sz w:val="16"/>
        </w:rPr>
        <w:t xml:space="preserve">, </w:t>
      </w:r>
      <w:r w:rsidRPr="00EC1284">
        <w:rPr>
          <w:rStyle w:val="StyleUnderline"/>
          <w:highlight w:val="cyan"/>
        </w:rPr>
        <w:t xml:space="preserve">oriented toward increasing the </w:t>
      </w:r>
      <w:r w:rsidRPr="00EC1284">
        <w:rPr>
          <w:rStyle w:val="Emphasis"/>
          <w:highlight w:val="cyan"/>
        </w:rPr>
        <w:t>political participation</w:t>
      </w:r>
      <w:r w:rsidRPr="00EC1284">
        <w:rPr>
          <w:rStyle w:val="StyleUnderline"/>
          <w:highlight w:val="cyan"/>
        </w:rPr>
        <w:t xml:space="preserve"> of </w:t>
      </w:r>
      <w:r w:rsidRPr="00EC1284">
        <w:rPr>
          <w:rStyle w:val="Emphasis"/>
          <w:highlight w:val="cyan"/>
        </w:rPr>
        <w:t>previously excluded citizens</w:t>
      </w:r>
      <w:r w:rsidRPr="003A523C">
        <w:rPr>
          <w:sz w:val="16"/>
        </w:rPr>
        <w:t xml:space="preserve">, </w:t>
      </w:r>
      <w:r w:rsidRPr="00536DB0">
        <w:rPr>
          <w:rStyle w:val="StyleUnderline"/>
        </w:rPr>
        <w:t xml:space="preserve">particularly </w:t>
      </w:r>
      <w:r w:rsidRPr="00536DB0">
        <w:rPr>
          <w:rStyle w:val="Emphasis"/>
        </w:rPr>
        <w:t>black Americans</w:t>
      </w:r>
      <w:r w:rsidRPr="00536DB0">
        <w:rPr>
          <w:sz w:val="16"/>
        </w:rPr>
        <w:t>.”232 As Greenstone and Peterson describe:</w:t>
      </w:r>
    </w:p>
    <w:p w14:paraId="749DF636" w14:textId="77777777" w:rsidR="006F2B31" w:rsidRPr="00911023" w:rsidRDefault="006F2B31" w:rsidP="006F2B31">
      <w:pPr>
        <w:ind w:left="720"/>
        <w:rPr>
          <w:sz w:val="16"/>
        </w:rPr>
      </w:pPr>
      <w:proofErr w:type="gramStart"/>
      <w:r w:rsidRPr="00536DB0">
        <w:rPr>
          <w:rStyle w:val="StyleUnderline"/>
        </w:rPr>
        <w:t>In order to</w:t>
      </w:r>
      <w:proofErr w:type="gramEnd"/>
      <w:r w:rsidRPr="00536DB0">
        <w:rPr>
          <w:rStyle w:val="StyleUnderline"/>
        </w:rPr>
        <w:t xml:space="preserve"> achieve</w:t>
      </w:r>
      <w:r w:rsidRPr="00536DB0">
        <w:rPr>
          <w:sz w:val="16"/>
        </w:rPr>
        <w:t xml:space="preserve"> the </w:t>
      </w:r>
      <w:r w:rsidRPr="00536DB0">
        <w:rPr>
          <w:rStyle w:val="Emphasis"/>
        </w:rPr>
        <w:t>maximum in participation</w:t>
      </w:r>
      <w:r w:rsidRPr="00536DB0">
        <w:rPr>
          <w:sz w:val="16"/>
        </w:rPr>
        <w:t xml:space="preserve"> . . . </w:t>
      </w:r>
      <w:r w:rsidRPr="00536DB0">
        <w:rPr>
          <w:rStyle w:val="StyleUnderline"/>
        </w:rPr>
        <w:t>CAPs</w:t>
      </w:r>
      <w:r w:rsidRPr="00536DB0">
        <w:rPr>
          <w:sz w:val="16"/>
        </w:rPr>
        <w:t xml:space="preserve"> were expected to </w:t>
      </w:r>
      <w:r w:rsidRPr="00536DB0">
        <w:rPr>
          <w:rStyle w:val="Emphasis"/>
        </w:rPr>
        <w:t>redistribute political power</w:t>
      </w:r>
      <w:r w:rsidRPr="00536DB0">
        <w:rPr>
          <w:rStyle w:val="StyleUnderline"/>
        </w:rPr>
        <w:t xml:space="preserve"> through the </w:t>
      </w:r>
      <w:r w:rsidRPr="00536DB0">
        <w:rPr>
          <w:rStyle w:val="Emphasis"/>
        </w:rPr>
        <w:t>mobilization</w:t>
      </w:r>
      <w:r w:rsidRPr="00536DB0">
        <w:rPr>
          <w:rStyle w:val="StyleUnderline"/>
        </w:rPr>
        <w:t xml:space="preserve"> of deprived groups</w:t>
      </w:r>
      <w:r w:rsidRPr="00536DB0">
        <w:rPr>
          <w:sz w:val="16"/>
        </w:rPr>
        <w:t xml:space="preserve">. Techniques designed to achieve this goal </w:t>
      </w:r>
      <w:r w:rsidRPr="00536DB0">
        <w:rPr>
          <w:rStyle w:val="StyleUnderline"/>
        </w:rPr>
        <w:t xml:space="preserve">included recruitment of </w:t>
      </w:r>
      <w:r w:rsidRPr="00536DB0">
        <w:rPr>
          <w:rStyle w:val="Emphasis"/>
        </w:rPr>
        <w:t>issue-oriented community organizers</w:t>
      </w:r>
      <w:r w:rsidRPr="00536DB0">
        <w:rPr>
          <w:sz w:val="16"/>
        </w:rPr>
        <w:t xml:space="preserve">, </w:t>
      </w:r>
      <w:r w:rsidRPr="00536DB0">
        <w:rPr>
          <w:rStyle w:val="StyleUnderline"/>
        </w:rPr>
        <w:t xml:space="preserve">financial assistance to indigenous </w:t>
      </w:r>
      <w:r w:rsidRPr="00536DB0">
        <w:rPr>
          <w:rStyle w:val="Emphasis"/>
        </w:rPr>
        <w:t>community organizations</w:t>
      </w:r>
      <w:r w:rsidRPr="00536DB0">
        <w:rPr>
          <w:sz w:val="16"/>
        </w:rPr>
        <w:t xml:space="preserve">, </w:t>
      </w:r>
      <w:r w:rsidRPr="00536DB0">
        <w:rPr>
          <w:rStyle w:val="StyleUnderline"/>
        </w:rPr>
        <w:t xml:space="preserve">formation of </w:t>
      </w:r>
      <w:r w:rsidRPr="00536DB0">
        <w:rPr>
          <w:rStyle w:val="Emphasis"/>
        </w:rPr>
        <w:t>community corporations</w:t>
      </w:r>
      <w:r w:rsidRPr="00536DB0">
        <w:rPr>
          <w:sz w:val="16"/>
        </w:rPr>
        <w:t xml:space="preserve">, </w:t>
      </w:r>
      <w:r w:rsidRPr="00536DB0">
        <w:rPr>
          <w:rStyle w:val="StyleUnderline"/>
        </w:rPr>
        <w:t>voter registration drives</w:t>
      </w:r>
      <w:r w:rsidRPr="00536DB0">
        <w:rPr>
          <w:sz w:val="16"/>
        </w:rPr>
        <w:t>, [</w:t>
      </w:r>
      <w:r w:rsidRPr="00536DB0">
        <w:rPr>
          <w:rStyle w:val="StyleUnderline"/>
        </w:rPr>
        <w:t>and</w:t>
      </w:r>
      <w:r w:rsidRPr="00536DB0">
        <w:rPr>
          <w:sz w:val="16"/>
        </w:rPr>
        <w:t xml:space="preserve">] </w:t>
      </w:r>
      <w:r w:rsidRPr="00536DB0">
        <w:rPr>
          <w:rStyle w:val="StyleUnderline"/>
        </w:rPr>
        <w:t xml:space="preserve">sponsorship of </w:t>
      </w:r>
      <w:r w:rsidRPr="00536DB0">
        <w:rPr>
          <w:rStyle w:val="Emphasis"/>
        </w:rPr>
        <w:t>protest demonstrations</w:t>
      </w:r>
      <w:r w:rsidRPr="00057E3D">
        <w:rPr>
          <w:sz w:val="16"/>
        </w:rPr>
        <w:t xml:space="preserve"> . . .</w:t>
      </w:r>
      <w:r w:rsidRPr="00911023">
        <w:rPr>
          <w:sz w:val="16"/>
        </w:rPr>
        <w:t xml:space="preserve"> .233</w:t>
      </w:r>
    </w:p>
    <w:p w14:paraId="6AFB597F" w14:textId="77777777" w:rsidR="006F2B31" w:rsidRPr="002F7790" w:rsidRDefault="006F2B31" w:rsidP="006F2B31">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47A53BEC" w14:textId="77777777" w:rsidR="006F2B31" w:rsidRDefault="006F2B31" w:rsidP="006F2B31">
      <w:pPr>
        <w:rPr>
          <w:sz w:val="16"/>
        </w:rPr>
      </w:pPr>
      <w:r w:rsidRPr="008A504D">
        <w:rPr>
          <w:rStyle w:val="StyleUnderline"/>
        </w:rPr>
        <w:t xml:space="preserve">In the </w:t>
      </w:r>
      <w:r w:rsidRPr="00CC2F14">
        <w:rPr>
          <w:rStyle w:val="Emphasis"/>
          <w:highlight w:val="cyan"/>
        </w:rPr>
        <w:t>contemporary setting</w:t>
      </w:r>
      <w:r w:rsidRPr="008A504D">
        <w:rPr>
          <w:sz w:val="16"/>
        </w:rPr>
        <w:t xml:space="preserve">, public assistance programs provide a </w:t>
      </w:r>
      <w:r w:rsidRPr="00CC2F14">
        <w:rPr>
          <w:rStyle w:val="Emphasis"/>
          <w:highlight w:val="cyan"/>
        </w:rPr>
        <w:t>promising context</w:t>
      </w:r>
      <w:r w:rsidRPr="00CC2F14">
        <w:rPr>
          <w:rStyle w:val="StyleUnderline"/>
          <w:highlight w:val="cyan"/>
        </w:rPr>
        <w:t xml:space="preserve"> for </w:t>
      </w:r>
      <w:r w:rsidRPr="00CC2F14">
        <w:rPr>
          <w:rStyle w:val="Emphasis"/>
          <w:highlight w:val="cyan"/>
        </w:rPr>
        <w:t>expanding</w:t>
      </w:r>
      <w:r w:rsidRPr="00CC2F14">
        <w:rPr>
          <w:rStyle w:val="StyleUnderline"/>
          <w:highlight w:val="cyan"/>
        </w:rPr>
        <w:t xml:space="preserve"> on the </w:t>
      </w:r>
      <w:r w:rsidRPr="00CC2F14">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28F89E09" w14:textId="77777777" w:rsidR="006F2B31" w:rsidRDefault="006F2B31" w:rsidP="006F2B31">
      <w:pPr>
        <w:rPr>
          <w:sz w:val="16"/>
        </w:rPr>
      </w:pPr>
    </w:p>
    <w:p w14:paraId="2D1CE8CB" w14:textId="1B6393E5" w:rsidR="00402C0E" w:rsidRPr="003817FE" w:rsidRDefault="006F2B31" w:rsidP="00402C0E">
      <w:pPr>
        <w:pStyle w:val="Heading4"/>
      </w:pPr>
      <w:r>
        <w:t xml:space="preserve">2. </w:t>
      </w:r>
      <w:r w:rsidR="00402C0E">
        <w:t xml:space="preserve">Unions </w:t>
      </w:r>
      <w:r w:rsidR="00402C0E" w:rsidRPr="003817FE">
        <w:rPr>
          <w:u w:val="single"/>
        </w:rPr>
        <w:t>decrease</w:t>
      </w:r>
      <w:r w:rsidR="00402C0E">
        <w:t xml:space="preserve"> resentment.</w:t>
      </w:r>
    </w:p>
    <w:p w14:paraId="491B7DC6" w14:textId="77777777" w:rsidR="00402C0E" w:rsidRPr="003817FE" w:rsidRDefault="00402C0E" w:rsidP="00402C0E">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3EB50074" w14:textId="77777777" w:rsidR="00402C0E" w:rsidRPr="007F4562" w:rsidRDefault="00402C0E" w:rsidP="00402C0E">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7F4562">
        <w:t>Frymer</w:t>
      </w:r>
      <w:proofErr w:type="spellEnd"/>
      <w:r w:rsidRPr="007F4562">
        <w:t xml:space="preserve"> 2010; March and Olsen 1984; </w:t>
      </w:r>
      <w:proofErr w:type="spellStart"/>
      <w:r w:rsidRPr="007F4562">
        <w:t>Skocpoland</w:t>
      </w:r>
      <w:proofErr w:type="spellEnd"/>
      <w:r w:rsidRPr="007F4562">
        <w:t xml:space="preserve"> Pierson 2002).</w:t>
      </w:r>
    </w:p>
    <w:p w14:paraId="40DF2EB8" w14:textId="77777777" w:rsidR="00402C0E" w:rsidRPr="007F4562" w:rsidRDefault="00402C0E" w:rsidP="00402C0E">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4D1014BF" w14:textId="77777777" w:rsidR="00402C0E" w:rsidRPr="007F4562" w:rsidRDefault="00402C0E" w:rsidP="00402C0E">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7CF8BD4C" w14:textId="77777777" w:rsidR="00402C0E" w:rsidRPr="007F4562" w:rsidRDefault="00402C0E" w:rsidP="00402C0E">
      <w:r w:rsidRPr="007F4562">
        <w:t>Racial Attitudes, the White Working Class, and the Development of a Labor–Civil Rights Alliance</w:t>
      </w:r>
    </w:p>
    <w:p w14:paraId="6D830B9C" w14:textId="77777777" w:rsidR="00402C0E" w:rsidRPr="007F4562" w:rsidRDefault="00402C0E" w:rsidP="00402C0E">
      <w:r w:rsidRPr="007F4562">
        <w:t xml:space="preserve">White racial attitudes have been the focus of </w:t>
      </w:r>
      <w:proofErr w:type="gramStart"/>
      <w:r w:rsidRPr="007F4562">
        <w:t>a robust</w:t>
      </w:r>
      <w:proofErr w:type="gramEnd"/>
      <w:r w:rsidRPr="007F4562">
        <w:t xml:space="preserve"> literature for many decades (Bobo and Hutchings 1996; Kinder and Sears 1981; Schuman et al. 1997; </w:t>
      </w:r>
      <w:proofErr w:type="spellStart"/>
      <w:r w:rsidRPr="007F4562">
        <w:t>StephensDougan</w:t>
      </w:r>
      <w:proofErr w:type="spellEnd"/>
      <w:r w:rsidRPr="007F4562">
        <w:t xml:space="preserve"> 2016; Tesler 2012).</w:t>
      </w:r>
    </w:p>
    <w:p w14:paraId="57615B61" w14:textId="77777777" w:rsidR="00402C0E" w:rsidRPr="007F4562" w:rsidRDefault="00402C0E" w:rsidP="00402C0E">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xml:space="preserve">, whether </w:t>
      </w:r>
      <w:proofErr w:type="gramStart"/>
      <w:r w:rsidRPr="007F4562">
        <w:t>with regard to</w:t>
      </w:r>
      <w:proofErr w:type="gramEnd"/>
      <w:r w:rsidRPr="007F4562">
        <w:t xml:space="preserve"> African Americans or immigrants (</w:t>
      </w:r>
      <w:proofErr w:type="spellStart"/>
      <w:r w:rsidRPr="007F4562">
        <w:t>Lajevardi</w:t>
      </w:r>
      <w:proofErr w:type="spellEnd"/>
      <w:r w:rsidRPr="007F4562">
        <w:t xml:space="preserve"> and Abrajano 2019; Sides, Tesler, and Vavreck 2018).</w:t>
      </w:r>
    </w:p>
    <w:p w14:paraId="4CFB6DE1" w14:textId="77777777" w:rsidR="00402C0E" w:rsidRPr="007F4562" w:rsidRDefault="00402C0E" w:rsidP="00402C0E">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w:t>
      </w:r>
      <w:proofErr w:type="spellStart"/>
      <w:r w:rsidRPr="007F4562">
        <w:t>restrictionist</w:t>
      </w:r>
      <w:proofErr w:type="spellEnd"/>
      <w:r w:rsidRPr="007F4562">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7F4562">
        <w:t>Frymer</w:t>
      </w:r>
      <w:proofErr w:type="spellEnd"/>
      <w:r w:rsidRPr="007F4562">
        <w:t xml:space="preserve"> 2008; Gould 1977).</w:t>
      </w:r>
    </w:p>
    <w:p w14:paraId="64B3422E" w14:textId="77777777" w:rsidR="00402C0E" w:rsidRPr="007F4562" w:rsidRDefault="00402C0E" w:rsidP="00402C0E">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w:t>
      </w:r>
      <w:proofErr w:type="spellStart"/>
      <w:r w:rsidRPr="007F4562">
        <w:t>Rudwick</w:t>
      </w:r>
      <w:proofErr w:type="spellEnd"/>
      <w:r w:rsidRPr="007F4562">
        <w:t xml:space="preserve">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7F4562">
        <w:t>Kleykamp</w:t>
      </w:r>
      <w:proofErr w:type="spellEnd"/>
      <w:r w:rsidRPr="007F4562">
        <w:t xml:space="preserve"> 2012; Sherman and Voss 2000).</w:t>
      </w:r>
    </w:p>
    <w:p w14:paraId="4BFEB8B3" w14:textId="77777777" w:rsidR="00402C0E" w:rsidRPr="007F4562" w:rsidRDefault="00402C0E" w:rsidP="00402C0E">
      <w:r w:rsidRPr="007F4562">
        <w:t>How Unions Shape Racial Attitudes</w:t>
      </w:r>
    </w:p>
    <w:p w14:paraId="06008AA4" w14:textId="77777777" w:rsidR="00402C0E" w:rsidRPr="007F4562" w:rsidRDefault="00402C0E" w:rsidP="00402C0E">
      <w:r w:rsidRPr="007F4562">
        <w:t xml:space="preserve">Theoretically, we expect </w:t>
      </w:r>
      <w:proofErr w:type="gramStart"/>
      <w:r w:rsidRPr="007F4562">
        <w:t>a number of</w:t>
      </w:r>
      <w:proofErr w:type="gramEnd"/>
      <w:r w:rsidRPr="007F4562">
        <w:t xml:space="preserve">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w:t>
      </w:r>
      <w:proofErr w:type="spellStart"/>
      <w:r w:rsidRPr="007F4562">
        <w:t>Leighley</w:t>
      </w:r>
      <w:proofErr w:type="spellEnd"/>
      <w:r w:rsidRPr="007F4562">
        <w:t xml:space="preserve">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7F4562">
        <w:t>Leighley</w:t>
      </w:r>
      <w:proofErr w:type="spellEnd"/>
      <w:r w:rsidRPr="007F4562">
        <w:t xml:space="preserve">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5DD3605C" w14:textId="77777777" w:rsidR="00402C0E" w:rsidRPr="007F4562" w:rsidRDefault="00402C0E" w:rsidP="00402C0E">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w:t>
      </w:r>
      <w:proofErr w:type="spellStart"/>
      <w:r w:rsidRPr="007F4562">
        <w:t>Rennwald</w:t>
      </w:r>
      <w:proofErr w:type="spellEnd"/>
      <w:r w:rsidRPr="007F4562">
        <w:t xml:space="preserve"> 2016).</w:t>
      </w:r>
    </w:p>
    <w:p w14:paraId="11249EC3" w14:textId="77777777" w:rsidR="00402C0E" w:rsidRDefault="00402C0E" w:rsidP="00402C0E">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65A653B5" w14:textId="58D154D1" w:rsidR="006F2B31" w:rsidRPr="00C625A4" w:rsidRDefault="006F2B31" w:rsidP="006F2B31">
      <w:pPr>
        <w:pStyle w:val="Heading4"/>
      </w:pPr>
      <w:bookmarkStart w:id="2" w:name="_Hlk199004682"/>
      <w:r>
        <w:t xml:space="preserve">3. No ‘fiat K.’ </w:t>
      </w:r>
      <w:r w:rsidRPr="00C625A4">
        <w:t xml:space="preserve">Imagining </w:t>
      </w:r>
      <w:r w:rsidRPr="00C625A4">
        <w:rPr>
          <w:u w:val="single"/>
        </w:rPr>
        <w:t>labor protections</w:t>
      </w:r>
      <w:r w:rsidRPr="00C625A4">
        <w:t xml:space="preserve"> is empowering and explicitly </w:t>
      </w:r>
      <w:r w:rsidRPr="00C625A4">
        <w:rPr>
          <w:u w:val="single"/>
        </w:rPr>
        <w:t>not</w:t>
      </w:r>
      <w:r w:rsidRPr="00C625A4">
        <w:t xml:space="preserve"> an endorsement of oppressive structures.</w:t>
      </w:r>
    </w:p>
    <w:p w14:paraId="38E63AAB" w14:textId="77777777" w:rsidR="006F2B31" w:rsidRPr="00C625A4" w:rsidRDefault="006F2B31" w:rsidP="006F2B31">
      <w:r w:rsidRPr="00C625A4">
        <w:t xml:space="preserve">Ruth </w:t>
      </w:r>
      <w:r w:rsidRPr="00F30A93">
        <w:rPr>
          <w:rStyle w:val="Style13ptBold"/>
        </w:rPr>
        <w:t>Dukes 24</w:t>
      </w:r>
      <w:r w:rsidRPr="00C625A4">
        <w:t>. Professor of labor law and deputy director of research at the University of Glasgow School of Law. "</w:t>
      </w:r>
      <w:proofErr w:type="spellStart"/>
      <w:r w:rsidRPr="00C625A4">
        <w:t>Foreward</w:t>
      </w:r>
      <w:proofErr w:type="spellEnd"/>
      <w:r w:rsidRPr="00C625A4">
        <w:t xml:space="preserve">." </w:t>
      </w:r>
      <w:proofErr w:type="spellStart"/>
      <w:r w:rsidRPr="00C625A4">
        <w:rPr>
          <w:i/>
          <w:iCs/>
        </w:rPr>
        <w:t>Labour</w:t>
      </w:r>
      <w:proofErr w:type="spellEnd"/>
      <w:r w:rsidRPr="00C625A4">
        <w:rPr>
          <w:i/>
          <w:iCs/>
        </w:rPr>
        <w:t xml:space="preserve"> Law Utopias</w:t>
      </w:r>
      <w:r w:rsidRPr="00C625A4">
        <w:t>, v-vi.</w:t>
      </w:r>
    </w:p>
    <w:p w14:paraId="73658BE2" w14:textId="77777777" w:rsidR="006F2B31" w:rsidRPr="000A3E7B" w:rsidRDefault="006F2B31" w:rsidP="006F2B31">
      <w:pPr>
        <w:rPr>
          <w:sz w:val="16"/>
        </w:rPr>
      </w:pPr>
      <w:r w:rsidRPr="00F30A93">
        <w:rPr>
          <w:rStyle w:val="StyleUnderline"/>
        </w:rPr>
        <w:t xml:space="preserve">In </w:t>
      </w:r>
      <w:proofErr w:type="spellStart"/>
      <w:r w:rsidRPr="00C625A4">
        <w:rPr>
          <w:rStyle w:val="Emphasis"/>
        </w:rPr>
        <w:t>labour</w:t>
      </w:r>
      <w:proofErr w:type="spellEnd"/>
      <w:r w:rsidRPr="00C625A4">
        <w:rPr>
          <w:rStyle w:val="Emphasis"/>
        </w:rPr>
        <w:t xml:space="preserve"> law</w:t>
      </w:r>
      <w:r w:rsidRPr="00F30A93">
        <w:rPr>
          <w:rStyle w:val="StyleUnderline"/>
          <w:highlight w:val="cyan"/>
        </w:rPr>
        <w:t xml:space="preserve"> scholarship</w:t>
      </w:r>
      <w:r w:rsidRPr="000A3E7B">
        <w:rPr>
          <w:sz w:val="16"/>
        </w:rPr>
        <w:t xml:space="preserve">, there appears to be something of </w:t>
      </w:r>
      <w:proofErr w:type="gramStart"/>
      <w:r w:rsidRPr="000A3E7B">
        <w:rPr>
          <w:sz w:val="16"/>
        </w:rPr>
        <w:t>a fashion</w:t>
      </w:r>
      <w:proofErr w:type="gramEnd"/>
      <w:r w:rsidRPr="000A3E7B">
        <w:rPr>
          <w:sz w:val="16"/>
        </w:rPr>
        <w:t xml:space="preserve"> lately for utopian thinking. At Harvard Law School, the Clean Slate Project </w:t>
      </w:r>
      <w:r w:rsidRPr="00F30A93">
        <w:rPr>
          <w:rStyle w:val="StyleUnderline"/>
          <w:highlight w:val="cyan"/>
        </w:rPr>
        <w:t>proposes a</w:t>
      </w:r>
      <w:r w:rsidRPr="000A3E7B">
        <w:rPr>
          <w:sz w:val="16"/>
        </w:rPr>
        <w:t xml:space="preserve"> ‘fundamental redesign’ of US </w:t>
      </w:r>
      <w:proofErr w:type="spellStart"/>
      <w:r w:rsidRPr="000A3E7B">
        <w:rPr>
          <w:sz w:val="16"/>
        </w:rPr>
        <w:t>labour</w:t>
      </w:r>
      <w:proofErr w:type="spellEnd"/>
      <w:r w:rsidRPr="000A3E7B">
        <w:rPr>
          <w:sz w:val="16"/>
        </w:rPr>
        <w:t xml:space="preserve"> law; ‘a </w:t>
      </w:r>
      <w:r w:rsidRPr="00F30A93">
        <w:rPr>
          <w:rStyle w:val="Emphasis"/>
          <w:highlight w:val="cyan"/>
        </w:rPr>
        <w:t>new</w:t>
      </w:r>
      <w:r w:rsidRPr="00F30A93">
        <w:rPr>
          <w:rStyle w:val="StyleUnderline"/>
        </w:rPr>
        <w:t xml:space="preserve"> labor </w:t>
      </w:r>
      <w:r w:rsidRPr="00F30A93">
        <w:rPr>
          <w:rStyle w:val="StyleUnderline"/>
          <w:highlight w:val="cyan"/>
        </w:rPr>
        <w:t>law</w:t>
      </w:r>
      <w:r w:rsidRPr="000A3E7B">
        <w:rPr>
          <w:sz w:val="16"/>
        </w:rPr>
        <w:t xml:space="preserve"> that is </w:t>
      </w:r>
      <w:r w:rsidRPr="00F30A93">
        <w:rPr>
          <w:rStyle w:val="StyleUnderline"/>
          <w:highlight w:val="cyan"/>
        </w:rPr>
        <w:t xml:space="preserve">capable of </w:t>
      </w:r>
      <w:r w:rsidRPr="00F30A93">
        <w:rPr>
          <w:rStyle w:val="Emphasis"/>
          <w:highlight w:val="cyan"/>
        </w:rPr>
        <w:t>empowering</w:t>
      </w:r>
      <w:r w:rsidRPr="000A3E7B">
        <w:rPr>
          <w:sz w:val="16"/>
        </w:rPr>
        <w:t xml:space="preserve"> all </w:t>
      </w:r>
      <w:r w:rsidRPr="00F30A93">
        <w:rPr>
          <w:rStyle w:val="StyleUnderline"/>
          <w:highlight w:val="cyan"/>
        </w:rPr>
        <w:t>workers</w:t>
      </w:r>
      <w:r w:rsidRPr="000A3E7B">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F30A93">
        <w:rPr>
          <w:rStyle w:val="StyleUnderline"/>
          <w:highlight w:val="cyan"/>
        </w:rPr>
        <w:t>sketching ‘</w:t>
      </w:r>
      <w:r w:rsidRPr="00C625A4">
        <w:rPr>
          <w:rStyle w:val="Emphasis"/>
        </w:rPr>
        <w:t>far-reaching</w:t>
      </w:r>
      <w:r w:rsidRPr="000A3E7B">
        <w:rPr>
          <w:sz w:val="16"/>
        </w:rPr>
        <w:t xml:space="preserve"> sets of </w:t>
      </w:r>
      <w:r w:rsidRPr="00F30A93">
        <w:rPr>
          <w:rStyle w:val="StyleUnderline"/>
          <w:highlight w:val="cyan"/>
        </w:rPr>
        <w:t>reforms’ that</w:t>
      </w:r>
      <w:r w:rsidRPr="000A3E7B">
        <w:rPr>
          <w:sz w:val="16"/>
        </w:rPr>
        <w:t xml:space="preserve"> would ‘</w:t>
      </w:r>
      <w:r w:rsidRPr="00F30A93">
        <w:rPr>
          <w:rStyle w:val="Emphasis"/>
          <w:highlight w:val="cyan"/>
        </w:rPr>
        <w:t>extend</w:t>
      </w:r>
      <w:r w:rsidRPr="00F30A93">
        <w:rPr>
          <w:rStyle w:val="StyleUnderline"/>
          <w:highlight w:val="cyan"/>
        </w:rPr>
        <w:t xml:space="preserve"> democratic</w:t>
      </w:r>
      <w:r w:rsidRPr="000A3E7B">
        <w:rPr>
          <w:sz w:val="16"/>
        </w:rPr>
        <w:t xml:space="preserve"> norms and </w:t>
      </w:r>
      <w:r w:rsidRPr="00F30A93">
        <w:rPr>
          <w:rStyle w:val="StyleUnderline"/>
          <w:highlight w:val="cyan"/>
        </w:rPr>
        <w:t>practices</w:t>
      </w:r>
      <w:r w:rsidRPr="000A3E7B">
        <w:rPr>
          <w:sz w:val="16"/>
        </w:rPr>
        <w:t xml:space="preserve"> deep into the spheres of production and distribution’.2 In the UK, the Institute of Employment Rights’ more programmatic Manifesto for </w:t>
      </w:r>
      <w:proofErr w:type="spellStart"/>
      <w:r w:rsidRPr="000A3E7B">
        <w:rPr>
          <w:sz w:val="16"/>
        </w:rPr>
        <w:t>Labour</w:t>
      </w:r>
      <w:proofErr w:type="spellEnd"/>
      <w:r w:rsidRPr="000A3E7B">
        <w:rPr>
          <w:sz w:val="16"/>
        </w:rPr>
        <w:t xml:space="preserve"> Law, endorsed by the UK </w:t>
      </w:r>
      <w:proofErr w:type="spellStart"/>
      <w:r w:rsidRPr="000A3E7B">
        <w:rPr>
          <w:sz w:val="16"/>
        </w:rPr>
        <w:t>Labour</w:t>
      </w:r>
      <w:proofErr w:type="spellEnd"/>
      <w:r w:rsidRPr="000A3E7B">
        <w:rPr>
          <w:sz w:val="16"/>
        </w:rPr>
        <w:t xml:space="preserve"> Party when it was briefly under the leftwing leadership of Jeremy Corbyn, proposes a set of </w:t>
      </w:r>
      <w:proofErr w:type="spellStart"/>
      <w:r w:rsidRPr="000A3E7B">
        <w:rPr>
          <w:sz w:val="16"/>
        </w:rPr>
        <w:t>labour</w:t>
      </w:r>
      <w:proofErr w:type="spellEnd"/>
      <w:r w:rsidRPr="000A3E7B">
        <w:rPr>
          <w:sz w:val="16"/>
        </w:rPr>
        <w:t xml:space="preserve"> laws and a corresponding system of work relations that can also be seen to have a utopian </w:t>
      </w:r>
      <w:proofErr w:type="spellStart"/>
      <w:r w:rsidRPr="000A3E7B">
        <w:rPr>
          <w:sz w:val="16"/>
        </w:rPr>
        <w:t>flavour</w:t>
      </w:r>
      <w:proofErr w:type="spellEnd"/>
      <w:r w:rsidRPr="000A3E7B">
        <w:rPr>
          <w:sz w:val="16"/>
        </w:rPr>
        <w:t xml:space="preserve"> to them, especially at a distance of a few years.3 There, too, </w:t>
      </w:r>
      <w:proofErr w:type="spellStart"/>
      <w:r w:rsidRPr="00F30A93">
        <w:rPr>
          <w:rStyle w:val="StyleUnderline"/>
        </w:rPr>
        <w:t>labour</w:t>
      </w:r>
      <w:proofErr w:type="spellEnd"/>
      <w:r w:rsidRPr="00F30A93">
        <w:rPr>
          <w:rStyle w:val="StyleUnderline"/>
        </w:rPr>
        <w:t xml:space="preserve"> </w:t>
      </w:r>
      <w:r w:rsidRPr="00F30A93">
        <w:rPr>
          <w:rStyle w:val="StyleUnderline"/>
          <w:highlight w:val="cyan"/>
        </w:rPr>
        <w:t>law is</w:t>
      </w:r>
      <w:r w:rsidRPr="000A3E7B">
        <w:rPr>
          <w:sz w:val="16"/>
        </w:rPr>
        <w:t xml:space="preserve"> cast as potentially </w:t>
      </w:r>
      <w:r w:rsidRPr="00F30A93">
        <w:rPr>
          <w:rStyle w:val="Emphasis"/>
          <w:highlight w:val="cyan"/>
        </w:rPr>
        <w:t>transformative</w:t>
      </w:r>
      <w:r w:rsidRPr="00F30A93">
        <w:rPr>
          <w:rStyle w:val="StyleUnderline"/>
          <w:highlight w:val="cyan"/>
        </w:rPr>
        <w:t>, with</w:t>
      </w:r>
      <w:r w:rsidRPr="00F30A93">
        <w:rPr>
          <w:rStyle w:val="StyleUnderline"/>
        </w:rPr>
        <w:t xml:space="preserve"> the </w:t>
      </w:r>
      <w:r w:rsidRPr="00F30A93">
        <w:rPr>
          <w:rStyle w:val="StyleUnderline"/>
          <w:highlight w:val="cyan"/>
        </w:rPr>
        <w:t xml:space="preserve">potential to </w:t>
      </w:r>
      <w:r w:rsidRPr="00F30A93">
        <w:rPr>
          <w:rStyle w:val="StyleUnderline"/>
        </w:rPr>
        <w:t>revolutionize</w:t>
      </w:r>
      <w:r w:rsidRPr="000A3E7B">
        <w:rPr>
          <w:sz w:val="16"/>
        </w:rPr>
        <w:t xml:space="preserve"> ‘the world of </w:t>
      </w:r>
      <w:r w:rsidRPr="00F30A93">
        <w:rPr>
          <w:rStyle w:val="StyleUnderline"/>
        </w:rPr>
        <w:t xml:space="preserve">work for </w:t>
      </w:r>
      <w:r w:rsidRPr="00C625A4">
        <w:rPr>
          <w:rStyle w:val="Emphasis"/>
        </w:rPr>
        <w:t>millions</w:t>
      </w:r>
      <w:r w:rsidRPr="000A3E7B">
        <w:rPr>
          <w:sz w:val="16"/>
        </w:rPr>
        <w:t xml:space="preserve"> of people, reduce inequality, and build a strong, resilient, future-proofed economy’.4 Like Rogers and the Clean Slate team, the Manifesto </w:t>
      </w:r>
      <w:r w:rsidRPr="00F30A93">
        <w:rPr>
          <w:rStyle w:val="StyleUnderline"/>
        </w:rPr>
        <w:t>authors aim</w:t>
      </w:r>
      <w:r w:rsidRPr="000A3E7B">
        <w:rPr>
          <w:sz w:val="16"/>
        </w:rPr>
        <w:t xml:space="preserve"> not only </w:t>
      </w:r>
      <w:r w:rsidRPr="00F30A93">
        <w:rPr>
          <w:rStyle w:val="StyleUnderline"/>
        </w:rPr>
        <w:t>to</w:t>
      </w:r>
      <w:r w:rsidRPr="000A3E7B">
        <w:rPr>
          <w:sz w:val="16"/>
        </w:rPr>
        <w:t xml:space="preserve"> inform policy debates but also to </w:t>
      </w:r>
      <w:r w:rsidRPr="00F30A93">
        <w:rPr>
          <w:rStyle w:val="StyleUnderline"/>
          <w:highlight w:val="cyan"/>
        </w:rPr>
        <w:t xml:space="preserve">inspire </w:t>
      </w:r>
      <w:r w:rsidRPr="00C625A4">
        <w:rPr>
          <w:rStyle w:val="Emphasis"/>
        </w:rPr>
        <w:t xml:space="preserve">collective </w:t>
      </w:r>
      <w:r w:rsidRPr="00F30A93">
        <w:rPr>
          <w:rStyle w:val="Emphasis"/>
          <w:highlight w:val="cyan"/>
        </w:rPr>
        <w:t>action</w:t>
      </w:r>
      <w:r w:rsidRPr="00F30A93">
        <w:rPr>
          <w:rStyle w:val="StyleUnderline"/>
          <w:highlight w:val="cyan"/>
        </w:rPr>
        <w:t xml:space="preserve"> and </w:t>
      </w:r>
      <w:r w:rsidRPr="00F30A93">
        <w:rPr>
          <w:rStyle w:val="Emphasis"/>
          <w:highlight w:val="cyan"/>
        </w:rPr>
        <w:t>lobbying</w:t>
      </w:r>
      <w:r w:rsidRPr="00C625A4">
        <w:rPr>
          <w:rStyle w:val="Emphasis"/>
        </w:rPr>
        <w:t xml:space="preserve"> efforts</w:t>
      </w:r>
      <w:r w:rsidRPr="00F30A93">
        <w:rPr>
          <w:rStyle w:val="StyleUnderline"/>
          <w:highlight w:val="cyan"/>
        </w:rPr>
        <w:t>, providing</w:t>
      </w:r>
      <w:r w:rsidRPr="000A3E7B">
        <w:rPr>
          <w:sz w:val="16"/>
        </w:rPr>
        <w:t xml:space="preserve"> readers with </w:t>
      </w:r>
      <w:r w:rsidRPr="00F30A93">
        <w:rPr>
          <w:rStyle w:val="StyleUnderline"/>
          <w:highlight w:val="cyan"/>
        </w:rPr>
        <w:t xml:space="preserve">a </w:t>
      </w:r>
      <w:r w:rsidRPr="00F30A93">
        <w:rPr>
          <w:rStyle w:val="Emphasis"/>
          <w:highlight w:val="cyan"/>
        </w:rPr>
        <w:t>vision</w:t>
      </w:r>
      <w:r w:rsidRPr="00F30A93">
        <w:rPr>
          <w:rStyle w:val="StyleUnderline"/>
        </w:rPr>
        <w:t xml:space="preserve"> of a world that is </w:t>
      </w:r>
      <w:r w:rsidRPr="00F30A93">
        <w:rPr>
          <w:rStyle w:val="Emphasis"/>
          <w:highlight w:val="cyan"/>
        </w:rPr>
        <w:t>worth</w:t>
      </w:r>
      <w:r w:rsidRPr="00F30A93">
        <w:rPr>
          <w:rStyle w:val="StyleUnderline"/>
          <w:highlight w:val="cyan"/>
        </w:rPr>
        <w:t xml:space="preserve"> fighting for</w:t>
      </w:r>
      <w:r w:rsidRPr="000A3E7B">
        <w:rPr>
          <w:sz w:val="16"/>
        </w:rPr>
        <w:t>.</w:t>
      </w:r>
    </w:p>
    <w:p w14:paraId="19B44E2C" w14:textId="77777777" w:rsidR="006F2B31" w:rsidRPr="000A3E7B" w:rsidRDefault="006F2B31" w:rsidP="006F2B31">
      <w:pPr>
        <w:rPr>
          <w:sz w:val="16"/>
        </w:rPr>
      </w:pPr>
      <w:r w:rsidRPr="000A3E7B">
        <w:rPr>
          <w:sz w:val="16"/>
        </w:rPr>
        <w:t xml:space="preserve">To the list, we can now add this impressive collection edited by Nicolas Bueno, Beryl </w:t>
      </w:r>
      <w:proofErr w:type="spellStart"/>
      <w:r w:rsidRPr="000A3E7B">
        <w:rPr>
          <w:sz w:val="16"/>
        </w:rPr>
        <w:t>ter</w:t>
      </w:r>
      <w:proofErr w:type="spellEnd"/>
      <w:r w:rsidRPr="000A3E7B">
        <w:rPr>
          <w:sz w:val="16"/>
        </w:rPr>
        <w:t xml:space="preserve"> Haar, and Nuna Zekić, in which </w:t>
      </w:r>
      <w:r w:rsidRPr="00F30A93">
        <w:rPr>
          <w:rStyle w:val="StyleUnderline"/>
          <w:highlight w:val="cyan"/>
        </w:rPr>
        <w:t>utopia</w:t>
      </w:r>
      <w:r w:rsidRPr="00F30A93">
        <w:rPr>
          <w:rStyle w:val="StyleUnderline"/>
        </w:rPr>
        <w:t xml:space="preserve">n thinking </w:t>
      </w:r>
      <w:r w:rsidRPr="00F30A93">
        <w:rPr>
          <w:rStyle w:val="StyleUnderline"/>
          <w:highlight w:val="cyan"/>
        </w:rPr>
        <w:t>is</w:t>
      </w:r>
      <w:r w:rsidRPr="000A3E7B">
        <w:rPr>
          <w:sz w:val="16"/>
        </w:rPr>
        <w:t xml:space="preserve"> explicitly conceived of </w:t>
      </w:r>
      <w:r w:rsidRPr="00F30A93">
        <w:rPr>
          <w:rStyle w:val="StyleUnderline"/>
          <w:highlight w:val="cyan"/>
        </w:rPr>
        <w:t>a</w:t>
      </w:r>
      <w:r w:rsidRPr="000A3E7B">
        <w:rPr>
          <w:sz w:val="16"/>
        </w:rPr>
        <w:t xml:space="preserve">s </w:t>
      </w:r>
      <w:r w:rsidRPr="00F30A93">
        <w:rPr>
          <w:rStyle w:val="Emphasis"/>
          <w:highlight w:val="cyan"/>
        </w:rPr>
        <w:t>method</w:t>
      </w:r>
      <w:r w:rsidRPr="000A3E7B">
        <w:rPr>
          <w:sz w:val="16"/>
        </w:rPr>
        <w:t xml:space="preserve">. The assembled authors are invited to imagine </w:t>
      </w:r>
      <w:r w:rsidRPr="00F30A93">
        <w:rPr>
          <w:rStyle w:val="StyleUnderline"/>
          <w:highlight w:val="cyan"/>
        </w:rPr>
        <w:t>utopias</w:t>
      </w:r>
      <w:r w:rsidRPr="000A3E7B">
        <w:rPr>
          <w:sz w:val="16"/>
        </w:rPr>
        <w:t xml:space="preserve"> that </w:t>
      </w:r>
      <w:r w:rsidRPr="00F30A93">
        <w:rPr>
          <w:rStyle w:val="StyleUnderline"/>
          <w:highlight w:val="cyan"/>
        </w:rPr>
        <w:t xml:space="preserve">embody </w:t>
      </w:r>
      <w:r w:rsidRPr="00F30A93">
        <w:rPr>
          <w:rStyle w:val="Emphasis"/>
          <w:highlight w:val="cyan"/>
        </w:rPr>
        <w:t>solutions</w:t>
      </w:r>
      <w:r w:rsidRPr="00F30A93">
        <w:rPr>
          <w:rStyle w:val="StyleUnderline"/>
          <w:highlight w:val="cyan"/>
        </w:rPr>
        <w:t xml:space="preserve"> to</w:t>
      </w:r>
      <w:r w:rsidRPr="000A3E7B">
        <w:rPr>
          <w:sz w:val="16"/>
        </w:rPr>
        <w:t xml:space="preserve"> current socioeconomic and environmental challenges and </w:t>
      </w:r>
      <w:r w:rsidRPr="00F30A93">
        <w:rPr>
          <w:rStyle w:val="Emphasis"/>
          <w:highlight w:val="cyan"/>
        </w:rPr>
        <w:t>crises</w:t>
      </w:r>
      <w:r w:rsidRPr="00F30A93">
        <w:rPr>
          <w:rStyle w:val="StyleUnderline"/>
        </w:rPr>
        <w:t>; utopias</w:t>
      </w:r>
      <w:r w:rsidRPr="000A3E7B">
        <w:rPr>
          <w:sz w:val="16"/>
        </w:rPr>
        <w:t xml:space="preserve"> that </w:t>
      </w:r>
      <w:r w:rsidRPr="00F30A93">
        <w:rPr>
          <w:rStyle w:val="StyleUnderline"/>
        </w:rPr>
        <w:t>offer</w:t>
      </w:r>
      <w:r w:rsidRPr="000A3E7B">
        <w:rPr>
          <w:sz w:val="16"/>
        </w:rPr>
        <w:t xml:space="preserve"> readers ‘ideas about how </w:t>
      </w:r>
      <w:r w:rsidRPr="00F30A93">
        <w:rPr>
          <w:rStyle w:val="StyleUnderline"/>
        </w:rPr>
        <w:t xml:space="preserve">a </w:t>
      </w:r>
      <w:r w:rsidRPr="00C625A4">
        <w:rPr>
          <w:rStyle w:val="Emphasis"/>
        </w:rPr>
        <w:t>future</w:t>
      </w:r>
      <w:r w:rsidRPr="000A3E7B">
        <w:rPr>
          <w:sz w:val="16"/>
        </w:rPr>
        <w:t xml:space="preserve"> world of work </w:t>
      </w:r>
      <w:r w:rsidRPr="00F30A93">
        <w:rPr>
          <w:rStyle w:val="StyleUnderline"/>
        </w:rPr>
        <w:t>that is more</w:t>
      </w:r>
      <w:r w:rsidRPr="000A3E7B">
        <w:rPr>
          <w:sz w:val="16"/>
        </w:rPr>
        <w:t xml:space="preserve"> human-centered and </w:t>
      </w:r>
      <w:r w:rsidRPr="00C625A4">
        <w:rPr>
          <w:rStyle w:val="Emphasis"/>
        </w:rPr>
        <w:t>green</w:t>
      </w:r>
      <w:r w:rsidRPr="000A3E7B">
        <w:rPr>
          <w:sz w:val="16"/>
        </w:rPr>
        <w:t xml:space="preserve"> may look like and what implications such a world holds for </w:t>
      </w:r>
      <w:proofErr w:type="spellStart"/>
      <w:r w:rsidRPr="000A3E7B">
        <w:rPr>
          <w:sz w:val="16"/>
        </w:rPr>
        <w:t>labour</w:t>
      </w:r>
      <w:proofErr w:type="spellEnd"/>
      <w:r w:rsidRPr="000A3E7B">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0A3E7B">
        <w:rPr>
          <w:sz w:val="16"/>
        </w:rPr>
        <w:t>labour</w:t>
      </w:r>
      <w:proofErr w:type="spellEnd"/>
      <w:r w:rsidRPr="000A3E7B">
        <w:rPr>
          <w:sz w:val="16"/>
        </w:rPr>
        <w:t xml:space="preserve"> law in ‘post-work’ communities, where workers might enjoy not only the right to a basic income but a ‘fundamental right to laziness’.8</w:t>
      </w:r>
    </w:p>
    <w:p w14:paraId="3527A535" w14:textId="77777777" w:rsidR="006F2B31" w:rsidRPr="000A3E7B" w:rsidRDefault="006F2B31" w:rsidP="006F2B31">
      <w:pPr>
        <w:rPr>
          <w:sz w:val="16"/>
        </w:rPr>
      </w:pPr>
      <w:r w:rsidRPr="000A3E7B">
        <w:rPr>
          <w:sz w:val="16"/>
        </w:rPr>
        <w:t>When we consider the freedom that utopian thinking can offer scholars—</w:t>
      </w:r>
      <w:r w:rsidRPr="00F30A93">
        <w:rPr>
          <w:rStyle w:val="StyleUnderline"/>
          <w:highlight w:val="cyan"/>
        </w:rPr>
        <w:t xml:space="preserve">to </w:t>
      </w:r>
      <w:r w:rsidRPr="00F30A93">
        <w:rPr>
          <w:rStyle w:val="Emphasis"/>
          <w:highlight w:val="cyan"/>
        </w:rPr>
        <w:t>imagine</w:t>
      </w:r>
      <w:r w:rsidRPr="00F30A93">
        <w:rPr>
          <w:rStyle w:val="StyleUnderline"/>
          <w:highlight w:val="cyan"/>
        </w:rPr>
        <w:t xml:space="preserve"> a </w:t>
      </w:r>
      <w:proofErr w:type="spellStart"/>
      <w:r w:rsidRPr="00F30A93">
        <w:rPr>
          <w:rStyle w:val="StyleUnderline"/>
          <w:highlight w:val="cyan"/>
        </w:rPr>
        <w:t>labour</w:t>
      </w:r>
      <w:proofErr w:type="spellEnd"/>
      <w:r w:rsidRPr="00F30A93">
        <w:rPr>
          <w:rStyle w:val="StyleUnderline"/>
          <w:highlight w:val="cyan"/>
        </w:rPr>
        <w:t xml:space="preserve"> law</w:t>
      </w:r>
      <w:r w:rsidRPr="00F30A93">
        <w:rPr>
          <w:rStyle w:val="StyleUnderline"/>
        </w:rPr>
        <w:t xml:space="preserve"> and a </w:t>
      </w:r>
      <w:r w:rsidRPr="00C625A4">
        <w:rPr>
          <w:rStyle w:val="Emphasis"/>
        </w:rPr>
        <w:t>corresponding</w:t>
      </w:r>
      <w:r w:rsidRPr="000A3E7B">
        <w:rPr>
          <w:sz w:val="16"/>
        </w:rPr>
        <w:t xml:space="preserve"> economy and </w:t>
      </w:r>
      <w:r w:rsidRPr="00F30A93">
        <w:rPr>
          <w:rStyle w:val="StyleUnderline"/>
        </w:rPr>
        <w:t xml:space="preserve">society that are </w:t>
      </w:r>
      <w:r w:rsidRPr="00C625A4">
        <w:rPr>
          <w:rStyle w:val="Emphasis"/>
        </w:rPr>
        <w:t>radically different</w:t>
      </w:r>
      <w:r w:rsidRPr="00F30A93">
        <w:rPr>
          <w:rStyle w:val="StyleUnderline"/>
        </w:rPr>
        <w:t xml:space="preserve"> to what we have </w:t>
      </w:r>
      <w:proofErr w:type="gramStart"/>
      <w:r w:rsidRPr="00F30A93">
        <w:rPr>
          <w:rStyle w:val="StyleUnderline"/>
        </w:rPr>
        <w:t>now</w:t>
      </w:r>
      <w:r w:rsidRPr="000A3E7B">
        <w:rPr>
          <w:sz w:val="16"/>
        </w:rPr>
        <w:t>—</w:t>
      </w:r>
      <w:proofErr w:type="gramEnd"/>
      <w:r w:rsidRPr="000A3E7B">
        <w:rPr>
          <w:sz w:val="16"/>
        </w:rPr>
        <w:t xml:space="preserve">its current popularity is perhaps unsurprising. In imagining utopias, </w:t>
      </w:r>
      <w:r w:rsidRPr="00F30A93">
        <w:rPr>
          <w:rStyle w:val="StyleUnderline"/>
          <w:highlight w:val="cyan"/>
        </w:rPr>
        <w:t>scholars</w:t>
      </w:r>
      <w:r w:rsidRPr="000A3E7B">
        <w:rPr>
          <w:sz w:val="16"/>
        </w:rPr>
        <w:t xml:space="preserve"> can </w:t>
      </w:r>
      <w:r w:rsidRPr="00F30A93">
        <w:rPr>
          <w:rStyle w:val="Emphasis"/>
          <w:highlight w:val="cyan"/>
        </w:rPr>
        <w:t>untether</w:t>
      </w:r>
      <w:r w:rsidRPr="000A3E7B">
        <w:rPr>
          <w:sz w:val="16"/>
        </w:rPr>
        <w:t xml:space="preserve"> themselves </w:t>
      </w:r>
      <w:r w:rsidRPr="00F30A93">
        <w:rPr>
          <w:rStyle w:val="StyleUnderline"/>
          <w:highlight w:val="cyan"/>
        </w:rPr>
        <w:t>from the</w:t>
      </w:r>
      <w:r w:rsidRPr="000A3E7B">
        <w:rPr>
          <w:sz w:val="16"/>
        </w:rPr>
        <w:t xml:space="preserve"> detail and even the broader </w:t>
      </w:r>
      <w:r w:rsidRPr="00F30A93">
        <w:rPr>
          <w:rStyle w:val="Emphasis"/>
          <w:highlight w:val="cyan"/>
        </w:rPr>
        <w:t>structures</w:t>
      </w:r>
      <w:r w:rsidRPr="000A3E7B">
        <w:rPr>
          <w:sz w:val="16"/>
        </w:rPr>
        <w:t xml:space="preserve"> and principles </w:t>
      </w:r>
      <w:r w:rsidRPr="00F30A93">
        <w:rPr>
          <w:rStyle w:val="StyleUnderline"/>
          <w:highlight w:val="cyan"/>
        </w:rPr>
        <w:t>of</w:t>
      </w:r>
      <w:r w:rsidRPr="00F30A93">
        <w:rPr>
          <w:rStyle w:val="StyleUnderline"/>
        </w:rPr>
        <w:t xml:space="preserve"> the </w:t>
      </w:r>
      <w:r w:rsidRPr="00F30A93">
        <w:rPr>
          <w:rStyle w:val="StyleUnderline"/>
          <w:highlight w:val="cyan"/>
        </w:rPr>
        <w:t>current law and</w:t>
      </w:r>
      <w:r w:rsidRPr="000A3E7B">
        <w:rPr>
          <w:sz w:val="16"/>
        </w:rPr>
        <w:t xml:space="preserve"> simply </w:t>
      </w:r>
      <w:r w:rsidRPr="00F30A93">
        <w:rPr>
          <w:rStyle w:val="Emphasis"/>
          <w:highlight w:val="cyan"/>
        </w:rPr>
        <w:t>sidestep</w:t>
      </w:r>
      <w:r w:rsidRPr="00F30A93">
        <w:rPr>
          <w:rStyle w:val="StyleUnderline"/>
          <w:highlight w:val="cyan"/>
        </w:rPr>
        <w:t xml:space="preserve"> the</w:t>
      </w:r>
      <w:r w:rsidRPr="000A3E7B">
        <w:rPr>
          <w:sz w:val="16"/>
        </w:rPr>
        <w:t xml:space="preserve"> potentially </w:t>
      </w:r>
      <w:proofErr w:type="spellStart"/>
      <w:r w:rsidRPr="000A3E7B">
        <w:rPr>
          <w:sz w:val="16"/>
        </w:rPr>
        <w:t>paralysing</w:t>
      </w:r>
      <w:proofErr w:type="spellEnd"/>
      <w:r w:rsidRPr="000A3E7B">
        <w:rPr>
          <w:sz w:val="16"/>
        </w:rPr>
        <w:t xml:space="preserve"> </w:t>
      </w:r>
      <w:r w:rsidRPr="00F30A93">
        <w:rPr>
          <w:rStyle w:val="StyleUnderline"/>
          <w:highlight w:val="cyan"/>
        </w:rPr>
        <w:t xml:space="preserve">question of </w:t>
      </w:r>
      <w:r w:rsidRPr="00F30A93">
        <w:rPr>
          <w:rStyle w:val="Emphasis"/>
          <w:highlight w:val="cyan"/>
        </w:rPr>
        <w:t>how</w:t>
      </w:r>
      <w:r w:rsidRPr="00C625A4">
        <w:rPr>
          <w:rStyle w:val="Emphasis"/>
        </w:rPr>
        <w:t xml:space="preserve"> to get there</w:t>
      </w:r>
      <w:r w:rsidRPr="00F30A93">
        <w:rPr>
          <w:rStyle w:val="StyleUnderline"/>
        </w:rPr>
        <w:t xml:space="preserve"> from here</w:t>
      </w:r>
      <w:r w:rsidRPr="000A3E7B">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F30A93">
        <w:rPr>
          <w:rStyle w:val="StyleUnderline"/>
          <w:highlight w:val="cyan"/>
        </w:rPr>
        <w:t>this</w:t>
      </w:r>
      <w:r w:rsidRPr="000A3E7B">
        <w:rPr>
          <w:sz w:val="16"/>
        </w:rPr>
        <w:t xml:space="preserve"> new </w:t>
      </w:r>
      <w:r w:rsidRPr="00F30A93">
        <w:rPr>
          <w:rStyle w:val="StyleUnderline"/>
          <w:highlight w:val="cyan"/>
        </w:rPr>
        <w:t>century</w:t>
      </w:r>
      <w:r w:rsidRPr="000A3E7B">
        <w:rPr>
          <w:sz w:val="16"/>
        </w:rPr>
        <w:t xml:space="preserve"> have </w:t>
      </w:r>
      <w:r w:rsidRPr="00F30A93">
        <w:rPr>
          <w:rStyle w:val="StyleUnderline"/>
          <w:highlight w:val="cyan"/>
        </w:rPr>
        <w:t>witnessed</w:t>
      </w:r>
      <w:r w:rsidRPr="000A3E7B">
        <w:rPr>
          <w:sz w:val="16"/>
        </w:rPr>
        <w:t xml:space="preserve"> a global financial </w:t>
      </w:r>
      <w:r w:rsidRPr="00F30A93">
        <w:rPr>
          <w:rStyle w:val="StyleUnderline"/>
          <w:highlight w:val="cyan"/>
        </w:rPr>
        <w:t>a</w:t>
      </w:r>
      <w:r w:rsidRPr="00F30A93">
        <w:rPr>
          <w:rStyle w:val="StyleUnderline"/>
        </w:rPr>
        <w:t>n</w:t>
      </w:r>
      <w:r w:rsidRPr="000A3E7B">
        <w:rPr>
          <w:sz w:val="16"/>
        </w:rPr>
        <w:t xml:space="preserve">d </w:t>
      </w:r>
      <w:r w:rsidRPr="00C625A4">
        <w:rPr>
          <w:rStyle w:val="Emphasis"/>
        </w:rPr>
        <w:t xml:space="preserve">economic </w:t>
      </w:r>
      <w:r w:rsidRPr="00F30A93">
        <w:rPr>
          <w:rStyle w:val="Emphasis"/>
          <w:highlight w:val="cyan"/>
        </w:rPr>
        <w:t>crisis</w:t>
      </w:r>
      <w:r w:rsidRPr="00F30A93">
        <w:rPr>
          <w:rStyle w:val="StyleUnderline"/>
        </w:rPr>
        <w:t>, a</w:t>
      </w:r>
      <w:r w:rsidRPr="000A3E7B">
        <w:rPr>
          <w:sz w:val="16"/>
        </w:rPr>
        <w:t xml:space="preserve"> global </w:t>
      </w:r>
      <w:r w:rsidRPr="00F30A93">
        <w:rPr>
          <w:rStyle w:val="Emphasis"/>
          <w:highlight w:val="cyan"/>
        </w:rPr>
        <w:t>pandemic</w:t>
      </w:r>
      <w:r w:rsidRPr="00F30A93">
        <w:rPr>
          <w:rStyle w:val="StyleUnderline"/>
        </w:rPr>
        <w:t xml:space="preserve">, steeply </w:t>
      </w:r>
      <w:r w:rsidRPr="00F30A93">
        <w:rPr>
          <w:rStyle w:val="StyleUnderline"/>
          <w:highlight w:val="cyan"/>
        </w:rPr>
        <w:t>rising</w:t>
      </w:r>
      <w:r w:rsidRPr="000A3E7B">
        <w:rPr>
          <w:sz w:val="16"/>
        </w:rPr>
        <w:t xml:space="preserve"> </w:t>
      </w:r>
      <w:proofErr w:type="gramStart"/>
      <w:r w:rsidRPr="000A3E7B">
        <w:rPr>
          <w:sz w:val="16"/>
        </w:rPr>
        <w:t>sea-levels</w:t>
      </w:r>
      <w:proofErr w:type="gramEnd"/>
      <w:r w:rsidRPr="000A3E7B">
        <w:rPr>
          <w:sz w:val="16"/>
        </w:rPr>
        <w:t xml:space="preserve"> and air </w:t>
      </w:r>
      <w:r w:rsidRPr="00F30A93">
        <w:rPr>
          <w:rStyle w:val="Emphasis"/>
          <w:highlight w:val="cyan"/>
        </w:rPr>
        <w:t>temperatures</w:t>
      </w:r>
      <w:r w:rsidRPr="00F30A93">
        <w:rPr>
          <w:rStyle w:val="StyleUnderline"/>
        </w:rPr>
        <w:t>, rising</w:t>
      </w:r>
      <w:r w:rsidRPr="000A3E7B">
        <w:rPr>
          <w:sz w:val="16"/>
        </w:rPr>
        <w:t xml:space="preserve"> economic </w:t>
      </w:r>
      <w:r w:rsidRPr="00F30A93">
        <w:rPr>
          <w:rStyle w:val="Emphasis"/>
          <w:highlight w:val="cyan"/>
        </w:rPr>
        <w:t>inequalities</w:t>
      </w:r>
      <w:r w:rsidRPr="000A3E7B">
        <w:rPr>
          <w:sz w:val="16"/>
        </w:rPr>
        <w:t xml:space="preserve"> within and between nation-states, </w:t>
      </w:r>
      <w:r w:rsidRPr="00F30A93">
        <w:rPr>
          <w:rStyle w:val="StyleUnderline"/>
          <w:highlight w:val="cyan"/>
        </w:rPr>
        <w:t>and the</w:t>
      </w:r>
      <w:r w:rsidRPr="000A3E7B">
        <w:rPr>
          <w:sz w:val="16"/>
        </w:rPr>
        <w:t xml:space="preserve"> </w:t>
      </w:r>
      <w:proofErr w:type="gramStart"/>
      <w:r w:rsidRPr="000A3E7B">
        <w:rPr>
          <w:sz w:val="16"/>
        </w:rPr>
        <w:t xml:space="preserve">sometimes </w:t>
      </w:r>
      <w:r w:rsidRPr="00C625A4">
        <w:rPr>
          <w:rStyle w:val="Emphasis"/>
        </w:rPr>
        <w:t>violent</w:t>
      </w:r>
      <w:proofErr w:type="gramEnd"/>
      <w:r w:rsidRPr="00C625A4">
        <w:rPr>
          <w:rStyle w:val="Emphasis"/>
        </w:rPr>
        <w:t xml:space="preserve"> </w:t>
      </w:r>
      <w:r w:rsidRPr="00F30A93">
        <w:rPr>
          <w:rStyle w:val="Emphasis"/>
          <w:highlight w:val="cyan"/>
        </w:rPr>
        <w:t>suppression</w:t>
      </w:r>
      <w:r w:rsidRPr="00F30A93">
        <w:rPr>
          <w:rStyle w:val="StyleUnderline"/>
          <w:highlight w:val="cyan"/>
        </w:rPr>
        <w:t xml:space="preserve"> of</w:t>
      </w:r>
      <w:r w:rsidRPr="00F30A93">
        <w:rPr>
          <w:rStyle w:val="StyleUnderline"/>
        </w:rPr>
        <w:t xml:space="preserve"> workers’ </w:t>
      </w:r>
      <w:r w:rsidRPr="00F30A93">
        <w:rPr>
          <w:rStyle w:val="StyleUnderline"/>
          <w:highlight w:val="cyan"/>
        </w:rPr>
        <w:t>rights</w:t>
      </w:r>
      <w:r w:rsidRPr="000A3E7B">
        <w:rPr>
          <w:sz w:val="16"/>
        </w:rPr>
        <w:t xml:space="preserve"> and other civil rights and political freedoms. </w:t>
      </w:r>
      <w:r w:rsidRPr="00F30A93">
        <w:rPr>
          <w:rStyle w:val="StyleUnderline"/>
        </w:rPr>
        <w:t xml:space="preserve">In the </w:t>
      </w:r>
      <w:r w:rsidRPr="00C625A4">
        <w:rPr>
          <w:rStyle w:val="Emphasis"/>
        </w:rPr>
        <w:t>face</w:t>
      </w:r>
      <w:r w:rsidRPr="00F30A93">
        <w:rPr>
          <w:rStyle w:val="StyleUnderline"/>
        </w:rPr>
        <w:t xml:space="preserve"> of</w:t>
      </w:r>
      <w:r w:rsidRPr="000A3E7B">
        <w:rPr>
          <w:sz w:val="16"/>
        </w:rPr>
        <w:t xml:space="preserve"> such monumental </w:t>
      </w:r>
      <w:r w:rsidRPr="00F30A93">
        <w:rPr>
          <w:rStyle w:val="StyleUnderline"/>
        </w:rPr>
        <w:t>challenges</w:t>
      </w:r>
      <w:r w:rsidRPr="000A3E7B">
        <w:rPr>
          <w:sz w:val="16"/>
        </w:rPr>
        <w:t xml:space="preserve">, piecemeal and incremental reforms become patently inadequate and the argument gains force that not only new rules but new </w:t>
      </w:r>
      <w:proofErr w:type="gramStart"/>
      <w:r w:rsidRPr="000A3E7B">
        <w:rPr>
          <w:sz w:val="16"/>
        </w:rPr>
        <w:t>objectives—</w:t>
      </w:r>
      <w:proofErr w:type="gramEnd"/>
      <w:r w:rsidRPr="000A3E7B">
        <w:rPr>
          <w:sz w:val="16"/>
        </w:rPr>
        <w:t xml:space="preserve">new values—are needed. </w:t>
      </w:r>
      <w:r w:rsidRPr="00C625A4">
        <w:rPr>
          <w:rStyle w:val="Emphasis"/>
        </w:rPr>
        <w:t xml:space="preserve">Radical </w:t>
      </w:r>
      <w:r w:rsidRPr="00F30A93">
        <w:rPr>
          <w:rStyle w:val="Emphasis"/>
          <w:highlight w:val="cyan"/>
        </w:rPr>
        <w:t>change</w:t>
      </w:r>
      <w:r w:rsidRPr="00F30A93">
        <w:rPr>
          <w:rStyle w:val="StyleUnderline"/>
          <w:highlight w:val="cyan"/>
        </w:rPr>
        <w:t xml:space="preserve"> appears</w:t>
      </w:r>
      <w:r w:rsidRPr="000A3E7B">
        <w:rPr>
          <w:sz w:val="16"/>
        </w:rPr>
        <w:t xml:space="preserve"> not only desirable but perhaps even </w:t>
      </w:r>
      <w:r w:rsidRPr="00F30A93">
        <w:rPr>
          <w:rStyle w:val="Emphasis"/>
          <w:highlight w:val="cyan"/>
        </w:rPr>
        <w:t>possible</w:t>
      </w:r>
      <w:r w:rsidRPr="000A3E7B">
        <w:rPr>
          <w:sz w:val="16"/>
        </w:rPr>
        <w:t>.</w:t>
      </w:r>
      <w:bookmarkEnd w:id="2"/>
    </w:p>
    <w:p w14:paraId="78BF8034" w14:textId="77777777" w:rsidR="006F2B31" w:rsidRDefault="006F2B31" w:rsidP="006F2B31"/>
    <w:p w14:paraId="05979B3A" w14:textId="53FAE5E6" w:rsidR="006F2B31" w:rsidRPr="00C625A4" w:rsidRDefault="006F2B31" w:rsidP="006F2B31">
      <w:pPr>
        <w:pStyle w:val="Heading4"/>
      </w:pPr>
      <w:r>
        <w:t xml:space="preserve">4. Reject the notion that because the law has been bad, it must </w:t>
      </w:r>
      <w:r w:rsidRPr="006F2B31">
        <w:rPr>
          <w:u w:val="single"/>
        </w:rPr>
        <w:t>always</w:t>
      </w:r>
      <w:r>
        <w:t xml:space="preserve"> be. </w:t>
      </w:r>
      <w:r w:rsidRPr="00C625A4">
        <w:t xml:space="preserve">Liberal labor reforms </w:t>
      </w:r>
      <w:r w:rsidRPr="00C625A4">
        <w:rPr>
          <w:u w:val="single"/>
        </w:rPr>
        <w:t>challenge structures</w:t>
      </w:r>
      <w:r w:rsidRPr="00C625A4">
        <w:t xml:space="preserve"> and </w:t>
      </w:r>
      <w:r w:rsidRPr="00C625A4">
        <w:rPr>
          <w:u w:val="single"/>
        </w:rPr>
        <w:t>galvanize movements</w:t>
      </w:r>
      <w:r w:rsidRPr="00C625A4">
        <w:t xml:space="preserve">. </w:t>
      </w:r>
    </w:p>
    <w:p w14:paraId="242AC289" w14:textId="77777777" w:rsidR="006F2B31" w:rsidRPr="00C625A4" w:rsidRDefault="006F2B31" w:rsidP="006F2B31">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1775B9AB" w14:textId="77777777" w:rsidR="006F2B31" w:rsidRPr="00806A2B" w:rsidRDefault="006F2B31" w:rsidP="006F2B31">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w:t>
      </w:r>
      <w:proofErr w:type="gramStart"/>
      <w:r w:rsidRPr="00806A2B">
        <w:rPr>
          <w:sz w:val="16"/>
        </w:rPr>
        <w:t>.404</w:t>
      </w:r>
      <w:proofErr w:type="gramEnd"/>
      <w:r w:rsidRPr="00806A2B">
        <w:rPr>
          <w:sz w:val="16"/>
        </w:rPr>
        <w:t xml:space="preserve">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1A609BEE" w14:textId="77777777" w:rsidR="006F2B31" w:rsidRPr="00806A2B" w:rsidRDefault="006F2B31" w:rsidP="006F2B31">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074AC5E4" w14:textId="77777777" w:rsidR="006F2B31" w:rsidRPr="00806A2B" w:rsidRDefault="006F2B31" w:rsidP="006F2B31">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w:t>
      </w:r>
      <w:proofErr w:type="spellStart"/>
      <w:r w:rsidRPr="00806A2B">
        <w:rPr>
          <w:sz w:val="16"/>
        </w:rPr>
        <w:t>juriscentric</w:t>
      </w:r>
      <w:proofErr w:type="spellEnd"/>
      <w:r w:rsidRPr="00806A2B">
        <w:rPr>
          <w:sz w:val="16"/>
        </w:rPr>
        <w:t xml:space="preserve">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w:t>
      </w:r>
      <w:proofErr w:type="gramStart"/>
      <w:r w:rsidRPr="00806A2B">
        <w:rPr>
          <w:sz w:val="16"/>
        </w:rPr>
        <w:t>dissents</w:t>
      </w:r>
      <w:proofErr w:type="gramEnd"/>
      <w:r w:rsidRPr="00806A2B">
        <w:rPr>
          <w:sz w:val="16"/>
        </w:rPr>
        <w:t xml:space="preserve">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5A9679CB" w14:textId="77777777" w:rsidR="006F2B31" w:rsidRPr="00806A2B" w:rsidRDefault="006F2B31" w:rsidP="006F2B31">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w:t>
      </w:r>
      <w:proofErr w:type="gramStart"/>
      <w:r w:rsidRPr="00F30A93">
        <w:rPr>
          <w:rStyle w:val="StyleUnderline"/>
          <w:highlight w:val="cyan"/>
        </w:rPr>
        <w:t>resonate[s]</w:t>
      </w:r>
      <w:proofErr w:type="gramEnd"/>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w:t>
      </w:r>
      <w:proofErr w:type="gramStart"/>
      <w:r w:rsidRPr="00806A2B">
        <w:rPr>
          <w:sz w:val="16"/>
        </w:rPr>
        <w:t>in particular can</w:t>
      </w:r>
      <w:proofErr w:type="gramEnd"/>
      <w:r w:rsidRPr="00806A2B">
        <w:rPr>
          <w:sz w:val="16"/>
        </w:rPr>
        <w:t xml:space="preserve">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59CB42E7" w14:textId="77777777" w:rsidR="006F2B31" w:rsidRPr="00806A2B" w:rsidRDefault="006F2B31" w:rsidP="006F2B31">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65D26FCF" w14:textId="77777777" w:rsidR="006F2B31" w:rsidRPr="00806A2B" w:rsidRDefault="006F2B31" w:rsidP="006F2B31">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55183483" w14:textId="77777777" w:rsidR="006F2B31" w:rsidRPr="00806A2B" w:rsidRDefault="006F2B31" w:rsidP="006F2B31">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1CA3570A" w14:textId="77777777" w:rsidR="006F2B31" w:rsidRPr="00806A2B" w:rsidRDefault="006F2B31" w:rsidP="006F2B31">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414EDF1E" w14:textId="77777777" w:rsidR="006F2B31" w:rsidRPr="00806A2B" w:rsidRDefault="006F2B31" w:rsidP="006F2B31">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w:t>
      </w:r>
      <w:proofErr w:type="gramStart"/>
      <w:r w:rsidRPr="00806A2B">
        <w:rPr>
          <w:sz w:val="16"/>
        </w:rPr>
        <w:t>-c constitution</w:t>
      </w:r>
      <w:proofErr w:type="gramEnd"/>
      <w:r w:rsidRPr="00806A2B">
        <w:rPr>
          <w:sz w:val="16"/>
        </w:rPr>
        <w:t xml:space="preserve">.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09D25C7E" w14:textId="77777777" w:rsidR="006F2B31" w:rsidRPr="00806A2B" w:rsidRDefault="006F2B31" w:rsidP="006F2B31">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w:t>
      </w:r>
      <w:proofErr w:type="gramStart"/>
      <w:r w:rsidRPr="00806A2B">
        <w:rPr>
          <w:sz w:val="16"/>
        </w:rPr>
        <w:t>structures</w:t>
      </w:r>
      <w:proofErr w:type="gramEnd"/>
      <w:r w:rsidRPr="00806A2B">
        <w:rPr>
          <w:sz w:val="16"/>
        </w:rPr>
        <w:t xml:space="preserve">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6632F209" w14:textId="77777777" w:rsidR="006F2B31" w:rsidRPr="00806A2B" w:rsidRDefault="006F2B31" w:rsidP="006F2B31">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w:t>
      </w:r>
      <w:proofErr w:type="gramStart"/>
      <w:r w:rsidRPr="00F30A93">
        <w:rPr>
          <w:rStyle w:val="StyleUnderline"/>
        </w:rPr>
        <w:t>is able to</w:t>
      </w:r>
      <w:proofErr w:type="gramEnd"/>
      <w:r w:rsidRPr="00F30A93">
        <w:rPr>
          <w:rStyle w:val="StyleUnderline"/>
        </w:rPr>
        <w:t xml:space="preserve">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proofErr w:type="gramStart"/>
      <w:r w:rsidRPr="00806A2B">
        <w:rPr>
          <w:sz w:val="16"/>
        </w:rPr>
        <w:t>.430</w:t>
      </w:r>
      <w:proofErr w:type="gramEnd"/>
      <w:r w:rsidRPr="00806A2B">
        <w:rPr>
          <w:sz w:val="16"/>
        </w:rPr>
        <w:t xml:space="preserve">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4B7C402D" w14:textId="77777777" w:rsidR="006F2B31" w:rsidRPr="00806A2B" w:rsidRDefault="006F2B31" w:rsidP="006F2B31">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w:t>
      </w:r>
      <w:proofErr w:type="gramStart"/>
      <w:r w:rsidRPr="00806A2B">
        <w:rPr>
          <w:sz w:val="16"/>
        </w:rPr>
        <w:t>vision</w:t>
      </w:r>
      <w:proofErr w:type="gramEnd"/>
      <w:r w:rsidRPr="00806A2B">
        <w:rPr>
          <w:sz w:val="16"/>
        </w:rPr>
        <w:t xml:space="preserve">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0851FD74" w14:textId="6608EF68" w:rsidR="006F2B31" w:rsidRDefault="006F2B31" w:rsidP="006F2B31">
      <w:pPr>
        <w:pStyle w:val="Heading3"/>
      </w:pPr>
      <w:r>
        <w:t>Theory</w:t>
      </w:r>
    </w:p>
    <w:p w14:paraId="345554D4" w14:textId="51B94550" w:rsidR="006F2B31" w:rsidRPr="006F2B31" w:rsidRDefault="006F2B31" w:rsidP="006F2B31">
      <w:pPr>
        <w:pStyle w:val="Heading4"/>
      </w:pPr>
      <w:r>
        <w:t>Their theory of power is wrong:</w:t>
      </w:r>
    </w:p>
    <w:p w14:paraId="76A7E8B3" w14:textId="144C8D75" w:rsidR="006F2B31" w:rsidRPr="003F0B42" w:rsidRDefault="006F2B31" w:rsidP="006F2B31">
      <w:pPr>
        <w:pStyle w:val="Heading4"/>
      </w:pPr>
      <w:r>
        <w:t>1. Reclaiming h</w:t>
      </w:r>
      <w:r>
        <w:t>umanis</w:t>
      </w:r>
      <w:r>
        <w:t>tic visions of liberal rights</w:t>
      </w:r>
      <w:r>
        <w:t xml:space="preserve"> is </w:t>
      </w:r>
      <w:r w:rsidRPr="002B1461">
        <w:rPr>
          <w:u w:val="single"/>
        </w:rPr>
        <w:t>good</w:t>
      </w:r>
      <w:r>
        <w:t xml:space="preserve"> and redeemable.</w:t>
      </w:r>
    </w:p>
    <w:p w14:paraId="2297152A" w14:textId="77777777" w:rsidR="006F2B31" w:rsidRDefault="006F2B31" w:rsidP="006F2B31">
      <w:r>
        <w:t xml:space="preserve">Sunyoung </w:t>
      </w:r>
      <w:r w:rsidRPr="001737E5">
        <w:rPr>
          <w:rStyle w:val="Style13ptBold"/>
        </w:rPr>
        <w:t>Ahn 23</w:t>
      </w:r>
      <w:r>
        <w:t xml:space="preserve">. Assistant Professor in the Department of English at Korea University, Seoul. “Humanism Contra Post-Humanism.” Historical Materialism. 03/06/2023. </w:t>
      </w:r>
      <w:r w:rsidRPr="00BA770A">
        <w:t>https://www.doi.org/10.1163/1569206X-20232009</w:t>
      </w:r>
    </w:p>
    <w:p w14:paraId="1913A2BC" w14:textId="77777777" w:rsidR="006F2B31" w:rsidRPr="00536DB0" w:rsidRDefault="006F2B31" w:rsidP="006F2B31">
      <w:pPr>
        <w:rPr>
          <w:sz w:val="16"/>
        </w:rPr>
      </w:pPr>
      <w:r w:rsidRPr="003F0B42">
        <w:rPr>
          <w:sz w:val="16"/>
        </w:rPr>
        <w:t>In the light of such a re-</w:t>
      </w:r>
      <w:proofErr w:type="gramStart"/>
      <w:r w:rsidRPr="003F0B42">
        <w:rPr>
          <w:sz w:val="16"/>
        </w:rPr>
        <w:t>envisioning</w:t>
      </w:r>
      <w:proofErr w:type="gramEnd"/>
      <w:r w:rsidRPr="003F0B42">
        <w:rPr>
          <w:sz w:val="16"/>
        </w:rPr>
        <w:t xml:space="preserve"> of history, one </w:t>
      </w:r>
      <w:proofErr w:type="spellStart"/>
      <w:r w:rsidRPr="003F0B42">
        <w:rPr>
          <w:sz w:val="16"/>
        </w:rPr>
        <w:t>realises</w:t>
      </w:r>
      <w:proofErr w:type="spellEnd"/>
      <w:r w:rsidRPr="003F0B42">
        <w:rPr>
          <w:sz w:val="16"/>
        </w:rPr>
        <w:t xml:space="preserve"> that </w:t>
      </w:r>
      <w:proofErr w:type="gramStart"/>
      <w:r w:rsidRPr="00702F34">
        <w:rPr>
          <w:rStyle w:val="StyleUnderline"/>
          <w:highlight w:val="cyan"/>
        </w:rPr>
        <w:t>post-humanism</w:t>
      </w:r>
      <w:proofErr w:type="gramEnd"/>
      <w:r w:rsidRPr="005B4D17">
        <w:rPr>
          <w:rStyle w:val="StyleUnderline"/>
        </w:rPr>
        <w:t xml:space="preserve"> is an </w:t>
      </w:r>
      <w:proofErr w:type="spellStart"/>
      <w:r w:rsidRPr="00702F34">
        <w:rPr>
          <w:rStyle w:val="Emphasis"/>
          <w:highlight w:val="cyan"/>
        </w:rPr>
        <w:t>anglocentric</w:t>
      </w:r>
      <w:proofErr w:type="spellEnd"/>
      <w:r w:rsidRPr="00702F34">
        <w:rPr>
          <w:rStyle w:val="Emphasis"/>
          <w:highlight w:val="cyan"/>
        </w:rPr>
        <w:t xml:space="preserve"> outlook</w:t>
      </w:r>
      <w:r w:rsidRPr="005B4D17">
        <w:rPr>
          <w:rStyle w:val="StyleUnderline"/>
        </w:rPr>
        <w:t xml:space="preserve"> that in fact </w:t>
      </w:r>
      <w:r w:rsidRPr="00702F34">
        <w:rPr>
          <w:rStyle w:val="StyleUnderline"/>
          <w:highlight w:val="cyan"/>
        </w:rPr>
        <w:t xml:space="preserve">bears </w:t>
      </w:r>
      <w:r w:rsidRPr="00702F34">
        <w:rPr>
          <w:rStyle w:val="Emphasis"/>
          <w:highlight w:val="cyan"/>
        </w:rPr>
        <w:t>no historical inevitability</w:t>
      </w:r>
      <w:r w:rsidRPr="003F0B42">
        <w:rPr>
          <w:sz w:val="16"/>
        </w:rPr>
        <w:t xml:space="preserve">. For many around the world, post-humanity as a condition is not pervasive at all. In fact, </w:t>
      </w:r>
      <w:r w:rsidRPr="005B4D17">
        <w:rPr>
          <w:rStyle w:val="StyleUnderline"/>
        </w:rPr>
        <w:t xml:space="preserve">the </w:t>
      </w:r>
      <w:r w:rsidRPr="00E632E9">
        <w:rPr>
          <w:rStyle w:val="StyleUnderline"/>
        </w:rPr>
        <w:t>unfinished business</w:t>
      </w:r>
      <w:r w:rsidRPr="005B4D17">
        <w:rPr>
          <w:rStyle w:val="StyleUnderline"/>
        </w:rPr>
        <w:t xml:space="preserve"> of the twentieth century – from the issues of the Israeli–</w:t>
      </w:r>
      <w:r w:rsidRPr="00702F34">
        <w:rPr>
          <w:rStyle w:val="Emphasis"/>
          <w:highlight w:val="cyan"/>
        </w:rPr>
        <w:t>Palestin</w:t>
      </w:r>
      <w:r w:rsidRPr="000F3D2E">
        <w:rPr>
          <w:rStyle w:val="StyleUnderline"/>
        </w:rPr>
        <w:t>ian</w:t>
      </w:r>
      <w:r w:rsidRPr="005B4D17">
        <w:rPr>
          <w:rStyle w:val="StyleUnderline"/>
        </w:rPr>
        <w:t xml:space="preserve"> conflict to the tug-of-war over </w:t>
      </w:r>
      <w:proofErr w:type="spellStart"/>
      <w:r w:rsidRPr="00702F34">
        <w:rPr>
          <w:rStyle w:val="Emphasis"/>
          <w:highlight w:val="cyan"/>
        </w:rPr>
        <w:t>denuclearisation</w:t>
      </w:r>
      <w:proofErr w:type="spellEnd"/>
      <w:r w:rsidRPr="005B4D17">
        <w:rPr>
          <w:rStyle w:val="StyleUnderline"/>
        </w:rPr>
        <w:t xml:space="preserve"> involving Iran and the Korean peninsula, the </w:t>
      </w:r>
      <w:r w:rsidRPr="00702F34">
        <w:rPr>
          <w:rStyle w:val="Emphasis"/>
          <w:highlight w:val="cyan"/>
        </w:rPr>
        <w:t>refugee crises</w:t>
      </w:r>
      <w:r w:rsidRPr="005B4D17">
        <w:rPr>
          <w:rStyle w:val="StyleUnderline"/>
        </w:rPr>
        <w:t xml:space="preserve"> and abiding </w:t>
      </w:r>
      <w:r w:rsidRPr="00702F34">
        <w:rPr>
          <w:rStyle w:val="Emphasis"/>
          <w:highlight w:val="cyan"/>
        </w:rPr>
        <w:t>xenophobia</w:t>
      </w:r>
      <w:r w:rsidRPr="005B4D17">
        <w:rPr>
          <w:rStyle w:val="StyleUnderline"/>
        </w:rPr>
        <w:t xml:space="preserve">, or the increasing </w:t>
      </w:r>
      <w:r w:rsidRPr="00702F34">
        <w:rPr>
          <w:rStyle w:val="Emphasis"/>
          <w:highlight w:val="cyan"/>
        </w:rPr>
        <w:t>vulnerability</w:t>
      </w:r>
      <w:r w:rsidRPr="005B4D17">
        <w:rPr>
          <w:rStyle w:val="StyleUnderline"/>
        </w:rPr>
        <w:t xml:space="preserve"> of people </w:t>
      </w:r>
      <w:r w:rsidRPr="00702F34">
        <w:rPr>
          <w:rStyle w:val="StyleUnderline"/>
          <w:highlight w:val="cyan"/>
        </w:rPr>
        <w:t xml:space="preserve">amid </w:t>
      </w:r>
      <w:r w:rsidRPr="00E632E9">
        <w:rPr>
          <w:rStyle w:val="Emphasis"/>
        </w:rPr>
        <w:t xml:space="preserve">global </w:t>
      </w:r>
      <w:r w:rsidRPr="00702F34">
        <w:rPr>
          <w:rStyle w:val="Emphasis"/>
          <w:highlight w:val="cyan"/>
        </w:rPr>
        <w:t>pandemics</w:t>
      </w:r>
      <w:r w:rsidRPr="00702F34">
        <w:rPr>
          <w:rStyle w:val="StyleUnderline"/>
          <w:highlight w:val="cyan"/>
        </w:rPr>
        <w:t xml:space="preserve"> and </w:t>
      </w:r>
      <w:r w:rsidRPr="00702F34">
        <w:rPr>
          <w:rStyle w:val="Emphasis"/>
          <w:highlight w:val="cyan"/>
        </w:rPr>
        <w:t>decrepit healthcare</w:t>
      </w:r>
      <w:r w:rsidRPr="005B4D17">
        <w:rPr>
          <w:rStyle w:val="StyleUnderline"/>
        </w:rPr>
        <w:t xml:space="preserve"> systems – still </w:t>
      </w:r>
      <w:r w:rsidRPr="00702F34">
        <w:rPr>
          <w:rStyle w:val="StyleUnderline"/>
          <w:highlight w:val="cyan"/>
        </w:rPr>
        <w:t>necessitates</w:t>
      </w:r>
      <w:r w:rsidRPr="005B4D17">
        <w:rPr>
          <w:rStyle w:val="StyleUnderline"/>
        </w:rPr>
        <w:t xml:space="preserve"> a </w:t>
      </w:r>
      <w:r w:rsidRPr="00702F34">
        <w:rPr>
          <w:rStyle w:val="StyleUnderline"/>
          <w:highlight w:val="cyan"/>
        </w:rPr>
        <w:t xml:space="preserve">struggle for </w:t>
      </w:r>
      <w:r w:rsidRPr="00702F34">
        <w:rPr>
          <w:rStyle w:val="Emphasis"/>
          <w:highlight w:val="cyan"/>
        </w:rPr>
        <w:t>human rights</w:t>
      </w:r>
      <w:r w:rsidRPr="00702F34">
        <w:rPr>
          <w:rStyle w:val="StyleUnderline"/>
          <w:highlight w:val="cyan"/>
        </w:rPr>
        <w:t xml:space="preserve"> and</w:t>
      </w:r>
      <w:r w:rsidRPr="005B4D17">
        <w:rPr>
          <w:rStyle w:val="StyleUnderline"/>
        </w:rPr>
        <w:t xml:space="preserve"> an establishment of </w:t>
      </w:r>
      <w:r w:rsidRPr="00702F34">
        <w:rPr>
          <w:rStyle w:val="Emphasis"/>
          <w:highlight w:val="cyan"/>
        </w:rPr>
        <w:t>common political goals</w:t>
      </w:r>
      <w:r w:rsidRPr="00702F34">
        <w:rPr>
          <w:rStyle w:val="StyleUnderline"/>
          <w:highlight w:val="cyan"/>
        </w:rPr>
        <w:t xml:space="preserve"> </w:t>
      </w:r>
      <w:r w:rsidRPr="00E632E9">
        <w:rPr>
          <w:rStyle w:val="StyleUnderline"/>
        </w:rPr>
        <w:t xml:space="preserve">through which </w:t>
      </w:r>
      <w:r w:rsidRPr="00702F34">
        <w:rPr>
          <w:rStyle w:val="StyleUnderline"/>
          <w:highlight w:val="cyan"/>
        </w:rPr>
        <w:t xml:space="preserve">alliances </w:t>
      </w:r>
      <w:r w:rsidRPr="00E632E9">
        <w:rPr>
          <w:rStyle w:val="StyleUnderline"/>
        </w:rPr>
        <w:t xml:space="preserve">can be built </w:t>
      </w:r>
      <w:r w:rsidRPr="00702F34">
        <w:rPr>
          <w:rStyle w:val="Emphasis"/>
          <w:highlight w:val="cyan"/>
        </w:rPr>
        <w:t>across lines</w:t>
      </w:r>
      <w:r w:rsidRPr="005B4D17">
        <w:rPr>
          <w:rStyle w:val="StyleUnderline"/>
        </w:rPr>
        <w:t xml:space="preserve"> of class, ethnicity, and nationality. </w:t>
      </w:r>
      <w:r w:rsidRPr="003F0B42">
        <w:rPr>
          <w:sz w:val="16"/>
        </w:rPr>
        <w:t xml:space="preserve">These issues hardly beckon the coming of post-humanity but rather portend the possibility of destruction and </w:t>
      </w:r>
      <w:proofErr w:type="spellStart"/>
      <w:r w:rsidRPr="003F0B42">
        <w:rPr>
          <w:sz w:val="16"/>
        </w:rPr>
        <w:t>dehumanisation</w:t>
      </w:r>
      <w:proofErr w:type="spellEnd"/>
      <w:r w:rsidRPr="003F0B42">
        <w:rPr>
          <w:sz w:val="16"/>
        </w:rPr>
        <w:t xml:space="preserve">. They are also a far cry from evincing post-humanism’s distributed, shared agency that overturns the simple us–them dynamic; if anything, they are evidence of how a supposedly old-fashioned struggle over hegemony and brute politics involving economic and military power persists more than two decades into the twenty-first century. Even the advances in the fields of artificial intelligence, biotechnology, and nanotechnology – knowledges supposedly pushing humans to rethink the very meaning of the human – do not presage dashingly liberating social relations but a continuation of capitalist logic. Glenn Rikowski argues that today’s new sciences are a ‘practical manifestation of [the] deep possession of the human by capital’; the new technologies, in other words, may serve to </w:t>
      </w:r>
      <w:proofErr w:type="spellStart"/>
      <w:r w:rsidRPr="003F0B42">
        <w:rPr>
          <w:sz w:val="16"/>
        </w:rPr>
        <w:t>utilise</w:t>
      </w:r>
      <w:proofErr w:type="spellEnd"/>
      <w:r w:rsidRPr="003F0B42">
        <w:rPr>
          <w:sz w:val="16"/>
        </w:rPr>
        <w:t xml:space="preserve"> the human as ‘</w:t>
      </w:r>
      <w:proofErr w:type="spellStart"/>
      <w:r w:rsidRPr="003F0B42">
        <w:rPr>
          <w:sz w:val="16"/>
        </w:rPr>
        <w:t>capitalised</w:t>
      </w:r>
      <w:proofErr w:type="spellEnd"/>
      <w:r w:rsidRPr="003F0B42">
        <w:rPr>
          <w:sz w:val="16"/>
        </w:rPr>
        <w:t xml:space="preserve"> life-forms’.114 This is the reason why, as Nick Dyer-</w:t>
      </w:r>
      <w:proofErr w:type="spellStart"/>
      <w:r w:rsidRPr="00536DB0">
        <w:rPr>
          <w:sz w:val="16"/>
        </w:rPr>
        <w:t>Witherford</w:t>
      </w:r>
      <w:proofErr w:type="spellEnd"/>
      <w:r w:rsidRPr="00536DB0">
        <w:rPr>
          <w:sz w:val="16"/>
        </w:rPr>
        <w:t xml:space="preserve"> observes, there are social movements – which he calls ‘species-being movements’ – that aim to ‘intervene from below in technoscientific alteration, and to open channels for it other than those determined by commodification’.115</w:t>
      </w:r>
    </w:p>
    <w:p w14:paraId="2156BBCC" w14:textId="77777777" w:rsidR="006F2B31" w:rsidRPr="00AE247A" w:rsidRDefault="006F2B31" w:rsidP="006F2B31">
      <w:pPr>
        <w:rPr>
          <w:rStyle w:val="StyleUnderline"/>
        </w:rPr>
      </w:pPr>
      <w:r w:rsidRPr="00536DB0">
        <w:rPr>
          <w:rStyle w:val="StyleUnderline"/>
        </w:rPr>
        <w:t xml:space="preserve">A look back into the history of progressive and Marxist humanism suggests that it has always been in the </w:t>
      </w:r>
      <w:r w:rsidRPr="00536DB0">
        <w:rPr>
          <w:rStyle w:val="Emphasis"/>
        </w:rPr>
        <w:t>vanguard</w:t>
      </w:r>
      <w:r w:rsidRPr="00536DB0">
        <w:rPr>
          <w:rStyle w:val="StyleUnderline"/>
        </w:rPr>
        <w:t xml:space="preserve"> of understanding humans as altering and </w:t>
      </w:r>
      <w:r w:rsidRPr="00536DB0">
        <w:rPr>
          <w:rStyle w:val="Emphasis"/>
        </w:rPr>
        <w:t>transforming beings</w:t>
      </w:r>
      <w:r w:rsidRPr="00536DB0">
        <w:rPr>
          <w:rStyle w:val="StyleUnderline"/>
        </w:rPr>
        <w:t>, long before the post-humanist conception of the human as always in a state of ‘becoming’</w:t>
      </w:r>
      <w:r w:rsidRPr="00536DB0">
        <w:rPr>
          <w:sz w:val="16"/>
        </w:rPr>
        <w:t>. If for post-humanism the idea of the human-as-becoming lies</w:t>
      </w:r>
      <w:r w:rsidRPr="003F0B42">
        <w:rPr>
          <w:sz w:val="16"/>
        </w:rPr>
        <w:t xml:space="preserve"> in the tireless adaptation to and relating to the complexities of the world without really understanding the whole, so that, curiously, it bars possibilities from becoming actual, </w:t>
      </w:r>
      <w:r w:rsidRPr="00AE247A">
        <w:rPr>
          <w:rStyle w:val="StyleUnderline"/>
        </w:rPr>
        <w:t xml:space="preserve">for humanism the idea of becoming is always </w:t>
      </w:r>
      <w:r w:rsidRPr="00E632E9">
        <w:rPr>
          <w:rStyle w:val="StyleUnderline"/>
        </w:rPr>
        <w:t>directed at tapping into</w:t>
      </w:r>
      <w:r w:rsidRPr="00AE247A">
        <w:rPr>
          <w:rStyle w:val="StyleUnderline"/>
        </w:rPr>
        <w:t xml:space="preserve"> human </w:t>
      </w:r>
      <w:r w:rsidRPr="00E632E9">
        <w:rPr>
          <w:rStyle w:val="StyleUnderline"/>
        </w:rPr>
        <w:t>creativities</w:t>
      </w:r>
      <w:r w:rsidRPr="00AE247A">
        <w:rPr>
          <w:rStyle w:val="StyleUnderline"/>
        </w:rPr>
        <w:t xml:space="preserve"> and </w:t>
      </w:r>
      <w:proofErr w:type="spellStart"/>
      <w:r w:rsidRPr="00AE247A">
        <w:rPr>
          <w:rStyle w:val="StyleUnderline"/>
        </w:rPr>
        <w:t>actualising</w:t>
      </w:r>
      <w:proofErr w:type="spellEnd"/>
      <w:r w:rsidRPr="00AE247A">
        <w:rPr>
          <w:rStyle w:val="StyleUnderline"/>
        </w:rPr>
        <w:t xml:space="preserve"> their potentialities. In humanism, the human is in the process of becoming ‘for’ and ‘against’, always </w:t>
      </w:r>
      <w:r w:rsidRPr="00702F34">
        <w:rPr>
          <w:rStyle w:val="StyleUnderline"/>
          <w:highlight w:val="cyan"/>
        </w:rPr>
        <w:t>with the intent</w:t>
      </w:r>
      <w:r w:rsidRPr="00E632E9">
        <w:rPr>
          <w:rStyle w:val="StyleUnderline"/>
        </w:rPr>
        <w:t>ion</w:t>
      </w:r>
      <w:r w:rsidRPr="00702F34">
        <w:rPr>
          <w:rStyle w:val="StyleUnderline"/>
          <w:highlight w:val="cyan"/>
        </w:rPr>
        <w:t xml:space="preserve"> to </w:t>
      </w:r>
      <w:proofErr w:type="spellStart"/>
      <w:r w:rsidRPr="00702F34">
        <w:rPr>
          <w:rStyle w:val="StyleUnderline"/>
          <w:highlight w:val="cyan"/>
        </w:rPr>
        <w:t>realise</w:t>
      </w:r>
      <w:proofErr w:type="spellEnd"/>
      <w:r w:rsidRPr="00702F34">
        <w:rPr>
          <w:rStyle w:val="StyleUnderline"/>
          <w:highlight w:val="cyan"/>
        </w:rPr>
        <w:t xml:space="preserve"> </w:t>
      </w:r>
      <w:r w:rsidRPr="00702F34">
        <w:rPr>
          <w:rStyle w:val="Emphasis"/>
          <w:highlight w:val="cyan"/>
        </w:rPr>
        <w:t xml:space="preserve">freedom </w:t>
      </w:r>
      <w:r w:rsidRPr="00E632E9">
        <w:rPr>
          <w:rStyle w:val="Emphasis"/>
        </w:rPr>
        <w:t>in concrete terms</w:t>
      </w:r>
      <w:r w:rsidRPr="003F0B42">
        <w:rPr>
          <w:sz w:val="16"/>
        </w:rPr>
        <w:t xml:space="preserve">. If this argument seems to suggest that humans innately and ontologically yearn for freedom, that is only because, </w:t>
      </w:r>
      <w:r w:rsidRPr="00AE247A">
        <w:rPr>
          <w:rStyle w:val="StyleUnderline"/>
        </w:rPr>
        <w:t xml:space="preserve">in the face of several centuries of a fragmenting and </w:t>
      </w:r>
      <w:proofErr w:type="spellStart"/>
      <w:r w:rsidRPr="00AE247A">
        <w:rPr>
          <w:rStyle w:val="StyleUnderline"/>
        </w:rPr>
        <w:t>antagonising</w:t>
      </w:r>
      <w:proofErr w:type="spellEnd"/>
      <w:r w:rsidRPr="00AE247A">
        <w:rPr>
          <w:rStyle w:val="StyleUnderline"/>
        </w:rPr>
        <w:t xml:space="preserve"> politico-economic system, humans learned historically to develop and nurture the idea of freedom as the means to counter it.</w:t>
      </w:r>
    </w:p>
    <w:p w14:paraId="176F4F1D" w14:textId="77777777" w:rsidR="006F2B31" w:rsidRPr="007806E0" w:rsidRDefault="006F2B31" w:rsidP="006F2B31">
      <w:pPr>
        <w:rPr>
          <w:rStyle w:val="StyleUnderline"/>
        </w:rPr>
      </w:pPr>
      <w:r w:rsidRPr="003F0B42">
        <w:rPr>
          <w:sz w:val="16"/>
        </w:rPr>
        <w:t xml:space="preserve">Erich Fromm, for example, </w:t>
      </w:r>
      <w:proofErr w:type="spellStart"/>
      <w:r w:rsidRPr="003F0B42">
        <w:rPr>
          <w:sz w:val="16"/>
        </w:rPr>
        <w:t>characterised</w:t>
      </w:r>
      <w:proofErr w:type="spellEnd"/>
      <w:r w:rsidRPr="003F0B42">
        <w:rPr>
          <w:sz w:val="16"/>
        </w:rPr>
        <w:t xml:space="preserve"> </w:t>
      </w:r>
      <w:r w:rsidRPr="007806E0">
        <w:rPr>
          <w:rStyle w:val="StyleUnderline"/>
        </w:rPr>
        <w:t>humanism</w:t>
      </w:r>
      <w:r w:rsidRPr="003F0B42">
        <w:rPr>
          <w:sz w:val="16"/>
        </w:rPr>
        <w:t xml:space="preserve"> as a system of thought that always </w:t>
      </w:r>
      <w:r w:rsidRPr="00AE247A">
        <w:rPr>
          <w:rStyle w:val="StyleUnderline"/>
        </w:rPr>
        <w:t>emerges as a ‘reaction to a threat to mankind’</w:t>
      </w:r>
      <w:r w:rsidRPr="003F0B42">
        <w:rPr>
          <w:sz w:val="16"/>
        </w:rPr>
        <w:t xml:space="preserve">,116 </w:t>
      </w:r>
      <w:r w:rsidRPr="00AE247A">
        <w:rPr>
          <w:rStyle w:val="StyleUnderline"/>
        </w:rPr>
        <w:t xml:space="preserve">not as a static philosophy that relegates humans to a safe, higher moral ground. It </w:t>
      </w:r>
      <w:r w:rsidRPr="00E632E9">
        <w:rPr>
          <w:rStyle w:val="StyleUnderline"/>
        </w:rPr>
        <w:t>entails</w:t>
      </w:r>
      <w:r w:rsidRPr="00AE247A">
        <w:rPr>
          <w:rStyle w:val="StyleUnderline"/>
        </w:rPr>
        <w:t xml:space="preserve"> a more </w:t>
      </w:r>
      <w:r w:rsidRPr="00E632E9">
        <w:rPr>
          <w:rStyle w:val="Emphasis"/>
        </w:rPr>
        <w:t>socially dynamic</w:t>
      </w:r>
      <w:r w:rsidRPr="00E632E9">
        <w:rPr>
          <w:rStyle w:val="StyleUnderline"/>
        </w:rPr>
        <w:t xml:space="preserve"> idea of humans as </w:t>
      </w:r>
      <w:r w:rsidRPr="00E632E9">
        <w:rPr>
          <w:rStyle w:val="Emphasis"/>
        </w:rPr>
        <w:t>historically constituted</w:t>
      </w:r>
      <w:r w:rsidRPr="00E632E9">
        <w:rPr>
          <w:rStyle w:val="StyleUnderline"/>
        </w:rPr>
        <w:t xml:space="preserve"> and </w:t>
      </w:r>
      <w:r w:rsidRPr="00E632E9">
        <w:rPr>
          <w:rStyle w:val="Emphasis"/>
        </w:rPr>
        <w:t>socially mediated</w:t>
      </w:r>
      <w:r w:rsidRPr="00E632E9">
        <w:rPr>
          <w:rStyle w:val="StyleUnderline"/>
        </w:rPr>
        <w:t>, engendered in</w:t>
      </w:r>
      <w:r w:rsidRPr="00AE247A">
        <w:rPr>
          <w:rStyle w:val="StyleUnderline"/>
        </w:rPr>
        <w:t xml:space="preserve"> a </w:t>
      </w:r>
      <w:r w:rsidRPr="00E632E9">
        <w:rPr>
          <w:rStyle w:val="Emphasis"/>
        </w:rPr>
        <w:t>revolutionary spirit</w:t>
      </w:r>
      <w:r w:rsidRPr="00AE247A">
        <w:rPr>
          <w:rStyle w:val="StyleUnderline"/>
        </w:rPr>
        <w:t xml:space="preserve"> in anticipation of </w:t>
      </w:r>
      <w:r w:rsidRPr="00AE247A">
        <w:rPr>
          <w:rStyle w:val="Emphasis"/>
        </w:rPr>
        <w:t>freedom and progress</w:t>
      </w:r>
      <w:r w:rsidRPr="003F0B42">
        <w:rPr>
          <w:sz w:val="16"/>
        </w:rPr>
        <w:t xml:space="preserve">. For Ernst Bloch, following Marx, the idea of the human encapsulated in the notion of the ‘citizen’ was such a historically developed example, arising from the understanding that </w:t>
      </w:r>
      <w:r w:rsidRPr="00AE247A">
        <w:rPr>
          <w:rStyle w:val="StyleUnderline"/>
        </w:rPr>
        <w:t xml:space="preserve">humans are those who engage in praxes to </w:t>
      </w:r>
      <w:proofErr w:type="spellStart"/>
      <w:r w:rsidRPr="00AE247A">
        <w:rPr>
          <w:rStyle w:val="StyleUnderline"/>
        </w:rPr>
        <w:t>realise</w:t>
      </w:r>
      <w:proofErr w:type="spellEnd"/>
      <w:r w:rsidRPr="00AE247A">
        <w:rPr>
          <w:rStyle w:val="StyleUnderline"/>
        </w:rPr>
        <w:t xml:space="preserve"> a common social vision</w:t>
      </w:r>
      <w:r w:rsidRPr="003F0B42">
        <w:rPr>
          <w:sz w:val="16"/>
        </w:rPr>
        <w:t xml:space="preserve">. Although the idea of the citizen found its home in the bourgeoisie and its ideologies, for Bloch, humanity is what develops jointly with a revolutionary spirit, whose ‘common tendency’ is ‘of a leap into freedom’.117 There is, then, no quintessential human nature that sustains humanism and that can be </w:t>
      </w:r>
      <w:proofErr w:type="spellStart"/>
      <w:r w:rsidRPr="003F0B42">
        <w:rPr>
          <w:sz w:val="16"/>
        </w:rPr>
        <w:t>immortalised</w:t>
      </w:r>
      <w:proofErr w:type="spellEnd"/>
      <w:r w:rsidRPr="003F0B42">
        <w:rPr>
          <w:sz w:val="16"/>
        </w:rPr>
        <w:t xml:space="preserve">. As E.P. Thompson also notes, there is only a ‘constantly developing human potential’ that the humanism of a particular moment must be able to identify and name.118 Max Horkheimer, speaking of the historical nature of humanist thought, called such a characteristic ‘active’ – the human in ‘active humanism’ therefore is a social being that establishes a ‘clear position toward the historical problems of the epoch’,119 not an archetypal Man constituted out of an unchanging essence. Humanism is therefore not ‘a mere profession of faith to itself’120 but a position that arises in response to situations particular to </w:t>
      </w:r>
      <w:proofErr w:type="gramStart"/>
      <w:r w:rsidRPr="003F0B42">
        <w:rPr>
          <w:sz w:val="16"/>
        </w:rPr>
        <w:t>the time</w:t>
      </w:r>
      <w:proofErr w:type="gramEnd"/>
      <w:r w:rsidRPr="003F0B42">
        <w:rPr>
          <w:sz w:val="16"/>
        </w:rPr>
        <w:t xml:space="preserve">. This is not to suggest that humanism is a kind of relativism that spurns appraisal and judgement, but that it is a historically specific idea, albeit with an unchanging impetus to explore what fully </w:t>
      </w:r>
      <w:proofErr w:type="spellStart"/>
      <w:r w:rsidRPr="003F0B42">
        <w:rPr>
          <w:sz w:val="16"/>
        </w:rPr>
        <w:t>realises</w:t>
      </w:r>
      <w:proofErr w:type="spellEnd"/>
      <w:r w:rsidRPr="003F0B42">
        <w:rPr>
          <w:sz w:val="16"/>
        </w:rPr>
        <w:t xml:space="preserve"> human freedom and potential. </w:t>
      </w:r>
      <w:r w:rsidRPr="00AE247A">
        <w:rPr>
          <w:rStyle w:val="StyleUnderline"/>
        </w:rPr>
        <w:t xml:space="preserve">Humanism </w:t>
      </w:r>
      <w:r w:rsidRPr="007806E0">
        <w:rPr>
          <w:rStyle w:val="StyleUnderline"/>
        </w:rPr>
        <w:t>implies</w:t>
      </w:r>
      <w:r w:rsidRPr="00AE247A">
        <w:rPr>
          <w:rStyle w:val="StyleUnderline"/>
        </w:rPr>
        <w:t xml:space="preserve"> the knowledge </w:t>
      </w:r>
      <w:r w:rsidRPr="007806E0">
        <w:rPr>
          <w:rStyle w:val="StyleUnderline"/>
        </w:rPr>
        <w:t>that the social</w:t>
      </w:r>
      <w:r w:rsidRPr="00AE247A">
        <w:rPr>
          <w:rStyle w:val="StyleUnderline"/>
        </w:rPr>
        <w:t xml:space="preserve"> system, </w:t>
      </w:r>
      <w:proofErr w:type="spellStart"/>
      <w:r w:rsidRPr="00AE247A">
        <w:rPr>
          <w:rStyle w:val="StyleUnderline"/>
        </w:rPr>
        <w:t>totalising</w:t>
      </w:r>
      <w:proofErr w:type="spellEnd"/>
      <w:r w:rsidRPr="00AE247A">
        <w:rPr>
          <w:rStyle w:val="StyleUnderline"/>
        </w:rPr>
        <w:t xml:space="preserve"> as it may seem, always includes spaces from which one can cogitate on </w:t>
      </w:r>
      <w:proofErr w:type="gramStart"/>
      <w:r w:rsidRPr="00AE247A">
        <w:rPr>
          <w:rStyle w:val="StyleUnderline"/>
        </w:rPr>
        <w:t>the alternatives</w:t>
      </w:r>
      <w:proofErr w:type="gramEnd"/>
      <w:r w:rsidRPr="003F0B42">
        <w:rPr>
          <w:sz w:val="16"/>
        </w:rPr>
        <w:t xml:space="preserve">. Another way of expressing this would be that humanism is liable to run amok, or be abused, because of its historical and practical character that operates on the ground </w:t>
      </w:r>
      <w:proofErr w:type="gramStart"/>
      <w:r w:rsidRPr="003F0B42">
        <w:rPr>
          <w:sz w:val="16"/>
        </w:rPr>
        <w:t>and in reality</w:t>
      </w:r>
      <w:proofErr w:type="gramEnd"/>
      <w:r w:rsidRPr="003F0B42">
        <w:rPr>
          <w:sz w:val="16"/>
        </w:rPr>
        <w:t xml:space="preserve">. </w:t>
      </w:r>
      <w:r w:rsidRPr="007806E0">
        <w:rPr>
          <w:rStyle w:val="StyleUnderline"/>
        </w:rPr>
        <w:t xml:space="preserve">It is </w:t>
      </w:r>
      <w:r w:rsidRPr="00702F34">
        <w:rPr>
          <w:rStyle w:val="StyleUnderline"/>
          <w:highlight w:val="cyan"/>
        </w:rPr>
        <w:t>post-humanism</w:t>
      </w:r>
      <w:r w:rsidRPr="007806E0">
        <w:rPr>
          <w:rStyle w:val="StyleUnderline"/>
        </w:rPr>
        <w:t xml:space="preserve">, in that sense, that </w:t>
      </w:r>
      <w:r w:rsidRPr="00702F34">
        <w:rPr>
          <w:rStyle w:val="StyleUnderline"/>
          <w:highlight w:val="cyan"/>
        </w:rPr>
        <w:t>is</w:t>
      </w:r>
      <w:r w:rsidRPr="007806E0">
        <w:rPr>
          <w:rStyle w:val="StyleUnderline"/>
        </w:rPr>
        <w:t xml:space="preserve"> the </w:t>
      </w:r>
      <w:proofErr w:type="spellStart"/>
      <w:r w:rsidRPr="00702F34">
        <w:rPr>
          <w:rStyle w:val="Emphasis"/>
          <w:highlight w:val="cyan"/>
        </w:rPr>
        <w:t>essentialising</w:t>
      </w:r>
      <w:proofErr w:type="spellEnd"/>
      <w:r w:rsidRPr="007806E0">
        <w:rPr>
          <w:rStyle w:val="StyleUnderline"/>
        </w:rPr>
        <w:t xml:space="preserve"> theory since </w:t>
      </w:r>
      <w:r w:rsidRPr="00E632E9">
        <w:rPr>
          <w:rStyle w:val="StyleUnderline"/>
        </w:rPr>
        <w:t>it insists on</w:t>
      </w:r>
      <w:r w:rsidRPr="007806E0">
        <w:rPr>
          <w:rStyle w:val="StyleUnderline"/>
        </w:rPr>
        <w:t xml:space="preserve"> the </w:t>
      </w:r>
      <w:r w:rsidRPr="00E632E9">
        <w:rPr>
          <w:rStyle w:val="StyleUnderline"/>
        </w:rPr>
        <w:t>non-determinate</w:t>
      </w:r>
      <w:r w:rsidRPr="007806E0">
        <w:rPr>
          <w:rStyle w:val="StyleUnderline"/>
        </w:rPr>
        <w:t xml:space="preserve">, non-dualistic, and non-oppositional character of the </w:t>
      </w:r>
      <w:r w:rsidRPr="00E632E9">
        <w:rPr>
          <w:rStyle w:val="StyleUnderline"/>
        </w:rPr>
        <w:t>human</w:t>
      </w:r>
      <w:r w:rsidRPr="007806E0">
        <w:rPr>
          <w:rStyle w:val="StyleUnderline"/>
        </w:rPr>
        <w:t>, who is always-already immanent in ecological relationships.</w:t>
      </w:r>
    </w:p>
    <w:p w14:paraId="243AC262" w14:textId="77777777" w:rsidR="006F2B31" w:rsidRPr="007806E0" w:rsidRDefault="006F2B31" w:rsidP="006F2B31">
      <w:pPr>
        <w:rPr>
          <w:rStyle w:val="StyleUnderline"/>
        </w:rPr>
      </w:pPr>
      <w:r w:rsidRPr="007806E0">
        <w:rPr>
          <w:rStyle w:val="StyleUnderline"/>
        </w:rPr>
        <w:t xml:space="preserve">Post-humanism </w:t>
      </w:r>
      <w:r w:rsidRPr="00702F34">
        <w:rPr>
          <w:rStyle w:val="Emphasis"/>
          <w:highlight w:val="cyan"/>
        </w:rPr>
        <w:t>does not tackle</w:t>
      </w:r>
      <w:r w:rsidRPr="007806E0">
        <w:rPr>
          <w:rStyle w:val="StyleUnderline"/>
        </w:rPr>
        <w:t xml:space="preserve"> what it deems to be </w:t>
      </w:r>
      <w:r w:rsidRPr="00702F34">
        <w:rPr>
          <w:rStyle w:val="Emphasis"/>
          <w:highlight w:val="cyan"/>
        </w:rPr>
        <w:t>complex problems</w:t>
      </w:r>
      <w:r w:rsidRPr="007806E0">
        <w:rPr>
          <w:rStyle w:val="StyleUnderline"/>
        </w:rPr>
        <w:t xml:space="preserve"> of contemporary times; </w:t>
      </w:r>
      <w:r w:rsidRPr="00702F34">
        <w:rPr>
          <w:rStyle w:val="Emphasis"/>
          <w:highlight w:val="cyan"/>
        </w:rPr>
        <w:t>it gives into them</w:t>
      </w:r>
      <w:r w:rsidRPr="007806E0">
        <w:rPr>
          <w:rStyle w:val="StyleUnderline"/>
        </w:rPr>
        <w:t xml:space="preserve"> by </w:t>
      </w:r>
      <w:proofErr w:type="spellStart"/>
      <w:r w:rsidRPr="007806E0">
        <w:rPr>
          <w:rStyle w:val="StyleUnderline"/>
        </w:rPr>
        <w:t>internalising</w:t>
      </w:r>
      <w:proofErr w:type="spellEnd"/>
      <w:r w:rsidRPr="007806E0">
        <w:rPr>
          <w:rStyle w:val="StyleUnderline"/>
        </w:rPr>
        <w:t xml:space="preserve"> the complexities of the world and seeing humans as inextricably embedded in them.</w:t>
      </w:r>
      <w:r w:rsidRPr="003F0B42">
        <w:rPr>
          <w:sz w:val="16"/>
        </w:rPr>
        <w:t xml:space="preserve"> Is it not the case, then, that</w:t>
      </w:r>
      <w:r w:rsidRPr="007806E0">
        <w:rPr>
          <w:rStyle w:val="StyleUnderline"/>
        </w:rPr>
        <w:t xml:space="preserve"> </w:t>
      </w:r>
      <w:proofErr w:type="gramStart"/>
      <w:r w:rsidRPr="007806E0">
        <w:rPr>
          <w:rStyle w:val="StyleUnderline"/>
        </w:rPr>
        <w:t>post-humanism</w:t>
      </w:r>
      <w:proofErr w:type="gramEnd"/>
      <w:r w:rsidRPr="007806E0">
        <w:rPr>
          <w:rStyle w:val="StyleUnderline"/>
        </w:rPr>
        <w:t xml:space="preserve"> ends up </w:t>
      </w:r>
      <w:r w:rsidRPr="00702F34">
        <w:rPr>
          <w:rStyle w:val="Emphasis"/>
          <w:highlight w:val="cyan"/>
        </w:rPr>
        <w:t>reinforcing</w:t>
      </w:r>
      <w:r w:rsidRPr="007806E0">
        <w:rPr>
          <w:rStyle w:val="StyleUnderline"/>
        </w:rPr>
        <w:t xml:space="preserve"> ongoing processes of human </w:t>
      </w:r>
      <w:r w:rsidRPr="00702F34">
        <w:rPr>
          <w:rStyle w:val="StyleUnderline"/>
          <w:highlight w:val="cyan"/>
        </w:rPr>
        <w:t>alienation</w:t>
      </w:r>
      <w:r w:rsidRPr="007806E0">
        <w:rPr>
          <w:rStyle w:val="StyleUnderline"/>
        </w:rPr>
        <w:t>, thereby reflecting the logic of capitalist society that alienates humans from the activities they undertake?</w:t>
      </w:r>
      <w:r w:rsidRPr="003F0B42">
        <w:rPr>
          <w:sz w:val="16"/>
        </w:rPr>
        <w:t xml:space="preserve"> Unable to break through the intensifying process of reification and objectification of all beings and things, </w:t>
      </w:r>
      <w:r w:rsidRPr="007806E0">
        <w:rPr>
          <w:rStyle w:val="StyleUnderline"/>
        </w:rPr>
        <w:t xml:space="preserve">post-humanism attempts to outmaneuver alienation by rendering alienation a de facto condition of human existence. It </w:t>
      </w:r>
      <w:proofErr w:type="spellStart"/>
      <w:r w:rsidRPr="007806E0">
        <w:rPr>
          <w:rStyle w:val="StyleUnderline"/>
        </w:rPr>
        <w:t>naturalises</w:t>
      </w:r>
      <w:proofErr w:type="spellEnd"/>
      <w:r w:rsidRPr="007806E0">
        <w:rPr>
          <w:rStyle w:val="StyleUnderline"/>
        </w:rPr>
        <w:t xml:space="preserve"> alienation by turning passivity and finitude into an ontological condition that cannot be overcome, and by submitting humans to the forces and processes of nature that are always greater and grander than them.</w:t>
      </w:r>
    </w:p>
    <w:p w14:paraId="7D4001F0" w14:textId="77777777" w:rsidR="006F2B31" w:rsidRPr="003F0B42" w:rsidRDefault="006F2B31" w:rsidP="006F2B31">
      <w:pPr>
        <w:rPr>
          <w:sz w:val="16"/>
        </w:rPr>
      </w:pPr>
      <w:r w:rsidRPr="003F0B42">
        <w:rPr>
          <w:sz w:val="16"/>
        </w:rPr>
        <w:t xml:space="preserve">To that end, revisiting Fanon’s critical assessment of the human sciences is helpful, although he himself writes as a psychiatrist conducting a ‘clinical study’.121 Referring to the scientific mode of inquiry that erases the social dimension of human existence, Fanon states that ‘this is nothing more or less than the capitulation of man’,122 for science’s phylogenetic and ontogenetic approach and its tendency to read human psychology as ‘biological processes’123 insinuate that humans are no different from other animals and machines.124 Human sciences, in other words, if wrongly conceived, ‘get man to admit he is nothing, absolutely nothing’.125 </w:t>
      </w:r>
      <w:r w:rsidRPr="00702F34">
        <w:rPr>
          <w:rStyle w:val="StyleUnderline"/>
          <w:highlight w:val="cyan"/>
        </w:rPr>
        <w:t>Against such reduction</w:t>
      </w:r>
      <w:r w:rsidRPr="007806E0">
        <w:rPr>
          <w:rStyle w:val="StyleUnderline"/>
        </w:rPr>
        <w:t xml:space="preserve"> of humans into nothingness, </w:t>
      </w:r>
      <w:r w:rsidRPr="00702F34">
        <w:rPr>
          <w:rStyle w:val="StyleUnderline"/>
          <w:highlight w:val="cyan"/>
        </w:rPr>
        <w:t>Fanon</w:t>
      </w:r>
      <w:r w:rsidRPr="007806E0">
        <w:rPr>
          <w:rStyle w:val="StyleUnderline"/>
        </w:rPr>
        <w:t>’s resolution is for humans to ‘</w:t>
      </w:r>
      <w:r w:rsidRPr="00702F34">
        <w:rPr>
          <w:rStyle w:val="Emphasis"/>
          <w:highlight w:val="cyan"/>
        </w:rPr>
        <w:t>grasp</w:t>
      </w:r>
      <w:r w:rsidRPr="007806E0">
        <w:rPr>
          <w:rStyle w:val="Emphasis"/>
        </w:rPr>
        <w:t xml:space="preserve"> [their] </w:t>
      </w:r>
      <w:r w:rsidRPr="00702F34">
        <w:rPr>
          <w:rStyle w:val="Emphasis"/>
          <w:highlight w:val="cyan"/>
        </w:rPr>
        <w:t>narcissism with both hands’</w:t>
      </w:r>
      <w:r w:rsidRPr="007806E0">
        <w:rPr>
          <w:rStyle w:val="StyleUnderline"/>
        </w:rPr>
        <w:t xml:space="preserve"> and </w:t>
      </w:r>
      <w:r w:rsidRPr="00702F34">
        <w:rPr>
          <w:rStyle w:val="StyleUnderline"/>
          <w:highlight w:val="cyan"/>
        </w:rPr>
        <w:t>reject</w:t>
      </w:r>
      <w:r w:rsidRPr="007806E0">
        <w:rPr>
          <w:rStyle w:val="StyleUnderline"/>
        </w:rPr>
        <w:t xml:space="preserve"> those who </w:t>
      </w:r>
      <w:proofErr w:type="spellStart"/>
      <w:r w:rsidRPr="00702F34">
        <w:rPr>
          <w:rStyle w:val="StyleUnderline"/>
          <w:highlight w:val="cyan"/>
        </w:rPr>
        <w:t>dehumanise</w:t>
      </w:r>
      <w:proofErr w:type="spellEnd"/>
      <w:r w:rsidRPr="007806E0">
        <w:rPr>
          <w:rStyle w:val="StyleUnderline"/>
        </w:rPr>
        <w:t xml:space="preserve"> them. Importantly, narcissism here does not mean moral and intellectual superiority but the impulse to understand humans ‘in an everchanging light’.</w:t>
      </w:r>
      <w:r w:rsidRPr="003F0B42">
        <w:rPr>
          <w:sz w:val="16"/>
        </w:rPr>
        <w:t xml:space="preserve">126 </w:t>
      </w:r>
      <w:r w:rsidRPr="007806E0">
        <w:rPr>
          <w:rStyle w:val="StyleUnderline"/>
        </w:rPr>
        <w:t xml:space="preserve">As beings capable of constant self-reflection and transformation, </w:t>
      </w:r>
      <w:r w:rsidRPr="00702F34">
        <w:rPr>
          <w:rStyle w:val="StyleUnderline"/>
          <w:highlight w:val="cyan"/>
        </w:rPr>
        <w:t xml:space="preserve">humans </w:t>
      </w:r>
      <w:r w:rsidRPr="00702F34">
        <w:rPr>
          <w:rStyle w:val="Emphasis"/>
          <w:highlight w:val="cyan"/>
        </w:rPr>
        <w:t>keep the future open</w:t>
      </w:r>
      <w:r w:rsidRPr="007806E0">
        <w:rPr>
          <w:rStyle w:val="StyleUnderline"/>
        </w:rPr>
        <w:t xml:space="preserve"> and </w:t>
      </w:r>
      <w:r w:rsidRPr="00702F34">
        <w:rPr>
          <w:rStyle w:val="StyleUnderline"/>
          <w:highlight w:val="cyan"/>
        </w:rPr>
        <w:t>envision</w:t>
      </w:r>
      <w:r w:rsidRPr="007806E0">
        <w:rPr>
          <w:rStyle w:val="StyleUnderline"/>
        </w:rPr>
        <w:t xml:space="preserve"> the </w:t>
      </w:r>
      <w:r w:rsidRPr="00702F34">
        <w:rPr>
          <w:rStyle w:val="StyleUnderline"/>
          <w:highlight w:val="cyan"/>
        </w:rPr>
        <w:t>human</w:t>
      </w:r>
      <w:r w:rsidRPr="007806E0">
        <w:rPr>
          <w:rStyle w:val="StyleUnderline"/>
        </w:rPr>
        <w:t xml:space="preserve"> that is </w:t>
      </w:r>
      <w:r w:rsidRPr="00702F34">
        <w:rPr>
          <w:rStyle w:val="StyleUnderline"/>
          <w:highlight w:val="cyan"/>
        </w:rPr>
        <w:t>yet to come</w:t>
      </w:r>
      <w:r w:rsidRPr="007806E0">
        <w:rPr>
          <w:rStyle w:val="StyleUnderline"/>
        </w:rPr>
        <w:t>. Humanist thought at its best enacts this definition, rejecting the claims of the obsolescence of the idea of the human, which in fact is still meaningfully operative for many people who assess that the problem is rather that we have not yet been human and humanistic enough. Post-humanism</w:t>
      </w:r>
      <w:r w:rsidRPr="003F0B42">
        <w:rPr>
          <w:sz w:val="16"/>
        </w:rPr>
        <w:t>, seeing the same de-</w:t>
      </w:r>
      <w:proofErr w:type="spellStart"/>
      <w:r w:rsidRPr="003F0B42">
        <w:rPr>
          <w:sz w:val="16"/>
        </w:rPr>
        <w:t>humanising</w:t>
      </w:r>
      <w:proofErr w:type="spellEnd"/>
      <w:r w:rsidRPr="003F0B42">
        <w:rPr>
          <w:sz w:val="16"/>
        </w:rPr>
        <w:t xml:space="preserve"> conditions, devises two responses: it insists that the subject is always</w:t>
      </w:r>
      <w:proofErr w:type="gramStart"/>
      <w:r w:rsidRPr="003F0B42">
        <w:rPr>
          <w:sz w:val="16"/>
        </w:rPr>
        <w:t>-already</w:t>
      </w:r>
      <w:proofErr w:type="gramEnd"/>
      <w:r w:rsidRPr="003F0B42">
        <w:rPr>
          <w:sz w:val="16"/>
        </w:rPr>
        <w:t xml:space="preserve"> immanently connected, interdependent, and reciprocal, obviating the very need to address the issues of de-</w:t>
      </w:r>
      <w:proofErr w:type="spellStart"/>
      <w:r w:rsidRPr="003F0B42">
        <w:rPr>
          <w:sz w:val="16"/>
        </w:rPr>
        <w:t>humanisation</w:t>
      </w:r>
      <w:proofErr w:type="spellEnd"/>
      <w:r w:rsidRPr="003F0B42">
        <w:rPr>
          <w:sz w:val="16"/>
        </w:rPr>
        <w:t xml:space="preserve">. It </w:t>
      </w:r>
      <w:r w:rsidRPr="007806E0">
        <w:rPr>
          <w:rStyle w:val="StyleUnderline"/>
        </w:rPr>
        <w:t xml:space="preserve">also argues, contradictorily, that the human is in fact irrelevant in the larger planetary context, even as it remains part of that dynamic world. </w:t>
      </w:r>
      <w:r w:rsidRPr="003F0B42">
        <w:rPr>
          <w:sz w:val="16"/>
        </w:rPr>
        <w:t xml:space="preserve">An antidote to this self-annihilating and </w:t>
      </w:r>
      <w:proofErr w:type="spellStart"/>
      <w:r w:rsidRPr="003F0B42">
        <w:rPr>
          <w:sz w:val="16"/>
        </w:rPr>
        <w:t>paralysing</w:t>
      </w:r>
      <w:proofErr w:type="spellEnd"/>
      <w:r w:rsidRPr="003F0B42">
        <w:rPr>
          <w:sz w:val="16"/>
        </w:rPr>
        <w:t xml:space="preserve"> image of the human, humanism reminds us that, historically, humans have never been what post-humanism makes them out to be.</w:t>
      </w:r>
    </w:p>
    <w:p w14:paraId="577BBB22" w14:textId="77777777" w:rsidR="00A95652" w:rsidRDefault="00A95652" w:rsidP="008C1B2E"/>
    <w:p w14:paraId="3EA7002C" w14:textId="1C0091E1" w:rsidR="006F2B31" w:rsidRPr="00C625A4" w:rsidRDefault="006F2B31" w:rsidP="006F2B31">
      <w:pPr>
        <w:pStyle w:val="Heading4"/>
      </w:pPr>
      <w:bookmarkStart w:id="3" w:name="_Hlk212887836"/>
      <w:r>
        <w:t xml:space="preserve">2. </w:t>
      </w:r>
      <w:r w:rsidRPr="00C625A4">
        <w:t xml:space="preserve">Legalism is possible and effective, </w:t>
      </w:r>
      <w:r w:rsidRPr="00C625A4">
        <w:rPr>
          <w:u w:val="single"/>
        </w:rPr>
        <w:t>even</w:t>
      </w:r>
      <w:r w:rsidRPr="00C625A4">
        <w:t xml:space="preserve"> assuming Trump.</w:t>
      </w:r>
    </w:p>
    <w:p w14:paraId="27BE6E01" w14:textId="77777777" w:rsidR="006F2B31" w:rsidRPr="00F1252F" w:rsidRDefault="006F2B31" w:rsidP="006F2B31">
      <w:r w:rsidRPr="00F1252F">
        <w:t xml:space="preserve">Alina </w:t>
      </w:r>
      <w:r w:rsidRPr="00F1252F">
        <w:rPr>
          <w:rStyle w:val="Style13ptBold"/>
        </w:rPr>
        <w:t>Das 25</w:t>
      </w:r>
      <w:r w:rsidRPr="00F1252F">
        <w:t xml:space="preserve">. Professor of law at the New York University School of Law. "Protecting </w:t>
      </w:r>
      <w:proofErr w:type="spellStart"/>
      <w:r w:rsidRPr="00F1252F">
        <w:t>Imigrant</w:t>
      </w:r>
      <w:proofErr w:type="spellEnd"/>
      <w:r w:rsidRPr="00F1252F">
        <w:t xml:space="preserve"> Activists </w:t>
      </w:r>
      <w:proofErr w:type="gramStart"/>
      <w:r w:rsidRPr="00F1252F">
        <w:t>From</w:t>
      </w:r>
      <w:proofErr w:type="gramEnd"/>
      <w:r w:rsidRPr="00F1252F">
        <w:t xml:space="preserve"> U.S. Government Retaliation: Lessons </w:t>
      </w:r>
      <w:proofErr w:type="gramStart"/>
      <w:r w:rsidRPr="00F1252F">
        <w:t>From</w:t>
      </w:r>
      <w:proofErr w:type="gramEnd"/>
      <w:r w:rsidRPr="00F1252F">
        <w:t xml:space="preserve"> First Amendment Litigation." Knight Institute. 2/12/2025. knightcolumbia.org/content/protecting-immigrant-activists-from-us-government-retaliation-lessons-from-</w:t>
      </w:r>
      <w:proofErr w:type="gramStart"/>
      <w:r w:rsidRPr="00F1252F">
        <w:t>first-amendment</w:t>
      </w:r>
      <w:proofErr w:type="gramEnd"/>
      <w:r w:rsidRPr="00F1252F">
        <w:t>-litigation</w:t>
      </w:r>
      <w:proofErr w:type="gramStart"/>
      <w:r w:rsidRPr="00F1252F">
        <w:t>#:~</w:t>
      </w:r>
      <w:proofErr w:type="gramEnd"/>
      <w:r w:rsidRPr="00F1252F">
        <w:t>:text=By%20upholding%20the%20right%20</w:t>
      </w:r>
      <w:proofErr w:type="gramStart"/>
      <w:r w:rsidRPr="00F1252F">
        <w:t>of,line</w:t>
      </w:r>
      <w:proofErr w:type="gramEnd"/>
      <w:r w:rsidRPr="00F1252F">
        <w:t>%20with%20First%20Amendment%20principles.</w:t>
      </w:r>
    </w:p>
    <w:p w14:paraId="4F8EE3EB" w14:textId="77777777" w:rsidR="006F2B31" w:rsidRPr="000A3E7B" w:rsidRDefault="006F2B31" w:rsidP="006F2B31">
      <w:pPr>
        <w:rPr>
          <w:sz w:val="16"/>
        </w:rPr>
      </w:pPr>
      <w:r w:rsidRPr="000A3E7B">
        <w:rPr>
          <w:sz w:val="16"/>
        </w:rPr>
        <w:t xml:space="preserve">Second, </w:t>
      </w:r>
      <w:r w:rsidRPr="00F30A93">
        <w:rPr>
          <w:rStyle w:val="StyleUnderline"/>
          <w:highlight w:val="cyan"/>
        </w:rPr>
        <w:t xml:space="preserve">when </w:t>
      </w:r>
      <w:r w:rsidRPr="00F30A93">
        <w:rPr>
          <w:rStyle w:val="Emphasis"/>
          <w:highlight w:val="cyan"/>
        </w:rPr>
        <w:t>retaliation</w:t>
      </w:r>
      <w:r w:rsidRPr="00F30A93">
        <w:rPr>
          <w:rStyle w:val="StyleUnderline"/>
        </w:rPr>
        <w:t xml:space="preserve"> against immigrants </w:t>
      </w:r>
      <w:r w:rsidRPr="00F30A93">
        <w:rPr>
          <w:rStyle w:val="StyleUnderline"/>
          <w:highlight w:val="cyan"/>
        </w:rPr>
        <w:t>has occurred, advocates</w:t>
      </w:r>
      <w:r w:rsidRPr="00F30A93">
        <w:rPr>
          <w:rStyle w:val="StyleUnderline"/>
        </w:rPr>
        <w:t xml:space="preserve"> have </w:t>
      </w:r>
      <w:r w:rsidRPr="00F30A93">
        <w:rPr>
          <w:rStyle w:val="Emphasis"/>
          <w:highlight w:val="cyan"/>
        </w:rPr>
        <w:t>engaged</w:t>
      </w:r>
      <w:r w:rsidRPr="00F30A93">
        <w:rPr>
          <w:rStyle w:val="StyleUnderline"/>
          <w:highlight w:val="cyan"/>
        </w:rPr>
        <w:t xml:space="preserve"> in</w:t>
      </w:r>
      <w:r w:rsidRPr="000A3E7B">
        <w:rPr>
          <w:sz w:val="16"/>
        </w:rPr>
        <w:t xml:space="preserve"> careful documentation, reporting, public education, and </w:t>
      </w:r>
      <w:r w:rsidRPr="00C625A4">
        <w:rPr>
          <w:rStyle w:val="Emphasis"/>
        </w:rPr>
        <w:t xml:space="preserve">political </w:t>
      </w:r>
      <w:r w:rsidRPr="00F30A93">
        <w:rPr>
          <w:rStyle w:val="Emphasis"/>
          <w:highlight w:val="cyan"/>
        </w:rPr>
        <w:t>advocacy</w:t>
      </w:r>
      <w:r w:rsidRPr="00F30A93">
        <w:rPr>
          <w:rStyle w:val="StyleUnderline"/>
        </w:rPr>
        <w:t xml:space="preserve">, sometimes in concert with </w:t>
      </w:r>
      <w:r w:rsidRPr="00C625A4">
        <w:rPr>
          <w:rStyle w:val="Emphasis"/>
        </w:rPr>
        <w:t>litigation</w:t>
      </w:r>
      <w:r w:rsidRPr="000A3E7B">
        <w:rPr>
          <w:sz w:val="16"/>
        </w:rPr>
        <w:t xml:space="preserve">. Organizations have prepared reports, teach-ins, and briefings to educate the public and elected officials about the need to protect immigrant communities from retaliation. Advocates have filed Freedom of Information Act lawsuits to uncover indicia of retaliation for individuals and organizations. Individuals and organizations have submitted complaints to the Department of Homeland Security’s Office of the Inspector General and Office of Civil Rights and Civil Liberties to seek internal investigations. </w:t>
      </w:r>
      <w:r w:rsidRPr="00F30A93">
        <w:rPr>
          <w:rStyle w:val="StyleUnderline"/>
          <w:highlight w:val="cyan"/>
        </w:rPr>
        <w:t>Advocates</w:t>
      </w:r>
      <w:r w:rsidRPr="00F30A93">
        <w:rPr>
          <w:rStyle w:val="StyleUnderline"/>
        </w:rPr>
        <w:t xml:space="preserve"> have </w:t>
      </w:r>
      <w:r w:rsidRPr="00F30A93">
        <w:rPr>
          <w:rStyle w:val="StyleUnderline"/>
          <w:highlight w:val="cyan"/>
        </w:rPr>
        <w:t>used</w:t>
      </w:r>
      <w:r w:rsidRPr="00F30A93">
        <w:rPr>
          <w:rStyle w:val="StyleUnderline"/>
        </w:rPr>
        <w:t xml:space="preserve"> these</w:t>
      </w:r>
      <w:r w:rsidRPr="000A3E7B">
        <w:rPr>
          <w:sz w:val="16"/>
        </w:rPr>
        <w:t xml:space="preserve"> public records, </w:t>
      </w:r>
      <w:r w:rsidRPr="00F30A93">
        <w:rPr>
          <w:rStyle w:val="StyleUnderline"/>
        </w:rPr>
        <w:t>complaints</w:t>
      </w:r>
      <w:r w:rsidRPr="000A3E7B">
        <w:rPr>
          <w:sz w:val="16"/>
        </w:rPr>
        <w:t xml:space="preserve">, and reports to demonstrate and map patterns of retaliation </w:t>
      </w:r>
      <w:r w:rsidRPr="00F30A93">
        <w:rPr>
          <w:rStyle w:val="StyleUnderline"/>
        </w:rPr>
        <w:t xml:space="preserve">as </w:t>
      </w:r>
      <w:r w:rsidRPr="00C625A4">
        <w:rPr>
          <w:rStyle w:val="Emphasis"/>
        </w:rPr>
        <w:t>part</w:t>
      </w:r>
      <w:r w:rsidRPr="00F30A93">
        <w:rPr>
          <w:rStyle w:val="StyleUnderline"/>
        </w:rPr>
        <w:t xml:space="preserve"> of</w:t>
      </w:r>
      <w:r w:rsidRPr="000A3E7B">
        <w:rPr>
          <w:sz w:val="16"/>
        </w:rPr>
        <w:t xml:space="preserve"> litigation and </w:t>
      </w:r>
      <w:r w:rsidRPr="00C625A4">
        <w:rPr>
          <w:rStyle w:val="Emphasis"/>
        </w:rPr>
        <w:t xml:space="preserve">policy </w:t>
      </w:r>
      <w:r w:rsidRPr="00F30A93">
        <w:rPr>
          <w:rStyle w:val="Emphasis"/>
          <w:highlight w:val="cyan"/>
        </w:rPr>
        <w:t>advocacy</w:t>
      </w:r>
      <w:r w:rsidRPr="00F30A93">
        <w:rPr>
          <w:rStyle w:val="StyleUnderline"/>
          <w:highlight w:val="cyan"/>
        </w:rPr>
        <w:t>, generating</w:t>
      </w:r>
      <w:r w:rsidRPr="00F30A93">
        <w:rPr>
          <w:rStyle w:val="StyleUnderline"/>
        </w:rPr>
        <w:t xml:space="preserve"> significant </w:t>
      </w:r>
      <w:r w:rsidRPr="00C625A4">
        <w:rPr>
          <w:rStyle w:val="Emphasis"/>
        </w:rPr>
        <w:t xml:space="preserve">media </w:t>
      </w:r>
      <w:r w:rsidRPr="00F30A93">
        <w:rPr>
          <w:rStyle w:val="Emphasis"/>
          <w:highlight w:val="cyan"/>
        </w:rPr>
        <w:t>coverage</w:t>
      </w:r>
      <w:r w:rsidRPr="00F30A93">
        <w:rPr>
          <w:rStyle w:val="StyleUnderline"/>
          <w:highlight w:val="cyan"/>
        </w:rPr>
        <w:t>. These efforts</w:t>
      </w:r>
      <w:r w:rsidRPr="00F30A93">
        <w:rPr>
          <w:rStyle w:val="StyleUnderline"/>
        </w:rPr>
        <w:t xml:space="preserve"> have </w:t>
      </w:r>
      <w:r w:rsidRPr="00F30A93">
        <w:rPr>
          <w:rStyle w:val="Emphasis"/>
          <w:highlight w:val="cyan"/>
        </w:rPr>
        <w:t>encouraged</w:t>
      </w:r>
      <w:r w:rsidRPr="00F30A93">
        <w:rPr>
          <w:rStyle w:val="StyleUnderline"/>
        </w:rPr>
        <w:t xml:space="preserve"> community</w:t>
      </w:r>
      <w:r w:rsidRPr="000A3E7B">
        <w:rPr>
          <w:sz w:val="16"/>
        </w:rPr>
        <w:t xml:space="preserve"> organizations, faith </w:t>
      </w:r>
      <w:r w:rsidRPr="00F30A93">
        <w:rPr>
          <w:rStyle w:val="StyleUnderline"/>
        </w:rPr>
        <w:t xml:space="preserve">leaders, and </w:t>
      </w:r>
      <w:r w:rsidRPr="00C625A4">
        <w:rPr>
          <w:rStyle w:val="Emphasis"/>
        </w:rPr>
        <w:t xml:space="preserve">government </w:t>
      </w:r>
      <w:r w:rsidRPr="00F30A93">
        <w:rPr>
          <w:rStyle w:val="Emphasis"/>
          <w:highlight w:val="cyan"/>
        </w:rPr>
        <w:t>officials</w:t>
      </w:r>
      <w:r w:rsidRPr="00F30A93">
        <w:rPr>
          <w:rStyle w:val="StyleUnderline"/>
          <w:highlight w:val="cyan"/>
        </w:rPr>
        <w:t xml:space="preserve"> to condemn</w:t>
      </w:r>
      <w:r w:rsidRPr="000A3E7B">
        <w:rPr>
          <w:sz w:val="16"/>
        </w:rPr>
        <w:t xml:space="preserve"> the </w:t>
      </w:r>
      <w:r w:rsidRPr="00F30A93">
        <w:rPr>
          <w:rStyle w:val="StyleUnderline"/>
          <w:highlight w:val="cyan"/>
        </w:rPr>
        <w:t>retaliation</w:t>
      </w:r>
      <w:r w:rsidRPr="000A3E7B">
        <w:rPr>
          <w:sz w:val="16"/>
        </w:rPr>
        <w:t xml:space="preserve"> and participate in lawsuits challenging First Amendment retaliation.</w:t>
      </w:r>
    </w:p>
    <w:p w14:paraId="37CA9A1E" w14:textId="77777777" w:rsidR="006F2B31" w:rsidRPr="000A3E7B" w:rsidRDefault="006F2B31" w:rsidP="006F2B31">
      <w:pPr>
        <w:rPr>
          <w:sz w:val="16"/>
        </w:rPr>
      </w:pPr>
      <w:r w:rsidRPr="000A3E7B">
        <w:rPr>
          <w:sz w:val="16"/>
        </w:rPr>
        <w:t xml:space="preserve">Third, </w:t>
      </w:r>
      <w:r w:rsidRPr="00F30A93">
        <w:rPr>
          <w:rStyle w:val="StyleUnderline"/>
          <w:highlight w:val="cyan"/>
        </w:rPr>
        <w:t>advocates</w:t>
      </w:r>
      <w:r w:rsidRPr="000A3E7B">
        <w:rPr>
          <w:sz w:val="16"/>
        </w:rPr>
        <w:t xml:space="preserve"> and scholars have </w:t>
      </w:r>
      <w:r w:rsidRPr="00F30A93">
        <w:rPr>
          <w:rStyle w:val="StyleUnderline"/>
          <w:highlight w:val="cyan"/>
        </w:rPr>
        <w:t>identified</w:t>
      </w:r>
      <w:r w:rsidRPr="000A3E7B">
        <w:rPr>
          <w:sz w:val="16"/>
        </w:rPr>
        <w:t xml:space="preserve"> and proposed </w:t>
      </w:r>
      <w:proofErr w:type="gramStart"/>
      <w:r w:rsidRPr="000A3E7B">
        <w:rPr>
          <w:sz w:val="16"/>
        </w:rPr>
        <w:t>a number of</w:t>
      </w:r>
      <w:proofErr w:type="gramEnd"/>
      <w:r w:rsidRPr="000A3E7B">
        <w:rPr>
          <w:sz w:val="16"/>
        </w:rPr>
        <w:t xml:space="preserve"> </w:t>
      </w:r>
      <w:r w:rsidRPr="00C625A4">
        <w:rPr>
          <w:rStyle w:val="Emphasis"/>
        </w:rPr>
        <w:t xml:space="preserve">structural </w:t>
      </w:r>
      <w:r w:rsidRPr="00F30A93">
        <w:rPr>
          <w:rStyle w:val="Emphasis"/>
          <w:highlight w:val="cyan"/>
        </w:rPr>
        <w:t>solutions</w:t>
      </w:r>
      <w:r w:rsidRPr="00F30A93">
        <w:rPr>
          <w:rStyle w:val="StyleUnderline"/>
        </w:rPr>
        <w:t xml:space="preserve"> to</w:t>
      </w:r>
      <w:r w:rsidRPr="000A3E7B">
        <w:rPr>
          <w:sz w:val="16"/>
        </w:rPr>
        <w:t xml:space="preserve"> address or </w:t>
      </w:r>
      <w:r w:rsidRPr="00F30A93">
        <w:rPr>
          <w:rStyle w:val="StyleUnderline"/>
        </w:rPr>
        <w:t>prevent</w:t>
      </w:r>
      <w:r w:rsidRPr="000A3E7B">
        <w:rPr>
          <w:sz w:val="16"/>
        </w:rPr>
        <w:t xml:space="preserve"> instances of </w:t>
      </w:r>
      <w:r w:rsidRPr="00F30A93">
        <w:rPr>
          <w:rStyle w:val="StyleUnderline"/>
        </w:rPr>
        <w:t>retaliation</w:t>
      </w:r>
      <w:r w:rsidRPr="000A3E7B">
        <w:rPr>
          <w:sz w:val="16"/>
        </w:rPr>
        <w:t xml:space="preserve"> against immigrant activists in the future. </w:t>
      </w:r>
      <w:r w:rsidRPr="00F30A93">
        <w:rPr>
          <w:rStyle w:val="StyleUnderline"/>
          <w:highlight w:val="cyan"/>
        </w:rPr>
        <w:t xml:space="preserve">These include </w:t>
      </w:r>
      <w:r w:rsidRPr="00F30A93">
        <w:rPr>
          <w:rStyle w:val="Emphasis"/>
          <w:highlight w:val="cyan"/>
        </w:rPr>
        <w:t>legislative</w:t>
      </w:r>
      <w:r w:rsidRPr="000A3E7B">
        <w:rPr>
          <w:sz w:val="16"/>
        </w:rPr>
        <w:t xml:space="preserve">, administrative, and regulatory </w:t>
      </w:r>
      <w:r w:rsidRPr="00F30A93">
        <w:rPr>
          <w:rStyle w:val="StyleUnderline"/>
          <w:highlight w:val="cyan"/>
        </w:rPr>
        <w:t>fixes</w:t>
      </w:r>
      <w:r w:rsidRPr="000A3E7B">
        <w:rPr>
          <w:sz w:val="16"/>
        </w:rPr>
        <w:t xml:space="preserve">, including the issuance of prosecutorial discretion guidance; the settlement of pending First Amendment cases; the strengthening of administrative interventions (including giving more oversight and intervention powers to agency watchdogs); regulatory redress; and legislative amendments to restore judicial review. </w:t>
      </w:r>
      <w:r w:rsidRPr="00F30A93">
        <w:rPr>
          <w:rStyle w:val="StyleUnderline"/>
          <w:highlight w:val="cyan"/>
        </w:rPr>
        <w:t>Under</w:t>
      </w:r>
      <w:r w:rsidRPr="000A3E7B">
        <w:rPr>
          <w:sz w:val="16"/>
        </w:rPr>
        <w:t xml:space="preserve"> the </w:t>
      </w:r>
      <w:r w:rsidRPr="00F30A93">
        <w:rPr>
          <w:rStyle w:val="Emphasis"/>
          <w:highlight w:val="cyan"/>
        </w:rPr>
        <w:t>Biden</w:t>
      </w:r>
      <w:r w:rsidRPr="000A3E7B">
        <w:rPr>
          <w:sz w:val="16"/>
        </w:rPr>
        <w:t xml:space="preserve"> administration, </w:t>
      </w:r>
      <w:r w:rsidRPr="00F30A93">
        <w:rPr>
          <w:rStyle w:val="StyleUnderline"/>
        </w:rPr>
        <w:t xml:space="preserve">federal </w:t>
      </w:r>
      <w:r w:rsidRPr="00F30A93">
        <w:rPr>
          <w:rStyle w:val="StyleUnderline"/>
          <w:highlight w:val="cyan"/>
        </w:rPr>
        <w:t xml:space="preserve">officials </w:t>
      </w:r>
      <w:r w:rsidRPr="00F30A93">
        <w:rPr>
          <w:rStyle w:val="Emphasis"/>
          <w:highlight w:val="cyan"/>
        </w:rPr>
        <w:t>adopted</w:t>
      </w:r>
      <w:r w:rsidRPr="000A3E7B">
        <w:rPr>
          <w:sz w:val="16"/>
        </w:rPr>
        <w:t xml:space="preserve"> a small number of </w:t>
      </w:r>
      <w:r w:rsidRPr="00F30A93">
        <w:rPr>
          <w:rStyle w:val="StyleUnderline"/>
          <w:highlight w:val="cyan"/>
        </w:rPr>
        <w:t>these proposals</w:t>
      </w:r>
      <w:r w:rsidRPr="000A3E7B">
        <w:rPr>
          <w:sz w:val="16"/>
        </w:rPr>
        <w:t xml:space="preserve">. For example, </w:t>
      </w:r>
      <w:r w:rsidRPr="00F30A93">
        <w:rPr>
          <w:rStyle w:val="StyleUnderline"/>
          <w:highlight w:val="cyan"/>
        </w:rPr>
        <w:t xml:space="preserve">the </w:t>
      </w:r>
      <w:r w:rsidRPr="00F30A93">
        <w:rPr>
          <w:rStyle w:val="Emphasis"/>
          <w:highlight w:val="cyan"/>
        </w:rPr>
        <w:t>DHS</w:t>
      </w:r>
      <w:r w:rsidRPr="00F30A93">
        <w:rPr>
          <w:rStyle w:val="StyleUnderline"/>
          <w:highlight w:val="cyan"/>
        </w:rPr>
        <w:t xml:space="preserve"> issued guidance </w:t>
      </w:r>
      <w:r w:rsidRPr="00F30A93">
        <w:rPr>
          <w:rStyle w:val="Emphasis"/>
          <w:highlight w:val="cyan"/>
        </w:rPr>
        <w:t>prohibiting</w:t>
      </w:r>
      <w:r w:rsidRPr="00F30A93">
        <w:rPr>
          <w:rStyle w:val="StyleUnderline"/>
        </w:rPr>
        <w:t xml:space="preserve"> First Amendment </w:t>
      </w:r>
      <w:r w:rsidRPr="00F30A93">
        <w:rPr>
          <w:rStyle w:val="StyleUnderline"/>
          <w:highlight w:val="cyan"/>
        </w:rPr>
        <w:t>retaliation</w:t>
      </w:r>
      <w:r w:rsidRPr="000A3E7B">
        <w:rPr>
          <w:sz w:val="16"/>
        </w:rPr>
        <w:t xml:space="preserve"> in immigration enforcement </w:t>
      </w:r>
      <w:r w:rsidRPr="00F30A93">
        <w:rPr>
          <w:rStyle w:val="StyleUnderline"/>
        </w:rPr>
        <w:t>and</w:t>
      </w:r>
      <w:r w:rsidRPr="000A3E7B">
        <w:rPr>
          <w:sz w:val="16"/>
        </w:rPr>
        <w:t xml:space="preserve"> the Department of </w:t>
      </w:r>
      <w:r w:rsidRPr="00F30A93">
        <w:rPr>
          <w:rStyle w:val="Emphasis"/>
          <w:highlight w:val="cyan"/>
        </w:rPr>
        <w:t>Justice</w:t>
      </w:r>
      <w:r w:rsidRPr="00F30A93">
        <w:rPr>
          <w:rStyle w:val="StyleUnderline"/>
          <w:highlight w:val="cyan"/>
        </w:rPr>
        <w:t xml:space="preserve"> settled</w:t>
      </w:r>
      <w:r w:rsidRPr="000A3E7B">
        <w:rPr>
          <w:sz w:val="16"/>
        </w:rPr>
        <w:t xml:space="preserve"> some First Amendment retaliation </w:t>
      </w:r>
      <w:r w:rsidRPr="00F30A93">
        <w:rPr>
          <w:rStyle w:val="StyleUnderline"/>
          <w:highlight w:val="cyan"/>
        </w:rPr>
        <w:t xml:space="preserve">cases by </w:t>
      </w:r>
      <w:r w:rsidRPr="00F30A93">
        <w:rPr>
          <w:rStyle w:val="Emphasis"/>
          <w:highlight w:val="cyan"/>
        </w:rPr>
        <w:t>agreeing</w:t>
      </w:r>
      <w:r w:rsidRPr="00F30A93">
        <w:rPr>
          <w:rStyle w:val="StyleUnderline"/>
          <w:highlight w:val="cyan"/>
        </w:rPr>
        <w:t xml:space="preserve"> to grant</w:t>
      </w:r>
      <w:r w:rsidRPr="000A3E7B">
        <w:rPr>
          <w:sz w:val="16"/>
        </w:rPr>
        <w:t xml:space="preserve"> temporary forms of </w:t>
      </w:r>
      <w:r w:rsidRPr="00F30A93">
        <w:rPr>
          <w:rStyle w:val="Emphasis"/>
          <w:highlight w:val="cyan"/>
        </w:rPr>
        <w:t>protection</w:t>
      </w:r>
      <w:r w:rsidRPr="00F30A93">
        <w:rPr>
          <w:rStyle w:val="StyleUnderline"/>
        </w:rPr>
        <w:t xml:space="preserve"> to immigrant activists</w:t>
      </w:r>
      <w:r w:rsidRPr="000A3E7B">
        <w:rPr>
          <w:sz w:val="16"/>
        </w:rPr>
        <w:t xml:space="preserve">. Other </w:t>
      </w:r>
      <w:r w:rsidRPr="00C625A4">
        <w:rPr>
          <w:rStyle w:val="Emphasis"/>
        </w:rPr>
        <w:t>promising</w:t>
      </w:r>
      <w:r w:rsidRPr="00F30A93">
        <w:rPr>
          <w:rStyle w:val="StyleUnderline"/>
        </w:rPr>
        <w:t xml:space="preserve"> proposals</w:t>
      </w:r>
      <w:r w:rsidRPr="000A3E7B">
        <w:rPr>
          <w:sz w:val="16"/>
        </w:rPr>
        <w:t xml:space="preserve">, such as the adoption of regulatory reforms and the strengthening of oversight agencies, </w:t>
      </w:r>
      <w:r w:rsidRPr="00F30A93">
        <w:rPr>
          <w:rStyle w:val="StyleUnderline"/>
        </w:rPr>
        <w:t>could be adopted</w:t>
      </w:r>
      <w:r w:rsidRPr="000A3E7B">
        <w:rPr>
          <w:sz w:val="16"/>
        </w:rPr>
        <w:t xml:space="preserve"> in the future.</w:t>
      </w:r>
    </w:p>
    <w:p w14:paraId="72875261" w14:textId="77777777" w:rsidR="006F2B31" w:rsidRPr="000A3E7B" w:rsidRDefault="006F2B31" w:rsidP="006F2B31">
      <w:pPr>
        <w:rPr>
          <w:sz w:val="16"/>
        </w:rPr>
      </w:pPr>
      <w:r w:rsidRPr="00F30A93">
        <w:rPr>
          <w:rStyle w:val="StyleUnderline"/>
          <w:highlight w:val="cyan"/>
        </w:rPr>
        <w:t>With</w:t>
      </w:r>
      <w:r w:rsidRPr="000A3E7B">
        <w:rPr>
          <w:sz w:val="16"/>
        </w:rPr>
        <w:t xml:space="preserve"> the incoming </w:t>
      </w:r>
      <w:r w:rsidRPr="00F30A93">
        <w:rPr>
          <w:rStyle w:val="Emphasis"/>
          <w:highlight w:val="cyan"/>
        </w:rPr>
        <w:t>Trump</w:t>
      </w:r>
      <w:r w:rsidRPr="000A3E7B">
        <w:rPr>
          <w:sz w:val="16"/>
        </w:rPr>
        <w:t xml:space="preserve"> administration, the prospect for </w:t>
      </w:r>
      <w:r w:rsidRPr="00F30A93">
        <w:rPr>
          <w:rStyle w:val="StyleUnderline"/>
        </w:rPr>
        <w:t xml:space="preserve">such structural reforms may </w:t>
      </w:r>
      <w:r w:rsidRPr="00C625A4">
        <w:rPr>
          <w:rStyle w:val="Emphasis"/>
        </w:rPr>
        <w:t>seem</w:t>
      </w:r>
      <w:r w:rsidRPr="00F30A93">
        <w:rPr>
          <w:rStyle w:val="StyleUnderline"/>
        </w:rPr>
        <w:t xml:space="preserve"> unlikely</w:t>
      </w:r>
      <w:r w:rsidRPr="000A3E7B">
        <w:rPr>
          <w:sz w:val="16"/>
        </w:rPr>
        <w:t xml:space="preserve">. However, </w:t>
      </w:r>
      <w:r w:rsidRPr="00F30A93">
        <w:rPr>
          <w:rStyle w:val="StyleUnderline"/>
          <w:highlight w:val="cyan"/>
        </w:rPr>
        <w:t>opportunities</w:t>
      </w:r>
      <w:r w:rsidRPr="00F30A93">
        <w:rPr>
          <w:rStyle w:val="StyleUnderline"/>
        </w:rPr>
        <w:t xml:space="preserve"> for change </w:t>
      </w:r>
      <w:r w:rsidRPr="00F30A93">
        <w:rPr>
          <w:rStyle w:val="StyleUnderline"/>
          <w:highlight w:val="cyan"/>
        </w:rPr>
        <w:t xml:space="preserve">may </w:t>
      </w:r>
      <w:r w:rsidRPr="00C625A4">
        <w:rPr>
          <w:rStyle w:val="Emphasis"/>
        </w:rPr>
        <w:t>nonetheless</w:t>
      </w:r>
      <w:r w:rsidRPr="00F30A93">
        <w:rPr>
          <w:rStyle w:val="Emphasis"/>
          <w:highlight w:val="cyan"/>
        </w:rPr>
        <w:t xml:space="preserve"> arise</w:t>
      </w:r>
      <w:r w:rsidRPr="00F30A93">
        <w:rPr>
          <w:rStyle w:val="StyleUnderline"/>
          <w:highlight w:val="cyan"/>
        </w:rPr>
        <w:t xml:space="preserve">. Under the </w:t>
      </w:r>
      <w:r w:rsidRPr="00F30A93">
        <w:rPr>
          <w:rStyle w:val="Emphasis"/>
          <w:highlight w:val="cyan"/>
        </w:rPr>
        <w:t>first</w:t>
      </w:r>
      <w:r w:rsidRPr="00F30A93">
        <w:rPr>
          <w:rStyle w:val="StyleUnderline"/>
        </w:rPr>
        <w:t xml:space="preserve"> Trump </w:t>
      </w:r>
      <w:r w:rsidRPr="00F30A93">
        <w:rPr>
          <w:rStyle w:val="StyleUnderline"/>
          <w:highlight w:val="cyan"/>
        </w:rPr>
        <w:t xml:space="preserve">administration, </w:t>
      </w:r>
      <w:r w:rsidRPr="00F30A93">
        <w:rPr>
          <w:rStyle w:val="Emphasis"/>
          <w:highlight w:val="cyan"/>
        </w:rPr>
        <w:t>ICE</w:t>
      </w:r>
      <w:r w:rsidRPr="000A3E7B">
        <w:rPr>
          <w:sz w:val="16"/>
        </w:rPr>
        <w:t xml:space="preserve"> was willing to settle a lawsuit in Migrant Justice v. Wolf that raised several claims, including claims of First Amendment retaliation. As part of the settlement, ICE </w:t>
      </w:r>
      <w:r w:rsidRPr="00F30A93">
        <w:rPr>
          <w:rStyle w:val="Emphasis"/>
          <w:highlight w:val="cyan"/>
        </w:rPr>
        <w:t>agreed</w:t>
      </w:r>
      <w:r w:rsidRPr="00F30A93">
        <w:rPr>
          <w:rStyle w:val="StyleUnderline"/>
          <w:highlight w:val="cyan"/>
        </w:rPr>
        <w:t xml:space="preserve"> to provide</w:t>
      </w:r>
      <w:r w:rsidRPr="00F30A93">
        <w:rPr>
          <w:rStyle w:val="StyleUnderline"/>
        </w:rPr>
        <w:t xml:space="preserve"> immigration </w:t>
      </w:r>
      <w:r w:rsidRPr="00F30A93">
        <w:rPr>
          <w:rStyle w:val="StyleUnderline"/>
          <w:highlight w:val="cyan"/>
        </w:rPr>
        <w:t>relief</w:t>
      </w:r>
      <w:r w:rsidRPr="000A3E7B">
        <w:rPr>
          <w:sz w:val="16"/>
        </w:rPr>
        <w:t xml:space="preserve"> to several members of Migrant Justice </w:t>
      </w:r>
      <w:r w:rsidRPr="00F30A93">
        <w:rPr>
          <w:rStyle w:val="StyleUnderline"/>
          <w:highlight w:val="cyan"/>
        </w:rPr>
        <w:t>and</w:t>
      </w:r>
      <w:r w:rsidRPr="000A3E7B">
        <w:rPr>
          <w:sz w:val="16"/>
        </w:rPr>
        <w:t xml:space="preserve"> to </w:t>
      </w:r>
      <w:r w:rsidRPr="00F30A93">
        <w:rPr>
          <w:rStyle w:val="Emphasis"/>
          <w:highlight w:val="cyan"/>
        </w:rPr>
        <w:t>circulate</w:t>
      </w:r>
      <w:r w:rsidRPr="00F30A93">
        <w:rPr>
          <w:rStyle w:val="StyleUnderline"/>
          <w:highlight w:val="cyan"/>
        </w:rPr>
        <w:t xml:space="preserve"> a</w:t>
      </w:r>
      <w:r w:rsidRPr="000A3E7B">
        <w:rPr>
          <w:sz w:val="16"/>
        </w:rPr>
        <w:t xml:space="preserve"> 2019 </w:t>
      </w:r>
      <w:r w:rsidRPr="00F30A93">
        <w:rPr>
          <w:rStyle w:val="StyleUnderline"/>
        </w:rPr>
        <w:t xml:space="preserve">policy </w:t>
      </w:r>
      <w:r w:rsidRPr="00F30A93">
        <w:rPr>
          <w:rStyle w:val="StyleUnderline"/>
          <w:highlight w:val="cyan"/>
        </w:rPr>
        <w:t>memo</w:t>
      </w:r>
      <w:r w:rsidRPr="00F30A93">
        <w:rPr>
          <w:rStyle w:val="StyleUnderline"/>
        </w:rPr>
        <w:t xml:space="preserve">randum </w:t>
      </w:r>
      <w:r w:rsidRPr="00F30A93">
        <w:rPr>
          <w:rStyle w:val="Emphasis"/>
          <w:highlight w:val="cyan"/>
        </w:rPr>
        <w:t>prohibiting</w:t>
      </w:r>
      <w:r w:rsidRPr="000A3E7B">
        <w:rPr>
          <w:sz w:val="16"/>
        </w:rPr>
        <w:t xml:space="preserve"> First Amendment </w:t>
      </w:r>
      <w:r w:rsidRPr="00F30A93">
        <w:rPr>
          <w:rStyle w:val="StyleUnderline"/>
          <w:highlight w:val="cyan"/>
        </w:rPr>
        <w:t>retaliation</w:t>
      </w:r>
      <w:r w:rsidRPr="00F30A93">
        <w:rPr>
          <w:rStyle w:val="StyleUnderline"/>
        </w:rPr>
        <w:t xml:space="preserve"> by immigration officials. </w:t>
      </w:r>
      <w:r w:rsidRPr="00F30A93">
        <w:rPr>
          <w:rStyle w:val="StyleUnderline"/>
          <w:highlight w:val="cyan"/>
        </w:rPr>
        <w:t>Advocates may</w:t>
      </w:r>
      <w:r w:rsidRPr="00F30A93">
        <w:rPr>
          <w:rStyle w:val="StyleUnderline"/>
        </w:rPr>
        <w:t xml:space="preserve"> find </w:t>
      </w:r>
      <w:r w:rsidRPr="00C625A4">
        <w:rPr>
          <w:rStyle w:val="Emphasis"/>
        </w:rPr>
        <w:t>opportunities</w:t>
      </w:r>
      <w:r w:rsidRPr="000A3E7B">
        <w:rPr>
          <w:sz w:val="16"/>
        </w:rPr>
        <w:t xml:space="preserve">, including through settlement, </w:t>
      </w:r>
      <w:r w:rsidRPr="00F30A93">
        <w:rPr>
          <w:rStyle w:val="StyleUnderline"/>
        </w:rPr>
        <w:t xml:space="preserve">to push for </w:t>
      </w:r>
      <w:r w:rsidRPr="00C625A4">
        <w:rPr>
          <w:rStyle w:val="Emphasis"/>
        </w:rPr>
        <w:t>policy changes</w:t>
      </w:r>
      <w:r w:rsidRPr="000A3E7B">
        <w:rPr>
          <w:sz w:val="16"/>
        </w:rPr>
        <w:t xml:space="preserve">. At a minimum, </w:t>
      </w:r>
      <w:r w:rsidRPr="00F30A93">
        <w:rPr>
          <w:rStyle w:val="StyleUnderline"/>
        </w:rPr>
        <w:t xml:space="preserve">they </w:t>
      </w:r>
      <w:r w:rsidRPr="00F30A93">
        <w:rPr>
          <w:rStyle w:val="StyleUnderline"/>
          <w:highlight w:val="cyan"/>
        </w:rPr>
        <w:t>can</w:t>
      </w:r>
      <w:r w:rsidRPr="000A3E7B">
        <w:rPr>
          <w:sz w:val="16"/>
        </w:rPr>
        <w:t xml:space="preserve"> continue to </w:t>
      </w:r>
      <w:r w:rsidRPr="00F30A93">
        <w:rPr>
          <w:rStyle w:val="StyleUnderline"/>
          <w:highlight w:val="cyan"/>
        </w:rPr>
        <w:t xml:space="preserve">lay the </w:t>
      </w:r>
      <w:r w:rsidRPr="00F30A93">
        <w:rPr>
          <w:rStyle w:val="Emphasis"/>
          <w:highlight w:val="cyan"/>
        </w:rPr>
        <w:t>groundwork</w:t>
      </w:r>
      <w:r w:rsidRPr="00F30A93">
        <w:rPr>
          <w:rStyle w:val="StyleUnderline"/>
          <w:highlight w:val="cyan"/>
        </w:rPr>
        <w:t xml:space="preserve"> for</w:t>
      </w:r>
      <w:r w:rsidRPr="000A3E7B">
        <w:rPr>
          <w:sz w:val="16"/>
        </w:rPr>
        <w:t xml:space="preserve"> more </w:t>
      </w:r>
      <w:r w:rsidRPr="00F30A93">
        <w:rPr>
          <w:rStyle w:val="StyleUnderline"/>
        </w:rPr>
        <w:t xml:space="preserve">structural solutions for </w:t>
      </w:r>
      <w:proofErr w:type="gramStart"/>
      <w:r w:rsidRPr="00F30A93">
        <w:rPr>
          <w:rStyle w:val="StyleUnderline"/>
          <w:highlight w:val="cyan"/>
        </w:rPr>
        <w:t xml:space="preserve">a </w:t>
      </w:r>
      <w:r w:rsidRPr="00F30A93">
        <w:rPr>
          <w:rStyle w:val="Emphasis"/>
          <w:highlight w:val="cyan"/>
        </w:rPr>
        <w:t>future</w:t>
      </w:r>
      <w:proofErr w:type="gramEnd"/>
      <w:r w:rsidRPr="00F30A93">
        <w:rPr>
          <w:rStyle w:val="StyleUnderline"/>
          <w:highlight w:val="cyan"/>
        </w:rPr>
        <w:t xml:space="preserve"> admin</w:t>
      </w:r>
      <w:r w:rsidRPr="00F30A93">
        <w:rPr>
          <w:rStyle w:val="StyleUnderline"/>
        </w:rPr>
        <w:t>istration</w:t>
      </w:r>
      <w:r w:rsidRPr="000A3E7B">
        <w:rPr>
          <w:sz w:val="16"/>
        </w:rPr>
        <w:t>.</w:t>
      </w:r>
    </w:p>
    <w:p w14:paraId="4C703924" w14:textId="77777777" w:rsidR="006F2B31" w:rsidRPr="000A3E7B" w:rsidRDefault="006F2B31" w:rsidP="006F2B31">
      <w:pPr>
        <w:rPr>
          <w:sz w:val="16"/>
        </w:rPr>
      </w:pPr>
      <w:r w:rsidRPr="000A3E7B">
        <w:rPr>
          <w:sz w:val="16"/>
        </w:rPr>
        <w:t>Conclusion</w:t>
      </w:r>
    </w:p>
    <w:p w14:paraId="084CF51F" w14:textId="77777777" w:rsidR="006F2B31" w:rsidRPr="000A3E7B" w:rsidRDefault="006F2B31" w:rsidP="006F2B31">
      <w:pPr>
        <w:rPr>
          <w:sz w:val="16"/>
        </w:rPr>
      </w:pPr>
      <w:r w:rsidRPr="000A3E7B">
        <w:rPr>
          <w:sz w:val="16"/>
        </w:rPr>
        <w:t xml:space="preserve">The large number of alleged instances of </w:t>
      </w:r>
      <w:r w:rsidRPr="00C625A4">
        <w:rPr>
          <w:rStyle w:val="Emphasis"/>
        </w:rPr>
        <w:t>retaliation</w:t>
      </w:r>
      <w:r w:rsidRPr="00F30A93">
        <w:rPr>
          <w:rStyle w:val="StyleUnderline"/>
        </w:rPr>
        <w:t xml:space="preserve"> against immigrant activists</w:t>
      </w:r>
      <w:r w:rsidRPr="000A3E7B">
        <w:rPr>
          <w:sz w:val="16"/>
        </w:rPr>
        <w:t xml:space="preserve"> in recent years </w:t>
      </w:r>
      <w:r w:rsidRPr="00F30A93">
        <w:rPr>
          <w:rStyle w:val="StyleUnderline"/>
        </w:rPr>
        <w:t xml:space="preserve">has </w:t>
      </w:r>
      <w:r w:rsidRPr="00C625A4">
        <w:rPr>
          <w:rStyle w:val="Emphasis"/>
        </w:rPr>
        <w:t>shed light</w:t>
      </w:r>
      <w:r w:rsidRPr="00F30A93">
        <w:rPr>
          <w:rStyle w:val="StyleUnderline"/>
        </w:rPr>
        <w:t xml:space="preserve"> on a long-standing problem</w:t>
      </w:r>
      <w:r w:rsidRPr="000A3E7B">
        <w:rPr>
          <w:sz w:val="16"/>
        </w:rPr>
        <w:t xml:space="preserve"> at the intersection of immigration and First Amendment law. First Amendment principles should not be diminished </w:t>
      </w:r>
      <w:proofErr w:type="gramStart"/>
      <w:r w:rsidRPr="000A3E7B">
        <w:rPr>
          <w:sz w:val="16"/>
        </w:rPr>
        <w:t>on the basis of</w:t>
      </w:r>
      <w:proofErr w:type="gramEnd"/>
      <w:r w:rsidRPr="000A3E7B">
        <w:rPr>
          <w:sz w:val="16"/>
        </w:rPr>
        <w:t xml:space="preserve"> a speaker’s immigration status. Many of the legal </w:t>
      </w:r>
      <w:r w:rsidRPr="00F30A93">
        <w:rPr>
          <w:rStyle w:val="Emphasis"/>
          <w:highlight w:val="cyan"/>
        </w:rPr>
        <w:t>barriers</w:t>
      </w:r>
      <w:r w:rsidRPr="00F30A93">
        <w:rPr>
          <w:rStyle w:val="StyleUnderline"/>
        </w:rPr>
        <w:t xml:space="preserve"> to protecting immigrant activists</w:t>
      </w:r>
      <w:r w:rsidRPr="000A3E7B">
        <w:rPr>
          <w:sz w:val="16"/>
        </w:rPr>
        <w:t xml:space="preserve"> from First Amendment retaliation </w:t>
      </w:r>
      <w:r w:rsidRPr="00F30A93">
        <w:rPr>
          <w:rStyle w:val="StyleUnderline"/>
          <w:highlight w:val="cyan"/>
        </w:rPr>
        <w:t xml:space="preserve">can be </w:t>
      </w:r>
      <w:r w:rsidRPr="00F30A93">
        <w:rPr>
          <w:rStyle w:val="Emphasis"/>
          <w:highlight w:val="cyan"/>
        </w:rPr>
        <w:t>overcome</w:t>
      </w:r>
      <w:r w:rsidRPr="00F30A93">
        <w:rPr>
          <w:rStyle w:val="StyleUnderline"/>
        </w:rPr>
        <w:t xml:space="preserve"> if courts</w:t>
      </w:r>
      <w:r w:rsidRPr="000A3E7B">
        <w:rPr>
          <w:sz w:val="16"/>
        </w:rPr>
        <w:t xml:space="preserve"> carefully cabin past precedent and exercise robust review over colorable claims. In addition, other forms of </w:t>
      </w:r>
      <w:r w:rsidRPr="00F30A93">
        <w:rPr>
          <w:rStyle w:val="StyleUnderline"/>
          <w:highlight w:val="cyan"/>
        </w:rPr>
        <w:t xml:space="preserve">advocacy can </w:t>
      </w:r>
      <w:r w:rsidRPr="00C625A4">
        <w:rPr>
          <w:rStyle w:val="Emphasis"/>
        </w:rPr>
        <w:t xml:space="preserve">help </w:t>
      </w:r>
      <w:r w:rsidRPr="00F30A93">
        <w:rPr>
          <w:rStyle w:val="Emphasis"/>
          <w:highlight w:val="cyan"/>
        </w:rPr>
        <w:t>safeguard</w:t>
      </w:r>
      <w:r w:rsidRPr="000A3E7B">
        <w:rPr>
          <w:sz w:val="16"/>
        </w:rPr>
        <w:t xml:space="preserve"> opportunities for </w:t>
      </w:r>
      <w:r w:rsidRPr="00F30A93">
        <w:rPr>
          <w:rStyle w:val="StyleUnderline"/>
        </w:rPr>
        <w:t>im</w:t>
      </w:r>
      <w:r w:rsidRPr="00F30A93">
        <w:rPr>
          <w:rStyle w:val="StyleUnderline"/>
          <w:highlight w:val="cyan"/>
        </w:rPr>
        <w:t>migrants</w:t>
      </w:r>
      <w:r w:rsidRPr="000A3E7B">
        <w:rPr>
          <w:sz w:val="16"/>
        </w:rPr>
        <w:t xml:space="preserve"> to protect their First Amendment rights. At a time when immigration issues are so central to political debate in the United States, our </w:t>
      </w:r>
      <w:r w:rsidRPr="00F30A93">
        <w:rPr>
          <w:rStyle w:val="StyleUnderline"/>
        </w:rPr>
        <w:t xml:space="preserve">institutions should be </w:t>
      </w:r>
      <w:r w:rsidRPr="00C625A4">
        <w:rPr>
          <w:rStyle w:val="Emphasis"/>
        </w:rPr>
        <w:t>amplifying</w:t>
      </w:r>
      <w:r w:rsidRPr="000A3E7B">
        <w:rPr>
          <w:sz w:val="16"/>
        </w:rPr>
        <w:t xml:space="preserve">, rather than silencing, </w:t>
      </w:r>
      <w:r w:rsidRPr="00F30A93">
        <w:rPr>
          <w:rStyle w:val="StyleUnderline"/>
        </w:rPr>
        <w:t>the voices of people</w:t>
      </w:r>
      <w:r w:rsidRPr="000A3E7B">
        <w:rPr>
          <w:sz w:val="16"/>
        </w:rPr>
        <w:t xml:space="preserve"> directly impacted by U.S. immigration policies.</w:t>
      </w:r>
    </w:p>
    <w:p w14:paraId="0B644DFA" w14:textId="77777777" w:rsidR="006F2B31" w:rsidRPr="000A3E7B" w:rsidRDefault="006F2B31" w:rsidP="006F2B31">
      <w:pPr>
        <w:rPr>
          <w:b/>
          <w:bCs/>
          <w:sz w:val="16"/>
        </w:rPr>
      </w:pPr>
    </w:p>
    <w:p w14:paraId="60810EB1" w14:textId="77777777" w:rsidR="006767F5" w:rsidRPr="001E6754" w:rsidRDefault="006F2B31" w:rsidP="006767F5">
      <w:pPr>
        <w:pStyle w:val="Heading4"/>
      </w:pPr>
      <w:r>
        <w:t xml:space="preserve">3. </w:t>
      </w:r>
      <w:r w:rsidR="006767F5">
        <w:t xml:space="preserve">Migrant workers are </w:t>
      </w:r>
      <w:r w:rsidR="006767F5">
        <w:rPr>
          <w:u w:val="single"/>
        </w:rPr>
        <w:t>demanding</w:t>
      </w:r>
      <w:r w:rsidR="006767F5">
        <w:t xml:space="preserve"> labor protections. Patching </w:t>
      </w:r>
      <w:r w:rsidR="006767F5" w:rsidRPr="001E6754">
        <w:t>holes</w:t>
      </w:r>
      <w:r w:rsidR="006767F5">
        <w:t xml:space="preserve"> in law is </w:t>
      </w:r>
      <w:proofErr w:type="gramStart"/>
      <w:r w:rsidR="006767F5" w:rsidRPr="001E6754">
        <w:rPr>
          <w:u w:val="single"/>
        </w:rPr>
        <w:t>good</w:t>
      </w:r>
      <w:proofErr w:type="gramEnd"/>
      <w:r w:rsidR="006767F5">
        <w:t xml:space="preserve"> and collective bargaining is a force for </w:t>
      </w:r>
      <w:r w:rsidR="006767F5">
        <w:rPr>
          <w:u w:val="single"/>
        </w:rPr>
        <w:t>community</w:t>
      </w:r>
      <w:r w:rsidR="006767F5">
        <w:t xml:space="preserve"> among marginalized workers.</w:t>
      </w:r>
    </w:p>
    <w:p w14:paraId="521D86A0" w14:textId="77777777" w:rsidR="006767F5" w:rsidRPr="00BD4AFC" w:rsidRDefault="006767F5" w:rsidP="006767F5">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51C2784C" w14:textId="77777777" w:rsidR="006767F5" w:rsidRPr="00BD4AFC" w:rsidRDefault="006767F5" w:rsidP="006767F5">
      <w:pPr>
        <w:rPr>
          <w:sz w:val="16"/>
        </w:rPr>
      </w:pPr>
      <w:r w:rsidRPr="00BD4AFC">
        <w:rPr>
          <w:sz w:val="16"/>
        </w:rPr>
        <w:t>DISCUSSION</w:t>
      </w:r>
    </w:p>
    <w:p w14:paraId="2C8DE316" w14:textId="77777777" w:rsidR="006767F5" w:rsidRPr="00BD4AFC" w:rsidRDefault="006767F5" w:rsidP="006767F5">
      <w:pPr>
        <w:rPr>
          <w:sz w:val="16"/>
        </w:rPr>
      </w:pPr>
      <w:r w:rsidRPr="00BD4AFC">
        <w:rPr>
          <w:sz w:val="16"/>
        </w:rPr>
        <w:t xml:space="preserve">Despite being considered invisible and indispensable workers, </w:t>
      </w:r>
      <w:r w:rsidRPr="00C77537">
        <w:rPr>
          <w:rStyle w:val="StyleUnderline"/>
        </w:rPr>
        <w:t xml:space="preserve">domestic </w:t>
      </w:r>
      <w:r w:rsidRPr="00C77537">
        <w:rPr>
          <w:rStyle w:val="StyleUnderline"/>
          <w:highlight w:val="cyan"/>
        </w:rPr>
        <w:t>workers</w:t>
      </w:r>
      <w:r w:rsidRPr="00BD4AFC">
        <w:rPr>
          <w:rStyle w:val="StyleUnderline"/>
        </w:rPr>
        <w:t xml:space="preserve"> have </w:t>
      </w:r>
      <w:r w:rsidRPr="00C77537">
        <w:rPr>
          <w:rStyle w:val="Emphasis"/>
          <w:highlight w:val="cyan"/>
        </w:rPr>
        <w:t>advocated</w:t>
      </w:r>
      <w:r w:rsidRPr="00BD4AFC">
        <w:rPr>
          <w:rStyle w:val="StyleUnderline"/>
          <w:highlight w:val="cyan"/>
        </w:rPr>
        <w:t xml:space="preserve"> for</w:t>
      </w:r>
      <w:r w:rsidRPr="00BD4AFC">
        <w:rPr>
          <w:sz w:val="16"/>
        </w:rPr>
        <w:t xml:space="preserve"> basic </w:t>
      </w:r>
      <w:r w:rsidRPr="00BD4AFC">
        <w:rPr>
          <w:rStyle w:val="Emphasis"/>
        </w:rPr>
        <w:t xml:space="preserve">labor </w:t>
      </w:r>
      <w:proofErr w:type="gramStart"/>
      <w:r w:rsidRPr="00BD4AFC">
        <w:rPr>
          <w:rStyle w:val="Emphasis"/>
          <w:highlight w:val="cyan"/>
        </w:rPr>
        <w:t>protections</w:t>
      </w:r>
      <w:proofErr w:type="gramEnd"/>
      <w:r w:rsidRPr="00BD4AFC">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proofErr w:type="gramStart"/>
      <w:r w:rsidRPr="00BD4AFC">
        <w:rPr>
          <w:rStyle w:val="StyleUnderline"/>
          <w:highlight w:val="cyan"/>
        </w:rPr>
        <w:t xml:space="preserve">the </w:t>
      </w:r>
      <w:r w:rsidRPr="00C77537">
        <w:rPr>
          <w:rStyle w:val="StyleUnderline"/>
          <w:highlight w:val="cyan"/>
        </w:rPr>
        <w:t>majority</w:t>
      </w:r>
      <w:r w:rsidRPr="00BD4AFC">
        <w:rPr>
          <w:sz w:val="16"/>
        </w:rPr>
        <w:t xml:space="preserve"> of</w:t>
      </w:r>
      <w:proofErr w:type="gramEnd"/>
      <w:r w:rsidRPr="00BD4AFC">
        <w:rPr>
          <w:sz w:val="16"/>
        </w:rPr>
        <w:t xml:space="preserve"> domestic workers </w:t>
      </w:r>
      <w:r w:rsidRPr="00BD4AFC">
        <w:rPr>
          <w:rStyle w:val="StyleUnderline"/>
          <w:highlight w:val="cyan"/>
        </w:rPr>
        <w:t>are</w:t>
      </w:r>
      <w:r w:rsidRPr="00BD4AFC">
        <w:rPr>
          <w:sz w:val="16"/>
        </w:rPr>
        <w:t xml:space="preserve"> comprised of </w:t>
      </w:r>
      <w:r w:rsidRPr="00BD4AFC">
        <w:rPr>
          <w:rStyle w:val="StyleUnderline"/>
        </w:rPr>
        <w:t>women</w:t>
      </w:r>
      <w:r w:rsidRPr="00BD4AFC">
        <w:rPr>
          <w:sz w:val="16"/>
        </w:rPr>
        <w:t xml:space="preserve"> who are Black, Indigenous, and People </w:t>
      </w:r>
      <w:r w:rsidRPr="00BD4AFC">
        <w:rPr>
          <w:rStyle w:val="StyleUnderline"/>
        </w:rPr>
        <w:t>of Color</w:t>
      </w:r>
      <w:r w:rsidRPr="00BD4AFC">
        <w:rPr>
          <w:sz w:val="16"/>
        </w:rPr>
        <w:t xml:space="preserve"> (BIPOC).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BD4AFC">
        <w:rPr>
          <w:rStyle w:val="Emphasis"/>
          <w:highlight w:val="cyan"/>
        </w:rPr>
        <w:t>migrants</w:t>
      </w:r>
      <w:r w:rsidRPr="00BD4AFC">
        <w:rPr>
          <w:sz w:val="16"/>
        </w:rPr>
        <w:t xml:space="preserve"> or immigrants who might also be their family’s primary income earner (Chopra, 2020; Ho et al., 2018; Ladegaard, 2014). Yet, limited research has been conducted to explore the lived experiences of domestic workers in Southern California. </w:t>
      </w:r>
      <w:proofErr w:type="gramStart"/>
      <w:r w:rsidRPr="00BD4AFC">
        <w:rPr>
          <w:sz w:val="16"/>
        </w:rPr>
        <w:t>Through the use of</w:t>
      </w:r>
      <w:proofErr w:type="gramEnd"/>
      <w:r w:rsidRPr="00BD4AFC">
        <w:rPr>
          <w:sz w:val="16"/>
        </w:rPr>
        <w:t xml:space="preserve">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xml:space="preserve">, including 1) experiences prior to becoming a domestic worker, 2) initial experiences as a domestic worker, 3) experiences while providing </w:t>
      </w:r>
      <w:proofErr w:type="gramStart"/>
      <w:r w:rsidRPr="00BD4AFC">
        <w:rPr>
          <w:sz w:val="16"/>
        </w:rPr>
        <w:t>domestic work</w:t>
      </w:r>
      <w:proofErr w:type="gramEnd"/>
      <w:r w:rsidRPr="00BD4AFC">
        <w:rPr>
          <w:sz w:val="16"/>
        </w:rPr>
        <w:t xml:space="preserve"> services, 4) experiences after becoming a domestic worker, and 5) overall experience as a domestic worker.</w:t>
      </w:r>
    </w:p>
    <w:p w14:paraId="5A4D96E9" w14:textId="77777777" w:rsidR="006767F5" w:rsidRPr="00BD4AFC" w:rsidRDefault="006767F5" w:rsidP="006767F5">
      <w:pPr>
        <w:rPr>
          <w:sz w:val="16"/>
        </w:rPr>
      </w:pPr>
      <w:r w:rsidRPr="00BD4AFC">
        <w:rPr>
          <w:sz w:val="16"/>
        </w:rPr>
        <w:t>Main Findings</w:t>
      </w:r>
    </w:p>
    <w:p w14:paraId="6DA35344" w14:textId="77777777" w:rsidR="006767F5" w:rsidRPr="00BD4AFC" w:rsidRDefault="006767F5" w:rsidP="006767F5">
      <w:pPr>
        <w:rPr>
          <w:sz w:val="16"/>
        </w:rPr>
      </w:pPr>
      <w:r w:rsidRPr="00BD4AFC">
        <w:rPr>
          <w:sz w:val="16"/>
        </w:rPr>
        <w:t>Qualitative Interviews</w:t>
      </w:r>
    </w:p>
    <w:p w14:paraId="2DBE43C0" w14:textId="77777777" w:rsidR="006767F5" w:rsidRPr="00BD4AFC" w:rsidRDefault="006767F5" w:rsidP="006767F5">
      <w:pPr>
        <w:rPr>
          <w:sz w:val="16"/>
        </w:rPr>
      </w:pPr>
      <w:r w:rsidRPr="00BD4AFC">
        <w:rPr>
          <w:sz w:val="16"/>
        </w:rPr>
        <w:t xml:space="preserve">This study hypothesized that </w:t>
      </w:r>
      <w:r w:rsidRPr="00BD4AFC">
        <w:rPr>
          <w:rStyle w:val="StyleUnderline"/>
          <w:highlight w:val="cyan"/>
        </w:rPr>
        <w:t>participants</w:t>
      </w:r>
      <w:r w:rsidRPr="00BD4AFC">
        <w:rPr>
          <w:sz w:val="16"/>
        </w:rPr>
        <w:t xml:space="preserve"> would </w:t>
      </w:r>
      <w:r w:rsidRPr="00BD4AFC">
        <w:rPr>
          <w:rStyle w:val="StyleUnderline"/>
          <w:highlight w:val="cyan"/>
        </w:rPr>
        <w:t>report</w:t>
      </w:r>
      <w:r w:rsidRPr="00BD4AFC">
        <w:rPr>
          <w:sz w:val="16"/>
        </w:rPr>
        <w:t xml:space="preserve"> professional and personal challenges, including </w:t>
      </w:r>
      <w:r w:rsidRPr="00BD4AFC">
        <w:rPr>
          <w:rStyle w:val="Emphasis"/>
          <w:highlight w:val="cya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w:t>
      </w:r>
      <w:proofErr w:type="gramStart"/>
      <w:r w:rsidRPr="00BD4AFC">
        <w:rPr>
          <w:sz w:val="16"/>
        </w:rPr>
        <w:t>correlates</w:t>
      </w:r>
      <w:proofErr w:type="gramEnd"/>
      <w:r w:rsidRPr="00BD4AFC">
        <w:rPr>
          <w:sz w:val="16"/>
        </w:rPr>
        <w:t xml:space="preserve"> with this study’s literature stating that domestic workers are considered invisible in a patriarchal society, vulnerable to abuse as a group, and powerless (International </w:t>
      </w:r>
      <w:proofErr w:type="spellStart"/>
      <w:r w:rsidRPr="00BD4AFC">
        <w:rPr>
          <w:sz w:val="16"/>
        </w:rPr>
        <w:t>Labour</w:t>
      </w:r>
      <w:proofErr w:type="spellEnd"/>
      <w:r w:rsidRPr="00BD4AFC">
        <w:rPr>
          <w:sz w:val="16"/>
        </w:rPr>
        <w:t xml:space="preserve"> Organization, 2021a, 2021b; Ladegaard; 2012; Maich, 2014; Maye, 2020; Weiss, 2017; Yurdakul, 2022). The results of this study also confirmed </w:t>
      </w:r>
      <w:proofErr w:type="spellStart"/>
      <w:r w:rsidRPr="00BD4AFC">
        <w:rPr>
          <w:sz w:val="16"/>
        </w:rPr>
        <w:t>Espín</w:t>
      </w:r>
      <w:proofErr w:type="spellEnd"/>
      <w:r w:rsidRPr="00BD4AFC">
        <w:rPr>
          <w:sz w:val="16"/>
        </w:rPr>
        <w:t xml:space="preserve">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w:t>
      </w:r>
      <w:proofErr w:type="spellStart"/>
      <w:r w:rsidRPr="00BD4AFC">
        <w:rPr>
          <w:sz w:val="16"/>
        </w:rPr>
        <w:t>Labour</w:t>
      </w:r>
      <w:proofErr w:type="spellEnd"/>
      <w:r w:rsidRPr="00BD4AFC">
        <w:rPr>
          <w:sz w:val="16"/>
        </w:rPr>
        <w:t xml:space="preserve">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7739F3E3" w14:textId="77777777" w:rsidR="006767F5" w:rsidRPr="00BD4AFC" w:rsidRDefault="006767F5" w:rsidP="006767F5">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7070A8">
        <w:rPr>
          <w:rStyle w:val="StyleUnderline"/>
          <w:highlight w:val="cyan"/>
        </w:rPr>
        <w:t>caregivers</w:t>
      </w:r>
      <w:r w:rsidRPr="00BD4AFC">
        <w:rPr>
          <w:sz w:val="16"/>
        </w:rPr>
        <w:t xml:space="preserve"> in this study </w:t>
      </w:r>
      <w:r w:rsidRPr="007070A8">
        <w:rPr>
          <w:rStyle w:val="StyleUnderline"/>
          <w:highlight w:val="cyan"/>
        </w:rPr>
        <w:t>come</w:t>
      </w:r>
      <w:r w:rsidRPr="007070A8">
        <w:rPr>
          <w:rStyle w:val="StyleUnderline"/>
        </w:rPr>
        <w:t xml:space="preserve"> together</w:t>
      </w:r>
      <w:r w:rsidRPr="00BD4AFC">
        <w:rPr>
          <w:rStyle w:val="StyleUnderline"/>
        </w:rPr>
        <w:t xml:space="preserve"> </w:t>
      </w:r>
      <w:r w:rsidRPr="007070A8">
        <w:rPr>
          <w:rStyle w:val="StyleUnderline"/>
          <w:highlight w:val="cyan"/>
        </w:rPr>
        <w:t xml:space="preserve">as </w:t>
      </w:r>
      <w:r w:rsidRPr="007070A8">
        <w:rPr>
          <w:rStyle w:val="Emphasis"/>
          <w:highlight w:val="cyan"/>
        </w:rPr>
        <w:t>P</w:t>
      </w:r>
      <w:r w:rsidRPr="00BD4AFC">
        <w:rPr>
          <w:sz w:val="16"/>
        </w:rPr>
        <w:t xml:space="preserve">ilipino </w:t>
      </w:r>
      <w:r w:rsidRPr="007070A8">
        <w:rPr>
          <w:rStyle w:val="Emphasis"/>
          <w:highlight w:val="cyan"/>
        </w:rPr>
        <w:t>W</w:t>
      </w:r>
      <w:r w:rsidRPr="00BD4AFC">
        <w:rPr>
          <w:sz w:val="16"/>
        </w:rPr>
        <w:t xml:space="preserve">orkers </w:t>
      </w:r>
      <w:r w:rsidRPr="007070A8">
        <w:rPr>
          <w:rStyle w:val="Emphasis"/>
          <w:highlight w:val="cyan"/>
        </w:rPr>
        <w:t>C</w:t>
      </w:r>
      <w:r w:rsidRPr="00BD4AFC">
        <w:rPr>
          <w:sz w:val="16"/>
        </w:rPr>
        <w:t xml:space="preserve">enter (PWC) </w:t>
      </w:r>
      <w:r w:rsidRPr="007070A8">
        <w:rPr>
          <w:rStyle w:val="StyleUnderline"/>
          <w:highlight w:val="cyan"/>
        </w:rPr>
        <w:t>members to advocate</w:t>
      </w:r>
      <w:r w:rsidRPr="00BD4AFC">
        <w:rPr>
          <w:rStyle w:val="StyleUnderline"/>
        </w:rPr>
        <w:t xml:space="preserve"> for </w:t>
      </w:r>
      <w:r w:rsidRPr="00BD4AFC">
        <w:rPr>
          <w:rStyle w:val="Emphasis"/>
        </w:rPr>
        <w:t xml:space="preserve">systemic </w:t>
      </w:r>
      <w:r w:rsidRPr="007070A8">
        <w:rPr>
          <w:rStyle w:val="Emphasis"/>
          <w:highlight w:val="cyan"/>
        </w:rPr>
        <w:t>change</w:t>
      </w:r>
      <w:r w:rsidRPr="00BD4AFC">
        <w:rPr>
          <w:sz w:val="16"/>
        </w:rPr>
        <w:t xml:space="preserve">. At the same time, In-Home Support Services (IHSS) providers are automatic </w:t>
      </w:r>
      <w:r w:rsidRPr="007070A8">
        <w:rPr>
          <w:rStyle w:val="StyleUnderline"/>
          <w:highlight w:val="cyan"/>
        </w:rPr>
        <w:t xml:space="preserve">members of the </w:t>
      </w:r>
      <w:r w:rsidRPr="007070A8">
        <w:rPr>
          <w:rStyle w:val="Emphasis"/>
          <w:highlight w:val="cyan"/>
        </w:rPr>
        <w:t>U</w:t>
      </w:r>
      <w:r w:rsidRPr="00BD4AFC">
        <w:rPr>
          <w:sz w:val="16"/>
        </w:rPr>
        <w:t xml:space="preserve">nited </w:t>
      </w:r>
      <w:r w:rsidRPr="007070A8">
        <w:rPr>
          <w:rStyle w:val="Emphasis"/>
          <w:highlight w:val="cyan"/>
        </w:rPr>
        <w:t>D</w:t>
      </w:r>
      <w:r w:rsidRPr="00BD4AFC">
        <w:rPr>
          <w:sz w:val="16"/>
        </w:rPr>
        <w:t xml:space="preserve">omestic </w:t>
      </w:r>
      <w:r w:rsidRPr="007070A8">
        <w:rPr>
          <w:rStyle w:val="Emphasis"/>
          <w:highlight w:val="cyan"/>
        </w:rPr>
        <w:t>W</w:t>
      </w:r>
      <w:r w:rsidRPr="00BD4AFC">
        <w:rPr>
          <w:sz w:val="16"/>
        </w:rPr>
        <w:t xml:space="preserve">orkers (UDW) </w:t>
      </w:r>
      <w:r w:rsidRPr="007070A8">
        <w:rPr>
          <w:sz w:val="16"/>
        </w:rPr>
        <w:t>of America</w:t>
      </w:r>
      <w:r w:rsidRPr="00BD4AFC">
        <w:rPr>
          <w:sz w:val="16"/>
        </w:rPr>
        <w:t xml:space="preserve">. PWC and UDW </w:t>
      </w:r>
      <w:r w:rsidRPr="007070A8">
        <w:rPr>
          <w:rStyle w:val="StyleUnderline"/>
          <w:highlight w:val="cyan"/>
        </w:rPr>
        <w:t>provide</w:t>
      </w:r>
      <w:r w:rsidRPr="00BD4AFC">
        <w:rPr>
          <w:rStyle w:val="StyleUnderline"/>
        </w:rPr>
        <w:t xml:space="preserve"> a </w:t>
      </w:r>
      <w:r w:rsidRPr="00BD4AFC">
        <w:rPr>
          <w:rStyle w:val="Emphasis"/>
        </w:rPr>
        <w:t xml:space="preserve">shared </w:t>
      </w:r>
      <w:r w:rsidRPr="007070A8">
        <w:rPr>
          <w:rStyle w:val="Emphasis"/>
          <w:highlight w:val="cyan"/>
        </w:rPr>
        <w:t>community</w:t>
      </w:r>
      <w:r w:rsidRPr="00BD4AFC">
        <w:rPr>
          <w:sz w:val="16"/>
        </w:rPr>
        <w:t xml:space="preserve">, advocacy, support services, and other resources that affect </w:t>
      </w:r>
      <w:proofErr w:type="gramStart"/>
      <w:r w:rsidRPr="00BD4AFC">
        <w:rPr>
          <w:sz w:val="16"/>
        </w:rPr>
        <w:t>worker's</w:t>
      </w:r>
      <w:proofErr w:type="gramEnd"/>
      <w:r w:rsidRPr="00BD4AFC">
        <w:rPr>
          <w:sz w:val="16"/>
        </w:rPr>
        <w:t xml:space="preserve">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054E5530" w14:textId="77777777" w:rsidR="006767F5" w:rsidRPr="00BD4AFC" w:rsidRDefault="006767F5" w:rsidP="006767F5">
      <w:pPr>
        <w:rPr>
          <w:sz w:val="16"/>
        </w:rPr>
      </w:pPr>
      <w:r w:rsidRPr="00BD4AFC">
        <w:rPr>
          <w:sz w:val="16"/>
        </w:rPr>
        <w:t xml:space="preserve">Similarly, </w:t>
      </w:r>
      <w:r w:rsidRPr="007070A8">
        <w:rPr>
          <w:rStyle w:val="Emphasis"/>
        </w:rPr>
        <w:t>all</w:t>
      </w:r>
      <w:r w:rsidRPr="00BD4AFC">
        <w:rPr>
          <w:rStyle w:val="Emphasis"/>
        </w:rPr>
        <w:t xml:space="preserve"> </w:t>
      </w:r>
      <w:r w:rsidRPr="007070A8">
        <w:rPr>
          <w:rStyle w:val="Emphasis"/>
          <w:highlight w:val="cyan"/>
        </w:rPr>
        <w:t>caregivers</w:t>
      </w:r>
      <w:r w:rsidRPr="007070A8">
        <w:rPr>
          <w:rStyle w:val="StyleUnderline"/>
        </w:rPr>
        <w:t xml:space="preserve"> communicated the </w:t>
      </w:r>
      <w:r w:rsidRPr="007070A8">
        <w:rPr>
          <w:rStyle w:val="StyleUnderline"/>
          <w:highlight w:val="cyan"/>
        </w:rPr>
        <w:t>need</w:t>
      </w:r>
      <w:r w:rsidRPr="007070A8">
        <w:rPr>
          <w:rStyle w:val="StyleUnderline"/>
        </w:rPr>
        <w:t xml:space="preserve"> for </w:t>
      </w:r>
      <w:r w:rsidRPr="007070A8">
        <w:rPr>
          <w:rStyle w:val="Emphasis"/>
          <w:highlight w:val="cya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2926C085" w14:textId="77777777" w:rsidR="006767F5" w:rsidRPr="00BD4AFC" w:rsidRDefault="006767F5" w:rsidP="006767F5">
      <w:pPr>
        <w:rPr>
          <w:sz w:val="16"/>
        </w:rPr>
      </w:pPr>
      <w:r w:rsidRPr="00BD4AFC">
        <w:rPr>
          <w:sz w:val="16"/>
        </w:rPr>
        <w:t>Implications for Practice in a Multicultural Society</w:t>
      </w:r>
    </w:p>
    <w:p w14:paraId="4EB47CFE" w14:textId="77777777" w:rsidR="006767F5" w:rsidRPr="00BD4AFC" w:rsidRDefault="006767F5" w:rsidP="006767F5">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7070A8">
        <w:rPr>
          <w:rStyle w:val="Emphasis"/>
          <w:highlight w:val="cyan"/>
        </w:rPr>
        <w:t>accounts</w:t>
      </w:r>
      <w:r w:rsidRPr="00BD4AFC">
        <w:rPr>
          <w:rStyle w:val="StyleUnderline"/>
        </w:rPr>
        <w:t xml:space="preserve"> of domestic workers </w:t>
      </w:r>
      <w:r w:rsidRPr="007070A8">
        <w:rPr>
          <w:rStyle w:val="StyleUnderline"/>
          <w:highlight w:val="cyan"/>
        </w:rPr>
        <w:t xml:space="preserve">reveal the need for </w:t>
      </w:r>
      <w:r w:rsidRPr="007070A8">
        <w:rPr>
          <w:rStyle w:val="Emphasis"/>
        </w:rPr>
        <w:t>h</w:t>
      </w:r>
      <w:r w:rsidRPr="00BD4AFC">
        <w:rPr>
          <w:rStyle w:val="Emphasis"/>
        </w:rPr>
        <w:t xml:space="preserve">igher </w:t>
      </w:r>
      <w:r w:rsidRPr="007070A8">
        <w:rPr>
          <w:rStyle w:val="Emphasis"/>
          <w:highlight w:val="cyan"/>
        </w:rPr>
        <w:t>wages</w:t>
      </w:r>
      <w:r w:rsidRPr="007070A8">
        <w:rPr>
          <w:rStyle w:val="StyleUnderline"/>
          <w:highlight w:val="cyan"/>
        </w:rPr>
        <w:t xml:space="preserve">, fewer </w:t>
      </w:r>
      <w:r w:rsidRPr="007070A8">
        <w:rPr>
          <w:rStyle w:val="Emphasis"/>
        </w:rPr>
        <w:t>w</w:t>
      </w:r>
      <w:r w:rsidRPr="00BD4AFC">
        <w:rPr>
          <w:rStyle w:val="Emphasis"/>
        </w:rPr>
        <w:t xml:space="preserve">orking </w:t>
      </w:r>
      <w:r w:rsidRPr="007070A8">
        <w:rPr>
          <w:rStyle w:val="Emphasis"/>
          <w:highlight w:val="cyan"/>
        </w:rPr>
        <w:t>hours</w:t>
      </w:r>
      <w:r w:rsidRPr="00BD4AFC">
        <w:rPr>
          <w:rStyle w:val="StyleUnderline"/>
        </w:rPr>
        <w:t xml:space="preserve">, legal and mental </w:t>
      </w:r>
      <w:r w:rsidRPr="00BD4AFC">
        <w:rPr>
          <w:rStyle w:val="Emphasis"/>
        </w:rPr>
        <w:t xml:space="preserve">health </w:t>
      </w:r>
      <w:r w:rsidRPr="007070A8">
        <w:rPr>
          <w:rStyle w:val="Emphasis"/>
          <w:highlight w:val="cyan"/>
        </w:rPr>
        <w:t>support</w:t>
      </w:r>
      <w:r w:rsidRPr="007070A8">
        <w:rPr>
          <w:rStyle w:val="StyleUnderline"/>
          <w:highlight w:val="cyan"/>
        </w:rPr>
        <w:t xml:space="preserve">, and </w:t>
      </w:r>
      <w:r w:rsidRPr="007070A8">
        <w:rPr>
          <w:rStyle w:val="Emphasis"/>
        </w:rPr>
        <w:t>e</w:t>
      </w:r>
      <w:r w:rsidRPr="00BD4AFC">
        <w:rPr>
          <w:rStyle w:val="Emphasis"/>
        </w:rPr>
        <w:t xml:space="preserve">qual </w:t>
      </w:r>
      <w:r w:rsidRPr="007070A8">
        <w:rPr>
          <w:rStyle w:val="Emphasis"/>
          <w:highlight w:val="cyan"/>
        </w:rPr>
        <w:t>rights</w:t>
      </w:r>
      <w:r w:rsidRPr="00BD4AFC">
        <w:rPr>
          <w:sz w:val="16"/>
        </w:rPr>
        <w:t>.</w:t>
      </w:r>
    </w:p>
    <w:p w14:paraId="7D2BEB78" w14:textId="77777777" w:rsidR="006767F5" w:rsidRDefault="006767F5" w:rsidP="006767F5">
      <w:pPr>
        <w:rPr>
          <w:sz w:val="16"/>
        </w:rPr>
      </w:pPr>
      <w:r w:rsidRPr="00BD4AFC">
        <w:rPr>
          <w:rStyle w:val="StyleUnderline"/>
        </w:rPr>
        <w:t xml:space="preserve">Domestic </w:t>
      </w:r>
      <w:r w:rsidRPr="007070A8">
        <w:rPr>
          <w:rStyle w:val="StyleUnderline"/>
          <w:highlight w:val="cyan"/>
        </w:rPr>
        <w:t xml:space="preserve">workers </w:t>
      </w:r>
      <w:r w:rsidRPr="001E6754">
        <w:rPr>
          <w:rStyle w:val="Emphasis"/>
          <w:highlight w:val="cyan"/>
        </w:rPr>
        <w:t>make themselves known</w:t>
      </w:r>
      <w:r w:rsidRPr="00BD4AFC">
        <w:rPr>
          <w:sz w:val="16"/>
        </w:rPr>
        <w:t xml:space="preserve"> and heard </w:t>
      </w:r>
      <w:r w:rsidRPr="007070A8">
        <w:rPr>
          <w:rStyle w:val="StyleUnderline"/>
          <w:highlight w:val="cyan"/>
        </w:rPr>
        <w:t xml:space="preserve">by </w:t>
      </w:r>
      <w:r w:rsidRPr="001E6754">
        <w:rPr>
          <w:rStyle w:val="StyleUnderline"/>
          <w:highlight w:val="cyan"/>
        </w:rPr>
        <w:t>advocating</w:t>
      </w:r>
      <w:r w:rsidRPr="007070A8">
        <w:rPr>
          <w:rStyle w:val="StyleUnderline"/>
          <w:highlight w:val="cyan"/>
        </w:rPr>
        <w:t xml:space="preserve"> for</w:t>
      </w:r>
      <w:r w:rsidRPr="00BD4AFC">
        <w:rPr>
          <w:rStyle w:val="StyleUnderline"/>
        </w:rPr>
        <w:t xml:space="preserve"> their </w:t>
      </w:r>
      <w:r w:rsidRPr="007070A8">
        <w:rPr>
          <w:rStyle w:val="Emphasis"/>
          <w:highlight w:val="cya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w:t>
      </w:r>
      <w:proofErr w:type="spellStart"/>
      <w:r w:rsidRPr="00BD4AFC">
        <w:rPr>
          <w:sz w:val="16"/>
        </w:rPr>
        <w:t>Alcázar</w:t>
      </w:r>
      <w:proofErr w:type="spellEnd"/>
      <w:r w:rsidRPr="00BD4AFC">
        <w:rPr>
          <w:sz w:val="16"/>
        </w:rPr>
        <w:t xml:space="preserve"> (2024) and Fontaine (2023), domestic </w:t>
      </w:r>
      <w:r w:rsidRPr="007070A8">
        <w:rPr>
          <w:rStyle w:val="StyleUnderline"/>
          <w:highlight w:val="cyan"/>
        </w:rPr>
        <w:t xml:space="preserve">workers have been </w:t>
      </w:r>
      <w:r w:rsidRPr="007070A8">
        <w:rPr>
          <w:rStyle w:val="Emphasis"/>
          <w:highlight w:val="cya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w:t>
      </w:r>
      <w:proofErr w:type="spellStart"/>
      <w:r w:rsidRPr="00BD4AFC">
        <w:rPr>
          <w:sz w:val="16"/>
        </w:rPr>
        <w:t>Alcázar</w:t>
      </w:r>
      <w:proofErr w:type="spellEnd"/>
      <w:r w:rsidRPr="00BD4AFC">
        <w:rPr>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w:t>
      </w:r>
      <w:proofErr w:type="gramStart"/>
      <w:r w:rsidRPr="00BD4AFC">
        <w:rPr>
          <w:sz w:val="16"/>
        </w:rPr>
        <w:t>the majority of</w:t>
      </w:r>
      <w:proofErr w:type="gramEnd"/>
      <w:r w:rsidRPr="00BD4AFC">
        <w:rPr>
          <w:sz w:val="16"/>
        </w:rPr>
        <w:t xml:space="preserve"> domestic workers who provide caregiving services to seniors with disabilities and </w:t>
      </w:r>
      <w:proofErr w:type="gramStart"/>
      <w:r w:rsidRPr="00BD4AFC">
        <w:rPr>
          <w:sz w:val="16"/>
        </w:rPr>
        <w:t>child care</w:t>
      </w:r>
      <w:proofErr w:type="gramEnd"/>
      <w:r w:rsidRPr="00BD4AFC">
        <w:rPr>
          <w:sz w:val="16"/>
        </w:rPr>
        <w:t xml:space="preserv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1E6754">
        <w:rPr>
          <w:rStyle w:val="StyleUnderline"/>
          <w:highlight w:val="cyan"/>
        </w:rPr>
        <w:t xml:space="preserve"> these</w:t>
      </w:r>
      <w:r w:rsidRPr="00BD4AFC">
        <w:rPr>
          <w:rStyle w:val="StyleUnderline"/>
        </w:rPr>
        <w:t xml:space="preserve"> workers </w:t>
      </w:r>
      <w:r w:rsidRPr="00BD4AFC">
        <w:rPr>
          <w:rStyle w:val="Emphasis"/>
        </w:rPr>
        <w:t>take dail</w:t>
      </w:r>
      <w:r w:rsidRPr="007070A8">
        <w:rPr>
          <w:rStyle w:val="Emphasis"/>
        </w:rPr>
        <w:t>y</w:t>
      </w:r>
      <w:r w:rsidRPr="007070A8">
        <w:rPr>
          <w:rStyle w:val="StyleUnderline"/>
          <w:highlight w:val="cyan"/>
        </w:rPr>
        <w:t xml:space="preserve"> prove the need for </w:t>
      </w:r>
      <w:r w:rsidRPr="007070A8">
        <w:rPr>
          <w:rStyle w:val="Emphasis"/>
        </w:rPr>
        <w:t>s</w:t>
      </w:r>
      <w:r w:rsidRPr="00BD4AFC">
        <w:rPr>
          <w:rStyle w:val="Emphasis"/>
        </w:rPr>
        <w:t xml:space="preserve">tronger </w:t>
      </w:r>
      <w:r w:rsidRPr="007070A8">
        <w:rPr>
          <w:rStyle w:val="Emphasis"/>
          <w:highlight w:val="cya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xml:space="preserve">. </w:t>
      </w:r>
      <w:proofErr w:type="spellStart"/>
      <w:r w:rsidRPr="00BD4AFC">
        <w:rPr>
          <w:sz w:val="16"/>
        </w:rPr>
        <w:t>Alcázar</w:t>
      </w:r>
      <w:proofErr w:type="spellEnd"/>
      <w:r w:rsidRPr="00BD4AFC">
        <w:rPr>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5D6655E8" w14:textId="77777777" w:rsidR="006D2F1F" w:rsidRDefault="006D2F1F" w:rsidP="006767F5">
      <w:pPr>
        <w:rPr>
          <w:sz w:val="16"/>
        </w:rPr>
      </w:pPr>
    </w:p>
    <w:p w14:paraId="0C415FED" w14:textId="48C45507" w:rsidR="00402C0E" w:rsidRPr="00F92A55" w:rsidRDefault="00402C0E" w:rsidP="00402C0E">
      <w:pPr>
        <w:keepNext/>
        <w:keepLines/>
        <w:spacing w:before="40" w:after="0"/>
        <w:outlineLvl w:val="3"/>
        <w:rPr>
          <w:rFonts w:eastAsiaTheme="majorEastAsia" w:cstheme="majorBidi"/>
          <w:b/>
          <w:iCs/>
          <w:sz w:val="26"/>
        </w:rPr>
      </w:pPr>
      <w:r>
        <w:rPr>
          <w:rFonts w:eastAsiaTheme="majorEastAsia" w:cstheme="majorBidi"/>
          <w:b/>
          <w:iCs/>
          <w:sz w:val="26"/>
        </w:rPr>
        <w:t xml:space="preserve">4. </w:t>
      </w:r>
      <w:r w:rsidRPr="00F92A55">
        <w:rPr>
          <w:rFonts w:eastAsiaTheme="majorEastAsia" w:cstheme="majorBidi"/>
          <w:b/>
          <w:iCs/>
          <w:sz w:val="26"/>
        </w:rPr>
        <w:t xml:space="preserve">Activism </w:t>
      </w:r>
      <w:r w:rsidRPr="00F92A55">
        <w:rPr>
          <w:rFonts w:eastAsiaTheme="majorEastAsia" w:cstheme="majorBidi"/>
          <w:b/>
          <w:iCs/>
          <w:sz w:val="26"/>
          <w:u w:val="single"/>
        </w:rPr>
        <w:t>must</w:t>
      </w:r>
      <w:r w:rsidRPr="00F92A55">
        <w:rPr>
          <w:rFonts w:eastAsiaTheme="majorEastAsia" w:cstheme="majorBidi"/>
          <w:b/>
          <w:iCs/>
          <w:sz w:val="26"/>
        </w:rPr>
        <w:t xml:space="preserve"> center political imagination. </w:t>
      </w:r>
    </w:p>
    <w:p w14:paraId="4309CB35" w14:textId="77777777" w:rsidR="00402C0E" w:rsidRPr="00F92A55" w:rsidRDefault="00402C0E" w:rsidP="00402C0E">
      <w:r w:rsidRPr="00F92A55">
        <w:t xml:space="preserve">Tony </w:t>
      </w:r>
      <w:r w:rsidRPr="00F92A55">
        <w:rPr>
          <w:b/>
          <w:bCs/>
          <w:sz w:val="26"/>
        </w:rPr>
        <w:t>Payan et al. 23</w:t>
      </w:r>
      <w:r w:rsidRPr="00F92A55">
        <w:t>. Fellow in U.S.-Mexico studies at the Baker Institute, assistant professor of political science and international relations at the University of Texas, El Paso. Roselyn Ovalle, B.A. in political science at Rice University. Sanjana Jain, intern at the Baker Institute Center for the U.S. and Mexico. "An Immigration Advocate's Need-to-know for Policy Change: A Conversation with the APA's Katherine B. McGuire." Baker Institute. 6/27/2023. bakerinstitute.org/research/immigration-advocates-need-know-policy-change-conversation-apas-katherine-b-mcguire</w:t>
      </w:r>
      <w:proofErr w:type="gramStart"/>
      <w:r w:rsidRPr="00F92A55">
        <w:t>#:~</w:t>
      </w:r>
      <w:proofErr w:type="gramEnd"/>
      <w:r w:rsidRPr="00F92A55">
        <w:t>:text=Advocates%20should%20share%20stories%20</w:t>
      </w:r>
      <w:proofErr w:type="gramStart"/>
      <w:r w:rsidRPr="00F92A55">
        <w:t>that,opportunities</w:t>
      </w:r>
      <w:proofErr w:type="gramEnd"/>
      <w:r w:rsidRPr="00F92A55">
        <w:t>%20for%20coalitions%20may%20be.</w:t>
      </w:r>
    </w:p>
    <w:p w14:paraId="69C58E5D" w14:textId="77777777" w:rsidR="00402C0E" w:rsidRPr="00F92A55" w:rsidRDefault="00402C0E" w:rsidP="00402C0E">
      <w:pPr>
        <w:rPr>
          <w:sz w:val="16"/>
        </w:rPr>
      </w:pPr>
      <w:r w:rsidRPr="00F92A55">
        <w:rPr>
          <w:sz w:val="16"/>
        </w:rPr>
        <w:t>What Can Be Done?</w:t>
      </w:r>
    </w:p>
    <w:p w14:paraId="5AF36505" w14:textId="77777777" w:rsidR="00402C0E" w:rsidRPr="00F92A55" w:rsidRDefault="00402C0E" w:rsidP="00402C0E">
      <w:pPr>
        <w:rPr>
          <w:sz w:val="16"/>
        </w:rPr>
      </w:pPr>
      <w:r w:rsidRPr="00F92A55">
        <w:rPr>
          <w:sz w:val="16"/>
        </w:rPr>
        <w:t xml:space="preserve">Moving the immigration agenda forward is not easy — as any immigration advocate might testify. Of course, no policy change is easy. But there are some steps that advocates can take </w:t>
      </w:r>
      <w:r w:rsidRPr="00F92A55">
        <w:rPr>
          <w:highlight w:val="cyan"/>
          <w:u w:val="single"/>
        </w:rPr>
        <w:t>to make the environment</w:t>
      </w:r>
      <w:r w:rsidRPr="00F92A55">
        <w:rPr>
          <w:sz w:val="16"/>
        </w:rPr>
        <w:t xml:space="preserve"> more </w:t>
      </w:r>
      <w:r w:rsidRPr="00F92A55">
        <w:rPr>
          <w:b/>
          <w:iCs/>
          <w:highlight w:val="cyan"/>
          <w:u w:val="single"/>
          <w:bdr w:val="single" w:sz="8" w:space="0" w:color="auto"/>
        </w:rPr>
        <w:t>propitious</w:t>
      </w:r>
      <w:r w:rsidRPr="00F92A55">
        <w:rPr>
          <w:b/>
          <w:iCs/>
          <w:u w:val="single"/>
          <w:bdr w:val="single" w:sz="8" w:space="0" w:color="auto"/>
        </w:rPr>
        <w:t xml:space="preserve"> for change</w:t>
      </w:r>
      <w:r w:rsidRPr="00F92A55">
        <w:rPr>
          <w:sz w:val="16"/>
        </w:rPr>
        <w:t xml:space="preserve">. One such action is to </w:t>
      </w:r>
      <w:r w:rsidRPr="00F92A55">
        <w:rPr>
          <w:highlight w:val="cyan"/>
          <w:u w:val="single"/>
        </w:rPr>
        <w:t>seek</w:t>
      </w:r>
      <w:r w:rsidRPr="00F92A55">
        <w:rPr>
          <w:u w:val="single"/>
        </w:rPr>
        <w:t xml:space="preserve"> common ground among </w:t>
      </w:r>
      <w:r w:rsidRPr="00F92A55">
        <w:rPr>
          <w:b/>
          <w:iCs/>
          <w:u w:val="single"/>
          <w:bdr w:val="single" w:sz="8" w:space="0" w:color="auto"/>
        </w:rPr>
        <w:t xml:space="preserve">very </w:t>
      </w:r>
      <w:r w:rsidRPr="00F92A55">
        <w:rPr>
          <w:b/>
          <w:iCs/>
          <w:highlight w:val="cyan"/>
          <w:u w:val="single"/>
          <w:bdr w:val="single" w:sz="8" w:space="0" w:color="auto"/>
        </w:rPr>
        <w:t>different</w:t>
      </w:r>
      <w:r w:rsidRPr="00F92A55">
        <w:rPr>
          <w:highlight w:val="cyan"/>
          <w:u w:val="single"/>
        </w:rPr>
        <w:t xml:space="preserve"> positions</w:t>
      </w:r>
      <w:r w:rsidRPr="00F92A55">
        <w:rPr>
          <w:u w:val="single"/>
        </w:rPr>
        <w:t xml:space="preserve"> held by policymakers</w:t>
      </w:r>
      <w:r w:rsidRPr="00F92A55">
        <w:rPr>
          <w:sz w:val="16"/>
        </w:rPr>
        <w:t>. There is always an angle that can appeal to two opposite sides of an issue.</w:t>
      </w:r>
    </w:p>
    <w:p w14:paraId="4677457C" w14:textId="77777777" w:rsidR="00402C0E" w:rsidRPr="00F92A55" w:rsidRDefault="00402C0E" w:rsidP="00402C0E">
      <w:pPr>
        <w:rPr>
          <w:sz w:val="16"/>
        </w:rPr>
      </w:pPr>
      <w:r w:rsidRPr="00F92A55">
        <w:rPr>
          <w:sz w:val="16"/>
        </w:rPr>
        <w:t>Advocates should share stories that elicit compassion, especially when a story is directly related to legislation and its provisions. For this, it is important to focus on the entry point. A good story always begins by breaking the ice — especially with something the audience can directly relate to. Without this, a conversation with a member of Congress or a state legislator will likely be more difficult. If a policymaker cares about mental health, for example, the entry point might relate to the stressors facing undocumented migrants, especially as exemplified by an individual’s story.</w:t>
      </w:r>
    </w:p>
    <w:p w14:paraId="68B189A0" w14:textId="77777777" w:rsidR="00402C0E" w:rsidRPr="00F92A55" w:rsidRDefault="00402C0E" w:rsidP="00402C0E">
      <w:pPr>
        <w:rPr>
          <w:sz w:val="16"/>
        </w:rPr>
      </w:pPr>
      <w:r w:rsidRPr="00F92A55">
        <w:rPr>
          <w:sz w:val="16"/>
        </w:rPr>
        <w:t xml:space="preserve">In addition, it is important to speak with both Democratic and Republican legislators. </w:t>
      </w:r>
      <w:r w:rsidRPr="00F92A55">
        <w:rPr>
          <w:highlight w:val="cyan"/>
          <w:u w:val="single"/>
        </w:rPr>
        <w:t xml:space="preserve">There is </w:t>
      </w:r>
      <w:r w:rsidRPr="00F92A55">
        <w:rPr>
          <w:b/>
          <w:iCs/>
          <w:highlight w:val="cyan"/>
          <w:u w:val="single"/>
          <w:bdr w:val="single" w:sz="8" w:space="0" w:color="auto"/>
        </w:rPr>
        <w:t>no</w:t>
      </w:r>
      <w:r w:rsidRPr="00F92A55">
        <w:rPr>
          <w:b/>
          <w:iCs/>
          <w:u w:val="single"/>
          <w:bdr w:val="single" w:sz="8" w:space="0" w:color="auto"/>
        </w:rPr>
        <w:t xml:space="preserve"> other </w:t>
      </w:r>
      <w:r w:rsidRPr="00F92A55">
        <w:rPr>
          <w:b/>
          <w:iCs/>
          <w:highlight w:val="cyan"/>
          <w:u w:val="single"/>
          <w:bdr w:val="single" w:sz="8" w:space="0" w:color="auto"/>
        </w:rPr>
        <w:t>way</w:t>
      </w:r>
      <w:r w:rsidRPr="00F92A55">
        <w:rPr>
          <w:highlight w:val="cyan"/>
          <w:u w:val="single"/>
        </w:rPr>
        <w:t xml:space="preserve"> to build</w:t>
      </w:r>
      <w:r w:rsidRPr="00F92A55">
        <w:rPr>
          <w:sz w:val="16"/>
        </w:rPr>
        <w:t xml:space="preserve"> and cultivate partnerships and </w:t>
      </w:r>
      <w:r w:rsidRPr="00F92A55">
        <w:rPr>
          <w:b/>
          <w:iCs/>
          <w:highlight w:val="cyan"/>
          <w:u w:val="single"/>
          <w:bdr w:val="single" w:sz="8" w:space="0" w:color="auto"/>
        </w:rPr>
        <w:t>coalitions</w:t>
      </w:r>
      <w:r w:rsidRPr="00F92A55">
        <w:rPr>
          <w:u w:val="single"/>
        </w:rPr>
        <w:t xml:space="preserve"> for policy change</w:t>
      </w:r>
      <w:r w:rsidRPr="00F92A55">
        <w:rPr>
          <w:sz w:val="16"/>
        </w:rPr>
        <w:t xml:space="preserve">. Partnerships and </w:t>
      </w:r>
      <w:r w:rsidRPr="00F92A55">
        <w:rPr>
          <w:highlight w:val="cyan"/>
          <w:u w:val="single"/>
        </w:rPr>
        <w:t>coalitions are</w:t>
      </w:r>
      <w:r w:rsidRPr="00F92A55">
        <w:rPr>
          <w:sz w:val="16"/>
        </w:rPr>
        <w:t xml:space="preserve">, by definition, </w:t>
      </w:r>
      <w:r w:rsidRPr="00F92A55">
        <w:rPr>
          <w:highlight w:val="cyan"/>
          <w:u w:val="single"/>
        </w:rPr>
        <w:t xml:space="preserve">the confluence of </w:t>
      </w:r>
      <w:r w:rsidRPr="00F92A55">
        <w:rPr>
          <w:b/>
          <w:iCs/>
          <w:highlight w:val="cyan"/>
          <w:u w:val="single"/>
          <w:bdr w:val="single" w:sz="8" w:space="0" w:color="auto"/>
        </w:rPr>
        <w:t>points</w:t>
      </w:r>
      <w:r w:rsidRPr="00F92A55">
        <w:rPr>
          <w:b/>
          <w:iCs/>
          <w:u w:val="single"/>
          <w:bdr w:val="single" w:sz="8" w:space="0" w:color="auto"/>
        </w:rPr>
        <w:t xml:space="preserve"> of view</w:t>
      </w:r>
      <w:r w:rsidRPr="00F92A55">
        <w:rPr>
          <w:highlight w:val="cyan"/>
          <w:u w:val="single"/>
        </w:rPr>
        <w:t xml:space="preserve"> that are not </w:t>
      </w:r>
      <w:r w:rsidRPr="00F92A55">
        <w:rPr>
          <w:b/>
          <w:iCs/>
          <w:u w:val="single"/>
          <w:bdr w:val="single" w:sz="8" w:space="0" w:color="auto"/>
        </w:rPr>
        <w:t xml:space="preserve">always </w:t>
      </w:r>
      <w:r w:rsidRPr="00F92A55">
        <w:rPr>
          <w:b/>
          <w:iCs/>
          <w:highlight w:val="cyan"/>
          <w:u w:val="single"/>
          <w:bdr w:val="single" w:sz="8" w:space="0" w:color="auto"/>
        </w:rPr>
        <w:t>compatible</w:t>
      </w:r>
      <w:r w:rsidRPr="00F92A55">
        <w:rPr>
          <w:sz w:val="16"/>
        </w:rPr>
        <w:t xml:space="preserve">. This is especially true about immigration. Engaging with members of both parties can also provide diverse perspectives from which common ground can be found. It is of almost no use to speak to policymakers on only one side of the aisle. </w:t>
      </w:r>
      <w:r w:rsidRPr="00F92A55">
        <w:rPr>
          <w:highlight w:val="cyan"/>
          <w:u w:val="single"/>
        </w:rPr>
        <w:t>A good advocate goes</w:t>
      </w:r>
      <w:r w:rsidRPr="00F92A55">
        <w:rPr>
          <w:u w:val="single"/>
        </w:rPr>
        <w:t xml:space="preserve"> to </w:t>
      </w:r>
      <w:r w:rsidRPr="00F92A55">
        <w:rPr>
          <w:highlight w:val="cyan"/>
          <w:u w:val="single"/>
        </w:rPr>
        <w:t>where their</w:t>
      </w:r>
      <w:r w:rsidRPr="00F92A55">
        <w:rPr>
          <w:sz w:val="16"/>
        </w:rPr>
        <w:t xml:space="preserve"> personal </w:t>
      </w:r>
      <w:r w:rsidRPr="00F92A55">
        <w:rPr>
          <w:highlight w:val="cyan"/>
          <w:u w:val="single"/>
        </w:rPr>
        <w:t xml:space="preserve">views may be </w:t>
      </w:r>
      <w:r w:rsidRPr="00F92A55">
        <w:rPr>
          <w:b/>
          <w:iCs/>
          <w:highlight w:val="cyan"/>
          <w:u w:val="single"/>
          <w:bdr w:val="single" w:sz="8" w:space="0" w:color="auto"/>
        </w:rPr>
        <w:t>challenged</w:t>
      </w:r>
      <w:r w:rsidRPr="00F92A55">
        <w:rPr>
          <w:highlight w:val="cyan"/>
          <w:u w:val="single"/>
        </w:rPr>
        <w:t>, as that is where</w:t>
      </w:r>
      <w:r w:rsidRPr="00F92A55">
        <w:rPr>
          <w:sz w:val="16"/>
        </w:rPr>
        <w:t xml:space="preserve"> the opportunities for </w:t>
      </w:r>
      <w:r w:rsidRPr="00F92A55">
        <w:rPr>
          <w:b/>
          <w:iCs/>
          <w:highlight w:val="cyan"/>
          <w:u w:val="single"/>
          <w:bdr w:val="single" w:sz="8" w:space="0" w:color="auto"/>
        </w:rPr>
        <w:t>coalitions</w:t>
      </w:r>
      <w:r w:rsidRPr="00F92A55">
        <w:rPr>
          <w:highlight w:val="cyan"/>
          <w:u w:val="single"/>
        </w:rPr>
        <w:t xml:space="preserve"> may be</w:t>
      </w:r>
      <w:r w:rsidRPr="00F92A55">
        <w:rPr>
          <w:sz w:val="16"/>
        </w:rPr>
        <w:t>.</w:t>
      </w:r>
    </w:p>
    <w:p w14:paraId="7DF9A852" w14:textId="77777777" w:rsidR="00402C0E" w:rsidRPr="00F92A55" w:rsidRDefault="00402C0E" w:rsidP="00402C0E">
      <w:pPr>
        <w:rPr>
          <w:sz w:val="16"/>
        </w:rPr>
      </w:pPr>
      <w:r w:rsidRPr="00F92A55">
        <w:rPr>
          <w:sz w:val="16"/>
        </w:rPr>
        <w:t>Conclusion</w:t>
      </w:r>
    </w:p>
    <w:p w14:paraId="6DBB52E3" w14:textId="77777777" w:rsidR="00402C0E" w:rsidRPr="00F92A55" w:rsidRDefault="00402C0E" w:rsidP="00402C0E">
      <w:pPr>
        <w:rPr>
          <w:sz w:val="16"/>
        </w:rPr>
      </w:pPr>
      <w:r w:rsidRPr="00F92A55">
        <w:rPr>
          <w:sz w:val="16"/>
        </w:rPr>
        <w:t xml:space="preserve">Advocacy in </w:t>
      </w:r>
      <w:r w:rsidRPr="00F92A55">
        <w:rPr>
          <w:highlight w:val="cyan"/>
          <w:u w:val="single"/>
        </w:rPr>
        <w:t xml:space="preserve">policymaking is </w:t>
      </w:r>
      <w:r w:rsidRPr="00F92A55">
        <w:rPr>
          <w:b/>
          <w:iCs/>
          <w:highlight w:val="cyan"/>
          <w:u w:val="single"/>
          <w:bdr w:val="single" w:sz="8" w:space="0" w:color="auto"/>
        </w:rPr>
        <w:t>never</w:t>
      </w:r>
      <w:r w:rsidRPr="00F92A55">
        <w:rPr>
          <w:highlight w:val="cyan"/>
          <w:u w:val="single"/>
        </w:rPr>
        <w:t xml:space="preserve"> easy</w:t>
      </w:r>
      <w:r w:rsidRPr="00F92A55">
        <w:rPr>
          <w:sz w:val="16"/>
        </w:rPr>
        <w:t xml:space="preserve"> — and is often looked down upon, </w:t>
      </w:r>
      <w:r w:rsidRPr="00F92A55">
        <w:rPr>
          <w:u w:val="single"/>
        </w:rPr>
        <w:t xml:space="preserve">especially when </w:t>
      </w:r>
      <w:r w:rsidRPr="00F92A55">
        <w:rPr>
          <w:b/>
          <w:iCs/>
          <w:u w:val="single"/>
          <w:bdr w:val="single" w:sz="8" w:space="0" w:color="auto"/>
        </w:rPr>
        <w:t>political polarization</w:t>
      </w:r>
      <w:r w:rsidRPr="00F92A55">
        <w:rPr>
          <w:u w:val="single"/>
        </w:rPr>
        <w:t xml:space="preserve"> is</w:t>
      </w:r>
      <w:r w:rsidRPr="00F92A55">
        <w:rPr>
          <w:sz w:val="16"/>
        </w:rPr>
        <w:t xml:space="preserve"> so extensive and </w:t>
      </w:r>
      <w:r w:rsidRPr="00F92A55">
        <w:rPr>
          <w:u w:val="single"/>
        </w:rPr>
        <w:t>deep</w:t>
      </w:r>
      <w:r w:rsidRPr="00F92A55">
        <w:rPr>
          <w:sz w:val="16"/>
        </w:rPr>
        <w:t xml:space="preserve"> that it also inhibits activism. Under these circumstances, </w:t>
      </w:r>
      <w:r w:rsidRPr="00F92A55">
        <w:rPr>
          <w:u w:val="single"/>
        </w:rPr>
        <w:t xml:space="preserve">advocating for </w:t>
      </w:r>
      <w:r w:rsidRPr="00F92A55">
        <w:rPr>
          <w:highlight w:val="cyan"/>
          <w:u w:val="single"/>
        </w:rPr>
        <w:t>policy</w:t>
      </w:r>
      <w:r w:rsidRPr="00F92A55">
        <w:rPr>
          <w:sz w:val="16"/>
        </w:rPr>
        <w:t xml:space="preserve"> change </w:t>
      </w:r>
      <w:r w:rsidRPr="00F92A55">
        <w:rPr>
          <w:highlight w:val="cyan"/>
          <w:u w:val="single"/>
        </w:rPr>
        <w:t>requires</w:t>
      </w:r>
      <w:r w:rsidRPr="00F92A55">
        <w:rPr>
          <w:sz w:val="16"/>
        </w:rPr>
        <w:t xml:space="preserve"> a great deal of </w:t>
      </w:r>
      <w:r w:rsidRPr="00F92A55">
        <w:rPr>
          <w:b/>
          <w:iCs/>
          <w:highlight w:val="cyan"/>
          <w:u w:val="single"/>
          <w:bdr w:val="single" w:sz="8" w:space="0" w:color="auto"/>
        </w:rPr>
        <w:t>creativity</w:t>
      </w:r>
      <w:r w:rsidRPr="00F92A55">
        <w:rPr>
          <w:sz w:val="16"/>
        </w:rPr>
        <w:t xml:space="preserve">. This is particularly true because </w:t>
      </w:r>
      <w:r w:rsidRPr="00F92A55">
        <w:rPr>
          <w:b/>
          <w:iCs/>
          <w:u w:val="single"/>
          <w:bdr w:val="single" w:sz="8" w:space="0" w:color="auto"/>
        </w:rPr>
        <w:t xml:space="preserve">policy </w:t>
      </w:r>
      <w:r w:rsidRPr="00F92A55">
        <w:rPr>
          <w:b/>
          <w:iCs/>
          <w:highlight w:val="cyan"/>
          <w:u w:val="single"/>
          <w:bdr w:val="single" w:sz="8" w:space="0" w:color="auto"/>
        </w:rPr>
        <w:t>change</w:t>
      </w:r>
      <w:r w:rsidRPr="00F92A55">
        <w:rPr>
          <w:highlight w:val="cyan"/>
          <w:u w:val="single"/>
        </w:rPr>
        <w:t xml:space="preserve"> is</w:t>
      </w:r>
      <w:r w:rsidRPr="00F92A55">
        <w:rPr>
          <w:sz w:val="16"/>
        </w:rPr>
        <w:t xml:space="preserve"> often </w:t>
      </w:r>
      <w:r w:rsidRPr="00F92A55">
        <w:rPr>
          <w:highlight w:val="cyan"/>
          <w:u w:val="single"/>
        </w:rPr>
        <w:t>the product of</w:t>
      </w:r>
      <w:r w:rsidRPr="00F92A55">
        <w:rPr>
          <w:sz w:val="16"/>
        </w:rPr>
        <w:t xml:space="preserve"> effective </w:t>
      </w:r>
      <w:r w:rsidRPr="00F92A55">
        <w:rPr>
          <w:highlight w:val="cyan"/>
          <w:u w:val="single"/>
        </w:rPr>
        <w:t>advocacy</w:t>
      </w:r>
      <w:r w:rsidRPr="00F92A55">
        <w:rPr>
          <w:sz w:val="16"/>
        </w:rPr>
        <w:t xml:space="preserve">. As such, </w:t>
      </w:r>
      <w:r w:rsidRPr="00F92A55">
        <w:rPr>
          <w:highlight w:val="cyan"/>
          <w:u w:val="single"/>
        </w:rPr>
        <w:t xml:space="preserve">in a </w:t>
      </w:r>
      <w:r w:rsidRPr="00F92A55">
        <w:rPr>
          <w:b/>
          <w:iCs/>
          <w:highlight w:val="cyan"/>
          <w:u w:val="single"/>
          <w:bdr w:val="single" w:sz="8" w:space="0" w:color="auto"/>
        </w:rPr>
        <w:t>difficult</w:t>
      </w:r>
      <w:r w:rsidRPr="00F92A55">
        <w:rPr>
          <w:u w:val="single"/>
        </w:rPr>
        <w:t xml:space="preserve"> political </w:t>
      </w:r>
      <w:r w:rsidRPr="00F92A55">
        <w:rPr>
          <w:highlight w:val="cyan"/>
          <w:u w:val="single"/>
        </w:rPr>
        <w:t xml:space="preserve">environment, </w:t>
      </w:r>
      <w:r w:rsidRPr="00F92A55">
        <w:rPr>
          <w:b/>
          <w:iCs/>
          <w:highlight w:val="cyan"/>
          <w:u w:val="single"/>
          <w:bdr w:val="single" w:sz="8" w:space="0" w:color="auto"/>
        </w:rPr>
        <w:t>innovative</w:t>
      </w:r>
      <w:r w:rsidRPr="00F92A55">
        <w:rPr>
          <w:highlight w:val="cyan"/>
          <w:u w:val="single"/>
        </w:rPr>
        <w:t xml:space="preserve"> advocacy becomes</w:t>
      </w:r>
      <w:r w:rsidRPr="00F92A55">
        <w:rPr>
          <w:sz w:val="16"/>
        </w:rPr>
        <w:t xml:space="preserve"> even more </w:t>
      </w:r>
      <w:r w:rsidRPr="00F92A55">
        <w:rPr>
          <w:b/>
          <w:iCs/>
          <w:highlight w:val="cyan"/>
          <w:u w:val="single"/>
          <w:bdr w:val="single" w:sz="8" w:space="0" w:color="auto"/>
        </w:rPr>
        <w:t>essential</w:t>
      </w:r>
      <w:r w:rsidRPr="00F92A55">
        <w:rPr>
          <w:u w:val="single"/>
        </w:rPr>
        <w:t>, as</w:t>
      </w:r>
      <w:r w:rsidRPr="00F92A55">
        <w:rPr>
          <w:sz w:val="16"/>
        </w:rPr>
        <w:t xml:space="preserve"> its </w:t>
      </w:r>
      <w:r w:rsidRPr="00F92A55">
        <w:rPr>
          <w:u w:val="single"/>
        </w:rPr>
        <w:t>effectiveness</w:t>
      </w:r>
      <w:r w:rsidRPr="00F92A55">
        <w:rPr>
          <w:sz w:val="16"/>
        </w:rPr>
        <w:t xml:space="preserve"> often </w:t>
      </w:r>
      <w:r w:rsidRPr="00F92A55">
        <w:rPr>
          <w:b/>
          <w:iCs/>
          <w:u w:val="single"/>
          <w:bdr w:val="single" w:sz="8" w:space="0" w:color="auto"/>
        </w:rPr>
        <w:t>depends</w:t>
      </w:r>
      <w:r w:rsidRPr="00F92A55">
        <w:rPr>
          <w:u w:val="single"/>
        </w:rPr>
        <w:t xml:space="preserve"> on advocates being</w:t>
      </w:r>
      <w:r w:rsidRPr="00F92A55">
        <w:rPr>
          <w:sz w:val="16"/>
        </w:rPr>
        <w:t xml:space="preserve"> more </w:t>
      </w:r>
      <w:r w:rsidRPr="00F92A55">
        <w:rPr>
          <w:b/>
          <w:iCs/>
          <w:u w:val="single"/>
          <w:bdr w:val="single" w:sz="8" w:space="0" w:color="auto"/>
        </w:rPr>
        <w:t>imaginative</w:t>
      </w:r>
      <w:r w:rsidRPr="00F92A55">
        <w:rPr>
          <w:sz w:val="16"/>
        </w:rPr>
        <w:t>.</w:t>
      </w:r>
    </w:p>
    <w:p w14:paraId="4667CD78" w14:textId="77777777" w:rsidR="00402C0E" w:rsidRPr="00F92A55" w:rsidRDefault="00402C0E" w:rsidP="00402C0E">
      <w:pPr>
        <w:rPr>
          <w:sz w:val="16"/>
        </w:rPr>
      </w:pPr>
      <w:r w:rsidRPr="00F92A55">
        <w:rPr>
          <w:sz w:val="16"/>
        </w:rPr>
        <w:t xml:space="preserve">Today, </w:t>
      </w:r>
      <w:r w:rsidRPr="00F92A55">
        <w:rPr>
          <w:u w:val="single"/>
        </w:rPr>
        <w:t xml:space="preserve">immigration policy is a good </w:t>
      </w:r>
      <w:r w:rsidRPr="00F92A55">
        <w:rPr>
          <w:b/>
          <w:iCs/>
          <w:u w:val="single"/>
          <w:bdr w:val="single" w:sz="8" w:space="0" w:color="auto"/>
        </w:rPr>
        <w:t>testing ground</w:t>
      </w:r>
      <w:r w:rsidRPr="00F92A55">
        <w:rPr>
          <w:u w:val="single"/>
        </w:rPr>
        <w:t xml:space="preserve"> for inventiveness</w:t>
      </w:r>
      <w:r w:rsidRPr="00F92A55">
        <w:rPr>
          <w:sz w:val="16"/>
        </w:rPr>
        <w:t xml:space="preserve"> in political advocacy. Certainly, </w:t>
      </w:r>
      <w:r w:rsidRPr="00F92A55">
        <w:rPr>
          <w:u w:val="single"/>
        </w:rPr>
        <w:t xml:space="preserve">immigration </w:t>
      </w:r>
      <w:r w:rsidRPr="00F92A55">
        <w:rPr>
          <w:highlight w:val="cyan"/>
          <w:u w:val="single"/>
        </w:rPr>
        <w:t xml:space="preserve">reform is </w:t>
      </w:r>
      <w:r w:rsidRPr="00F92A55">
        <w:rPr>
          <w:b/>
          <w:iCs/>
          <w:u w:val="single"/>
          <w:bdr w:val="single" w:sz="8" w:space="0" w:color="auto"/>
        </w:rPr>
        <w:t xml:space="preserve">long </w:t>
      </w:r>
      <w:r w:rsidRPr="00F92A55">
        <w:rPr>
          <w:b/>
          <w:iCs/>
          <w:highlight w:val="cyan"/>
          <w:u w:val="single"/>
          <w:bdr w:val="single" w:sz="8" w:space="0" w:color="auto"/>
        </w:rPr>
        <w:t>overdue</w:t>
      </w:r>
      <w:r w:rsidRPr="00F92A55">
        <w:rPr>
          <w:highlight w:val="cyan"/>
          <w:u w:val="single"/>
        </w:rPr>
        <w:t>, but</w:t>
      </w:r>
      <w:r w:rsidRPr="00F92A55">
        <w:rPr>
          <w:sz w:val="16"/>
        </w:rPr>
        <w:t xml:space="preserve"> it is also true that </w:t>
      </w:r>
      <w:r w:rsidRPr="00F92A55">
        <w:rPr>
          <w:b/>
          <w:iCs/>
          <w:highlight w:val="cyan"/>
          <w:u w:val="single"/>
          <w:bdr w:val="single" w:sz="8" w:space="0" w:color="auto"/>
        </w:rPr>
        <w:t>poor</w:t>
      </w:r>
      <w:r w:rsidRPr="00F92A55">
        <w:rPr>
          <w:highlight w:val="cyan"/>
          <w:u w:val="single"/>
        </w:rPr>
        <w:t xml:space="preserve"> advocacy</w:t>
      </w:r>
      <w:r w:rsidRPr="00F92A55">
        <w:rPr>
          <w:sz w:val="16"/>
        </w:rPr>
        <w:t xml:space="preserve"> work </w:t>
      </w:r>
      <w:r w:rsidRPr="00F92A55">
        <w:rPr>
          <w:highlight w:val="cyan"/>
          <w:u w:val="single"/>
        </w:rPr>
        <w:t>is not likely to bring</w:t>
      </w:r>
      <w:r w:rsidRPr="00F92A55">
        <w:rPr>
          <w:sz w:val="16"/>
        </w:rPr>
        <w:t xml:space="preserve"> about </w:t>
      </w:r>
      <w:r w:rsidRPr="00F92A55">
        <w:rPr>
          <w:b/>
          <w:iCs/>
          <w:highlight w:val="cyan"/>
          <w:u w:val="single"/>
          <w:bdr w:val="single" w:sz="8" w:space="0" w:color="auto"/>
        </w:rPr>
        <w:t>change</w:t>
      </w:r>
      <w:r w:rsidRPr="00F92A55">
        <w:rPr>
          <w:sz w:val="16"/>
        </w:rPr>
        <w:t>.</w:t>
      </w:r>
    </w:p>
    <w:p w14:paraId="174249F1" w14:textId="77777777" w:rsidR="00402C0E" w:rsidRPr="00D57F2F" w:rsidRDefault="00402C0E" w:rsidP="00402C0E">
      <w:pPr>
        <w:rPr>
          <w:b/>
          <w:iCs/>
          <w:u w:val="single"/>
        </w:rPr>
      </w:pPr>
    </w:p>
    <w:p w14:paraId="1A228843" w14:textId="77777777" w:rsidR="00402C0E" w:rsidRDefault="00402C0E" w:rsidP="006767F5">
      <w:pPr>
        <w:rPr>
          <w:sz w:val="16"/>
        </w:rPr>
      </w:pPr>
    </w:p>
    <w:p w14:paraId="4DB3F817" w14:textId="77777777" w:rsidR="00402C0E" w:rsidRDefault="00402C0E" w:rsidP="006767F5">
      <w:pPr>
        <w:rPr>
          <w:sz w:val="16"/>
        </w:rPr>
      </w:pPr>
    </w:p>
    <w:bookmarkEnd w:id="3"/>
    <w:p w14:paraId="36461D6D" w14:textId="50BF4241" w:rsidR="006D2F1F" w:rsidRPr="003817FE" w:rsidRDefault="00402C0E" w:rsidP="006D2F1F">
      <w:pPr>
        <w:pStyle w:val="Heading4"/>
      </w:pPr>
      <w:r>
        <w:t>5</w:t>
      </w:r>
      <w:r w:rsidR="006D2F1F">
        <w:t xml:space="preserve">. </w:t>
      </w:r>
      <w:r w:rsidR="006D2F1F">
        <w:t xml:space="preserve">Unions aren’t a </w:t>
      </w:r>
      <w:r w:rsidR="006D2F1F">
        <w:rPr>
          <w:u w:val="single"/>
        </w:rPr>
        <w:t>monolith</w:t>
      </w:r>
      <w:r w:rsidR="006D2F1F">
        <w:t xml:space="preserve">, but modern ones </w:t>
      </w:r>
      <w:r w:rsidR="006D2F1F" w:rsidRPr="003817FE">
        <w:rPr>
          <w:u w:val="single"/>
        </w:rPr>
        <w:t>decrease</w:t>
      </w:r>
      <w:r w:rsidR="006D2F1F">
        <w:t xml:space="preserve"> racial resentment.</w:t>
      </w:r>
    </w:p>
    <w:p w14:paraId="3AE3A3E8" w14:textId="77777777" w:rsidR="006D2F1F" w:rsidRPr="003817FE" w:rsidRDefault="006D2F1F" w:rsidP="006D2F1F">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4A13D5CB" w14:textId="77777777" w:rsidR="006D2F1F" w:rsidRPr="007F4562" w:rsidRDefault="006D2F1F" w:rsidP="006D2F1F">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7F4562">
        <w:t>Frymer</w:t>
      </w:r>
      <w:proofErr w:type="spellEnd"/>
      <w:r w:rsidRPr="007F4562">
        <w:t xml:space="preserve"> 2010; March and Olsen 1984; </w:t>
      </w:r>
      <w:proofErr w:type="spellStart"/>
      <w:r w:rsidRPr="007F4562">
        <w:t>Skocpoland</w:t>
      </w:r>
      <w:proofErr w:type="spellEnd"/>
      <w:r w:rsidRPr="007F4562">
        <w:t xml:space="preserve"> Pierson 2002).</w:t>
      </w:r>
    </w:p>
    <w:p w14:paraId="75FDB6C4" w14:textId="77777777" w:rsidR="006D2F1F" w:rsidRPr="007F4562" w:rsidRDefault="006D2F1F" w:rsidP="006D2F1F">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21597E3B" w14:textId="77777777" w:rsidR="006D2F1F" w:rsidRPr="007F4562" w:rsidRDefault="006D2F1F" w:rsidP="006D2F1F">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014C6F2F" w14:textId="77777777" w:rsidR="006D2F1F" w:rsidRPr="007F4562" w:rsidRDefault="006D2F1F" w:rsidP="006D2F1F">
      <w:r w:rsidRPr="007F4562">
        <w:t>Racial Attitudes, the White Working Class, and the Development of a Labor–Civil Rights Alliance</w:t>
      </w:r>
    </w:p>
    <w:p w14:paraId="6C521811" w14:textId="77777777" w:rsidR="006D2F1F" w:rsidRPr="007F4562" w:rsidRDefault="006D2F1F" w:rsidP="006D2F1F">
      <w:r w:rsidRPr="007F4562">
        <w:t xml:space="preserve">White racial attitudes have been the focus of </w:t>
      </w:r>
      <w:proofErr w:type="gramStart"/>
      <w:r w:rsidRPr="007F4562">
        <w:t>a robust</w:t>
      </w:r>
      <w:proofErr w:type="gramEnd"/>
      <w:r w:rsidRPr="007F4562">
        <w:t xml:space="preserve"> literature for many decades (Bobo and Hutchings 1996; Kinder and Sears 1981; Schuman et al. 1997; </w:t>
      </w:r>
      <w:proofErr w:type="spellStart"/>
      <w:r w:rsidRPr="007F4562">
        <w:t>StephensDougan</w:t>
      </w:r>
      <w:proofErr w:type="spellEnd"/>
      <w:r w:rsidRPr="007F4562">
        <w:t xml:space="preserve"> 2016; Tesler 2012).</w:t>
      </w:r>
    </w:p>
    <w:p w14:paraId="247234A5" w14:textId="77777777" w:rsidR="006D2F1F" w:rsidRPr="007F4562" w:rsidRDefault="006D2F1F" w:rsidP="006D2F1F">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xml:space="preserve">, whether </w:t>
      </w:r>
      <w:proofErr w:type="gramStart"/>
      <w:r w:rsidRPr="007F4562">
        <w:t>with regard to</w:t>
      </w:r>
      <w:proofErr w:type="gramEnd"/>
      <w:r w:rsidRPr="007F4562">
        <w:t xml:space="preserve"> African Americans or immigrants (</w:t>
      </w:r>
      <w:proofErr w:type="spellStart"/>
      <w:r w:rsidRPr="007F4562">
        <w:t>Lajevardi</w:t>
      </w:r>
      <w:proofErr w:type="spellEnd"/>
      <w:r w:rsidRPr="007F4562">
        <w:t xml:space="preserve"> and Abrajano 2019; Sides, Tesler, and Vavreck 2018).</w:t>
      </w:r>
    </w:p>
    <w:p w14:paraId="4C5A75AF" w14:textId="77777777" w:rsidR="006D2F1F" w:rsidRPr="007F4562" w:rsidRDefault="006D2F1F" w:rsidP="006D2F1F">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w:t>
      </w:r>
      <w:proofErr w:type="spellStart"/>
      <w:r w:rsidRPr="007F4562">
        <w:t>restrictionist</w:t>
      </w:r>
      <w:proofErr w:type="spellEnd"/>
      <w:r w:rsidRPr="007F4562">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7F4562">
        <w:t>Frymer</w:t>
      </w:r>
      <w:proofErr w:type="spellEnd"/>
      <w:r w:rsidRPr="007F4562">
        <w:t xml:space="preserve"> 2008; Gould 1977).</w:t>
      </w:r>
    </w:p>
    <w:p w14:paraId="456188F3" w14:textId="77777777" w:rsidR="006D2F1F" w:rsidRPr="007F4562" w:rsidRDefault="006D2F1F" w:rsidP="006D2F1F">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w:t>
      </w:r>
      <w:proofErr w:type="spellStart"/>
      <w:r w:rsidRPr="007F4562">
        <w:t>Rudwick</w:t>
      </w:r>
      <w:proofErr w:type="spellEnd"/>
      <w:r w:rsidRPr="007F4562">
        <w:t xml:space="preserve">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7F4562">
        <w:t>Kleykamp</w:t>
      </w:r>
      <w:proofErr w:type="spellEnd"/>
      <w:r w:rsidRPr="007F4562">
        <w:t xml:space="preserve"> 2012; Sherman and Voss 2000).</w:t>
      </w:r>
    </w:p>
    <w:p w14:paraId="49CFABF7" w14:textId="77777777" w:rsidR="006D2F1F" w:rsidRPr="007F4562" w:rsidRDefault="006D2F1F" w:rsidP="006D2F1F">
      <w:r w:rsidRPr="007F4562">
        <w:t>How Unions Shape Racial Attitudes</w:t>
      </w:r>
    </w:p>
    <w:p w14:paraId="3F050CD4" w14:textId="77777777" w:rsidR="006D2F1F" w:rsidRPr="007F4562" w:rsidRDefault="006D2F1F" w:rsidP="006D2F1F">
      <w:r w:rsidRPr="007F4562">
        <w:t xml:space="preserve">Theoretically, we expect </w:t>
      </w:r>
      <w:proofErr w:type="gramStart"/>
      <w:r w:rsidRPr="007F4562">
        <w:t>a number of</w:t>
      </w:r>
      <w:proofErr w:type="gramEnd"/>
      <w:r w:rsidRPr="007F4562">
        <w:t xml:space="preserve">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w:t>
      </w:r>
      <w:proofErr w:type="spellStart"/>
      <w:r w:rsidRPr="007F4562">
        <w:t>Leighley</w:t>
      </w:r>
      <w:proofErr w:type="spellEnd"/>
      <w:r w:rsidRPr="007F4562">
        <w:t xml:space="preserve">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7F4562">
        <w:t>Leighley</w:t>
      </w:r>
      <w:proofErr w:type="spellEnd"/>
      <w:r w:rsidRPr="007F4562">
        <w:t xml:space="preserve">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3FCA02A6" w14:textId="77777777" w:rsidR="006D2F1F" w:rsidRPr="007F4562" w:rsidRDefault="006D2F1F" w:rsidP="006D2F1F">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w:t>
      </w:r>
      <w:proofErr w:type="spellStart"/>
      <w:r w:rsidRPr="007F4562">
        <w:t>Rennwald</w:t>
      </w:r>
      <w:proofErr w:type="spellEnd"/>
      <w:r w:rsidRPr="007F4562">
        <w:t xml:space="preserve"> 2016).</w:t>
      </w:r>
    </w:p>
    <w:p w14:paraId="43D467C8" w14:textId="77777777" w:rsidR="006D2F1F" w:rsidRDefault="006D2F1F" w:rsidP="006D2F1F">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5BF3E286" w14:textId="77777777" w:rsidR="006D2F1F" w:rsidRDefault="006D2F1F" w:rsidP="006767F5">
      <w:pPr>
        <w:rPr>
          <w:sz w:val="16"/>
        </w:rPr>
      </w:pPr>
    </w:p>
    <w:p w14:paraId="7650C383" w14:textId="2825AF57" w:rsidR="006F2B31" w:rsidRPr="00247413" w:rsidRDefault="00402C0E" w:rsidP="006F2B31">
      <w:pPr>
        <w:pStyle w:val="Heading4"/>
        <w:rPr>
          <w:rFonts w:asciiTheme="minorHAnsi" w:hAnsiTheme="minorHAnsi" w:cstheme="minorHAnsi"/>
        </w:rPr>
      </w:pPr>
      <w:r>
        <w:t>6</w:t>
      </w:r>
      <w:r w:rsidR="006D2F1F">
        <w:t xml:space="preserve">. </w:t>
      </w:r>
      <w:r w:rsidR="006F2B31">
        <w:t xml:space="preserve">A post-work </w:t>
      </w:r>
      <w:r w:rsidR="006767F5">
        <w:t xml:space="preserve">movement </w:t>
      </w:r>
      <w:r w:rsidR="006F2B31">
        <w:rPr>
          <w:rFonts w:asciiTheme="minorHAnsi" w:hAnsiTheme="minorHAnsi" w:cstheme="minorHAnsi"/>
        </w:rPr>
        <w:t xml:space="preserve">can’t actualize nor build power. </w:t>
      </w:r>
    </w:p>
    <w:p w14:paraId="13696DC8" w14:textId="77777777" w:rsidR="006F2B31" w:rsidRPr="00247413" w:rsidRDefault="006F2B31" w:rsidP="006F2B31">
      <w:pPr>
        <w:rPr>
          <w:rFonts w:asciiTheme="minorHAnsi" w:hAnsiTheme="minorHAnsi" w:cstheme="minorHAnsi"/>
        </w:rPr>
      </w:pPr>
      <w:r w:rsidRPr="00247413">
        <w:rPr>
          <w:rFonts w:asciiTheme="minorHAnsi" w:hAnsiTheme="minorHAnsi" w:cstheme="minorHAnsi"/>
        </w:rPr>
        <w:t xml:space="preserve">Mikael </w:t>
      </w:r>
      <w:r w:rsidRPr="00247413">
        <w:rPr>
          <w:rStyle w:val="Style13ptBold"/>
          <w:rFonts w:asciiTheme="minorHAnsi" w:hAnsiTheme="minorHAnsi" w:cstheme="minorHAnsi"/>
        </w:rPr>
        <w:t>Lyngaas 20</w:t>
      </w:r>
      <w:r>
        <w:rPr>
          <w:rFonts w:asciiTheme="minorHAnsi" w:hAnsiTheme="minorHAnsi" w:cstheme="minorHAnsi"/>
        </w:rPr>
        <w:t xml:space="preserve">. </w:t>
      </w:r>
      <w:r w:rsidRPr="00247413">
        <w:rPr>
          <w:rFonts w:asciiTheme="minorHAnsi" w:hAnsiTheme="minorHAnsi" w:cstheme="minorHAnsi"/>
        </w:rPr>
        <w:t>Graduate Student at the University of Oslo, 7/24/2020, “Beyond Work: The Shortcomings of Post-Work Politics,” https://mronline.org/2020/07/24/beyond-work-the-shortcomings-of-post-work-politics/</w:t>
      </w:r>
    </w:p>
    <w:p w14:paraId="4EA5486E" w14:textId="77777777" w:rsidR="006F2B31" w:rsidRPr="00247413" w:rsidRDefault="006F2B31" w:rsidP="006F2B31">
      <w:pPr>
        <w:rPr>
          <w:rFonts w:asciiTheme="minorHAnsi" w:hAnsiTheme="minorHAnsi" w:cstheme="minorHAnsi"/>
          <w:sz w:val="16"/>
        </w:rPr>
      </w:pPr>
      <w:r w:rsidRPr="00247413">
        <w:rPr>
          <w:rFonts w:asciiTheme="minorHAnsi" w:hAnsiTheme="minorHAnsi" w:cstheme="minorHAnsi"/>
          <w:sz w:val="16"/>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247413">
        <w:rPr>
          <w:rStyle w:val="StyleUnderline"/>
          <w:rFonts w:asciiTheme="minorHAnsi" w:hAnsiTheme="minorHAnsi" w:cstheme="minorHAnsi"/>
        </w:rPr>
        <w:t xml:space="preserve">The </w:t>
      </w:r>
      <w:r w:rsidRPr="00631D67">
        <w:rPr>
          <w:rStyle w:val="StyleUnderline"/>
          <w:rFonts w:asciiTheme="minorHAnsi" w:hAnsiTheme="minorHAnsi" w:cstheme="minorHAnsi"/>
        </w:rPr>
        <w:t xml:space="preserve">imagination of </w:t>
      </w:r>
      <w:r w:rsidRPr="00247413">
        <w:rPr>
          <w:rStyle w:val="Emphasis"/>
          <w:rFonts w:asciiTheme="minorHAnsi" w:hAnsiTheme="minorHAnsi" w:cstheme="minorHAnsi"/>
          <w:highlight w:val="cyan"/>
        </w:rPr>
        <w:t>post-work</w:t>
      </w:r>
      <w:r w:rsidRPr="00247413">
        <w:rPr>
          <w:rFonts w:asciiTheme="minorHAnsi" w:hAnsiTheme="minorHAnsi" w:cstheme="minorHAnsi"/>
          <w:sz w:val="16"/>
        </w:rPr>
        <w:t xml:space="preserve"> may inspire class </w:t>
      </w:r>
      <w:proofErr w:type="gramStart"/>
      <w:r w:rsidRPr="00247413">
        <w:rPr>
          <w:rFonts w:asciiTheme="minorHAnsi" w:hAnsiTheme="minorHAnsi" w:cstheme="minorHAnsi"/>
          <w:sz w:val="16"/>
        </w:rPr>
        <w:t>struggle</w:t>
      </w:r>
      <w:proofErr w:type="gramEnd"/>
      <w:r w:rsidRPr="00247413">
        <w:rPr>
          <w:rFonts w:asciiTheme="minorHAnsi" w:hAnsiTheme="minorHAnsi" w:cstheme="minorHAnsi"/>
          <w:sz w:val="16"/>
        </w:rPr>
        <w:t xml:space="preserve"> but it </w:t>
      </w:r>
      <w:r w:rsidRPr="00247413">
        <w:rPr>
          <w:rStyle w:val="StyleUnderline"/>
          <w:rFonts w:asciiTheme="minorHAnsi" w:hAnsiTheme="minorHAnsi" w:cstheme="minorHAnsi"/>
          <w:highlight w:val="cyan"/>
        </w:rPr>
        <w:t>is</w:t>
      </w:r>
      <w:r w:rsidRPr="00247413">
        <w:rPr>
          <w:rFonts w:asciiTheme="minorHAnsi" w:hAnsiTheme="minorHAnsi" w:cstheme="minorHAnsi"/>
          <w:sz w:val="16"/>
        </w:rPr>
        <w:t xml:space="preserve"> also </w:t>
      </w:r>
      <w:r w:rsidRPr="00247413">
        <w:rPr>
          <w:rStyle w:val="Emphasis"/>
          <w:rFonts w:asciiTheme="minorHAnsi" w:hAnsiTheme="minorHAnsi" w:cstheme="minorHAnsi"/>
          <w:highlight w:val="cyan"/>
        </w:rPr>
        <w:t>useless</w:t>
      </w:r>
      <w:r w:rsidRPr="00247413">
        <w:rPr>
          <w:rStyle w:val="StyleUnderline"/>
          <w:rFonts w:asciiTheme="minorHAnsi" w:hAnsiTheme="minorHAnsi" w:cstheme="minorHAnsi"/>
          <w:highlight w:val="cyan"/>
        </w:rPr>
        <w:t xml:space="preserve"> without a </w:t>
      </w:r>
      <w:r w:rsidRPr="00631D67">
        <w:rPr>
          <w:rStyle w:val="Emphasis"/>
          <w:rFonts w:asciiTheme="minorHAnsi" w:hAnsiTheme="minorHAnsi" w:cstheme="minorHAnsi"/>
        </w:rPr>
        <w:t>well-</w:t>
      </w:r>
      <w:r w:rsidRPr="00247413">
        <w:rPr>
          <w:rStyle w:val="Emphasis"/>
          <w:rFonts w:asciiTheme="minorHAnsi" w:hAnsiTheme="minorHAnsi" w:cstheme="minorHAnsi"/>
          <w:highlight w:val="cyan"/>
        </w:rPr>
        <w:t>thought-out</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systematic</w:t>
      </w:r>
      <w:r w:rsidRPr="00247413">
        <w:rPr>
          <w:rStyle w:val="StyleUnderline"/>
          <w:rFonts w:asciiTheme="minorHAnsi" w:hAnsiTheme="minorHAnsi" w:cstheme="minorHAnsi"/>
        </w:rPr>
        <w:t xml:space="preserve"> </w:t>
      </w:r>
      <w:r w:rsidRPr="00247413">
        <w:rPr>
          <w:rStyle w:val="StyleUnderline"/>
          <w:rFonts w:asciiTheme="minorHAnsi" w:hAnsiTheme="minorHAnsi" w:cstheme="minorHAnsi"/>
          <w:highlight w:val="cyan"/>
        </w:rPr>
        <w:t>approach</w:t>
      </w:r>
      <w:r w:rsidRPr="00247413">
        <w:rPr>
          <w:rStyle w:val="StyleUnderline"/>
          <w:rFonts w:asciiTheme="minorHAnsi" w:hAnsiTheme="minorHAnsi" w:cstheme="minorHAnsi"/>
        </w:rPr>
        <w:t xml:space="preserve"> to enact their demands. The</w:t>
      </w:r>
      <w:r w:rsidRPr="00247413">
        <w:rPr>
          <w:rFonts w:asciiTheme="minorHAnsi" w:hAnsiTheme="minorHAnsi" w:cstheme="minorHAnsi"/>
          <w:sz w:val="16"/>
        </w:rPr>
        <w:t xml:space="preserve"> common </w:t>
      </w:r>
      <w:r w:rsidRPr="00247413">
        <w:rPr>
          <w:rStyle w:val="StyleUnderline"/>
          <w:rFonts w:asciiTheme="minorHAnsi" w:hAnsiTheme="minorHAnsi" w:cstheme="minorHAnsi"/>
          <w:highlight w:val="cyan"/>
        </w:rPr>
        <w:t xml:space="preserve">lack of a </w:t>
      </w:r>
      <w:r w:rsidRPr="00247413">
        <w:rPr>
          <w:rStyle w:val="Emphasis"/>
          <w:rFonts w:asciiTheme="minorHAnsi" w:hAnsiTheme="minorHAnsi" w:cstheme="minorHAnsi"/>
          <w:highlight w:val="cyan"/>
        </w:rPr>
        <w:t>clear</w:t>
      </w:r>
      <w:r w:rsidRPr="00631D67">
        <w:rPr>
          <w:rStyle w:val="Emphasis"/>
          <w:rFonts w:asciiTheme="minorHAnsi" w:hAnsiTheme="minorHAnsi" w:cstheme="minorHAnsi"/>
        </w:rPr>
        <w:t xml:space="preserve"> political </w:t>
      </w:r>
      <w:r w:rsidRPr="00247413">
        <w:rPr>
          <w:rStyle w:val="Emphasis"/>
          <w:rFonts w:asciiTheme="minorHAnsi" w:hAnsiTheme="minorHAnsi" w:cstheme="minorHAnsi"/>
          <w:highlight w:val="cyan"/>
        </w:rPr>
        <w:t>strategy</w:t>
      </w:r>
      <w:r w:rsidRPr="00631D67">
        <w:rPr>
          <w:rStyle w:val="StyleUnderline"/>
          <w:rFonts w:asciiTheme="minorHAnsi" w:hAnsiTheme="minorHAnsi" w:cstheme="minorHAnsi"/>
        </w:rPr>
        <w:t xml:space="preserve"> and </w:t>
      </w:r>
      <w:r w:rsidRPr="00631D67">
        <w:rPr>
          <w:rStyle w:val="Emphasis"/>
          <w:rFonts w:asciiTheme="minorHAnsi" w:hAnsiTheme="minorHAnsi" w:cstheme="minorHAnsi"/>
        </w:rPr>
        <w:t>semantic games</w:t>
      </w:r>
      <w:r w:rsidRPr="00631D67">
        <w:rPr>
          <w:rStyle w:val="StyleUnderline"/>
          <w:rFonts w:asciiTheme="minorHAnsi" w:hAnsiTheme="minorHAnsi" w:cstheme="minorHAnsi"/>
        </w:rPr>
        <w:t xml:space="preserve"> about the</w:t>
      </w:r>
      <w:r w:rsidRPr="00631D67">
        <w:rPr>
          <w:rFonts w:asciiTheme="minorHAnsi" w:hAnsiTheme="minorHAnsi" w:cstheme="minorHAnsi"/>
          <w:sz w:val="16"/>
        </w:rPr>
        <w:t xml:space="preserve"> correct </w:t>
      </w:r>
      <w:r w:rsidRPr="00631D67">
        <w:rPr>
          <w:rStyle w:val="StyleUnderline"/>
          <w:rFonts w:asciiTheme="minorHAnsi" w:hAnsiTheme="minorHAnsi" w:cstheme="minorHAnsi"/>
        </w:rPr>
        <w:t>meaning of</w:t>
      </w:r>
      <w:r w:rsidRPr="00247413">
        <w:rPr>
          <w:rStyle w:val="StyleUnderline"/>
          <w:rFonts w:asciiTheme="minorHAnsi" w:hAnsiTheme="minorHAnsi" w:cstheme="minorHAnsi"/>
        </w:rPr>
        <w:t xml:space="preserve"> the word “work” </w:t>
      </w:r>
      <w:r w:rsidRPr="00247413">
        <w:rPr>
          <w:rStyle w:val="StyleUnderline"/>
          <w:rFonts w:asciiTheme="minorHAnsi" w:hAnsiTheme="minorHAnsi" w:cstheme="minorHAnsi"/>
          <w:highlight w:val="cyan"/>
        </w:rPr>
        <w:t>place</w:t>
      </w:r>
      <w:r w:rsidRPr="00247413">
        <w:rPr>
          <w:rFonts w:asciiTheme="minorHAnsi" w:hAnsiTheme="minorHAnsi" w:cstheme="minorHAnsi"/>
          <w:sz w:val="16"/>
        </w:rPr>
        <w:t xml:space="preserve"> most </w:t>
      </w:r>
      <w:r w:rsidRPr="00631D67">
        <w:rPr>
          <w:rStyle w:val="StyleUnderline"/>
          <w:rFonts w:asciiTheme="minorHAnsi" w:hAnsiTheme="minorHAnsi" w:cstheme="minorHAnsi"/>
        </w:rPr>
        <w:t xml:space="preserve">post-work </w:t>
      </w:r>
      <w:r w:rsidRPr="00247413">
        <w:rPr>
          <w:rStyle w:val="StyleUnderline"/>
          <w:rFonts w:asciiTheme="minorHAnsi" w:hAnsiTheme="minorHAnsi" w:cstheme="minorHAnsi"/>
          <w:highlight w:val="cyan"/>
        </w:rPr>
        <w:t>theories into</w:t>
      </w:r>
      <w:r w:rsidRPr="00631D67">
        <w:rPr>
          <w:rStyle w:val="StyleUnderline"/>
          <w:rFonts w:asciiTheme="minorHAnsi" w:hAnsiTheme="minorHAnsi" w:cstheme="minorHAnsi"/>
        </w:rPr>
        <w:t xml:space="preserve"> the camp of </w:t>
      </w:r>
      <w:r w:rsidRPr="00247413">
        <w:rPr>
          <w:rStyle w:val="Emphasis"/>
          <w:rFonts w:asciiTheme="minorHAnsi" w:hAnsiTheme="minorHAnsi" w:cstheme="minorHAnsi"/>
          <w:highlight w:val="cyan"/>
        </w:rPr>
        <w:t xml:space="preserve">pseudo-academic </w:t>
      </w:r>
      <w:proofErr w:type="gramStart"/>
      <w:r w:rsidRPr="00247413">
        <w:rPr>
          <w:rStyle w:val="Emphasis"/>
          <w:rFonts w:asciiTheme="minorHAnsi" w:hAnsiTheme="minorHAnsi" w:cstheme="minorHAnsi"/>
          <w:highlight w:val="cyan"/>
        </w:rPr>
        <w:t>phrase-mongers</w:t>
      </w:r>
      <w:proofErr w:type="gramEnd"/>
      <w:r w:rsidRPr="00247413">
        <w:rPr>
          <w:rStyle w:val="StyleUnderline"/>
          <w:rFonts w:asciiTheme="minorHAnsi" w:hAnsiTheme="minorHAnsi" w:cstheme="minorHAnsi"/>
          <w:highlight w:val="cyan"/>
        </w:rPr>
        <w:t xml:space="preserve"> rather than </w:t>
      </w:r>
      <w:r w:rsidRPr="00631D67">
        <w:rPr>
          <w:rStyle w:val="Emphasis"/>
          <w:rFonts w:asciiTheme="minorHAnsi" w:hAnsiTheme="minorHAnsi" w:cstheme="minorHAnsi"/>
        </w:rPr>
        <w:t xml:space="preserve">serious </w:t>
      </w:r>
      <w:r w:rsidRPr="00247413">
        <w:rPr>
          <w:rStyle w:val="Emphasis"/>
          <w:rFonts w:asciiTheme="minorHAnsi" w:hAnsiTheme="minorHAnsi" w:cstheme="minorHAnsi"/>
          <w:highlight w:val="cyan"/>
        </w:rPr>
        <w:t>revolutionaries</w:t>
      </w:r>
      <w:r w:rsidRPr="00247413">
        <w:rPr>
          <w:rFonts w:asciiTheme="minorHAnsi" w:hAnsiTheme="minorHAnsi" w:cstheme="minorHAnsi"/>
          <w:sz w:val="16"/>
        </w:rPr>
        <w:t xml:space="preserve">. Slogans such as </w:t>
      </w:r>
      <w:r w:rsidRPr="00247413">
        <w:rPr>
          <w:rStyle w:val="StyleUnderline"/>
          <w:rFonts w:asciiTheme="minorHAnsi" w:hAnsiTheme="minorHAnsi" w:cstheme="minorHAnsi"/>
        </w:rPr>
        <w:t>“</w:t>
      </w:r>
      <w:r w:rsidRPr="00247413">
        <w:rPr>
          <w:rStyle w:val="Emphasis"/>
          <w:rFonts w:asciiTheme="minorHAnsi" w:hAnsiTheme="minorHAnsi" w:cstheme="minorHAnsi"/>
        </w:rPr>
        <w:t>End all work!</w:t>
      </w:r>
      <w:r w:rsidRPr="00247413">
        <w:rPr>
          <w:rStyle w:val="StyleUnderline"/>
          <w:rFonts w:asciiTheme="minorHAnsi" w:hAnsiTheme="minorHAnsi" w:cstheme="minorHAnsi"/>
        </w:rPr>
        <w:t>”</w:t>
      </w:r>
      <w:r w:rsidRPr="00247413">
        <w:rPr>
          <w:rFonts w:asciiTheme="minorHAnsi" w:hAnsiTheme="minorHAnsi" w:cstheme="minorHAnsi"/>
          <w:sz w:val="16"/>
        </w:rPr>
        <w:t xml:space="preserve"> might seem appealing, but if we take it together with the most common definitions of labor it </w:t>
      </w:r>
      <w:r w:rsidRPr="00247413">
        <w:rPr>
          <w:rStyle w:val="StyleUnderline"/>
          <w:rFonts w:asciiTheme="minorHAnsi" w:hAnsiTheme="minorHAnsi" w:cstheme="minorHAnsi"/>
        </w:rPr>
        <w:t xml:space="preserve">would </w:t>
      </w:r>
      <w:r w:rsidRPr="00247413">
        <w:rPr>
          <w:rStyle w:val="Emphasis"/>
          <w:rFonts w:asciiTheme="minorHAnsi" w:hAnsiTheme="minorHAnsi" w:cstheme="minorHAnsi"/>
        </w:rPr>
        <w:t>quickly</w:t>
      </w:r>
      <w:r w:rsidRPr="00247413">
        <w:rPr>
          <w:rStyle w:val="StyleUnderline"/>
          <w:rFonts w:asciiTheme="minorHAnsi" w:hAnsiTheme="minorHAnsi" w:cstheme="minorHAnsi"/>
        </w:rPr>
        <w:t xml:space="preserve"> lead down the rabbit hole of </w:t>
      </w:r>
      <w:r w:rsidRPr="00247413">
        <w:rPr>
          <w:rStyle w:val="Emphasis"/>
          <w:rFonts w:asciiTheme="minorHAnsi" w:hAnsiTheme="minorHAnsi" w:cstheme="minorHAnsi"/>
        </w:rPr>
        <w:t>meaninglessness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despair</w:t>
      </w:r>
      <w:r w:rsidRPr="00247413">
        <w:rPr>
          <w:rStyle w:val="StyleUnderline"/>
          <w:rFonts w:asciiTheme="minorHAnsi" w:hAnsiTheme="minorHAnsi" w:cstheme="minorHAnsi"/>
        </w:rPr>
        <w:t>. There is</w:t>
      </w:r>
      <w:r w:rsidRPr="00247413">
        <w:rPr>
          <w:rFonts w:asciiTheme="minorHAnsi" w:hAnsiTheme="minorHAnsi" w:cstheme="minorHAnsi"/>
          <w:sz w:val="16"/>
        </w:rPr>
        <w:t xml:space="preserve"> already </w:t>
      </w:r>
      <w:r w:rsidRPr="00247413">
        <w:rPr>
          <w:rStyle w:val="StyleUnderline"/>
          <w:rFonts w:asciiTheme="minorHAnsi" w:hAnsiTheme="minorHAnsi" w:cstheme="minorHAnsi"/>
        </w:rPr>
        <w:t>a myriad of working-class demands that are worth fighting for without having to delve into</w:t>
      </w:r>
      <w:r w:rsidRPr="00247413">
        <w:rPr>
          <w:rFonts w:asciiTheme="minorHAnsi" w:hAnsiTheme="minorHAnsi" w:cstheme="minorHAnsi"/>
          <w:sz w:val="16"/>
        </w:rPr>
        <w:t xml:space="preserve"> the </w:t>
      </w:r>
      <w:r w:rsidRPr="00247413">
        <w:rPr>
          <w:rStyle w:val="StyleUnderline"/>
          <w:rFonts w:asciiTheme="minorHAnsi" w:hAnsiTheme="minorHAnsi" w:cstheme="minorHAnsi"/>
        </w:rPr>
        <w:t>jargon-filled language of academic philosophers</w:t>
      </w:r>
      <w:r w:rsidRPr="00247413">
        <w:rPr>
          <w:rFonts w:asciiTheme="minorHAnsi" w:hAnsiTheme="minorHAnsi" w:cstheme="minorHAnsi"/>
          <w:sz w:val="16"/>
        </w:rPr>
        <w:t xml:space="preserve">. As capitalism creates work that is mundane and meaningless, the </w:t>
      </w:r>
      <w:r w:rsidRPr="00631D67">
        <w:rPr>
          <w:rStyle w:val="StyleUnderline"/>
          <w:rFonts w:asciiTheme="minorHAnsi" w:hAnsiTheme="minorHAnsi" w:cstheme="minorHAnsi"/>
        </w:rPr>
        <w:t>post-work</w:t>
      </w:r>
      <w:r w:rsidRPr="00247413">
        <w:rPr>
          <w:rStyle w:val="StyleUnderline"/>
          <w:rFonts w:asciiTheme="minorHAnsi" w:hAnsiTheme="minorHAnsi" w:cstheme="minorHAnsi"/>
        </w:rPr>
        <w:t xml:space="preserve"> theoreticians</w:t>
      </w:r>
      <w:r w:rsidRPr="00247413">
        <w:rPr>
          <w:rFonts w:asciiTheme="minorHAnsi" w:hAnsiTheme="minorHAnsi" w:cstheme="minorHAnsi"/>
          <w:sz w:val="16"/>
        </w:rPr>
        <w:t xml:space="preserve"> </w:t>
      </w:r>
      <w:r w:rsidRPr="00631D67">
        <w:rPr>
          <w:rFonts w:asciiTheme="minorHAnsi" w:hAnsiTheme="minorHAnsi" w:cstheme="minorHAnsi"/>
          <w:sz w:val="16"/>
        </w:rPr>
        <w:t xml:space="preserve">respond by </w:t>
      </w:r>
      <w:r w:rsidRPr="00631D67">
        <w:rPr>
          <w:rStyle w:val="StyleUnderline"/>
          <w:rFonts w:asciiTheme="minorHAnsi" w:hAnsiTheme="minorHAnsi" w:cstheme="minorHAnsi"/>
        </w:rPr>
        <w:t>try</w:t>
      </w:r>
      <w:r w:rsidRPr="00631D67">
        <w:rPr>
          <w:rFonts w:asciiTheme="minorHAnsi" w:hAnsiTheme="minorHAnsi" w:cstheme="minorHAnsi"/>
          <w:sz w:val="16"/>
        </w:rPr>
        <w:t xml:space="preserve">ing </w:t>
      </w:r>
      <w:r w:rsidRPr="00631D67">
        <w:rPr>
          <w:rStyle w:val="StyleUnderline"/>
          <w:rFonts w:asciiTheme="minorHAnsi" w:hAnsiTheme="minorHAnsi" w:cstheme="minorHAnsi"/>
        </w:rPr>
        <w:t xml:space="preserve">to regain some notion of working-class agency. Yet this agency is mistaken and </w:t>
      </w:r>
      <w:r w:rsidRPr="00631D67">
        <w:rPr>
          <w:rStyle w:val="Emphasis"/>
          <w:rFonts w:asciiTheme="minorHAnsi" w:hAnsiTheme="minorHAnsi" w:cstheme="minorHAnsi"/>
        </w:rPr>
        <w:t>only</w:t>
      </w:r>
      <w:r w:rsidRPr="00631D67">
        <w:rPr>
          <w:rStyle w:val="StyleUnderline"/>
          <w:rFonts w:asciiTheme="minorHAnsi" w:hAnsiTheme="minorHAnsi" w:cstheme="minorHAnsi"/>
        </w:rPr>
        <w:t xml:space="preserve"> exists in </w:t>
      </w:r>
      <w:r w:rsidRPr="00631D67">
        <w:rPr>
          <w:rStyle w:val="Emphasis"/>
          <w:rFonts w:asciiTheme="minorHAnsi" w:hAnsiTheme="minorHAnsi" w:cstheme="minorHAnsi"/>
        </w:rPr>
        <w:t>theory</w:t>
      </w:r>
      <w:r w:rsidRPr="00631D67">
        <w:rPr>
          <w:rFonts w:asciiTheme="minorHAnsi" w:hAnsiTheme="minorHAnsi" w:cstheme="minorHAnsi"/>
          <w:sz w:val="16"/>
        </w:rPr>
        <w:t>.</w:t>
      </w:r>
      <w:r w:rsidRPr="00247413">
        <w:rPr>
          <w:rFonts w:asciiTheme="minorHAnsi" w:hAnsiTheme="minorHAnsi" w:cstheme="minorHAnsi"/>
          <w:sz w:val="16"/>
        </w:rPr>
        <w:t xml:space="preserve"> </w:t>
      </w:r>
    </w:p>
    <w:p w14:paraId="35D87556" w14:textId="77777777" w:rsidR="006F2B31" w:rsidRPr="00631D67" w:rsidRDefault="006F2B31" w:rsidP="006F2B31">
      <w:pPr>
        <w:rPr>
          <w:rFonts w:asciiTheme="minorHAnsi" w:hAnsiTheme="minorHAnsi" w:cstheme="minorHAnsi"/>
          <w:sz w:val="16"/>
        </w:rPr>
      </w:pPr>
      <w:r w:rsidRPr="00247413">
        <w:rPr>
          <w:rFonts w:asciiTheme="minorHAnsi" w:hAnsiTheme="minorHAnsi" w:cstheme="minorHAnsi"/>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247413">
        <w:rPr>
          <w:rStyle w:val="Emphasis"/>
          <w:rFonts w:asciiTheme="minorHAnsi" w:hAnsiTheme="minorHAnsi" w:cstheme="minorHAnsi"/>
        </w:rPr>
        <w:t xml:space="preserve">Post-work </w:t>
      </w:r>
      <w:r w:rsidRPr="00247413">
        <w:rPr>
          <w:rStyle w:val="Emphasis"/>
          <w:rFonts w:asciiTheme="minorHAnsi" w:hAnsiTheme="minorHAnsi" w:cstheme="minorHAnsi"/>
          <w:highlight w:val="cyan"/>
        </w:rPr>
        <w:t>theories</w:t>
      </w:r>
      <w:r w:rsidRPr="00247413">
        <w:rPr>
          <w:rStyle w:val="StyleUnderline"/>
          <w:rFonts w:asciiTheme="minorHAnsi" w:hAnsiTheme="minorHAnsi" w:cstheme="minorHAnsi"/>
        </w:rPr>
        <w:t xml:space="preserve"> are</w:t>
      </w:r>
      <w:r w:rsidRPr="00247413">
        <w:rPr>
          <w:rFonts w:asciiTheme="minorHAnsi" w:hAnsiTheme="minorHAnsi" w:cstheme="minorHAnsi"/>
          <w:sz w:val="16"/>
        </w:rPr>
        <w:t xml:space="preserve"> then </w:t>
      </w:r>
      <w:r w:rsidRPr="00247413">
        <w:rPr>
          <w:rStyle w:val="StyleUnderline"/>
          <w:rFonts w:asciiTheme="minorHAnsi" w:hAnsiTheme="minorHAnsi" w:cstheme="minorHAnsi"/>
        </w:rPr>
        <w:t xml:space="preserve">revealed to </w:t>
      </w:r>
      <w:r w:rsidRPr="00247413">
        <w:rPr>
          <w:rStyle w:val="StyleUnderline"/>
          <w:rFonts w:asciiTheme="minorHAnsi" w:hAnsiTheme="minorHAnsi" w:cstheme="minorHAnsi"/>
          <w:highlight w:val="cyan"/>
        </w:rPr>
        <w:t>rely</w:t>
      </w:r>
      <w:r w:rsidRPr="00631D67">
        <w:rPr>
          <w:rStyle w:val="StyleUnderline"/>
          <w:rFonts w:asciiTheme="minorHAnsi" w:hAnsiTheme="minorHAnsi" w:cstheme="minorHAnsi"/>
        </w:rPr>
        <w:t xml:space="preserve"> heavily </w:t>
      </w:r>
      <w:r w:rsidRPr="00247413">
        <w:rPr>
          <w:rStyle w:val="StyleUnderline"/>
          <w:rFonts w:asciiTheme="minorHAnsi" w:hAnsiTheme="minorHAnsi" w:cstheme="minorHAnsi"/>
          <w:highlight w:val="cyan"/>
        </w:rPr>
        <w:t>on predictions</w:t>
      </w:r>
      <w:r w:rsidRPr="00247413">
        <w:rPr>
          <w:rStyle w:val="StyleUnderline"/>
          <w:rFonts w:asciiTheme="minorHAnsi" w:hAnsiTheme="minorHAnsi" w:cstheme="minorHAnsi"/>
        </w:rPr>
        <w:t xml:space="preserve"> and technological optimism</w:t>
      </w:r>
      <w:r w:rsidRPr="00247413">
        <w:rPr>
          <w:rFonts w:asciiTheme="minorHAnsi" w:hAnsiTheme="minorHAnsi" w:cstheme="minorHAnsi"/>
          <w:sz w:val="16"/>
        </w:rPr>
        <w:t xml:space="preserve"> for the future </w:t>
      </w:r>
      <w:r w:rsidRPr="00247413">
        <w:rPr>
          <w:rStyle w:val="Emphasis"/>
          <w:rFonts w:asciiTheme="minorHAnsi" w:hAnsiTheme="minorHAnsi" w:cstheme="minorHAnsi"/>
          <w:highlight w:val="cyan"/>
        </w:rPr>
        <w:t>without</w:t>
      </w:r>
      <w:r w:rsidRPr="00247413">
        <w:rPr>
          <w:rStyle w:val="StyleUnderline"/>
          <w:rFonts w:asciiTheme="minorHAnsi" w:hAnsiTheme="minorHAnsi" w:cstheme="minorHAnsi"/>
          <w:highlight w:val="cyan"/>
        </w:rPr>
        <w:t xml:space="preserve"> dealing with the </w:t>
      </w:r>
      <w:r w:rsidRPr="00247413">
        <w:rPr>
          <w:rStyle w:val="Emphasis"/>
          <w:rFonts w:asciiTheme="minorHAnsi" w:hAnsiTheme="minorHAnsi" w:cstheme="minorHAnsi"/>
          <w:highlight w:val="cyan"/>
        </w:rPr>
        <w:t>present</w:t>
      </w:r>
      <w:r w:rsidRPr="00247413">
        <w:rPr>
          <w:rFonts w:asciiTheme="minorHAnsi" w:hAnsiTheme="minorHAnsi" w:cstheme="minorHAnsi"/>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247413">
        <w:rPr>
          <w:rStyle w:val="StyleUnderline"/>
          <w:rFonts w:asciiTheme="minorHAnsi" w:hAnsiTheme="minorHAnsi" w:cstheme="minorHAnsi"/>
          <w:highlight w:val="cyan"/>
        </w:rPr>
        <w:t>Without</w:t>
      </w:r>
      <w:r w:rsidRPr="00631D67">
        <w:rPr>
          <w:rStyle w:val="StyleUnderline"/>
          <w:rFonts w:asciiTheme="minorHAnsi" w:hAnsiTheme="minorHAnsi" w:cstheme="minorHAnsi"/>
        </w:rPr>
        <w:t xml:space="preserve"> properly </w:t>
      </w:r>
      <w:r w:rsidRPr="00247413">
        <w:rPr>
          <w:rStyle w:val="StyleUnderline"/>
          <w:rFonts w:asciiTheme="minorHAnsi" w:hAnsiTheme="minorHAnsi" w:cstheme="minorHAnsi"/>
          <w:highlight w:val="cyan"/>
        </w:rPr>
        <w:t xml:space="preserve">connecting </w:t>
      </w:r>
      <w:r w:rsidRPr="00247413">
        <w:rPr>
          <w:rStyle w:val="Emphasis"/>
          <w:rFonts w:asciiTheme="minorHAnsi" w:hAnsiTheme="minorHAnsi" w:cstheme="minorHAnsi"/>
          <w:highlight w:val="cyan"/>
        </w:rPr>
        <w:t>theory</w:t>
      </w:r>
      <w:r w:rsidRPr="00247413">
        <w:rPr>
          <w:rStyle w:val="StyleUnderline"/>
          <w:rFonts w:asciiTheme="minorHAnsi" w:hAnsiTheme="minorHAnsi" w:cstheme="minorHAnsi"/>
          <w:highlight w:val="cyan"/>
        </w:rPr>
        <w:t xml:space="preserve"> to </w:t>
      </w:r>
      <w:r w:rsidRPr="00247413">
        <w:rPr>
          <w:rStyle w:val="Emphasis"/>
          <w:rFonts w:asciiTheme="minorHAnsi" w:hAnsiTheme="minorHAnsi" w:cstheme="minorHAnsi"/>
        </w:rPr>
        <w:t>history</w:t>
      </w:r>
      <w:r w:rsidRPr="00247413">
        <w:rPr>
          <w:rStyle w:val="StyleUnderline"/>
          <w:rFonts w:asciiTheme="minorHAnsi" w:hAnsiTheme="minorHAnsi" w:cstheme="minorHAnsi"/>
        </w:rPr>
        <w:t xml:space="preserve"> and </w:t>
      </w:r>
      <w:r w:rsidRPr="00631D67">
        <w:rPr>
          <w:rStyle w:val="Emphasis"/>
          <w:rFonts w:asciiTheme="minorHAnsi" w:hAnsiTheme="minorHAnsi" w:cstheme="minorHAnsi"/>
        </w:rPr>
        <w:t xml:space="preserve">political </w:t>
      </w:r>
      <w:r w:rsidRPr="00247413">
        <w:rPr>
          <w:rStyle w:val="Emphasis"/>
          <w:rFonts w:asciiTheme="minorHAnsi" w:hAnsiTheme="minorHAnsi" w:cstheme="minorHAnsi"/>
          <w:highlight w:val="cyan"/>
        </w:rPr>
        <w:t>practice</w:t>
      </w:r>
      <w:r w:rsidRPr="00247413">
        <w:rPr>
          <w:rStyle w:val="StyleUnderline"/>
          <w:rFonts w:asciiTheme="minorHAnsi" w:hAnsiTheme="minorHAnsi" w:cstheme="minorHAnsi"/>
          <w:highlight w:val="cyan"/>
        </w:rPr>
        <w:t xml:space="preserve"> it might </w:t>
      </w:r>
      <w:r w:rsidRPr="00247413">
        <w:rPr>
          <w:rStyle w:val="Emphasis"/>
          <w:rFonts w:asciiTheme="minorHAnsi" w:hAnsiTheme="minorHAnsi" w:cstheme="minorHAnsi"/>
          <w:highlight w:val="cyan"/>
        </w:rPr>
        <w:t>never break out</w:t>
      </w:r>
      <w:r w:rsidRPr="00247413">
        <w:rPr>
          <w:rStyle w:val="StyleUnderline"/>
          <w:rFonts w:asciiTheme="minorHAnsi" w:hAnsiTheme="minorHAnsi" w:cstheme="minorHAnsi"/>
          <w:highlight w:val="cyan"/>
        </w:rPr>
        <w:t xml:space="preserve"> of</w:t>
      </w:r>
      <w:r w:rsidRPr="00631D67">
        <w:rPr>
          <w:rStyle w:val="StyleUnderline"/>
          <w:rFonts w:asciiTheme="minorHAnsi" w:hAnsiTheme="minorHAnsi" w:cstheme="minorHAnsi"/>
        </w:rPr>
        <w:t xml:space="preserve"> the sphere of </w:t>
      </w:r>
      <w:r w:rsidRPr="00247413">
        <w:rPr>
          <w:rStyle w:val="Emphasis"/>
          <w:rFonts w:asciiTheme="minorHAnsi" w:hAnsiTheme="minorHAnsi" w:cstheme="minorHAnsi"/>
          <w:highlight w:val="cyan"/>
        </w:rPr>
        <w:t>philosophy</w:t>
      </w:r>
      <w:r w:rsidRPr="00247413">
        <w:rPr>
          <w:rStyle w:val="StyleUnderline"/>
          <w:rFonts w:asciiTheme="minorHAnsi" w:hAnsiTheme="minorHAnsi" w:cstheme="minorHAnsi"/>
        </w:rPr>
        <w:t xml:space="preserve"> and speculation</w:t>
      </w:r>
      <w:r w:rsidRPr="00247413">
        <w:rPr>
          <w:rFonts w:asciiTheme="minorHAnsi" w:hAnsiTheme="minorHAnsi" w:cstheme="minorHAnsi"/>
          <w:sz w:val="16"/>
        </w:rPr>
        <w:t xml:space="preserve">. We already have over a hundred years of working-class struggle to learn from and thousands of pages of valuable theory that directly </w:t>
      </w:r>
      <w:proofErr w:type="gramStart"/>
      <w:r w:rsidRPr="00247413">
        <w:rPr>
          <w:rFonts w:asciiTheme="minorHAnsi" w:hAnsiTheme="minorHAnsi" w:cstheme="minorHAnsi"/>
          <w:sz w:val="16"/>
        </w:rPr>
        <w:t>corresponds</w:t>
      </w:r>
      <w:proofErr w:type="gramEnd"/>
      <w:r w:rsidRPr="00247413">
        <w:rPr>
          <w:rFonts w:asciiTheme="minorHAnsi" w:hAnsiTheme="minorHAnsi" w:cstheme="minorHAnsi"/>
          <w:sz w:val="16"/>
        </w:rPr>
        <w:t xml:space="preserve"> with the lived reality of the masses. Although we should not fetishize the past, we should avoid doing the same </w:t>
      </w:r>
      <w:proofErr w:type="gramStart"/>
      <w:r w:rsidRPr="00247413">
        <w:rPr>
          <w:rFonts w:asciiTheme="minorHAnsi" w:hAnsiTheme="minorHAnsi" w:cstheme="minorHAnsi"/>
          <w:sz w:val="16"/>
        </w:rPr>
        <w:t>to</w:t>
      </w:r>
      <w:proofErr w:type="gramEnd"/>
      <w:r w:rsidRPr="00247413">
        <w:rPr>
          <w:rFonts w:asciiTheme="minorHAnsi" w:hAnsiTheme="minorHAnsi" w:cstheme="minorHAnsi"/>
          <w:sz w:val="16"/>
        </w:rPr>
        <w:t xml:space="preserve"> the possible future. </w:t>
      </w:r>
    </w:p>
    <w:p w14:paraId="388C3818" w14:textId="77777777" w:rsidR="006F2B31" w:rsidRPr="006F2B31" w:rsidRDefault="006F2B31" w:rsidP="006F2B31"/>
    <w:sectPr w:rsidR="006F2B31" w:rsidRPr="006F2B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909073978">
    <w:abstractNumId w:val="14"/>
  </w:num>
  <w:num w:numId="12" w16cid:durableId="1205605210">
    <w:abstractNumId w:val="13"/>
  </w:num>
  <w:num w:numId="13" w16cid:durableId="1695883432">
    <w:abstractNumId w:val="12"/>
  </w:num>
  <w:num w:numId="14" w16cid:durableId="720713117">
    <w:abstractNumId w:val="11"/>
  </w:num>
  <w:num w:numId="15" w16cid:durableId="1084960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334D67"/>
    <w:rsid w:val="000139A3"/>
    <w:rsid w:val="00100833"/>
    <w:rsid w:val="00104529"/>
    <w:rsid w:val="00177B7D"/>
    <w:rsid w:val="0018322D"/>
    <w:rsid w:val="001B5776"/>
    <w:rsid w:val="00251FC7"/>
    <w:rsid w:val="002855A7"/>
    <w:rsid w:val="00315690"/>
    <w:rsid w:val="00325646"/>
    <w:rsid w:val="00334D67"/>
    <w:rsid w:val="003902BA"/>
    <w:rsid w:val="003A09E2"/>
    <w:rsid w:val="003E2A2A"/>
    <w:rsid w:val="00402C0E"/>
    <w:rsid w:val="00407037"/>
    <w:rsid w:val="004605D6"/>
    <w:rsid w:val="004C60E8"/>
    <w:rsid w:val="004E3579"/>
    <w:rsid w:val="004F39E0"/>
    <w:rsid w:val="00537BD5"/>
    <w:rsid w:val="006065BD"/>
    <w:rsid w:val="00665003"/>
    <w:rsid w:val="006767F5"/>
    <w:rsid w:val="006D2F1F"/>
    <w:rsid w:val="006F2B31"/>
    <w:rsid w:val="007F5B66"/>
    <w:rsid w:val="00823A1C"/>
    <w:rsid w:val="00845B9D"/>
    <w:rsid w:val="00860984"/>
    <w:rsid w:val="008B3ECB"/>
    <w:rsid w:val="008C1B2E"/>
    <w:rsid w:val="0091627E"/>
    <w:rsid w:val="0092601D"/>
    <w:rsid w:val="00943075"/>
    <w:rsid w:val="009E1922"/>
    <w:rsid w:val="00A93661"/>
    <w:rsid w:val="00A95652"/>
    <w:rsid w:val="00B33C6D"/>
    <w:rsid w:val="00B4508F"/>
    <w:rsid w:val="00B8057C"/>
    <w:rsid w:val="00BF593B"/>
    <w:rsid w:val="00C83417"/>
    <w:rsid w:val="00CD2EB5"/>
    <w:rsid w:val="00CD736E"/>
    <w:rsid w:val="00CE161E"/>
    <w:rsid w:val="00CF59A8"/>
    <w:rsid w:val="00D325A9"/>
    <w:rsid w:val="00D36A8A"/>
    <w:rsid w:val="00D71170"/>
    <w:rsid w:val="00DA6538"/>
    <w:rsid w:val="00ED30CF"/>
    <w:rsid w:val="00F176EF"/>
    <w:rsid w:val="00F51AC4"/>
    <w:rsid w:val="00F52D9E"/>
    <w:rsid w:val="00F63FD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069A6"/>
  <w15:chartTrackingRefBased/>
  <w15:docId w15:val="{877D14F4-9E94-4134-8795-06BDE8ADD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34D67"/>
    <w:rPr>
      <w:rFonts w:ascii="Calibri" w:hAnsi="Calibri" w:cs="Calibri"/>
    </w:rPr>
  </w:style>
  <w:style w:type="paragraph" w:styleId="Heading1">
    <w:name w:val="heading 1"/>
    <w:aliases w:val="Pocket"/>
    <w:basedOn w:val="Normal"/>
    <w:next w:val="Normal"/>
    <w:link w:val="Heading1Char"/>
    <w:autoRedefine/>
    <w:qFormat/>
    <w:rsid w:val="00334D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34D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34D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autoRedefine/>
    <w:uiPriority w:val="3"/>
    <w:unhideWhenUsed/>
    <w:qFormat/>
    <w:rsid w:val="00334D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F2B3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334D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4D67"/>
  </w:style>
  <w:style w:type="character" w:customStyle="1" w:styleId="Heading1Char">
    <w:name w:val="Heading 1 Char"/>
    <w:aliases w:val="Pocket Char"/>
    <w:basedOn w:val="DefaultParagraphFont"/>
    <w:link w:val="Heading1"/>
    <w:rsid w:val="00334D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4D6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34D6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334D6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334D67"/>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34D6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6"/>
    <w:qFormat/>
    <w:rsid w:val="00334D67"/>
    <w:rPr>
      <w:b w:val="0"/>
      <w:sz w:val="22"/>
      <w:u w:val="single"/>
    </w:rPr>
  </w:style>
  <w:style w:type="character" w:styleId="Hyperlink">
    <w:name w:val="Hyperlink"/>
    <w:basedOn w:val="DefaultParagraphFont"/>
    <w:uiPriority w:val="99"/>
    <w:unhideWhenUsed/>
    <w:rsid w:val="00334D67"/>
    <w:rPr>
      <w:color w:val="auto"/>
      <w:u w:val="none"/>
    </w:rPr>
  </w:style>
  <w:style w:type="character" w:styleId="FollowedHyperlink">
    <w:name w:val="FollowedHyperlink"/>
    <w:basedOn w:val="DefaultParagraphFont"/>
    <w:uiPriority w:val="99"/>
    <w:semiHidden/>
    <w:unhideWhenUsed/>
    <w:rsid w:val="00334D67"/>
    <w:rPr>
      <w:color w:val="auto"/>
      <w:u w:val="none"/>
    </w:rPr>
  </w:style>
  <w:style w:type="character" w:customStyle="1" w:styleId="Heading5Char">
    <w:name w:val="Heading 5 Char"/>
    <w:basedOn w:val="DefaultParagraphFont"/>
    <w:link w:val="Heading5"/>
    <w:uiPriority w:val="9"/>
    <w:semiHidden/>
    <w:rsid w:val="006F2B31"/>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6F2B31"/>
    <w:rPr>
      <w:b/>
      <w:bCs/>
    </w:rPr>
  </w:style>
  <w:style w:type="character" w:styleId="BookTitle">
    <w:name w:val="Book Title"/>
    <w:basedOn w:val="DefaultParagraphFont"/>
    <w:uiPriority w:val="33"/>
    <w:semiHidden/>
    <w:qFormat/>
    <w:rsid w:val="006F2B31"/>
    <w:rPr>
      <w:b/>
      <w:bCs/>
      <w:i/>
      <w:iCs/>
      <w:spacing w:val="5"/>
    </w:rPr>
  </w:style>
  <w:style w:type="numbering" w:styleId="111111">
    <w:name w:val="Outline List 2"/>
    <w:basedOn w:val="NoList"/>
    <w:uiPriority w:val="99"/>
    <w:semiHidden/>
    <w:unhideWhenUsed/>
    <w:rsid w:val="006F2B31"/>
  </w:style>
  <w:style w:type="paragraph" w:styleId="Header">
    <w:name w:val="header"/>
    <w:basedOn w:val="Normal"/>
    <w:link w:val="HeaderChar"/>
    <w:uiPriority w:val="99"/>
    <w:semiHidden/>
    <w:rsid w:val="006F2B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2B31"/>
    <w:rPr>
      <w:rFonts w:ascii="Calibri" w:hAnsi="Calibri" w:cs="Calibri"/>
    </w:rPr>
  </w:style>
  <w:style w:type="paragraph" w:styleId="Footer">
    <w:name w:val="footer"/>
    <w:basedOn w:val="Normal"/>
    <w:link w:val="FooterChar"/>
    <w:uiPriority w:val="99"/>
    <w:semiHidden/>
    <w:rsid w:val="006F2B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F2B31"/>
    <w:rPr>
      <w:rFonts w:ascii="Calibri" w:hAnsi="Calibri" w:cs="Calibri"/>
    </w:rPr>
  </w:style>
  <w:style w:type="paragraph" w:styleId="BodyText">
    <w:name w:val="Body Text"/>
    <w:basedOn w:val="Normal"/>
    <w:link w:val="BodyTextChar"/>
    <w:uiPriority w:val="99"/>
    <w:semiHidden/>
    <w:unhideWhenUsed/>
    <w:rsid w:val="006F2B31"/>
    <w:pPr>
      <w:spacing w:after="120"/>
    </w:pPr>
  </w:style>
  <w:style w:type="character" w:customStyle="1" w:styleId="BodyTextChar">
    <w:name w:val="Body Text Char"/>
    <w:basedOn w:val="DefaultParagraphFont"/>
    <w:link w:val="BodyText"/>
    <w:uiPriority w:val="99"/>
    <w:semiHidden/>
    <w:rsid w:val="006F2B31"/>
    <w:rPr>
      <w:rFonts w:ascii="Calibri" w:hAnsi="Calibri" w:cs="Calibri"/>
    </w:rPr>
  </w:style>
  <w:style w:type="paragraph" w:styleId="NoSpacing">
    <w:name w:val="No Spacing"/>
    <w:link w:val="NoSpacingChar"/>
    <w:uiPriority w:val="99"/>
    <w:semiHidden/>
    <w:unhideWhenUsed/>
    <w:qFormat/>
    <w:rsid w:val="006F2B3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F2B31"/>
    <w:rPr>
      <w:rFonts w:ascii="Calibri" w:hAnsi="Calibri" w:cs="Calibri"/>
    </w:rPr>
  </w:style>
  <w:style w:type="character" w:styleId="UnresolvedMention">
    <w:name w:val="Unresolved Mention"/>
    <w:basedOn w:val="DefaultParagraphFont"/>
    <w:uiPriority w:val="99"/>
    <w:semiHidden/>
    <w:unhideWhenUsed/>
    <w:rsid w:val="006F2B31"/>
    <w:rPr>
      <w:color w:val="605E5C"/>
      <w:shd w:val="clear" w:color="auto" w:fill="E1DFDD"/>
    </w:rPr>
  </w:style>
  <w:style w:type="character" w:customStyle="1" w:styleId="Code">
    <w:name w:val="Code"/>
    <w:basedOn w:val="DefaultParagraphFont"/>
    <w:uiPriority w:val="1"/>
    <w:qFormat/>
    <w:rsid w:val="006F2B31"/>
    <w:rPr>
      <w:rFonts w:ascii="Menlo" w:hAnsi="Menlo"/>
      <w:color w:val="C00000"/>
      <w:sz w:val="18"/>
    </w:rPr>
  </w:style>
  <w:style w:type="paragraph" w:customStyle="1" w:styleId="Analytic">
    <w:name w:val="Analytic"/>
    <w:basedOn w:val="Heading4"/>
    <w:uiPriority w:val="5"/>
    <w:qFormat/>
    <w:rsid w:val="006F2B31"/>
    <w:rPr>
      <w:color w:val="002060"/>
    </w:rPr>
  </w:style>
  <w:style w:type="paragraph" w:customStyle="1" w:styleId="textbold">
    <w:name w:val="text bold"/>
    <w:basedOn w:val="Normal"/>
    <w:link w:val="Emphasis"/>
    <w:uiPriority w:val="7"/>
    <w:qFormat/>
    <w:rsid w:val="006F2B31"/>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customStyle="1" w:styleId="Emphasis1">
    <w:name w:val="Emphasis1"/>
    <w:basedOn w:val="Normal"/>
    <w:uiPriority w:val="7"/>
    <w:qFormat/>
    <w:rsid w:val="006F2B31"/>
    <w:pPr>
      <w:pBdr>
        <w:top w:val="single" w:sz="12" w:space="1" w:color="auto"/>
        <w:left w:val="single" w:sz="12" w:space="4" w:color="auto"/>
        <w:bottom w:val="single" w:sz="12" w:space="1" w:color="auto"/>
        <w:right w:val="single" w:sz="12" w:space="4" w:color="auto"/>
      </w:pBdr>
      <w:spacing w:line="256" w:lineRule="auto"/>
      <w:ind w:left="720"/>
      <w:jc w:val="both"/>
    </w:pPr>
    <w:rPr>
      <w:b/>
      <w:iCs/>
      <w:kern w:val="2"/>
      <w:sz w:val="24"/>
      <w:u w:val="single"/>
      <w:bdr w:val="single" w:sz="8" w:space="0" w:color="auto"/>
      <w:lang w:eastAsia="zh-TW"/>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6F2B31"/>
    <w:pPr>
      <w:spacing w:after="0" w:line="240" w:lineRule="auto"/>
    </w:pPr>
    <w:rPr>
      <w:rFonts w:eastAsiaTheme="minorEastAsia"/>
      <w:kern w:val="2"/>
      <w:szCs w:val="24"/>
      <w:u w:val="single"/>
      <w:lang w:eastAsia="zh-TW"/>
      <w14:ligatures w14:val="standardContextual"/>
    </w:rPr>
  </w:style>
  <w:style w:type="paragraph" w:styleId="DocumentMap">
    <w:name w:val="Document Map"/>
    <w:basedOn w:val="Normal"/>
    <w:link w:val="DocumentMapChar"/>
    <w:uiPriority w:val="99"/>
    <w:semiHidden/>
    <w:unhideWhenUsed/>
    <w:rsid w:val="006F2B3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F2B31"/>
    <w:rPr>
      <w:rFonts w:ascii="Lucida Grande" w:hAnsi="Lucida Grande" w:cs="Lucida Grande"/>
      <w:sz w:val="24"/>
    </w:rPr>
  </w:style>
  <w:style w:type="character" w:customStyle="1" w:styleId="Rehighlighting">
    <w:name w:val="Rehighlighting"/>
    <w:basedOn w:val="Emphasis"/>
    <w:uiPriority w:val="1"/>
    <w:qFormat/>
    <w:rsid w:val="006F2B31"/>
    <w:rPr>
      <w:rFonts w:ascii="Calibri" w:hAnsi="Calibri" w:cs="Calibri"/>
      <w:b/>
      <w:i w:val="0"/>
      <w:iCs/>
      <w:sz w:val="30"/>
      <w:szCs w:val="30"/>
      <w:u w:val="single"/>
      <w:bdr w:val="single" w:sz="8" w:space="0" w:color="auto"/>
      <w:shd w:val="clear" w:color="auto" w:fill="FF4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26525</Words>
  <Characters>151196</Characters>
  <Application>Microsoft Office Word</Application>
  <DocSecurity>0</DocSecurity>
  <Lines>1259</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2</cp:revision>
  <dcterms:created xsi:type="dcterms:W3CDTF">2025-11-01T15:15:00Z</dcterms:created>
  <dcterms:modified xsi:type="dcterms:W3CDTF">2025-11-01T15:15:00Z</dcterms:modified>
</cp:coreProperties>
</file>