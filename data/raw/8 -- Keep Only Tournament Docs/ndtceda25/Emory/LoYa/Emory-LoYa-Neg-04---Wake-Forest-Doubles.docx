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8328A" w14:textId="5A09189B" w:rsidR="00A51FCA" w:rsidRDefault="00A51FCA" w:rsidP="00A51FCA">
      <w:pPr>
        <w:pStyle w:val="Heading1"/>
      </w:pPr>
      <w:r>
        <w:t>1NC Wake Forest Doubles</w:t>
      </w:r>
    </w:p>
    <w:p w14:paraId="6318BB96" w14:textId="649A4F2C" w:rsidR="00A51FCA" w:rsidRDefault="00A51FCA" w:rsidP="00A51FCA">
      <w:pPr>
        <w:pStyle w:val="Heading2"/>
      </w:pPr>
      <w:r>
        <w:t>O</w:t>
      </w:r>
      <w:r w:rsidR="00FC1B8A">
        <w:t>ff</w:t>
      </w:r>
    </w:p>
    <w:p w14:paraId="0FB879D5" w14:textId="2555AE9E" w:rsidR="007A439C" w:rsidRDefault="007A439C" w:rsidP="007A439C">
      <w:pPr>
        <w:pStyle w:val="Heading3"/>
      </w:pPr>
      <w:r>
        <w:t>T---1NC</w:t>
      </w:r>
    </w:p>
    <w:p w14:paraId="33269D12" w14:textId="77777777" w:rsidR="007A439C" w:rsidRDefault="007A439C" w:rsidP="007A439C">
      <w:pPr>
        <w:pStyle w:val="Heading4"/>
      </w:pPr>
      <w:r>
        <w:t xml:space="preserve">The </w:t>
      </w:r>
      <w:r w:rsidRPr="006E73E6">
        <w:rPr>
          <w:u w:val="single"/>
        </w:rPr>
        <w:t>AFF</w:t>
      </w:r>
      <w:r>
        <w:t xml:space="preserve"> must be topical:</w:t>
      </w:r>
    </w:p>
    <w:p w14:paraId="6B649A52" w14:textId="77777777" w:rsidR="007A439C" w:rsidRPr="0025707F" w:rsidRDefault="007A439C" w:rsidP="007A439C"/>
    <w:p w14:paraId="0D813361" w14:textId="77777777" w:rsidR="007A439C" w:rsidRPr="00CD2EC0" w:rsidRDefault="007A439C" w:rsidP="007A439C">
      <w:pPr>
        <w:pStyle w:val="Heading4"/>
        <w:rPr>
          <w:rFonts w:cs="Calibri"/>
        </w:rPr>
      </w:pPr>
      <w:r w:rsidRPr="00CD2EC0">
        <w:rPr>
          <w:rFonts w:cs="Calibri"/>
        </w:rPr>
        <w:t xml:space="preserve">‘Resolved’ means to enact a policy by law. </w:t>
      </w:r>
    </w:p>
    <w:p w14:paraId="309CBFD2" w14:textId="77777777" w:rsidR="007A439C" w:rsidRPr="002D5349" w:rsidRDefault="007A439C" w:rsidP="007A439C">
      <w:r w:rsidRPr="000F6E89">
        <w:rPr>
          <w:rStyle w:val="Style13ptBold"/>
        </w:rPr>
        <w:t>Words &amp; Phrases 64</w:t>
      </w:r>
      <w:r w:rsidRPr="002D5349">
        <w:t xml:space="preserve">. Permanent Edition. </w:t>
      </w:r>
    </w:p>
    <w:p w14:paraId="08779BE2" w14:textId="77777777" w:rsidR="007A439C" w:rsidRDefault="007A439C" w:rsidP="007A439C">
      <w:pPr>
        <w:rPr>
          <w:rStyle w:val="Emphasis"/>
        </w:rPr>
      </w:pPr>
      <w:r w:rsidRPr="00DB072D">
        <w:rPr>
          <w:rStyle w:val="StyleUnderline"/>
          <w:highlight w:val="cyan"/>
        </w:rPr>
        <w:t>Definition of</w:t>
      </w:r>
      <w:r w:rsidRPr="00CD2EC0">
        <w:rPr>
          <w:rStyle w:val="StyleUnderline"/>
        </w:rPr>
        <w:t xml:space="preserve"> the word </w:t>
      </w:r>
      <w:r w:rsidRPr="00DB072D">
        <w:rPr>
          <w:rStyle w:val="StyleUnderline"/>
          <w:highlight w:val="cyan"/>
        </w:rPr>
        <w:t>“resolve,”</w:t>
      </w:r>
      <w:r w:rsidRPr="00B55A58">
        <w:rPr>
          <w:sz w:val="16"/>
          <w:szCs w:val="18"/>
        </w:rPr>
        <w:t xml:space="preserve"> given by Webster </w:t>
      </w:r>
      <w:r w:rsidRPr="00CD2EC0">
        <w:rPr>
          <w:rStyle w:val="StyleUnderline"/>
        </w:rPr>
        <w:t>is “</w:t>
      </w:r>
      <w:r w:rsidRPr="00DB072D">
        <w:rPr>
          <w:rStyle w:val="StyleUnderline"/>
          <w:highlight w:val="cyan"/>
        </w:rPr>
        <w:t>to express an opinion</w:t>
      </w:r>
      <w:r w:rsidRPr="00CD2EC0">
        <w:rPr>
          <w:rStyle w:val="StyleUnderline"/>
        </w:rPr>
        <w:t xml:space="preserve"> or determination </w:t>
      </w:r>
      <w:r w:rsidRPr="00DB072D">
        <w:rPr>
          <w:rStyle w:val="StyleUnderline"/>
          <w:highlight w:val="cyan"/>
        </w:rPr>
        <w:t xml:space="preserve">by resolution or vote; as ‘it was </w:t>
      </w:r>
      <w:r w:rsidRPr="00DB072D">
        <w:rPr>
          <w:rStyle w:val="Emphasis"/>
          <w:highlight w:val="cyan"/>
        </w:rPr>
        <w:t>resolved by the legislature</w:t>
      </w:r>
      <w:r w:rsidRPr="00DB072D">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DB072D">
        <w:rPr>
          <w:rStyle w:val="StyleUnderline"/>
          <w:highlight w:val="cyan"/>
        </w:rPr>
        <w:t xml:space="preserve">meaning “to </w:t>
      </w:r>
      <w:r w:rsidRPr="00DB072D">
        <w:rPr>
          <w:rStyle w:val="Emphasis"/>
          <w:highlight w:val="cyan"/>
        </w:rPr>
        <w:t>establish by law”.</w:t>
      </w:r>
    </w:p>
    <w:p w14:paraId="6FA3D03E" w14:textId="77777777" w:rsidR="007A439C" w:rsidRPr="00B55A58" w:rsidRDefault="007A439C" w:rsidP="007A439C">
      <w:pPr>
        <w:rPr>
          <w:sz w:val="16"/>
          <w:szCs w:val="18"/>
        </w:rPr>
      </w:pPr>
    </w:p>
    <w:p w14:paraId="7A78BBA1" w14:textId="77777777" w:rsidR="007A439C" w:rsidRDefault="007A439C" w:rsidP="007A439C">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04C2F8EB" w14:textId="77777777" w:rsidR="007A439C" w:rsidRPr="00F66083" w:rsidRDefault="007A439C" w:rsidP="007A439C">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46D3F25D" w14:textId="77777777" w:rsidR="007A439C" w:rsidRPr="00F66083" w:rsidRDefault="007A439C" w:rsidP="007A439C">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4C05ACF5" w14:textId="77777777" w:rsidR="007A439C" w:rsidRDefault="007A439C" w:rsidP="007A439C">
      <w:pPr>
        <w:rPr>
          <w:sz w:val="16"/>
        </w:rPr>
      </w:pPr>
      <w:r w:rsidRPr="00DB072D">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DB072D">
        <w:rPr>
          <w:rStyle w:val="StyleUnderline"/>
          <w:highlight w:val="cyan"/>
        </w:rPr>
        <w:t xml:space="preserve">Federal Government is composed of </w:t>
      </w:r>
      <w:r w:rsidRPr="00DB072D">
        <w:rPr>
          <w:rStyle w:val="Emphasis"/>
          <w:highlight w:val="cyan"/>
        </w:rPr>
        <w:t>three branches</w:t>
      </w:r>
      <w:r w:rsidRPr="00DB072D">
        <w:rPr>
          <w:rStyle w:val="StyleUnderline"/>
          <w:highlight w:val="cyan"/>
        </w:rPr>
        <w:t xml:space="preserve">: the </w:t>
      </w:r>
      <w:r w:rsidRPr="00DB072D">
        <w:rPr>
          <w:rStyle w:val="Emphasis"/>
          <w:highlight w:val="cyan"/>
        </w:rPr>
        <w:t>legislative</w:t>
      </w:r>
      <w:r w:rsidRPr="00F66083">
        <w:rPr>
          <w:rStyle w:val="StyleUnderline"/>
        </w:rPr>
        <w:t xml:space="preserve"> branch, the </w:t>
      </w:r>
      <w:r w:rsidRPr="00DB072D">
        <w:rPr>
          <w:rStyle w:val="Emphasis"/>
          <w:highlight w:val="cyan"/>
        </w:rPr>
        <w:t>executive</w:t>
      </w:r>
      <w:r w:rsidRPr="00F66083">
        <w:rPr>
          <w:rStyle w:val="StyleUnderline"/>
        </w:rPr>
        <w:t xml:space="preserve"> branch, </w:t>
      </w:r>
      <w:r w:rsidRPr="00DB072D">
        <w:rPr>
          <w:rStyle w:val="StyleUnderline"/>
          <w:highlight w:val="cyan"/>
        </w:rPr>
        <w:t>and</w:t>
      </w:r>
      <w:r w:rsidRPr="00F66083">
        <w:rPr>
          <w:rStyle w:val="StyleUnderline"/>
        </w:rPr>
        <w:t xml:space="preserve"> the </w:t>
      </w:r>
      <w:r w:rsidRPr="00DB072D">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10C8FE4F" w14:textId="77777777" w:rsidR="007A439C" w:rsidRPr="009F763F" w:rsidRDefault="007A439C" w:rsidP="007A439C"/>
    <w:p w14:paraId="09D0E53C" w14:textId="77777777" w:rsidR="007A439C" w:rsidRPr="008D2AC6" w:rsidRDefault="007A439C" w:rsidP="007A439C">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2DF6DBAE" w14:textId="77777777" w:rsidR="007A439C" w:rsidRPr="008D2AC6" w:rsidRDefault="007A439C" w:rsidP="007A439C">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7256747B" w14:textId="77777777" w:rsidR="007A439C" w:rsidRDefault="007A439C" w:rsidP="007A439C">
      <w:pPr>
        <w:rPr>
          <w:sz w:val="16"/>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DB072D">
        <w:rPr>
          <w:rStyle w:val="Emphasis"/>
          <w:highlight w:val="cyan"/>
        </w:rPr>
        <w:t>should</w:t>
      </w:r>
      <w:r w:rsidRPr="008D2AC6">
        <w:rPr>
          <w:rStyle w:val="Emphasis"/>
        </w:rPr>
        <w:t>”</w:t>
      </w:r>
      <w:r w:rsidRPr="008D2AC6">
        <w:rPr>
          <w:rStyle w:val="StyleUnderline"/>
        </w:rPr>
        <w:t xml:space="preserve"> </w:t>
      </w:r>
      <w:r w:rsidRPr="00DB072D">
        <w:rPr>
          <w:rStyle w:val="StyleUnderline"/>
          <w:highlight w:val="cyan"/>
        </w:rPr>
        <w:t xml:space="preserve">is </w:t>
      </w:r>
      <w:proofErr w:type="gramStart"/>
      <w:r w:rsidRPr="00DB072D">
        <w:rPr>
          <w:rStyle w:val="Emphasis"/>
          <w:highlight w:val="cyan"/>
        </w:rPr>
        <w:t>most commonly used</w:t>
      </w:r>
      <w:proofErr w:type="gramEnd"/>
      <w:r w:rsidRPr="00DB072D">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DB072D">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79BF7D74" w14:textId="77777777" w:rsidR="007A439C" w:rsidRDefault="007A439C" w:rsidP="007A439C"/>
    <w:p w14:paraId="423CC533" w14:textId="77777777" w:rsidR="007A439C" w:rsidRDefault="007A439C" w:rsidP="007A439C">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30660B52" w14:textId="77777777" w:rsidR="007A439C" w:rsidRDefault="007A439C" w:rsidP="007A439C">
      <w:r w:rsidRPr="00D42776">
        <w:t xml:space="preserve">Nandan </w:t>
      </w:r>
      <w:r w:rsidRPr="00D42776">
        <w:rPr>
          <w:rStyle w:val="Style13ptBold"/>
        </w:rPr>
        <w:t>Jha et al. 19</w:t>
      </w:r>
      <w:r w:rsidRPr="00D42776">
        <w:t xml:space="preserve">. </w:t>
      </w:r>
      <w:r w:rsidRPr="0044405B">
        <w:t xml:space="preserve">PhD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5CD21CE" w14:textId="77777777" w:rsidR="007A439C" w:rsidRPr="00B83B29" w:rsidRDefault="007A439C" w:rsidP="007A439C">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3996AD95" w14:textId="77777777" w:rsidR="007A439C" w:rsidRPr="00B83B29" w:rsidRDefault="007A439C" w:rsidP="007A439C">
      <w:pPr>
        <w:rPr>
          <w:sz w:val="16"/>
        </w:rPr>
      </w:pPr>
      <w:r w:rsidRPr="00B83B29">
        <w:rPr>
          <w:sz w:val="16"/>
        </w:rPr>
        <w:t>[Table 2 omitted]</w:t>
      </w:r>
    </w:p>
    <w:p w14:paraId="648E0D7C" w14:textId="77777777" w:rsidR="007A439C" w:rsidRPr="00B83B29" w:rsidRDefault="007A439C" w:rsidP="007A439C">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38A83E84" w14:textId="77777777" w:rsidR="007A439C" w:rsidRPr="00B83B29" w:rsidRDefault="007A439C" w:rsidP="007A439C">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29731A15" w14:textId="77777777" w:rsidR="007A439C" w:rsidRPr="00B83B29" w:rsidRDefault="007A439C" w:rsidP="007A439C">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3FBC6016" w14:textId="77777777" w:rsidR="007A439C" w:rsidRPr="00B83B29" w:rsidRDefault="007A439C" w:rsidP="007A439C">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38BEF845" w14:textId="77777777" w:rsidR="007A439C" w:rsidRPr="00B83B29" w:rsidRDefault="007A439C" w:rsidP="007A439C">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11474576" w14:textId="77777777" w:rsidR="007A439C" w:rsidRPr="00B83B29" w:rsidRDefault="007A439C" w:rsidP="007A439C">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w:t>
      </w:r>
      <w:proofErr w:type="gramStart"/>
      <w:r w:rsidRPr="00F65C82">
        <w:rPr>
          <w:rStyle w:val="StyleUnderline"/>
        </w:rPr>
        <w:t>meet</w:t>
      </w:r>
      <w:proofErr w:type="gramEnd"/>
      <w:r w:rsidRPr="00F65C82">
        <w:rPr>
          <w:rStyle w:val="StyleUnderline"/>
        </w:rPr>
        <w:t xml:space="preserve">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764083E6" w14:textId="77777777" w:rsidR="007A439C" w:rsidRPr="00B83B29" w:rsidRDefault="007A439C" w:rsidP="007A439C">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24110C10" w14:textId="77777777" w:rsidR="007A439C" w:rsidRPr="00B83B29" w:rsidRDefault="007A439C" w:rsidP="007A439C">
      <w:pPr>
        <w:rPr>
          <w:sz w:val="16"/>
        </w:rPr>
      </w:pPr>
      <w:r w:rsidRPr="00F65C82">
        <w:rPr>
          <w:rStyle w:val="StyleUnderline"/>
        </w:rPr>
        <w:t xml:space="preserve">6. </w:t>
      </w:r>
      <w:r w:rsidRPr="009D5722">
        <w:rPr>
          <w:rStyle w:val="StyleUnderline"/>
        </w:rPr>
        <w:t xml:space="preserve">Is considered a duty and dispute resolution occurs through fact finding mechanisms that entail the intervention of a neutral third party that is not empowered to implement a </w:t>
      </w:r>
      <w:proofErr w:type="gramStart"/>
      <w:r w:rsidRPr="009D5722">
        <w:rPr>
          <w:rStyle w:val="StyleUnderline"/>
        </w:rPr>
        <w:t>settlement</w:t>
      </w:r>
      <w:r w:rsidRPr="009D5722">
        <w:rPr>
          <w:sz w:val="16"/>
        </w:rPr>
        <w:t>;</w:t>
      </w:r>
      <w:proofErr w:type="gramEnd"/>
      <w:r w:rsidRPr="00B83B29">
        <w:rPr>
          <w:sz w:val="16"/>
        </w:rPr>
        <w:t xml:space="preserve"> </w:t>
      </w:r>
    </w:p>
    <w:p w14:paraId="3D087EE1" w14:textId="77777777" w:rsidR="007A439C" w:rsidRPr="00B83B29" w:rsidRDefault="007A439C" w:rsidP="007A439C">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09F85901" w14:textId="77777777" w:rsidR="007A439C" w:rsidRPr="009D5722" w:rsidRDefault="007A439C" w:rsidP="007A439C">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w:t>
      </w:r>
      <w:r w:rsidRPr="009D5722">
        <w:rPr>
          <w:rStyle w:val="StyleUnderline"/>
        </w:rPr>
        <w:t>guarantee closure of the process</w:t>
      </w:r>
      <w:r w:rsidRPr="009D5722">
        <w:rPr>
          <w:sz w:val="16"/>
        </w:rPr>
        <w:t xml:space="preserve">. </w:t>
      </w:r>
    </w:p>
    <w:p w14:paraId="177B37FC" w14:textId="77777777" w:rsidR="007A439C" w:rsidRPr="0033306C" w:rsidRDefault="007A439C" w:rsidP="007A439C">
      <w:pPr>
        <w:rPr>
          <w:sz w:val="16"/>
        </w:rPr>
      </w:pPr>
      <w:r w:rsidRPr="009D5722">
        <w:rPr>
          <w:rStyle w:val="StyleUnderline"/>
        </w:rPr>
        <w:t>These eight categories are ranked in order of increasing favorableness for union activities</w:t>
      </w:r>
      <w:r w:rsidRPr="009D5722">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9D5722">
        <w:rPr>
          <w:sz w:val="16"/>
        </w:rPr>
        <w:t>et  al.</w:t>
      </w:r>
      <w:proofErr w:type="gramEnd"/>
      <w:r w:rsidRPr="009D5722">
        <w:rPr>
          <w:sz w:val="16"/>
        </w:rPr>
        <w:t xml:space="preserve"> 2011). Sociological and psychometric methodologists state that when there are five or more categories, there is relatively little</w:t>
      </w:r>
      <w:r w:rsidRPr="00B83B29">
        <w:rPr>
          <w:sz w:val="16"/>
        </w:rPr>
        <w:t xml:space="preserve"> harm in treating ordinal scales as continuous variables (Johnson and Creech 1983; Zumbo and Zimmerman 1993).</w:t>
      </w:r>
    </w:p>
    <w:p w14:paraId="6D1F6FFF" w14:textId="77777777" w:rsidR="007A439C" w:rsidRDefault="007A439C" w:rsidP="007A439C"/>
    <w:p w14:paraId="6A188557" w14:textId="77777777" w:rsidR="007A439C" w:rsidRPr="00CD2EC0" w:rsidRDefault="007A439C" w:rsidP="007A439C">
      <w:pPr>
        <w:pStyle w:val="Heading4"/>
        <w:rPr>
          <w:rFonts w:cs="Calibri"/>
        </w:rPr>
      </w:pPr>
      <w:r w:rsidRPr="00CD2EC0">
        <w:rPr>
          <w:rFonts w:cs="Calibri"/>
        </w:rPr>
        <w:t xml:space="preserve">Vote </w:t>
      </w:r>
      <w:r>
        <w:rPr>
          <w:rFonts w:cs="Calibri"/>
          <w:u w:val="single"/>
        </w:rPr>
        <w:t>neg</w:t>
      </w:r>
      <w:r w:rsidRPr="00CD2EC0">
        <w:rPr>
          <w:rFonts w:cs="Calibri"/>
        </w:rPr>
        <w:t>:</w:t>
      </w:r>
    </w:p>
    <w:p w14:paraId="49C0569D" w14:textId="77777777" w:rsidR="007A439C" w:rsidRPr="00CD2EC0" w:rsidRDefault="007A439C" w:rsidP="007A439C">
      <w:pPr>
        <w:pStyle w:val="Heading4"/>
        <w:rPr>
          <w:rFonts w:cs="Calibri"/>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72C7901C" w14:textId="77777777" w:rsidR="007A439C" w:rsidRPr="004474CE" w:rsidRDefault="007A439C" w:rsidP="007A439C">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6CF08286" w14:textId="77777777" w:rsidR="007A439C" w:rsidRPr="00EB7A6E" w:rsidRDefault="007A439C" w:rsidP="007A439C"/>
    <w:p w14:paraId="67983BF2" w14:textId="758650E3" w:rsidR="009D5722" w:rsidRDefault="009D5722" w:rsidP="009D5722">
      <w:pPr>
        <w:pStyle w:val="Heading3"/>
      </w:pPr>
      <w:r>
        <w:t>K---1NC</w:t>
      </w:r>
    </w:p>
    <w:p w14:paraId="5640AB66" w14:textId="77777777" w:rsidR="009D5722" w:rsidRPr="00820283" w:rsidRDefault="009D5722" w:rsidP="009D5722">
      <w:pPr>
        <w:pStyle w:val="Heading4"/>
      </w:pPr>
      <w:r>
        <w:t xml:space="preserve">The affirmative’s reliance on </w:t>
      </w:r>
      <w:r w:rsidRPr="00BD6104">
        <w:rPr>
          <w:u w:val="single"/>
        </w:rPr>
        <w:t>historical analogues</w:t>
      </w:r>
      <w:r>
        <w:t xml:space="preserve"> to characterize </w:t>
      </w:r>
      <w:r w:rsidRPr="00BD6104">
        <w:rPr>
          <w:u w:val="single"/>
        </w:rPr>
        <w:t>contemporary politics</w:t>
      </w:r>
      <w:r>
        <w:t xml:space="preserve"> forecloses the opportunity to pursue a </w:t>
      </w:r>
      <w:r w:rsidRPr="00820283">
        <w:rPr>
          <w:u w:val="single"/>
        </w:rPr>
        <w:t>concrete</w:t>
      </w:r>
      <w:r>
        <w:t xml:space="preserve">, </w:t>
      </w:r>
      <w:r w:rsidRPr="00820283">
        <w:rPr>
          <w:u w:val="single"/>
        </w:rPr>
        <w:t>pragmatic</w:t>
      </w:r>
      <w:r>
        <w:t xml:space="preserve"> agenda of </w:t>
      </w:r>
      <w:r w:rsidRPr="00820283">
        <w:rPr>
          <w:u w:val="single"/>
        </w:rPr>
        <w:t>redistribution</w:t>
      </w:r>
      <w:r w:rsidRPr="00820283">
        <w:t xml:space="preserve">. </w:t>
      </w:r>
    </w:p>
    <w:p w14:paraId="09FC44E5" w14:textId="77777777" w:rsidR="009D5722" w:rsidRDefault="009D5722" w:rsidP="009D5722">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2DEBBAB1" w14:textId="77777777" w:rsidR="009D5722" w:rsidRDefault="009D5722" w:rsidP="009D5722">
      <w:r>
        <w:t xml:space="preserve">Rufo’s brazenness in spelling out his motives has, as Reed points out, been matched not merely by </w:t>
      </w:r>
      <w:r w:rsidRPr="00484A60">
        <w:rPr>
          <w:rStyle w:val="StyleUnderline"/>
        </w:rPr>
        <w:t xml:space="preserve">the </w:t>
      </w:r>
      <w:r w:rsidRPr="00484A60">
        <w:rPr>
          <w:rStyle w:val="Emphasis"/>
        </w:rPr>
        <w:t>ineptitude</w:t>
      </w:r>
      <w:r>
        <w:t xml:space="preserve"> </w:t>
      </w:r>
      <w:r w:rsidRPr="00484A60">
        <w:rPr>
          <w:rStyle w:val="StyleUnderline"/>
        </w:rPr>
        <w:t xml:space="preserve">but also the </w:t>
      </w:r>
      <w:r w:rsidRPr="00A9656D">
        <w:rPr>
          <w:rStyle w:val="StyleUnderline"/>
          <w:highlight w:val="cyan"/>
        </w:rPr>
        <w:t xml:space="preserve">complicity of antiracists </w:t>
      </w:r>
      <w:r w:rsidRPr="005D661B">
        <w:rPr>
          <w:rStyle w:val="StyleUnderline"/>
        </w:rPr>
        <w:t>whose insistence on delineating the racist dimension of these attacks continually</w:t>
      </w:r>
      <w:r w:rsidRPr="00484A60">
        <w:rPr>
          <w:rStyle w:val="StyleUnderline"/>
        </w:rPr>
        <w:t xml:space="preserve"> </w:t>
      </w:r>
      <w:r w:rsidRPr="00A9656D">
        <w:rPr>
          <w:rStyle w:val="StyleUnderline"/>
          <w:highlight w:val="cyan"/>
        </w:rPr>
        <w:t>downplays</w:t>
      </w:r>
      <w:r w:rsidRPr="005D661B">
        <w:rPr>
          <w:rStyle w:val="StyleUnderline"/>
        </w:rPr>
        <w:t xml:space="preserve"> the extent to which</w:t>
      </w:r>
      <w:r w:rsidRPr="00484A60">
        <w:rPr>
          <w:rStyle w:val="StyleUnderline"/>
        </w:rPr>
        <w:t xml:space="preserve"> the </w:t>
      </w:r>
      <w:r w:rsidRPr="00A9656D">
        <w:rPr>
          <w:rStyle w:val="StyleUnderline"/>
          <w:highlight w:val="cyan"/>
        </w:rPr>
        <w:t xml:space="preserve">failure of </w:t>
      </w:r>
      <w:r w:rsidRPr="00A9656D">
        <w:rPr>
          <w:rStyle w:val="Emphasis"/>
          <w:highlight w:val="cyan"/>
        </w:rPr>
        <w:t>progressive movements</w:t>
      </w:r>
      <w:r>
        <w:t xml:space="preserve"> </w:t>
      </w:r>
      <w:r w:rsidRPr="00A9656D">
        <w:rPr>
          <w:rStyle w:val="StyleUnderline"/>
          <w:highlight w:val="cyan"/>
        </w:rPr>
        <w:t>to embrace</w:t>
      </w:r>
      <w:r w:rsidRPr="00484A60">
        <w:rPr>
          <w:rStyle w:val="StyleUnderline"/>
        </w:rPr>
        <w:t xml:space="preserve"> an </w:t>
      </w:r>
      <w:r w:rsidRPr="00A9656D">
        <w:rPr>
          <w:rStyle w:val="StyleUnderline"/>
          <w:highlight w:val="cyan"/>
        </w:rPr>
        <w:t xml:space="preserve">agenda of </w:t>
      </w:r>
      <w:r w:rsidRPr="00A9656D">
        <w:rPr>
          <w:rStyle w:val="Emphasis"/>
          <w:highlight w:val="cyan"/>
        </w:rPr>
        <w:t>downward redistribution</w:t>
      </w:r>
      <w:r>
        <w:t xml:space="preserve">, </w:t>
      </w:r>
      <w:r w:rsidRPr="00A9656D">
        <w:rPr>
          <w:rStyle w:val="StyleUnderline"/>
          <w:highlight w:val="cyan"/>
        </w:rPr>
        <w:t>and</w:t>
      </w:r>
      <w:r>
        <w:t xml:space="preserve"> </w:t>
      </w:r>
      <w:r w:rsidRPr="00484A60">
        <w:rPr>
          <w:rStyle w:val="StyleUnderline"/>
        </w:rPr>
        <w:t xml:space="preserve">even going “to the extent of denouncing calls for expanding the sphere of </w:t>
      </w:r>
      <w:r w:rsidRPr="00A9656D">
        <w:rPr>
          <w:rStyle w:val="Emphasis"/>
          <w:highlight w:val="cyan"/>
        </w:rPr>
        <w:t>universal public goods</w:t>
      </w:r>
      <w:r w:rsidRPr="00484A60">
        <w:rPr>
          <w:rStyle w:val="StyleUnderline"/>
        </w:rPr>
        <w:t xml:space="preserve"> as irresponsible and castigating appeals to working-class interests as racist,”</w:t>
      </w:r>
      <w:r>
        <w:t xml:space="preserve"> has </w:t>
      </w:r>
      <w:r w:rsidRPr="00A9656D">
        <w:rPr>
          <w:rStyle w:val="StyleUnderline"/>
          <w:highlight w:val="cyan"/>
        </w:rPr>
        <w:t>fertilized</w:t>
      </w:r>
      <w:r w:rsidRPr="005D661B">
        <w:rPr>
          <w:rStyle w:val="StyleUnderline"/>
        </w:rPr>
        <w:t xml:space="preserve"> the ground</w:t>
      </w:r>
      <w:r w:rsidRPr="00484A60">
        <w:rPr>
          <w:rStyle w:val="StyleUnderline"/>
        </w:rPr>
        <w:t xml:space="preserve"> in which this </w:t>
      </w:r>
      <w:r w:rsidRPr="00A9656D">
        <w:rPr>
          <w:rStyle w:val="StyleUnderline"/>
          <w:highlight w:val="cyan"/>
        </w:rPr>
        <w:t>rightwing politics</w:t>
      </w:r>
      <w:r w:rsidRPr="00484A60">
        <w:rPr>
          <w:rStyle w:val="StyleUnderline"/>
        </w:rPr>
        <w:t xml:space="preserve"> has </w:t>
      </w:r>
      <w:r w:rsidRPr="00A9656D">
        <w:rPr>
          <w:rStyle w:val="Emphasis"/>
          <w:highlight w:val="cyan"/>
        </w:rPr>
        <w:t>taken root</w:t>
      </w:r>
      <w:r w:rsidRPr="00484A60">
        <w:rPr>
          <w:rStyle w:val="StyleUnderline"/>
        </w:rPr>
        <w:t xml:space="preserve"> and </w:t>
      </w:r>
      <w:r w:rsidRPr="00A9656D">
        <w:rPr>
          <w:rStyle w:val="Emphasis"/>
          <w:highlight w:val="cyan"/>
        </w:rPr>
        <w:t>bloomed</w:t>
      </w:r>
      <w:r>
        <w:t>.12</w:t>
      </w:r>
    </w:p>
    <w:p w14:paraId="4765E64D" w14:textId="77777777" w:rsidR="009D5722" w:rsidRDefault="009D5722" w:rsidP="009D5722">
      <w:r>
        <w:t xml:space="preserve">To be sure, what we are describing as a failure here might also be described, from the standpoint of others, as a success, if by success one means, as we’ve noted above, understanding the black studies field as an expression of race group interest—an understanding that produces as its corollary the idea that intramural institutional practices count substantially as responses to the collective interest of black Americans. What </w:t>
      </w:r>
      <w:r w:rsidRPr="00484A60">
        <w:rPr>
          <w:rStyle w:val="StyleUnderline"/>
        </w:rPr>
        <w:t>this identification has</w:t>
      </w:r>
      <w:r>
        <w:t xml:space="preserve"> done is </w:t>
      </w:r>
      <w:r w:rsidRPr="00484A60">
        <w:rPr>
          <w:rStyle w:val="StyleUnderline"/>
        </w:rPr>
        <w:t>enable various cadres and individuals to present themselves</w:t>
      </w:r>
      <w:r>
        <w:t xml:space="preserve">, and to be taken, </w:t>
      </w:r>
      <w:r w:rsidRPr="00484A60">
        <w:rPr>
          <w:rStyle w:val="StyleUnderline"/>
        </w:rPr>
        <w:t>as representative voices and agents for black Americans generally</w:t>
      </w:r>
      <w:r>
        <w:t xml:space="preserve">. Our work in various essays over the past 25 years or so—which we seek to sharpen and amplify with the essays in </w:t>
      </w:r>
      <w:proofErr w:type="gramStart"/>
      <w:r>
        <w:t>this volume—is</w:t>
      </w:r>
      <w:proofErr w:type="gramEnd"/>
      <w:r>
        <w:t xml:space="preserve"> to delineate and critique the ways in which what are now the grounding assumptions of the field are little more than expressions of the interests of black political and professional elites.</w:t>
      </w:r>
    </w:p>
    <w:p w14:paraId="2B40F52F" w14:textId="77777777" w:rsidR="009D5722" w:rsidRDefault="009D5722" w:rsidP="009D5722">
      <w:r>
        <w:t xml:space="preserve">A </w:t>
      </w:r>
      <w:r w:rsidRPr="00E570C2">
        <w:rPr>
          <w:rStyle w:val="Emphasis"/>
          <w:highlight w:val="cyan"/>
        </w:rPr>
        <w:t>defining</w:t>
      </w:r>
      <w:r w:rsidRPr="005D661B">
        <w:rPr>
          <w:rStyle w:val="Emphasis"/>
        </w:rPr>
        <w:t xml:space="preserve"> intellectual </w:t>
      </w:r>
      <w:r w:rsidRPr="00E570C2">
        <w:rPr>
          <w:rStyle w:val="Emphasis"/>
          <w:highlight w:val="cyan"/>
        </w:rPr>
        <w:t>feature</w:t>
      </w:r>
      <w:r w:rsidRPr="00A9656D">
        <w:rPr>
          <w:rStyle w:val="StyleUnderline"/>
          <w:highlight w:val="cyan"/>
        </w:rPr>
        <w:t xml:space="preserve"> of the field’s reduction to</w:t>
      </w:r>
      <w:r w:rsidRPr="005D661B">
        <w:rPr>
          <w:rStyle w:val="StyleUnderline"/>
        </w:rPr>
        <w:t xml:space="preserve"> a </w:t>
      </w:r>
      <w:r w:rsidRPr="00E570C2">
        <w:rPr>
          <w:rStyle w:val="Emphasis"/>
          <w:highlight w:val="cyan"/>
        </w:rPr>
        <w:t>pure instrument</w:t>
      </w:r>
      <w:r w:rsidRPr="00A9656D">
        <w:rPr>
          <w:rStyle w:val="StyleUnderline"/>
          <w:highlight w:val="cyan"/>
        </w:rPr>
        <w:t xml:space="preserve"> of black elites’ </w:t>
      </w:r>
      <w:r w:rsidRPr="00E570C2">
        <w:rPr>
          <w:rStyle w:val="Emphasis"/>
          <w:highlight w:val="cyan"/>
        </w:rPr>
        <w:t>class program</w:t>
      </w:r>
      <w:r w:rsidRPr="00A9656D">
        <w:rPr>
          <w:rStyle w:val="StyleUnderline"/>
          <w:highlight w:val="cyan"/>
        </w:rPr>
        <w:t xml:space="preserve"> has been</w:t>
      </w:r>
      <w:r w:rsidRPr="00484A60">
        <w:rPr>
          <w:rStyle w:val="StyleUnderline"/>
        </w:rPr>
        <w:t xml:space="preserve"> an ever more </w:t>
      </w:r>
      <w:r w:rsidRPr="00A9656D">
        <w:rPr>
          <w:rStyle w:val="Emphasis"/>
          <w:highlight w:val="cyan"/>
        </w:rPr>
        <w:t>tortured flight from concreteness</w:t>
      </w:r>
      <w:r>
        <w:t xml:space="preserve">. As we observe in Chapter 3 of this volume in our discussion of what we categorize as </w:t>
      </w:r>
      <w:proofErr w:type="gramStart"/>
      <w:r>
        <w:t>the literature</w:t>
      </w:r>
      <w:proofErr w:type="gramEnd"/>
      <w:r>
        <w:t xml:space="preserve"> of race relations,</w:t>
      </w:r>
    </w:p>
    <w:p w14:paraId="760AE469" w14:textId="77777777" w:rsidR="009D5722" w:rsidRDefault="009D5722" w:rsidP="009D5722">
      <w:r w:rsidRPr="00484A60">
        <w:rPr>
          <w:rStyle w:val="StyleUnderline"/>
        </w:rPr>
        <w:t xml:space="preserve">A </w:t>
      </w:r>
      <w:r w:rsidRPr="00A9656D">
        <w:rPr>
          <w:rStyle w:val="StyleUnderline"/>
          <w:highlight w:val="cyan"/>
        </w:rPr>
        <w:t>worldview constructed around the idea that</w:t>
      </w:r>
      <w:r w:rsidRPr="005D661B">
        <w:rPr>
          <w:rStyle w:val="StyleUnderline"/>
        </w:rPr>
        <w:t xml:space="preserve"> humanity’s most</w:t>
      </w:r>
      <w:r w:rsidRPr="00484A60">
        <w:rPr>
          <w:rStyle w:val="StyleUnderline"/>
        </w:rPr>
        <w:t xml:space="preserve"> enduring </w:t>
      </w:r>
      <w:r w:rsidRPr="00A9656D">
        <w:rPr>
          <w:rStyle w:val="StyleUnderline"/>
          <w:highlight w:val="cyan"/>
        </w:rPr>
        <w:t>injustices derive from</w:t>
      </w:r>
      <w:r w:rsidRPr="00484A60">
        <w:rPr>
          <w:rStyle w:val="StyleUnderline"/>
        </w:rPr>
        <w:t xml:space="preserve"> what are presumed to be </w:t>
      </w:r>
      <w:r w:rsidRPr="005D661B">
        <w:rPr>
          <w:rStyle w:val="StyleUnderline"/>
        </w:rPr>
        <w:t xml:space="preserve">deeply seated </w:t>
      </w:r>
      <w:r w:rsidRPr="00A9656D">
        <w:rPr>
          <w:rStyle w:val="Emphasis"/>
          <w:highlight w:val="cyan"/>
        </w:rPr>
        <w:t>racial</w:t>
      </w:r>
      <w:r w:rsidRPr="00484A60">
        <w:rPr>
          <w:rStyle w:val="StyleUnderline"/>
        </w:rPr>
        <w:t xml:space="preserve"> and </w:t>
      </w:r>
      <w:r w:rsidRPr="005D661B">
        <w:rPr>
          <w:rStyle w:val="Emphasis"/>
        </w:rPr>
        <w:t xml:space="preserve">cultural </w:t>
      </w:r>
      <w:r w:rsidRPr="00A9656D">
        <w:rPr>
          <w:rStyle w:val="Emphasis"/>
          <w:highlight w:val="cyan"/>
        </w:rPr>
        <w:t>differences</w:t>
      </w:r>
      <w:r w:rsidRPr="00484A60">
        <w:rPr>
          <w:rStyle w:val="StyleUnderline"/>
        </w:rPr>
        <w:t xml:space="preserve"> </w:t>
      </w:r>
      <w:r w:rsidRPr="00A9656D">
        <w:rPr>
          <w:rStyle w:val="StyleUnderline"/>
          <w:highlight w:val="cyan"/>
        </w:rPr>
        <w:t>is</w:t>
      </w:r>
      <w:r w:rsidRPr="00484A60">
        <w:rPr>
          <w:rStyle w:val="StyleUnderline"/>
        </w:rPr>
        <w:t xml:space="preserve"> </w:t>
      </w:r>
      <w:r w:rsidRPr="00A9656D">
        <w:rPr>
          <w:rStyle w:val="StyleUnderline"/>
        </w:rPr>
        <w:t xml:space="preserve">necessarily </w:t>
      </w:r>
      <w:r w:rsidRPr="00A9656D">
        <w:rPr>
          <w:rStyle w:val="StyleUnderline"/>
          <w:highlight w:val="cyan"/>
        </w:rPr>
        <w:t>challenged by evidence that</w:t>
      </w:r>
      <w:r w:rsidRPr="005D661B">
        <w:rPr>
          <w:rStyle w:val="StyleUnderline"/>
        </w:rPr>
        <w:t xml:space="preserve"> the</w:t>
      </w:r>
      <w:r w:rsidRPr="00484A60">
        <w:rPr>
          <w:rStyle w:val="StyleUnderline"/>
        </w:rPr>
        <w:t xml:space="preserve"> </w:t>
      </w:r>
      <w:r w:rsidRPr="00A9656D">
        <w:rPr>
          <w:rStyle w:val="Emphasis"/>
          <w:highlight w:val="cyan"/>
        </w:rPr>
        <w:t>inequalities</w:t>
      </w:r>
      <w:r w:rsidRPr="00484A60">
        <w:rPr>
          <w:rStyle w:val="StyleUnderline"/>
        </w:rPr>
        <w:t xml:space="preserve"> </w:t>
      </w:r>
      <w:r w:rsidRPr="00A9656D">
        <w:rPr>
          <w:rStyle w:val="StyleUnderline"/>
          <w:highlight w:val="cyan"/>
        </w:rPr>
        <w:t>it</w:t>
      </w:r>
      <w:r w:rsidRPr="005D661B">
        <w:rPr>
          <w:rStyle w:val="StyleUnderline"/>
        </w:rPr>
        <w:t xml:space="preserve"> rightly </w:t>
      </w:r>
      <w:r w:rsidRPr="00A9656D">
        <w:rPr>
          <w:rStyle w:val="StyleUnderline"/>
          <w:highlight w:val="cyan"/>
        </w:rPr>
        <w:t>denounces</w:t>
      </w:r>
      <w:r w:rsidRPr="005D661B">
        <w:rPr>
          <w:rStyle w:val="StyleUnderline"/>
        </w:rPr>
        <w:t xml:space="preserve"> appear to be </w:t>
      </w:r>
      <w:r w:rsidRPr="00A9656D">
        <w:rPr>
          <w:rStyle w:val="Emphasis"/>
          <w:highlight w:val="cyan"/>
        </w:rPr>
        <w:t>driven primarily by exploitation</w:t>
      </w:r>
      <w:r w:rsidRPr="00484A60">
        <w:rPr>
          <w:rStyle w:val="StyleUnderline"/>
        </w:rPr>
        <w:t xml:space="preserve"> rather </w:t>
      </w:r>
      <w:r w:rsidRPr="00A9656D">
        <w:rPr>
          <w:rStyle w:val="StyleUnderline"/>
          <w:highlight w:val="cyan"/>
        </w:rPr>
        <w:t>than</w:t>
      </w:r>
      <w:r w:rsidRPr="005D661B">
        <w:rPr>
          <w:rStyle w:val="StyleUnderline"/>
        </w:rPr>
        <w:t xml:space="preserve"> attitudes about </w:t>
      </w:r>
      <w:r w:rsidRPr="00A9656D">
        <w:rPr>
          <w:rStyle w:val="Emphasis"/>
          <w:highlight w:val="cyan"/>
        </w:rPr>
        <w:t>difference</w:t>
      </w:r>
      <w:r>
        <w:t>.</w:t>
      </w:r>
    </w:p>
    <w:p w14:paraId="1AE99645" w14:textId="77777777" w:rsidR="009D5722" w:rsidRDefault="009D5722" w:rsidP="009D5722">
      <w:r w:rsidRPr="00E570C2">
        <w:rPr>
          <w:rStyle w:val="Emphasis"/>
          <w:highlight w:val="cyan"/>
        </w:rPr>
        <w:t>Race-reductionist antiracism</w:t>
      </w:r>
      <w:r w:rsidRPr="00A9656D">
        <w:rPr>
          <w:rStyle w:val="StyleUnderline"/>
          <w:highlight w:val="cyan"/>
        </w:rPr>
        <w:t xml:space="preserve"> is</w:t>
      </w:r>
      <w:r w:rsidRPr="005D661B">
        <w:rPr>
          <w:rStyle w:val="StyleUnderline"/>
        </w:rPr>
        <w:t xml:space="preserve"> a </w:t>
      </w:r>
      <w:r w:rsidRPr="00A9656D">
        <w:rPr>
          <w:rStyle w:val="Emphasis"/>
          <w:highlight w:val="cyan"/>
        </w:rPr>
        <w:t>class politics</w:t>
      </w:r>
      <w:r w:rsidRPr="00484A60">
        <w:rPr>
          <w:rStyle w:val="StyleUnderline"/>
        </w:rPr>
        <w:t xml:space="preserve"> </w:t>
      </w:r>
      <w:r w:rsidRPr="00A9656D">
        <w:rPr>
          <w:rStyle w:val="StyleUnderline"/>
          <w:highlight w:val="cyan"/>
        </w:rPr>
        <w:t xml:space="preserve">camouflaged as a </w:t>
      </w:r>
      <w:r w:rsidRPr="00A9656D">
        <w:rPr>
          <w:rStyle w:val="Emphasis"/>
          <w:highlight w:val="cyan"/>
        </w:rPr>
        <w:t>race politics</w:t>
      </w:r>
      <w:r>
        <w:t xml:space="preserve">. </w:t>
      </w:r>
      <w:r w:rsidRPr="006360B9">
        <w:rPr>
          <w:rStyle w:val="StyleUnderline"/>
        </w:rPr>
        <w:t xml:space="preserve">Its objective is not to pursue </w:t>
      </w:r>
      <w:r w:rsidRPr="006360B9">
        <w:rPr>
          <w:rStyle w:val="Emphasis"/>
        </w:rPr>
        <w:t>popular action</w:t>
      </w:r>
      <w:r w:rsidRPr="006360B9">
        <w:rPr>
          <w:rStyle w:val="StyleUnderline"/>
        </w:rPr>
        <w:t xml:space="preserve"> to change policy but to ensure that any inequalities affecting black people negatively be</w:t>
      </w:r>
      <w:r w:rsidRPr="009D5722">
        <w:rPr>
          <w:rStyle w:val="StyleUnderline"/>
        </w:rPr>
        <w:t xml:space="preserve"> understood as the result of racism</w:t>
      </w:r>
      <w:r w:rsidRPr="009D5722">
        <w:t xml:space="preserve">. </w:t>
      </w:r>
      <w:r w:rsidRPr="009D5722">
        <w:rPr>
          <w:rStyle w:val="StyleUnderline"/>
        </w:rPr>
        <w:t xml:space="preserve">It depends </w:t>
      </w:r>
      <w:proofErr w:type="gramStart"/>
      <w:r w:rsidRPr="009D5722">
        <w:rPr>
          <w:rStyle w:val="StyleUnderline"/>
        </w:rPr>
        <w:t>for</w:t>
      </w:r>
      <w:proofErr w:type="gramEnd"/>
      <w:r w:rsidRPr="009D5722">
        <w:rPr>
          <w:rStyle w:val="StyleUnderline"/>
        </w:rPr>
        <w:t xml:space="preserve"> its case not on argument based on analysis of discrete conditions that generate</w:t>
      </w:r>
      <w:r w:rsidRPr="00484A60">
        <w:rPr>
          <w:rStyle w:val="StyleUnderline"/>
        </w:rPr>
        <w:t xml:space="preserve"> current inequalities but on </w:t>
      </w:r>
      <w:r w:rsidRPr="00A9656D">
        <w:rPr>
          <w:rStyle w:val="Emphasis"/>
          <w:highlight w:val="cyan"/>
        </w:rPr>
        <w:t>historical analogy</w:t>
      </w:r>
      <w:r w:rsidRPr="00A9656D">
        <w:rPr>
          <w:rStyle w:val="StyleUnderline"/>
          <w:highlight w:val="cyan"/>
        </w:rPr>
        <w:t xml:space="preserve"> and </w:t>
      </w:r>
      <w:r w:rsidRPr="00A9656D">
        <w:rPr>
          <w:rStyle w:val="Emphasis"/>
          <w:highlight w:val="cyan"/>
        </w:rPr>
        <w:t>allegory</w:t>
      </w:r>
      <w:r>
        <w:t xml:space="preserve">. </w:t>
      </w:r>
      <w:r w:rsidRPr="00484A60">
        <w:rPr>
          <w:rStyle w:val="StyleUnderline"/>
        </w:rPr>
        <w:t xml:space="preserve">It </w:t>
      </w:r>
      <w:r w:rsidRPr="00A9656D">
        <w:rPr>
          <w:rStyle w:val="StyleUnderline"/>
          <w:highlight w:val="cyan"/>
        </w:rPr>
        <w:t xml:space="preserve">cannot examine social relations in the present </w:t>
      </w:r>
      <w:r w:rsidRPr="00A9656D">
        <w:rPr>
          <w:rStyle w:val="Emphasis"/>
          <w:highlight w:val="cyan"/>
        </w:rPr>
        <w:t>on their own terms</w:t>
      </w:r>
      <w:r>
        <w:t xml:space="preserve">. </w:t>
      </w:r>
      <w:r w:rsidRPr="00484A60">
        <w:rPr>
          <w:rStyle w:val="StyleUnderline"/>
        </w:rPr>
        <w:t xml:space="preserve">Most of all, it </w:t>
      </w:r>
      <w:r w:rsidRPr="00E570C2">
        <w:rPr>
          <w:rStyle w:val="Emphasis"/>
          <w:highlight w:val="cyan"/>
        </w:rPr>
        <w:t xml:space="preserve">cannot </w:t>
      </w:r>
      <w:r w:rsidRPr="005D661B">
        <w:rPr>
          <w:rStyle w:val="Emphasis"/>
          <w:highlight w:val="cyan"/>
        </w:rPr>
        <w:t>bear scrutiny</w:t>
      </w:r>
      <w:r w:rsidRPr="00484A60">
        <w:rPr>
          <w:rStyle w:val="StyleUnderline"/>
        </w:rPr>
        <w:t xml:space="preserve"> of the manifestly absurd contention that race/ racism limits black Americans’ lives in the same ways and to the same degrees as it did under the southern Jim </w:t>
      </w:r>
      <w:r w:rsidRPr="00A9656D">
        <w:rPr>
          <w:rStyle w:val="StyleUnderline"/>
        </w:rPr>
        <w:t>Crow</w:t>
      </w:r>
      <w:r w:rsidRPr="00484A60">
        <w:rPr>
          <w:rStyle w:val="StyleUnderline"/>
        </w:rPr>
        <w:t xml:space="preserve"> order and before the victories of the civil rights movement</w:t>
      </w:r>
      <w:r>
        <w:t>. That contention’s absurdity is what prompted political scientist Willie Legette’s wonderful observation that “the only thing that hasn’t changed about black politics since 1965 is how we think about it.”13</w:t>
      </w:r>
    </w:p>
    <w:p w14:paraId="0E368DF1" w14:textId="77777777" w:rsidR="009D5722" w:rsidRDefault="009D5722" w:rsidP="009D5722">
      <w:r w:rsidRPr="00484A60">
        <w:rPr>
          <w:rStyle w:val="StyleUnderline"/>
        </w:rPr>
        <w:t xml:space="preserve">This is the context in which </w:t>
      </w:r>
      <w:r w:rsidRPr="005D661B">
        <w:rPr>
          <w:rStyle w:val="StyleUnderline"/>
        </w:rPr>
        <w:t xml:space="preserve">intellectual pathologies like </w:t>
      </w:r>
      <w:proofErr w:type="spellStart"/>
      <w:r w:rsidRPr="005D661B">
        <w:rPr>
          <w:rStyle w:val="StyleUnderline"/>
        </w:rPr>
        <w:t>Afropessimism</w:t>
      </w:r>
      <w:proofErr w:type="spellEnd"/>
      <w:r w:rsidRPr="005D661B">
        <w:t xml:space="preserve">— </w:t>
      </w:r>
      <w:r w:rsidRPr="005D661B">
        <w:rPr>
          <w:rStyle w:val="StyleUnderline"/>
        </w:rPr>
        <w:t xml:space="preserve">which posits an ahistorical </w:t>
      </w:r>
      <w:r w:rsidRPr="005D661B">
        <w:rPr>
          <w:rStyle w:val="Emphasis"/>
        </w:rPr>
        <w:t>ontology</w:t>
      </w:r>
      <w:r w:rsidRPr="005D661B">
        <w:t xml:space="preserve"> </w:t>
      </w:r>
      <w:r w:rsidRPr="005D661B">
        <w:rPr>
          <w:rStyle w:val="StyleUnderline"/>
        </w:rPr>
        <w:t>as the deeper truth of a generically yet distinctively</w:t>
      </w:r>
      <w:r w:rsidRPr="00484A60">
        <w:rPr>
          <w:rStyle w:val="StyleUnderline"/>
        </w:rPr>
        <w:t xml:space="preserve"> black existence, and </w:t>
      </w:r>
      <w:r w:rsidRPr="00A9656D">
        <w:rPr>
          <w:rStyle w:val="Emphasis"/>
          <w:highlight w:val="cyan"/>
        </w:rPr>
        <w:t>Afrofuturism</w:t>
      </w:r>
      <w:r>
        <w:t xml:space="preserve">, </w:t>
      </w:r>
      <w:r w:rsidRPr="00484A60">
        <w:rPr>
          <w:rStyle w:val="StyleUnderline"/>
        </w:rPr>
        <w:t xml:space="preserve">which </w:t>
      </w:r>
      <w:r w:rsidRPr="00A9656D">
        <w:rPr>
          <w:rStyle w:val="StyleUnderline"/>
        </w:rPr>
        <w:t>trades on explicit rejection of historicity</w:t>
      </w:r>
      <w:r w:rsidRPr="00484A60">
        <w:rPr>
          <w:rStyle w:val="StyleUnderline"/>
        </w:rPr>
        <w:t xml:space="preserve"> and </w:t>
      </w:r>
      <w:r w:rsidRPr="00A9656D">
        <w:rPr>
          <w:rStyle w:val="StyleUnderline"/>
        </w:rPr>
        <w:t>willful flouting of the integrity of past and present</w:t>
      </w:r>
      <w:r w:rsidRPr="00484A60">
        <w:rPr>
          <w:rStyle w:val="StyleUnderline"/>
        </w:rPr>
        <w:t xml:space="preserve">, and even </w:t>
      </w:r>
      <w:r w:rsidRPr="00A9656D">
        <w:rPr>
          <w:rStyle w:val="StyleUnderline"/>
        </w:rPr>
        <w:t>temporality itself in black racial experience</w:t>
      </w:r>
      <w:r w:rsidRPr="00A9656D">
        <w:t>—</w:t>
      </w:r>
      <w:r w:rsidRPr="00A9656D">
        <w:rPr>
          <w:rStyle w:val="Emphasis"/>
        </w:rPr>
        <w:t>have taken root</w:t>
      </w:r>
      <w:r>
        <w:t xml:space="preserve">. </w:t>
      </w:r>
      <w:r w:rsidRPr="00484A60">
        <w:rPr>
          <w:rStyle w:val="StyleUnderline"/>
        </w:rPr>
        <w:t>The “cultural turn” in black studies</w:t>
      </w:r>
      <w:r>
        <w:t xml:space="preserve"> in the late 1980s/early 1990s </w:t>
      </w:r>
      <w:r w:rsidRPr="00A9656D">
        <w:rPr>
          <w:rStyle w:val="StyleUnderline"/>
          <w:highlight w:val="cyan"/>
        </w:rPr>
        <w:t>accelerated</w:t>
      </w:r>
      <w:r w:rsidRPr="00484A60">
        <w:rPr>
          <w:rStyle w:val="StyleUnderline"/>
        </w:rPr>
        <w:t xml:space="preserve"> the </w:t>
      </w:r>
      <w:r w:rsidRPr="00A9656D">
        <w:rPr>
          <w:rStyle w:val="Emphasis"/>
          <w:highlight w:val="cyan"/>
        </w:rPr>
        <w:t>flight from concreteness</w:t>
      </w:r>
      <w:r w:rsidRPr="00484A60">
        <w:rPr>
          <w:rStyle w:val="StyleUnderline"/>
        </w:rPr>
        <w:t xml:space="preserve"> by means of several mutually reinforcing propellants</w:t>
      </w:r>
      <w:r>
        <w:t xml:space="preserve">. </w:t>
      </w:r>
      <w:r w:rsidRPr="00A9656D">
        <w:rPr>
          <w:rStyle w:val="StyleUnderline"/>
          <w:highlight w:val="cyan"/>
        </w:rPr>
        <w:t>Critique of</w:t>
      </w:r>
      <w:r w:rsidRPr="005D661B">
        <w:rPr>
          <w:rStyle w:val="StyleUnderline"/>
        </w:rPr>
        <w:t xml:space="preserve"> prevailing</w:t>
      </w:r>
      <w:r w:rsidRPr="00484A60">
        <w:rPr>
          <w:rStyle w:val="StyleUnderline"/>
        </w:rPr>
        <w:t xml:space="preserve"> disciplinary </w:t>
      </w:r>
      <w:r w:rsidRPr="00A9656D">
        <w:rPr>
          <w:rStyle w:val="StyleUnderline"/>
        </w:rPr>
        <w:t xml:space="preserve">standards of </w:t>
      </w:r>
      <w:r w:rsidRPr="00A9656D">
        <w:rPr>
          <w:rStyle w:val="Emphasis"/>
          <w:highlight w:val="cyan"/>
        </w:rPr>
        <w:t>evidence</w:t>
      </w:r>
      <w:r w:rsidRPr="00484A60">
        <w:rPr>
          <w:rStyle w:val="StyleUnderline"/>
        </w:rPr>
        <w:t xml:space="preserve">, </w:t>
      </w:r>
      <w:r w:rsidRPr="00A9656D">
        <w:rPr>
          <w:rStyle w:val="Emphasis"/>
          <w:highlight w:val="cyan"/>
        </w:rPr>
        <w:t>argument</w:t>
      </w:r>
      <w:r w:rsidRPr="00484A60">
        <w:rPr>
          <w:rStyle w:val="StyleUnderline"/>
        </w:rPr>
        <w:t xml:space="preserve">, </w:t>
      </w:r>
      <w:r w:rsidRPr="00A9656D">
        <w:rPr>
          <w:rStyle w:val="StyleUnderline"/>
          <w:highlight w:val="cyan"/>
        </w:rPr>
        <w:t xml:space="preserve">and </w:t>
      </w:r>
      <w:r w:rsidRPr="00A9656D">
        <w:rPr>
          <w:rStyle w:val="Emphasis"/>
          <w:highlight w:val="cyan"/>
        </w:rPr>
        <w:t>archive</w:t>
      </w:r>
      <w:r>
        <w:t xml:space="preserve"> as racially inadequate, if not actively racist, </w:t>
      </w:r>
      <w:r w:rsidRPr="00484A60">
        <w:rPr>
          <w:rStyle w:val="StyleUnderline"/>
        </w:rPr>
        <w:t xml:space="preserve">sometimes accompanied by claims to a separate black studies methodology or black epistemology, </w:t>
      </w:r>
      <w:r w:rsidRPr="00A9656D">
        <w:rPr>
          <w:rStyle w:val="StyleUnderline"/>
          <w:highlight w:val="cyan"/>
        </w:rPr>
        <w:t>justified retreat from</w:t>
      </w:r>
      <w:r w:rsidRPr="005D661B">
        <w:rPr>
          <w:rStyle w:val="StyleUnderline"/>
        </w:rPr>
        <w:t xml:space="preserve"> concern with conventional interpretive strictures, including </w:t>
      </w:r>
      <w:r w:rsidRPr="005D661B">
        <w:rPr>
          <w:rStyle w:val="Emphasis"/>
          <w:highlight w:val="cyan"/>
        </w:rPr>
        <w:t>engagement</w:t>
      </w:r>
      <w:r w:rsidRPr="00484A60">
        <w:rPr>
          <w:rStyle w:val="StyleUnderline"/>
        </w:rPr>
        <w:t xml:space="preserve"> with competing interpretations or potentially disconfirming evidence</w:t>
      </w:r>
      <w:r>
        <w:t xml:space="preserve">. For example, some scholars have maintained that it is important to write about the Middle Passage from the captives’ point of view precisely because there is scant evidence available. Titles such as The Black Imagination and the Middle Passage and Imagining Home: Class, Culture, and Nationalism in the African Diaspora are illustrative. In these works, the challenge presented by the diaspora is a challenge to historical method itself. Thomas Holt, for example, has observed, “as air abhors a vacuum, diaspora seems to abhor stasis or fixity. Conceptually or methodologically, fixities will never capture its deeper meanings and significance.”14 And Joan Dayan has written, “Facing what remains to a large extent an </w:t>
      </w:r>
      <w:proofErr w:type="spellStart"/>
      <w:r>
        <w:t>unreconstructable</w:t>
      </w:r>
      <w:proofErr w:type="spellEnd"/>
      <w:r>
        <w:t xml:space="preserve"> past—the responses of slaves to the terrors of slavery, to colonists, to the New World—I try to imagine what cannot be verified.”15 Earl Lewis, in turn, insists that if we are to “define and refine the practice of writing people into a history of overlapping diasporas” we must recognize that the “challenge is more than theoretical; it goes to the limits of one’s historical imagination.”16 Exhortations such as these express an interpretivist objective of stipulating an entirely made-up, trauma porn narrative in service to an ideological program: </w:t>
      </w:r>
      <w:r w:rsidRPr="00A9656D">
        <w:rPr>
          <w:rStyle w:val="StyleUnderline"/>
          <w:highlight w:val="cyan"/>
        </w:rPr>
        <w:t>reading race reductionism into the past</w:t>
      </w:r>
      <w:r w:rsidRPr="00484A60">
        <w:rPr>
          <w:rStyle w:val="StyleUnderline"/>
        </w:rPr>
        <w:t xml:space="preserve"> as an </w:t>
      </w:r>
      <w:r w:rsidRPr="00A9656D">
        <w:rPr>
          <w:rStyle w:val="StyleUnderline"/>
          <w:highlight w:val="cyan"/>
        </w:rPr>
        <w:t>instrument of efforts</w:t>
      </w:r>
      <w:r w:rsidRPr="00484A60">
        <w:rPr>
          <w:rStyle w:val="StyleUnderline"/>
        </w:rPr>
        <w:t xml:space="preserve"> to </w:t>
      </w:r>
      <w:r w:rsidRPr="00A9656D">
        <w:rPr>
          <w:rStyle w:val="Emphasis"/>
          <w:highlight w:val="cyan"/>
        </w:rPr>
        <w:t>legitimize</w:t>
      </w:r>
      <w:r w:rsidRPr="00484A60">
        <w:rPr>
          <w:rStyle w:val="StyleUnderline"/>
        </w:rPr>
        <w:t xml:space="preserve"> </w:t>
      </w:r>
      <w:r w:rsidRPr="00A9656D">
        <w:rPr>
          <w:rStyle w:val="StyleUnderline"/>
          <w:highlight w:val="cyan"/>
        </w:rPr>
        <w:t xml:space="preserve">it as </w:t>
      </w:r>
      <w:r w:rsidRPr="00A9656D">
        <w:rPr>
          <w:rStyle w:val="Emphasis"/>
          <w:highlight w:val="cyan"/>
        </w:rPr>
        <w:t>interpretation</w:t>
      </w:r>
      <w:r w:rsidRPr="00A9656D">
        <w:rPr>
          <w:rStyle w:val="StyleUnderline"/>
          <w:highlight w:val="cyan"/>
        </w:rPr>
        <w:t xml:space="preserve"> of the </w:t>
      </w:r>
      <w:r w:rsidRPr="00A9656D">
        <w:rPr>
          <w:rStyle w:val="Emphasis"/>
          <w:highlight w:val="cyan"/>
        </w:rPr>
        <w:t>present</w:t>
      </w:r>
      <w:r>
        <w:t>.</w:t>
      </w:r>
    </w:p>
    <w:p w14:paraId="5DF004DB" w14:textId="77777777" w:rsidR="009D5722" w:rsidRPr="008320E4" w:rsidRDefault="009D5722" w:rsidP="009D5722">
      <w:pPr>
        <w:pStyle w:val="Heading4"/>
        <w:rPr>
          <w:i/>
          <w:iCs w:val="0"/>
        </w:rPr>
      </w:pPr>
      <w:r>
        <w:t xml:space="preserve">Their transhistorical reading of race is </w:t>
      </w:r>
      <w:r>
        <w:rPr>
          <w:u w:val="single"/>
        </w:rPr>
        <w:t>wrong</w:t>
      </w:r>
      <w:r>
        <w:t xml:space="preserve">. It relies on the presumption that nothing has changed while </w:t>
      </w:r>
      <w:r>
        <w:rPr>
          <w:u w:val="single"/>
        </w:rPr>
        <w:t>obscuring</w:t>
      </w:r>
      <w:r>
        <w:t xml:space="preserve"> the </w:t>
      </w:r>
      <w:proofErr w:type="gramStart"/>
      <w:r>
        <w:t>particular efficacy</w:t>
      </w:r>
      <w:proofErr w:type="gramEnd"/>
      <w:r>
        <w:t xml:space="preserve"> of labor reform. That </w:t>
      </w:r>
      <w:r>
        <w:rPr>
          <w:u w:val="single"/>
        </w:rPr>
        <w:t>ignores</w:t>
      </w:r>
      <w:r>
        <w:t xml:space="preserve"> the potential for further political change that </w:t>
      </w:r>
      <w:r>
        <w:rPr>
          <w:u w:val="single"/>
        </w:rPr>
        <w:t>dismantles</w:t>
      </w:r>
      <w:r>
        <w:t xml:space="preserve"> the structures of capital that they critique. </w:t>
      </w:r>
    </w:p>
    <w:p w14:paraId="5BF72923" w14:textId="77777777" w:rsidR="009D5722" w:rsidRPr="00DD5A2E" w:rsidRDefault="009D5722" w:rsidP="009D5722">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3F20CEA" w14:textId="77777777" w:rsidR="009D5722" w:rsidRDefault="009D5722" w:rsidP="009D5722">
      <w:r>
        <w:t xml:space="preserve">Another feature of the </w:t>
      </w:r>
      <w:r w:rsidRPr="00A9656D">
        <w:rPr>
          <w:rStyle w:val="StyleUnderline"/>
          <w:highlight w:val="cyan"/>
        </w:rPr>
        <w:t>cultural turn</w:t>
      </w:r>
      <w:r w:rsidRPr="004141A1">
        <w:rPr>
          <w:rStyle w:val="StyleUnderline"/>
        </w:rPr>
        <w:t xml:space="preserve"> in black studies has been </w:t>
      </w:r>
      <w:r w:rsidRPr="00A9656D">
        <w:rPr>
          <w:rStyle w:val="StyleUnderline"/>
          <w:highlight w:val="cyan"/>
        </w:rPr>
        <w:t xml:space="preserve">denial of the </w:t>
      </w:r>
      <w:r w:rsidRPr="00A9656D">
        <w:rPr>
          <w:rStyle w:val="Emphasis"/>
          <w:highlight w:val="cyan"/>
        </w:rPr>
        <w:t>significance</w:t>
      </w:r>
      <w:r w:rsidRPr="00A9656D">
        <w:rPr>
          <w:rStyle w:val="StyleUnderline"/>
          <w:highlight w:val="cyan"/>
        </w:rPr>
        <w:t xml:space="preserve"> of that </w:t>
      </w:r>
      <w:r w:rsidRPr="00A9656D">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A9656D">
        <w:rPr>
          <w:rStyle w:val="StyleUnderline"/>
          <w:highlight w:val="cyan"/>
        </w:rPr>
        <w:t>no discussion of</w:t>
      </w:r>
      <w:r w:rsidRPr="004141A1">
        <w:rPr>
          <w:rStyle w:val="StyleUnderline"/>
        </w:rPr>
        <w:t xml:space="preserve"> the impact of the great civil rights </w:t>
      </w:r>
      <w:r w:rsidRPr="00A9656D">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67E647BE" w14:textId="77777777" w:rsidR="009D5722" w:rsidRDefault="009D5722" w:rsidP="009D5722">
      <w:r w:rsidRPr="00A9656D">
        <w:rPr>
          <w:rStyle w:val="StyleUnderline"/>
          <w:highlight w:val="cyan"/>
        </w:rPr>
        <w:t xml:space="preserve">In the claim to </w:t>
      </w:r>
      <w:r w:rsidRPr="00A9656D">
        <w:rPr>
          <w:rStyle w:val="Emphasis"/>
          <w:highlight w:val="cyan"/>
        </w:rPr>
        <w:t>find politics everywhere</w:t>
      </w:r>
      <w:r>
        <w:t xml:space="preserve">, </w:t>
      </w:r>
      <w:r w:rsidRPr="004141A1">
        <w:rPr>
          <w:rStyle w:val="StyleUnderline"/>
        </w:rPr>
        <w:t xml:space="preserve">the cultural turn has eventuated in </w:t>
      </w:r>
      <w:r w:rsidRPr="00A9656D">
        <w:rPr>
          <w:rStyle w:val="StyleUnderline"/>
          <w:highlight w:val="cyan"/>
        </w:rPr>
        <w:t xml:space="preserve">disregarding it where it is most </w:t>
      </w:r>
      <w:r w:rsidRPr="00A9656D">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A9656D">
        <w:rPr>
          <w:rStyle w:val="StyleUnderline"/>
          <w:highlight w:val="cyan"/>
        </w:rPr>
        <w:t>political criticism</w:t>
      </w:r>
      <w:r w:rsidRPr="004141A1">
        <w:rPr>
          <w:rStyle w:val="StyleUnderline"/>
        </w:rPr>
        <w:t xml:space="preserve"> and the scholarship that supports it </w:t>
      </w:r>
      <w:r w:rsidRPr="00A9656D">
        <w:rPr>
          <w:rStyle w:val="StyleUnderline"/>
          <w:highlight w:val="cyan"/>
        </w:rPr>
        <w:t>insist that</w:t>
      </w:r>
      <w:r w:rsidRPr="004141A1">
        <w:rPr>
          <w:rStyle w:val="StyleUnderline"/>
        </w:rPr>
        <w:t xml:space="preserve"> “</w:t>
      </w:r>
      <w:r w:rsidRPr="00A9656D">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t>Saidiya</w:t>
      </w:r>
      <w:proofErr w:type="spellEnd"/>
      <w:r>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t>irrationalist</w:t>
      </w:r>
      <w:proofErr w:type="spellEnd"/>
      <w:r>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85B42F5" w14:textId="77777777" w:rsidR="009D5722" w:rsidRDefault="009D5722" w:rsidP="009D5722">
      <w:r w:rsidRPr="004141A1">
        <w:rPr>
          <w:rStyle w:val="StyleUnderline"/>
        </w:rPr>
        <w:t>The class-skewed mystifications we had first identified in black studies</w:t>
      </w:r>
      <w:r>
        <w:t>— the “</w:t>
      </w:r>
      <w:proofErr w:type="spellStart"/>
      <w:r>
        <w:t>racecraft</w:t>
      </w:r>
      <w:proofErr w:type="spellEnd"/>
      <w:r>
        <w:t>” on which the field rests—</w:t>
      </w:r>
      <w:r w:rsidRPr="00A9656D">
        <w:rPr>
          <w:rStyle w:val="StyleUnderline"/>
          <w:highlight w:val="cyan"/>
        </w:rPr>
        <w:t>have failed ever more spectacularly as</w:t>
      </w:r>
      <w:r w:rsidRPr="004141A1">
        <w:rPr>
          <w:rStyle w:val="StyleUnderline"/>
        </w:rPr>
        <w:t xml:space="preserve"> either interpretation or </w:t>
      </w:r>
      <w:r w:rsidRPr="00A9656D">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302458F1" w14:textId="77777777" w:rsidR="009D5722" w:rsidRDefault="009D5722" w:rsidP="009D5722">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7D74E845" w14:textId="77777777" w:rsidR="009D5722" w:rsidRDefault="009D5722" w:rsidP="009D5722">
      <w:r>
        <w:t xml:space="preserve">Yet, against sage admonitions like Stein’s, </w:t>
      </w:r>
      <w:r w:rsidRPr="00A9656D">
        <w:rPr>
          <w:rStyle w:val="StyleUnderline"/>
          <w:highlight w:val="cyan"/>
        </w:rPr>
        <w:t>adherents</w:t>
      </w:r>
      <w:r w:rsidRPr="004141A1">
        <w:rPr>
          <w:rStyle w:val="StyleUnderline"/>
        </w:rPr>
        <w:t xml:space="preserve"> have responded by </w:t>
      </w:r>
      <w:r w:rsidRPr="00A9656D">
        <w:rPr>
          <w:rStyle w:val="Emphasis"/>
          <w:highlight w:val="cyan"/>
        </w:rPr>
        <w:t>persistently</w:t>
      </w:r>
      <w:r w:rsidRPr="00A9656D">
        <w:rPr>
          <w:rStyle w:val="StyleUnderline"/>
          <w:highlight w:val="cyan"/>
        </w:rPr>
        <w:t xml:space="preserve"> doubling down</w:t>
      </w:r>
      <w:r w:rsidRPr="004141A1">
        <w:rPr>
          <w:rStyle w:val="StyleUnderline"/>
        </w:rPr>
        <w:t xml:space="preserve"> on the effort to </w:t>
      </w:r>
      <w:r w:rsidRPr="00A9656D">
        <w:rPr>
          <w:rStyle w:val="StyleUnderline"/>
          <w:highlight w:val="cyan"/>
        </w:rPr>
        <w:t>salvage</w:t>
      </w:r>
      <w:r w:rsidRPr="004141A1">
        <w:rPr>
          <w:rStyle w:val="StyleUnderline"/>
        </w:rPr>
        <w:t xml:space="preserve"> </w:t>
      </w:r>
      <w:r w:rsidRPr="00A9656D">
        <w:rPr>
          <w:rStyle w:val="Emphasis"/>
          <w:highlight w:val="cyan"/>
        </w:rPr>
        <w:t>ahistorical</w:t>
      </w:r>
      <w:r w:rsidRPr="004141A1">
        <w:rPr>
          <w:rStyle w:val="StyleUnderline"/>
        </w:rPr>
        <w:t xml:space="preserve">, </w:t>
      </w:r>
      <w:r w:rsidRPr="00A9656D">
        <w:rPr>
          <w:rStyle w:val="Emphasis"/>
          <w:highlight w:val="cyan"/>
        </w:rPr>
        <w:t>race-reductionist</w:t>
      </w:r>
      <w:r w:rsidRPr="00A9656D">
        <w:rPr>
          <w:rStyle w:val="StyleUnderline"/>
          <w:highlight w:val="cyan"/>
        </w:rPr>
        <w:t xml:space="preserve"> explanations of current and </w:t>
      </w:r>
      <w:r w:rsidRPr="00A9656D">
        <w:rPr>
          <w:rStyle w:val="Emphasis"/>
          <w:highlight w:val="cyan"/>
        </w:rPr>
        <w:t>past inequalities</w:t>
      </w:r>
      <w:r>
        <w:t xml:space="preserve">. Hannah-Jones and DuVernay, as well as Ibram X. Kendi and Ta-Nehisi Coates, and only to a lesser extent Wilderson and Hartman, </w:t>
      </w:r>
      <w:r w:rsidRPr="00A9656D">
        <w:rPr>
          <w:rStyle w:val="StyleUnderline"/>
          <w:highlight w:val="cyan"/>
        </w:rPr>
        <w:t xml:space="preserve">have </w:t>
      </w:r>
      <w:r w:rsidRPr="00A9656D">
        <w:rPr>
          <w:rStyle w:val="Emphasis"/>
          <w:highlight w:val="cyan"/>
        </w:rPr>
        <w:t>brands to protect</w:t>
      </w:r>
      <w:r w:rsidRPr="004141A1">
        <w:rPr>
          <w:rStyle w:val="StyleUnderline"/>
        </w:rPr>
        <w:t xml:space="preserve"> and </w:t>
      </w:r>
      <w:r w:rsidRPr="00A9656D">
        <w:rPr>
          <w:rStyle w:val="Emphasis"/>
          <w:highlight w:val="cyan"/>
        </w:rPr>
        <w:t>products to sell</w:t>
      </w:r>
      <w:r>
        <w:t xml:space="preserve">, </w:t>
      </w:r>
      <w:r w:rsidRPr="004141A1">
        <w:rPr>
          <w:rStyle w:val="StyleUnderline"/>
        </w:rPr>
        <w:t xml:space="preserve">which can help </w:t>
      </w:r>
      <w:r w:rsidRPr="00A9656D">
        <w:rPr>
          <w:rStyle w:val="StyleUnderline"/>
          <w:highlight w:val="cyan"/>
        </w:rPr>
        <w:t xml:space="preserve">explain their </w:t>
      </w:r>
      <w:r w:rsidRPr="00A9656D">
        <w:rPr>
          <w:rStyle w:val="Emphasis"/>
          <w:highlight w:val="cyan"/>
        </w:rPr>
        <w:t>myopic commitment</w:t>
      </w:r>
      <w:r w:rsidRPr="004141A1">
        <w:rPr>
          <w:rStyle w:val="StyleUnderline"/>
        </w:rPr>
        <w:t xml:space="preserve"> to race reductionism in the face of a mounting political threat</w:t>
      </w:r>
      <w:r>
        <w:t>.</w:t>
      </w:r>
    </w:p>
    <w:p w14:paraId="08FF8D4A" w14:textId="77777777" w:rsidR="009D5722" w:rsidRPr="00DD5A2E" w:rsidRDefault="009D5722" w:rsidP="009D5722">
      <w:r>
        <w:t xml:space="preserve">More than the possible cupidity or existential commitments of </w:t>
      </w:r>
      <w:r w:rsidRPr="00484A60">
        <w:rPr>
          <w:rStyle w:val="StyleUnderline"/>
        </w:rPr>
        <w:t xml:space="preserve">prominent ideologues </w:t>
      </w:r>
      <w:r w:rsidRPr="00A9656D">
        <w:rPr>
          <w:rStyle w:val="StyleUnderline"/>
          <w:highlight w:val="cyan"/>
        </w:rPr>
        <w:t xml:space="preserve">sustains </w:t>
      </w:r>
      <w:r w:rsidRPr="00A9656D">
        <w:rPr>
          <w:rStyle w:val="Emphasis"/>
          <w:highlight w:val="cyan"/>
        </w:rPr>
        <w:t>race-reductionist interpretation</w:t>
      </w:r>
      <w:r w:rsidRPr="00484A60">
        <w:rPr>
          <w:rStyle w:val="StyleUnderline"/>
        </w:rPr>
        <w:t xml:space="preserve"> in its ever more </w:t>
      </w:r>
      <w:r w:rsidRPr="00A9656D">
        <w:rPr>
          <w:rStyle w:val="StyleUnderline"/>
          <w:highlight w:val="cyan"/>
        </w:rPr>
        <w:t xml:space="preserve">frenzied </w:t>
      </w:r>
      <w:r w:rsidRPr="00A9656D">
        <w:rPr>
          <w:rStyle w:val="Emphasis"/>
          <w:highlight w:val="cyan"/>
        </w:rPr>
        <w:t>flight from concreteness</w:t>
      </w:r>
      <w:r w:rsidRPr="00484A60">
        <w:rPr>
          <w:rStyle w:val="StyleUnderline"/>
        </w:rPr>
        <w:t xml:space="preserve"> to </w:t>
      </w:r>
      <w:r w:rsidRPr="00A9656D">
        <w:rPr>
          <w:rStyle w:val="StyleUnderline"/>
          <w:highlight w:val="cyan"/>
        </w:rPr>
        <w:t xml:space="preserve">avoid confrontation with its </w:t>
      </w:r>
      <w:r w:rsidRPr="00A9656D">
        <w:rPr>
          <w:rStyle w:val="Emphasis"/>
          <w:highlight w:val="cya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A9656D">
        <w:rPr>
          <w:rStyle w:val="StyleUnderline"/>
          <w:highlight w:val="cyan"/>
        </w:rPr>
        <w:t xml:space="preserve">increasingly self-conscious </w:t>
      </w:r>
      <w:r w:rsidRPr="00A9656D">
        <w:rPr>
          <w:rStyle w:val="Emphasis"/>
          <w:highlight w:val="cyan"/>
        </w:rPr>
        <w:t>class politics</w:t>
      </w:r>
      <w:r>
        <w:t xml:space="preserve">, </w:t>
      </w:r>
      <w:r w:rsidRPr="00484A60">
        <w:rPr>
          <w:rStyle w:val="StyleUnderline"/>
        </w:rPr>
        <w:t>the black neoliberal politics consolidating programmatically and ideologically in society writ large</w:t>
      </w:r>
      <w:r>
        <w:t xml:space="preserve">. This politics </w:t>
      </w:r>
      <w:r w:rsidRPr="00A9656D">
        <w:rPr>
          <w:rStyle w:val="StyleUnderline"/>
          <w:highlight w:val="cyan"/>
        </w:rPr>
        <w:t>traded on and benefited from</w:t>
      </w:r>
      <w:r w:rsidRPr="00484A60">
        <w:rPr>
          <w:rStyle w:val="StyleUnderline"/>
        </w:rPr>
        <w:t xml:space="preserve"> the </w:t>
      </w:r>
      <w:r w:rsidRPr="00A9656D">
        <w:rPr>
          <w:rStyle w:val="StyleUnderline"/>
          <w:highlight w:val="cyan"/>
        </w:rPr>
        <w:t>successes</w:t>
      </w:r>
      <w:r w:rsidRPr="00484A60">
        <w:rPr>
          <w:rStyle w:val="StyleUnderline"/>
        </w:rPr>
        <w:t xml:space="preserve"> and limitations of the development </w:t>
      </w:r>
      <w:r w:rsidRPr="00A9656D">
        <w:rPr>
          <w:rStyle w:val="StyleUnderline"/>
          <w:highlight w:val="cya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A9656D">
        <w:rPr>
          <w:rStyle w:val="Emphasis"/>
          <w:highlight w:val="cyan"/>
        </w:rPr>
        <w:t>labor law</w:t>
      </w:r>
      <w:r w:rsidRPr="00484A60">
        <w:rPr>
          <w:rStyle w:val="StyleUnderline"/>
        </w:rPr>
        <w:t xml:space="preserve"> had a </w:t>
      </w:r>
      <w:r w:rsidRPr="00A9656D">
        <w:rPr>
          <w:rStyle w:val="Emphasis"/>
          <w:highlight w:val="cyan"/>
        </w:rPr>
        <w:t>profound impact</w:t>
      </w:r>
      <w:r w:rsidRPr="00484A60">
        <w:rPr>
          <w:rStyle w:val="StyleUnderline"/>
        </w:rPr>
        <w:t xml:space="preserve"> </w:t>
      </w:r>
      <w:r w:rsidRPr="00A9656D">
        <w:rPr>
          <w:rStyle w:val="StyleUnderline"/>
          <w:highlight w:val="cyan"/>
        </w:rPr>
        <w:t xml:space="preserve">on the scope of African American </w:t>
      </w:r>
      <w:r w:rsidRPr="00A9656D">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A9656D">
        <w:rPr>
          <w:rStyle w:val="Emphasis"/>
          <w:highlight w:val="cyan"/>
        </w:rPr>
        <w:t>BSCP</w:t>
      </w:r>
      <w:r>
        <w:t xml:space="preserve">) </w:t>
      </w:r>
      <w:r w:rsidRPr="004141A1">
        <w:rPr>
          <w:rStyle w:val="StyleUnderline"/>
        </w:rPr>
        <w:t xml:space="preserve">became the </w:t>
      </w:r>
      <w:r w:rsidRPr="00A9656D">
        <w:rPr>
          <w:rStyle w:val="StyleUnderline"/>
          <w:highlight w:val="cyan"/>
        </w:rPr>
        <w:t xml:space="preserve">first African American labor union to successfully </w:t>
      </w:r>
      <w:r w:rsidRPr="00A9656D">
        <w:rPr>
          <w:rStyle w:val="Emphasis"/>
          <w:highlight w:val="cya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A9656D">
        <w:rPr>
          <w:rStyle w:val="StyleUnderline"/>
          <w:highlight w:val="cyan"/>
        </w:rPr>
        <w:t>result of</w:t>
      </w:r>
      <w:r w:rsidRPr="004141A1">
        <w:rPr>
          <w:rStyle w:val="StyleUnderline"/>
        </w:rPr>
        <w:t xml:space="preserve"> the ability of its </w:t>
      </w:r>
      <w:r w:rsidRPr="00A9656D">
        <w:rPr>
          <w:rStyle w:val="StyleUnderline"/>
          <w:highlight w:val="cyan"/>
        </w:rPr>
        <w:t>leadership</w:t>
      </w:r>
      <w:r w:rsidRPr="004141A1">
        <w:rPr>
          <w:rStyle w:val="StyleUnderline"/>
        </w:rPr>
        <w:t xml:space="preserve"> to </w:t>
      </w:r>
      <w:r w:rsidRPr="00A9656D">
        <w:rPr>
          <w:rStyle w:val="StyleUnderline"/>
          <w:highlight w:val="cyan"/>
        </w:rPr>
        <w:t>finesse</w:t>
      </w:r>
      <w:r>
        <w:t xml:space="preserve"> “</w:t>
      </w:r>
      <w:r w:rsidRPr="00A9656D">
        <w:rPr>
          <w:rStyle w:val="Emphasis"/>
          <w:highlight w:val="cyan"/>
        </w:rPr>
        <w:t>stiff opposition from a black elite</w:t>
      </w:r>
      <w:r>
        <w:t xml:space="preserve"> </w:t>
      </w:r>
      <w:r w:rsidRPr="004141A1">
        <w:rPr>
          <w:rStyle w:val="StyleUnderline"/>
        </w:rPr>
        <w:t xml:space="preserve">dogmatically </w:t>
      </w:r>
      <w:r w:rsidRPr="00A9656D">
        <w:rPr>
          <w:rStyle w:val="StyleUnderline"/>
          <w:highlight w:val="cyan"/>
        </w:rPr>
        <w:t>committed to clientage</w:t>
      </w:r>
      <w:r w:rsidRPr="004141A1">
        <w:rPr>
          <w:rStyle w:val="StyleUnderline"/>
        </w:rPr>
        <w:t xml:space="preserve">/petition </w:t>
      </w:r>
      <w:r w:rsidRPr="00A9656D">
        <w:rPr>
          <w:rStyle w:val="StyleUnderline"/>
          <w:highlight w:val="cya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A9656D">
        <w:rPr>
          <w:rStyle w:val="Emphasis"/>
          <w:highlight w:val="cyan"/>
        </w:rPr>
        <w:t>legitimate African American protest politics</w:t>
      </w:r>
      <w:r>
        <w:t xml:space="preserve">” as a </w:t>
      </w:r>
      <w:proofErr w:type="spellStart"/>
      <w:r>
        <w:t>crossclass</w:t>
      </w:r>
      <w:proofErr w:type="spellEnd"/>
      <w:r>
        <w:t xml:space="preserve"> politics. And for a time, the “</w:t>
      </w:r>
      <w:r w:rsidRPr="00A9656D">
        <w:rPr>
          <w:rStyle w:val="StyleUnderline"/>
          <w:highlight w:val="cyan"/>
        </w:rPr>
        <w:t>wide appeal of labor activism</w:t>
      </w:r>
      <w:r>
        <w:t xml:space="preserve"> among African Americans during the 1930s and 1940s” </w:t>
      </w:r>
      <w:r w:rsidRPr="004141A1">
        <w:rPr>
          <w:rStyle w:val="StyleUnderline"/>
        </w:rPr>
        <w:t xml:space="preserve">did </w:t>
      </w:r>
      <w:r w:rsidRPr="00A9656D">
        <w:rPr>
          <w:rStyle w:val="StyleUnderline"/>
          <w:highlight w:val="cyan"/>
        </w:rPr>
        <w:t>shift liberal</w:t>
      </w:r>
      <w:r w:rsidRPr="004141A1">
        <w:rPr>
          <w:rStyle w:val="StyleUnderline"/>
        </w:rPr>
        <w:t xml:space="preserve"> advocacy </w:t>
      </w:r>
      <w:r w:rsidRPr="00A9656D">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A9656D">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A9656D">
        <w:rPr>
          <w:rStyle w:val="StyleUnderline"/>
          <w:highlight w:val="cyan"/>
        </w:rPr>
        <w:t>with labor militancy</w:t>
      </w:r>
      <w:r w:rsidRPr="004141A1">
        <w:rPr>
          <w:rStyle w:val="StyleUnderline"/>
        </w:rPr>
        <w:t xml:space="preserve"> increasingly </w:t>
      </w:r>
      <w:r w:rsidRPr="00A9656D">
        <w:rPr>
          <w:rStyle w:val="Emphasis"/>
          <w:highlight w:val="cyan"/>
        </w:rPr>
        <w:t>sidelined</w:t>
      </w:r>
      <w:r>
        <w:t xml:space="preserve">, </w:t>
      </w:r>
      <w:r w:rsidRPr="004141A1">
        <w:rPr>
          <w:rStyle w:val="StyleUnderline"/>
        </w:rPr>
        <w:t xml:space="preserve">the </w:t>
      </w:r>
      <w:r w:rsidRPr="00A9656D">
        <w:rPr>
          <w:rStyle w:val="StyleUnderline"/>
          <w:highlight w:val="cyan"/>
        </w:rPr>
        <w:t>protest politics</w:t>
      </w:r>
      <w:r w:rsidRPr="004141A1">
        <w:rPr>
          <w:rStyle w:val="StyleUnderline"/>
        </w:rPr>
        <w:t xml:space="preserve"> that had helped reinvigorate liberal racial advocacy organizations </w:t>
      </w:r>
      <w:r w:rsidRPr="00A9656D">
        <w:rPr>
          <w:rStyle w:val="StyleUnderline"/>
          <w:highlight w:val="cyan"/>
        </w:rPr>
        <w:t>refocused</w:t>
      </w:r>
      <w:r w:rsidRPr="004141A1">
        <w:rPr>
          <w:rStyle w:val="StyleUnderline"/>
        </w:rPr>
        <w:t xml:space="preserve"> its attention </w:t>
      </w:r>
      <w:r w:rsidRPr="00A9656D">
        <w:rPr>
          <w:rStyle w:val="StyleUnderline"/>
          <w:highlight w:val="cyan"/>
        </w:rPr>
        <w:t xml:space="preserve">on </w:t>
      </w:r>
      <w:r w:rsidRPr="00A9656D">
        <w:rPr>
          <w:rStyle w:val="Emphasis"/>
          <w:highlight w:val="cyan"/>
        </w:rPr>
        <w:t>discrimination</w:t>
      </w:r>
      <w:r>
        <w:t xml:space="preserve">, </w:t>
      </w:r>
      <w:proofErr w:type="gramStart"/>
      <w:r w:rsidRPr="004141A1">
        <w:rPr>
          <w:rStyle w:val="StyleUnderline"/>
        </w:rPr>
        <w:t>which it</w:t>
      </w:r>
      <w:proofErr w:type="gramEnd"/>
      <w:r w:rsidRPr="004141A1">
        <w:rPr>
          <w:rStyle w:val="StyleUnderline"/>
        </w:rPr>
        <w:t xml:space="preserve"> began to </w:t>
      </w:r>
      <w:r w:rsidRPr="00A9656D">
        <w:rPr>
          <w:rStyle w:val="StyleUnderline"/>
          <w:highlight w:val="cyan"/>
        </w:rPr>
        <w:t xml:space="preserve">arraign on </w:t>
      </w:r>
      <w:r w:rsidRPr="00A9656D">
        <w:rPr>
          <w:rStyle w:val="Emphasis"/>
          <w:highlight w:val="cyan"/>
        </w:rPr>
        <w:t>psychological terms</w:t>
      </w:r>
      <w:r w:rsidRPr="004141A1">
        <w:rPr>
          <w:rStyle w:val="StyleUnderline"/>
        </w:rPr>
        <w:t xml:space="preserve"> for which </w:t>
      </w:r>
      <w:r w:rsidRPr="00A9656D">
        <w:rPr>
          <w:rStyle w:val="Emphasis"/>
          <w:highlight w:val="cyan"/>
        </w:rPr>
        <w:t>culturalist remedies</w:t>
      </w:r>
      <w:r w:rsidRPr="004141A1">
        <w:rPr>
          <w:rStyle w:val="StyleUnderline"/>
        </w:rPr>
        <w:t xml:space="preserve"> could be </w:t>
      </w:r>
      <w:r w:rsidRPr="00A9656D">
        <w:rPr>
          <w:rStyle w:val="StyleUnderline"/>
          <w:highlight w:val="cyan"/>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A9656D">
        <w:rPr>
          <w:rStyle w:val="Emphasis"/>
          <w:highlight w:val="cyan"/>
        </w:rPr>
        <w:t>deploy it</w:t>
      </w:r>
      <w:r w:rsidRPr="00A9656D">
        <w:t xml:space="preserve"> </w:t>
      </w:r>
      <w:r w:rsidRPr="00A9656D">
        <w:rPr>
          <w:rStyle w:val="StyleUnderline"/>
          <w:highlight w:val="cyan"/>
        </w:rPr>
        <w:t>in service of</w:t>
      </w:r>
      <w:r w:rsidRPr="004141A1">
        <w:rPr>
          <w:rStyle w:val="StyleUnderline"/>
        </w:rPr>
        <w:t xml:space="preserve"> their normative </w:t>
      </w:r>
      <w:r w:rsidRPr="00A9656D">
        <w:rPr>
          <w:rStyle w:val="StyleUnderline"/>
          <w:highlight w:val="cyan"/>
        </w:rPr>
        <w:t>clientage</w:t>
      </w:r>
      <w:r w:rsidRPr="004141A1">
        <w:rPr>
          <w:rStyle w:val="StyleUnderline"/>
        </w:rPr>
        <w:t xml:space="preserve">/petition </w:t>
      </w:r>
      <w:r w:rsidRPr="00A9656D">
        <w:rPr>
          <w:rStyle w:val="StyleUnderline"/>
          <w:highlight w:val="cyan"/>
        </w:rPr>
        <w:t>projects</w:t>
      </w:r>
      <w:r w:rsidRPr="004141A1">
        <w:rPr>
          <w:rStyle w:val="StyleUnderline"/>
        </w:rPr>
        <w:t xml:space="preserve"> now </w:t>
      </w:r>
      <w:r w:rsidRPr="004141A1">
        <w:rPr>
          <w:rStyle w:val="Emphasis"/>
        </w:rPr>
        <w:t xml:space="preserve">largely </w:t>
      </w:r>
      <w:r w:rsidRPr="00A9656D">
        <w:rPr>
          <w:rStyle w:val="Emphasis"/>
          <w:highlight w:val="cyan"/>
        </w:rPr>
        <w:t>unchecked</w:t>
      </w:r>
      <w:r w:rsidRPr="00A9656D">
        <w:rPr>
          <w:rStyle w:val="StyleUnderline"/>
          <w:highlight w:val="cyan"/>
        </w:rPr>
        <w:t xml:space="preserve"> by </w:t>
      </w:r>
      <w:r w:rsidRPr="00A9656D">
        <w:rPr>
          <w:rStyle w:val="Emphasis"/>
          <w:highlight w:val="cyan"/>
        </w:rPr>
        <w:t>working-class opposition</w:t>
      </w:r>
      <w:r>
        <w:t>.</w:t>
      </w:r>
    </w:p>
    <w:p w14:paraId="4EDC0ADA" w14:textId="77777777" w:rsidR="009D5722" w:rsidRPr="00521541" w:rsidRDefault="009D5722" w:rsidP="009D5722">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 xml:space="preserve">understanding, and propagating inspirational stories that offer occasion to bask in vicarious identification with real or imagined black heroism/success and </w:t>
      </w:r>
      <w:proofErr w:type="gramStart"/>
      <w:r w:rsidRPr="00521541">
        <w:t>thereby help</w:t>
      </w:r>
      <w:proofErr w:type="gramEnd"/>
      <w:r w:rsidRPr="00521541">
        <w:t xml:space="preserve"> overcome self-defeating pathology and demoralization.</w:t>
      </w:r>
    </w:p>
    <w:p w14:paraId="6A992529" w14:textId="77777777" w:rsidR="009D5722" w:rsidRDefault="009D5722" w:rsidP="009D5722">
      <w:r w:rsidRPr="00521541">
        <w:t>Race Reductionism and Neoliberalism</w:t>
      </w:r>
    </w:p>
    <w:p w14:paraId="1033792E" w14:textId="77777777" w:rsidR="009D5722" w:rsidRPr="009D5722" w:rsidRDefault="009D5722" w:rsidP="009D5722">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t>racecraft</w:t>
      </w:r>
      <w:proofErr w:type="spellEnd"/>
      <w:r>
        <w:t xml:space="preserve"> that rejects the significance of class differentiation among blacks obscures the flimflam involved in characterizing a narrow class agenda as a generic racial one. This is the period when </w:t>
      </w:r>
      <w:r w:rsidRPr="00A9656D">
        <w:rPr>
          <w:rStyle w:val="StyleUnderline"/>
          <w:highlight w:val="cyan"/>
        </w:rPr>
        <w:t xml:space="preserve">reduction of racial disparity </w:t>
      </w:r>
      <w:r w:rsidRPr="00A9656D">
        <w:rPr>
          <w:rStyle w:val="Emphasis"/>
          <w:highlight w:val="cyan"/>
        </w:rPr>
        <w:t>displaced</w:t>
      </w:r>
      <w:r w:rsidRPr="00521541">
        <w:rPr>
          <w:rStyle w:val="StyleUnderline"/>
        </w:rPr>
        <w:t xml:space="preserve"> pursuit of </w:t>
      </w:r>
      <w:r w:rsidRPr="00A9656D">
        <w:rPr>
          <w:rStyle w:val="StyleUnderline"/>
          <w:highlight w:val="cyan"/>
        </w:rPr>
        <w:t>economic equality as</w:t>
      </w:r>
      <w:r w:rsidRPr="00521541">
        <w:rPr>
          <w:rStyle w:val="StyleUnderline"/>
        </w:rPr>
        <w:t xml:space="preserve"> </w:t>
      </w:r>
      <w:r w:rsidRPr="00A9656D">
        <w:rPr>
          <w:rStyle w:val="StyleUnderline"/>
          <w:highlight w:val="cyan"/>
        </w:rPr>
        <w:t>an egalitarian ideal</w:t>
      </w:r>
      <w:r w:rsidRPr="00521541">
        <w:rPr>
          <w:rStyle w:val="StyleUnderline"/>
        </w:rPr>
        <w:t xml:space="preserve"> in black politics</w:t>
      </w:r>
      <w:r>
        <w:t xml:space="preserve">,29 </w:t>
      </w:r>
      <w:r w:rsidRPr="00521541">
        <w:rPr>
          <w:rStyle w:val="StyleUnderline"/>
        </w:rPr>
        <w:t xml:space="preserve">and when </w:t>
      </w:r>
      <w:r w:rsidRPr="00A9656D">
        <w:rPr>
          <w:rStyle w:val="StyleUnderline"/>
          <w:highlight w:val="cyan"/>
        </w:rPr>
        <w:t>challenging</w:t>
      </w:r>
      <w:r w:rsidRPr="00521541">
        <w:rPr>
          <w:rStyle w:val="StyleUnderline"/>
        </w:rPr>
        <w:t xml:space="preserve"> a supposed “</w:t>
      </w:r>
      <w:r w:rsidRPr="00A9656D">
        <w:rPr>
          <w:rStyle w:val="StyleUnderline"/>
          <w:highlight w:val="cyan"/>
        </w:rPr>
        <w:t>racial wealth gap</w:t>
      </w:r>
      <w:r w:rsidRPr="00521541">
        <w:rPr>
          <w:rStyle w:val="StyleUnderline"/>
        </w:rPr>
        <w:t xml:space="preserve">” supplanted </w:t>
      </w:r>
      <w:r w:rsidRPr="00A9656D">
        <w:rPr>
          <w:rStyle w:val="StyleUnderline"/>
          <w:highlight w:val="cyan"/>
        </w:rPr>
        <w:t>demands</w:t>
      </w:r>
      <w:r w:rsidRPr="00521541">
        <w:rPr>
          <w:rStyle w:val="StyleUnderline"/>
        </w:rPr>
        <w:t xml:space="preserve"> for </w:t>
      </w:r>
      <w:r w:rsidRPr="00A9656D">
        <w:rPr>
          <w:rStyle w:val="Emphasis"/>
          <w:highlight w:val="cyan"/>
        </w:rPr>
        <w:t>full employment</w:t>
      </w:r>
      <w:r>
        <w:t xml:space="preserve">, </w:t>
      </w:r>
      <w:r w:rsidRPr="00A9656D">
        <w:rPr>
          <w:rStyle w:val="Emphasis"/>
          <w:highlight w:val="cyan"/>
        </w:rPr>
        <w:t>a living wage</w:t>
      </w:r>
      <w:r>
        <w:t xml:space="preserve">, and </w:t>
      </w:r>
      <w:proofErr w:type="spellStart"/>
      <w:r w:rsidRPr="00A9656D">
        <w:rPr>
          <w:rStyle w:val="Emphasis"/>
          <w:highlight w:val="cyan"/>
        </w:rPr>
        <w:t>decommodified</w:t>
      </w:r>
      <w:proofErr w:type="spellEnd"/>
      <w:r w:rsidRPr="00A9656D">
        <w:rPr>
          <w:rStyle w:val="Emphasis"/>
          <w:highlight w:val="cyan"/>
        </w:rPr>
        <w:t xml:space="preserve"> healthcare</w:t>
      </w:r>
      <w:r>
        <w:t xml:space="preserve"> and other </w:t>
      </w:r>
      <w:r w:rsidRPr="00A9656D">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A9656D">
        <w:rPr>
          <w:rStyle w:val="StyleUnderline"/>
          <w:highlight w:val="cyan"/>
        </w:rPr>
        <w:t>obscure</w:t>
      </w:r>
      <w:r w:rsidRPr="00521541">
        <w:rPr>
          <w:rStyle w:val="StyleUnderline"/>
        </w:rPr>
        <w:t xml:space="preserve"> the </w:t>
      </w:r>
      <w:r w:rsidRPr="00A9656D">
        <w:rPr>
          <w:rStyle w:val="Emphasis"/>
          <w:highlight w:val="cyan"/>
        </w:rPr>
        <w:t>class character</w:t>
      </w:r>
      <w:r w:rsidRPr="00521541">
        <w:rPr>
          <w:rStyle w:val="StyleUnderline"/>
        </w:rPr>
        <w:t xml:space="preserve"> of the practical agendas of </w:t>
      </w:r>
      <w:r w:rsidRPr="00521541">
        <w:rPr>
          <w:rStyle w:val="Emphasis"/>
        </w:rPr>
        <w:t>neoliberal black politics</w:t>
      </w:r>
      <w:r>
        <w:t xml:space="preserve">: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w:t>
      </w:r>
      <w:r w:rsidRPr="009D5722">
        <w:t>between rich blacks and rich whites.</w:t>
      </w:r>
    </w:p>
    <w:p w14:paraId="21BC80AD" w14:textId="77777777" w:rsidR="009D5722" w:rsidRDefault="009D5722" w:rsidP="009D5722">
      <w:r w:rsidRPr="009D5722">
        <w:rPr>
          <w:rStyle w:val="StyleUnderline"/>
        </w:rPr>
        <w:t>The currently dominant tendencies</w:t>
      </w:r>
      <w:r w:rsidRPr="009D5722">
        <w:t xml:space="preserve"> in African American studies, that is, </w:t>
      </w:r>
      <w:r w:rsidRPr="009D5722">
        <w:rPr>
          <w:rStyle w:val="StyleUnderline"/>
        </w:rPr>
        <w:t xml:space="preserve">function to </w:t>
      </w:r>
      <w:r w:rsidRPr="009D5722">
        <w:rPr>
          <w:rStyle w:val="Emphasis"/>
        </w:rPr>
        <w:t>undercut</w:t>
      </w:r>
      <w:r w:rsidRPr="009D5722">
        <w:rPr>
          <w:rStyle w:val="StyleUnderline"/>
        </w:rPr>
        <w:t xml:space="preserve"> possible support for </w:t>
      </w:r>
      <w:r w:rsidRPr="009D5722">
        <w:rPr>
          <w:rStyle w:val="Emphasis"/>
        </w:rPr>
        <w:t>social-democratic initiatives</w:t>
      </w:r>
      <w:r w:rsidRPr="009D5722">
        <w:t xml:space="preserve"> </w:t>
      </w:r>
      <w:r w:rsidRPr="009D5722">
        <w:rPr>
          <w:rStyle w:val="StyleUnderline"/>
        </w:rPr>
        <w:t>that would disproportionately benefit black and Hispanic working people</w:t>
      </w:r>
      <w:r w:rsidRPr="009D5722">
        <w:t xml:space="preserve">. It is telling in this regard that </w:t>
      </w:r>
      <w:r w:rsidRPr="009D5722">
        <w:rPr>
          <w:rStyle w:val="StyleUnderline"/>
        </w:rPr>
        <w:t>the performatively</w:t>
      </w:r>
      <w:r w:rsidRPr="009D5722">
        <w:t xml:space="preserve"> “</w:t>
      </w:r>
      <w:r w:rsidRPr="009D5722">
        <w:rPr>
          <w:rStyle w:val="Emphasis"/>
        </w:rPr>
        <w:t>progressive</w:t>
      </w:r>
      <w:r w:rsidRPr="009D5722">
        <w:t xml:space="preserve">” </w:t>
      </w:r>
      <w:r w:rsidRPr="009D5722">
        <w:rPr>
          <w:rStyle w:val="StyleUnderline"/>
        </w:rPr>
        <w:t>antiracist commentariat lined up with black neoliberal Democrats without hesitation to denounce Bernie Sanders’s program</w:t>
      </w:r>
      <w:r w:rsidRPr="009D5722">
        <w:t>, even to the point of leveling accusations</w:t>
      </w:r>
      <w:r>
        <w:t xml:space="preserve">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t>driv</w:t>
      </w:r>
      <w:proofErr w:type="spellEnd"/>
      <w:r>
        <w:t>[e]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57A131B5" w14:textId="77777777" w:rsidR="009D5722" w:rsidRDefault="009D5722" w:rsidP="009D5722">
      <w:pPr>
        <w:pStyle w:val="Heading4"/>
      </w:pPr>
      <w:r>
        <w:t xml:space="preserve">It’s a </w:t>
      </w:r>
      <w:r w:rsidRPr="00C40C9C">
        <w:rPr>
          <w:u w:val="single"/>
        </w:rPr>
        <w:t>depoliticizing tactic</w:t>
      </w:r>
      <w:r>
        <w:t xml:space="preserve"> that </w:t>
      </w:r>
      <w:r w:rsidRPr="00C40C9C">
        <w:rPr>
          <w:u w:val="single"/>
        </w:rPr>
        <w:t>mystifies</w:t>
      </w:r>
      <w:r>
        <w:t xml:space="preserve"> the structures of anti-blackness rather than </w:t>
      </w:r>
      <w:r w:rsidRPr="00C40C9C">
        <w:rPr>
          <w:u w:val="single"/>
        </w:rPr>
        <w:t>dismantling</w:t>
      </w:r>
      <w:r>
        <w:t xml:space="preserve"> them. </w:t>
      </w:r>
    </w:p>
    <w:p w14:paraId="5DFCC3D2" w14:textId="77777777" w:rsidR="009D5722" w:rsidRPr="00E570C2" w:rsidRDefault="009D5722" w:rsidP="009D5722">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44F12BAD" w14:textId="77777777" w:rsidR="009D5722" w:rsidRDefault="009D5722" w:rsidP="009D5722">
      <w:r>
        <w:t xml:space="preserve">As that literature demonstrates, </w:t>
      </w:r>
      <w:r w:rsidRPr="005918BD">
        <w:rPr>
          <w:rStyle w:val="StyleUnderline"/>
        </w:rPr>
        <w:t xml:space="preserve">the </w:t>
      </w:r>
      <w:r w:rsidRPr="00693E55">
        <w:rPr>
          <w:rStyle w:val="StyleUnderline"/>
          <w:highlight w:val="cyan"/>
        </w:rPr>
        <w:t>trajectory of black political history</w:t>
      </w:r>
      <w:r w:rsidRPr="005918BD">
        <w:rPr>
          <w:rStyle w:val="StyleUnderline"/>
        </w:rPr>
        <w:t xml:space="preserve"> has been </w:t>
      </w:r>
      <w:r w:rsidRPr="00693E55">
        <w:rPr>
          <w:rStyle w:val="StyleUnderline"/>
          <w:highlight w:val="cyan"/>
        </w:rPr>
        <w:t xml:space="preserve">driven by </w:t>
      </w:r>
      <w:r w:rsidRPr="00693E55">
        <w:rPr>
          <w:rStyle w:val="Emphasis"/>
          <w:highlight w:val="cyan"/>
        </w:rPr>
        <w:t>pragmatic dynamics</w:t>
      </w:r>
      <w:r>
        <w:t xml:space="preserve">, </w:t>
      </w:r>
      <w:r w:rsidRPr="005918BD">
        <w:rPr>
          <w:rStyle w:val="StyleUnderline"/>
        </w:rPr>
        <w:t>co-</w:t>
      </w:r>
      <w:r w:rsidRPr="00693E55">
        <w:rPr>
          <w:rStyle w:val="StyleUnderline"/>
          <w:highlight w:val="cyan"/>
        </w:rPr>
        <w:t>evolving within</w:t>
      </w:r>
      <w:r w:rsidRPr="005918BD">
        <w:rPr>
          <w:rStyle w:val="StyleUnderline"/>
        </w:rPr>
        <w:t xml:space="preserve"> matrices of </w:t>
      </w:r>
      <w:r w:rsidRPr="00693E55">
        <w:rPr>
          <w:rStyle w:val="Emphasis"/>
          <w:highlight w:val="cyan"/>
        </w:rPr>
        <w:t>institutions</w:t>
      </w:r>
      <w:r>
        <w:t xml:space="preserve"> and interests shaped by, and partly shaping, a system of asymmetrical power. </w:t>
      </w:r>
      <w:r w:rsidRPr="005918BD">
        <w:rPr>
          <w:rStyle w:val="StyleUnderline"/>
        </w:rPr>
        <w:t>That trajectory</w:t>
      </w:r>
      <w:r>
        <w:t xml:space="preserve">, albeit constrained or path-dependent, </w:t>
      </w:r>
      <w:r w:rsidRPr="005918BD">
        <w:rPr>
          <w:rStyle w:val="StyleUnderline"/>
        </w:rPr>
        <w:t xml:space="preserve">has been and is </w:t>
      </w:r>
      <w:r w:rsidRPr="00693E55">
        <w:rPr>
          <w:rStyle w:val="Emphasis"/>
          <w:highlight w:val="cyan"/>
        </w:rPr>
        <w:t>open-ended</w:t>
      </w:r>
      <w:r w:rsidRPr="005918BD">
        <w:rPr>
          <w:rStyle w:val="StyleUnderline"/>
        </w:rPr>
        <w:t xml:space="preserve"> within </w:t>
      </w:r>
      <w:r w:rsidRPr="00693E55">
        <w:rPr>
          <w:rStyle w:val="Emphasis"/>
          <w:highlight w:val="cyan"/>
        </w:rPr>
        <w:t>broad parameters</w:t>
      </w:r>
      <w:r>
        <w:t xml:space="preserve">; </w:t>
      </w:r>
      <w:r w:rsidRPr="005918BD">
        <w:rPr>
          <w:rStyle w:val="StyleUnderline"/>
        </w:rPr>
        <w:t xml:space="preserve">it has </w:t>
      </w:r>
      <w:r w:rsidRPr="00693E55">
        <w:rPr>
          <w:rStyle w:val="StyleUnderline"/>
          <w:highlight w:val="cyan"/>
        </w:rPr>
        <w:t>not unfolded toward</w:t>
      </w:r>
      <w:r w:rsidRPr="005918BD">
        <w:rPr>
          <w:rStyle w:val="StyleUnderline"/>
        </w:rPr>
        <w:t xml:space="preserve"> some </w:t>
      </w:r>
      <w:r w:rsidRPr="00693E55">
        <w:rPr>
          <w:rStyle w:val="Emphasis"/>
          <w:highlight w:val="cyan"/>
        </w:rPr>
        <w:t>teleological en</w:t>
      </w:r>
      <w:r w:rsidRPr="005918BD">
        <w:rPr>
          <w:rStyle w:val="Emphasis"/>
        </w:rPr>
        <w:t>d</w:t>
      </w:r>
      <w:r>
        <w:t xml:space="preserve">. That is, </w:t>
      </w:r>
      <w:r w:rsidRPr="005918BD">
        <w:rPr>
          <w:rStyle w:val="StyleUnderline"/>
        </w:rPr>
        <w:t xml:space="preserve">there has been </w:t>
      </w:r>
      <w:r w:rsidRPr="00693E55">
        <w:rPr>
          <w:rStyle w:val="StyleUnderline"/>
          <w:highlight w:val="cyan"/>
        </w:rPr>
        <w:t>no</w:t>
      </w:r>
      <w:r w:rsidRPr="005918BD">
        <w:rPr>
          <w:rStyle w:val="StyleUnderline"/>
        </w:rPr>
        <w:t xml:space="preserve"> </w:t>
      </w:r>
      <w:r w:rsidRPr="00693E55">
        <w:rPr>
          <w:rStyle w:val="Emphasis"/>
          <w:highlight w:val="cyan"/>
        </w:rPr>
        <w:t>overarching</w:t>
      </w:r>
      <w:r w:rsidRPr="005918BD">
        <w:rPr>
          <w:rStyle w:val="StyleUnderline"/>
        </w:rPr>
        <w:t xml:space="preserve">, </w:t>
      </w:r>
      <w:r w:rsidRPr="00693E55">
        <w:rPr>
          <w:rStyle w:val="Emphasis"/>
          <w:highlight w:val="cyan"/>
        </w:rPr>
        <w:t>transhistorical</w:t>
      </w:r>
      <w:r w:rsidRPr="005918BD">
        <w:rPr>
          <w:rStyle w:val="StyleUnderline"/>
        </w:rPr>
        <w:t xml:space="preserve"> “black liberation </w:t>
      </w:r>
      <w:r w:rsidRPr="00693E55">
        <w:rPr>
          <w:rStyle w:val="StyleUnderline"/>
          <w:highlight w:val="cyan"/>
        </w:rPr>
        <w:t>struggle</w:t>
      </w:r>
      <w:r w:rsidRPr="005918BD">
        <w:rPr>
          <w:rStyle w:val="StyleUnderline"/>
        </w:rPr>
        <w:t xml:space="preserve">” or “black freedom movement” in effect decreeing or </w:t>
      </w:r>
      <w:r w:rsidRPr="00693E55">
        <w:rPr>
          <w:rStyle w:val="Emphasis"/>
          <w:highlight w:val="cyan"/>
        </w:rPr>
        <w:t>guiding</w:t>
      </w:r>
      <w:r w:rsidRPr="005918BD">
        <w:rPr>
          <w:rStyle w:val="Emphasis"/>
        </w:rPr>
        <w:t xml:space="preserve"> </w:t>
      </w:r>
      <w:r w:rsidRPr="00693E55">
        <w:rPr>
          <w:rStyle w:val="Emphasis"/>
          <w:highlight w:val="cyan"/>
        </w:rPr>
        <w:t>strategic priorities</w:t>
      </w:r>
      <w:r w:rsidRPr="005918BD">
        <w:t xml:space="preserve">, </w:t>
      </w:r>
      <w:r w:rsidRPr="00693E55">
        <w:rPr>
          <w:rStyle w:val="Emphasis"/>
          <w:highlight w:val="cyan"/>
        </w:rPr>
        <w:t>political directions</w:t>
      </w:r>
      <w:r w:rsidRPr="005918BD">
        <w:t xml:space="preserve">, </w:t>
      </w:r>
      <w:r w:rsidRPr="00693E55">
        <w:rPr>
          <w:rStyle w:val="Emphasis"/>
          <w:highlight w:val="cyan"/>
        </w:rPr>
        <w:t>issue-selection</w:t>
      </w:r>
      <w:r w:rsidRPr="005918BD">
        <w:rPr>
          <w:rStyle w:val="StyleUnderline"/>
        </w:rPr>
        <w:t xml:space="preserve">, </w:t>
      </w:r>
      <w:r w:rsidRPr="00693E55">
        <w:rPr>
          <w:rStyle w:val="StyleUnderline"/>
          <w:highlight w:val="cyan"/>
        </w:rPr>
        <w:t>or</w:t>
      </w:r>
      <w:r w:rsidRPr="005918BD">
        <w:t xml:space="preserve"> </w:t>
      </w:r>
      <w:r w:rsidRPr="00693E55">
        <w:rPr>
          <w:rStyle w:val="Emphasis"/>
          <w:highlight w:val="cyan"/>
        </w:rPr>
        <w:t>patterns of alliance</w:t>
      </w:r>
      <w:r>
        <w:t xml:space="preserve">. </w:t>
      </w:r>
      <w:r w:rsidRPr="00693E55">
        <w:rPr>
          <w:rStyle w:val="StyleUnderline"/>
          <w:highlight w:val="cyan"/>
        </w:rPr>
        <w:t>Such notions</w:t>
      </w:r>
      <w:r>
        <w:t xml:space="preserve">, to the extent that they imply the existence of something like a Racial Oversoul that guides a collective yearning, </w:t>
      </w:r>
      <w:r w:rsidRPr="00693E55">
        <w:rPr>
          <w:rStyle w:val="StyleUnderline"/>
          <w:highlight w:val="cyan"/>
        </w:rPr>
        <w:t>are</w:t>
      </w:r>
      <w:r w:rsidRPr="005918BD">
        <w:rPr>
          <w:rStyle w:val="StyleUnderline"/>
        </w:rPr>
        <w:t xml:space="preserve"> </w:t>
      </w:r>
      <w:r w:rsidRPr="005918BD">
        <w:rPr>
          <w:rStyle w:val="Emphasis"/>
        </w:rPr>
        <w:t>literally</w:t>
      </w:r>
      <w:r w:rsidRPr="005918BD">
        <w:rPr>
          <w:rStyle w:val="StyleUnderline"/>
        </w:rPr>
        <w:t xml:space="preserve"> and </w:t>
      </w:r>
      <w:r w:rsidRPr="005918BD">
        <w:rPr>
          <w:rStyle w:val="Emphasis"/>
        </w:rPr>
        <w:t xml:space="preserve">quintessentially </w:t>
      </w:r>
      <w:r w:rsidRPr="00693E55">
        <w:rPr>
          <w:rStyle w:val="Emphasis"/>
          <w:highlight w:val="cyan"/>
        </w:rPr>
        <w:t>racist</w:t>
      </w:r>
      <w:r>
        <w:t xml:space="preserve">, in the sense that </w:t>
      </w:r>
      <w:r w:rsidRPr="005918BD">
        <w:rPr>
          <w:rStyle w:val="StyleUnderline"/>
        </w:rPr>
        <w:t xml:space="preserve">racism is at bottom the belief that “races” are natural populations. The premise that “race” confers distinct </w:t>
      </w:r>
      <w:r w:rsidRPr="005918BD">
        <w:rPr>
          <w:rStyle w:val="Emphasis"/>
        </w:rPr>
        <w:t>sensibilities</w:t>
      </w:r>
      <w:r w:rsidRPr="005918BD">
        <w:rPr>
          <w:rStyle w:val="StyleUnderline"/>
        </w:rPr>
        <w:t xml:space="preserve"> and </w:t>
      </w:r>
      <w:r w:rsidRPr="005918BD">
        <w:rPr>
          <w:rStyle w:val="Emphasis"/>
        </w:rPr>
        <w:t>aspirations</w:t>
      </w:r>
      <w:r w:rsidRPr="005918BD">
        <w:rPr>
          <w:rStyle w:val="StyleUnderline"/>
        </w:rPr>
        <w:t xml:space="preserve">—in the lexicon of Victorian race theory, “racial group ideals”—on such populations only </w:t>
      </w:r>
      <w:r w:rsidRPr="005918BD">
        <w:rPr>
          <w:rStyle w:val="Emphasis"/>
        </w:rPr>
        <w:t>compounds that problem</w:t>
      </w:r>
      <w:r>
        <w:t>.</w:t>
      </w:r>
    </w:p>
    <w:p w14:paraId="73256443" w14:textId="77777777" w:rsidR="009D5722" w:rsidRDefault="009D5722" w:rsidP="009D5722">
      <w:r w:rsidRPr="005918BD">
        <w:rPr>
          <w:rStyle w:val="StyleUnderline"/>
        </w:rPr>
        <w:t>Notions like “</w:t>
      </w:r>
      <w:r w:rsidRPr="00693E55">
        <w:rPr>
          <w:rStyle w:val="Emphasis"/>
          <w:highlight w:val="cyan"/>
        </w:rPr>
        <w:t>liberation</w:t>
      </w:r>
      <w:r w:rsidRPr="00693E55">
        <w:rPr>
          <w:rStyle w:val="StyleUnderline"/>
        </w:rPr>
        <w:t>”</w:t>
      </w:r>
      <w:r w:rsidRPr="005918BD">
        <w:rPr>
          <w:rStyle w:val="StyleUnderline"/>
        </w:rPr>
        <w:t xml:space="preserve"> </w:t>
      </w:r>
      <w:r w:rsidRPr="00693E55">
        <w:rPr>
          <w:rStyle w:val="StyleUnderline"/>
          <w:highlight w:val="cyan"/>
        </w:rPr>
        <w:t>and</w:t>
      </w:r>
      <w:r w:rsidRPr="005918BD">
        <w:rPr>
          <w:rStyle w:val="StyleUnderline"/>
        </w:rPr>
        <w:t xml:space="preserve"> “</w:t>
      </w:r>
      <w:r w:rsidRPr="00693E55">
        <w:rPr>
          <w:rStyle w:val="Emphasis"/>
          <w:highlight w:val="cyan"/>
        </w:rPr>
        <w:t>freedom</w:t>
      </w:r>
      <w:r w:rsidRPr="005918BD">
        <w:rPr>
          <w:rStyle w:val="StyleUnderline"/>
        </w:rPr>
        <w:t xml:space="preserve">,” moreover, </w:t>
      </w:r>
      <w:r w:rsidRPr="00693E55">
        <w:rPr>
          <w:rStyle w:val="StyleUnderline"/>
          <w:highlight w:val="cyan"/>
        </w:rPr>
        <w:t xml:space="preserve">have </w:t>
      </w:r>
      <w:r w:rsidRPr="00693E55">
        <w:rPr>
          <w:rStyle w:val="Emphasis"/>
          <w:highlight w:val="cyan"/>
        </w:rPr>
        <w:t>no specific content</w:t>
      </w:r>
      <w:r w:rsidRPr="005918BD">
        <w:rPr>
          <w:rStyle w:val="StyleUnderline"/>
        </w:rPr>
        <w:t xml:space="preserve">, and </w:t>
      </w:r>
      <w:r w:rsidRPr="00693E55">
        <w:rPr>
          <w:rStyle w:val="StyleUnderline"/>
          <w:highlight w:val="cyan"/>
        </w:rPr>
        <w:t>assertion that they constitute</w:t>
      </w:r>
      <w:r w:rsidRPr="005918BD">
        <w:rPr>
          <w:rStyle w:val="StyleUnderline"/>
        </w:rPr>
        <w:t xml:space="preserve"> the </w:t>
      </w:r>
      <w:r w:rsidRPr="00693E55">
        <w:rPr>
          <w:rStyle w:val="Emphasis"/>
          <w:highlight w:val="cyan"/>
        </w:rPr>
        <w:t>telos</w:t>
      </w:r>
      <w:r w:rsidRPr="005918BD">
        <w:rPr>
          <w:rStyle w:val="StyleUnderline"/>
        </w:rPr>
        <w:t xml:space="preserve"> of black political activity </w:t>
      </w:r>
      <w:r w:rsidRPr="00693E55">
        <w:rPr>
          <w:rStyle w:val="StyleUnderline"/>
          <w:highlight w:val="cyan"/>
        </w:rPr>
        <w:t>amounts to</w:t>
      </w:r>
      <w:r w:rsidRPr="005918BD">
        <w:rPr>
          <w:rStyle w:val="StyleUnderline"/>
        </w:rPr>
        <w:t xml:space="preserve"> a demand that we </w:t>
      </w:r>
      <w:r w:rsidRPr="00693E55">
        <w:rPr>
          <w:rStyle w:val="Emphasis"/>
          <w:highlight w:val="cyan"/>
        </w:rPr>
        <w:t>abstract away</w:t>
      </w:r>
      <w:r w:rsidRPr="005918BD">
        <w:rPr>
          <w:rStyle w:val="StyleUnderline"/>
        </w:rPr>
        <w:t xml:space="preserve"> </w:t>
      </w:r>
      <w:r w:rsidRPr="00693E55">
        <w:rPr>
          <w:rStyle w:val="StyleUnderline"/>
          <w:highlight w:val="cyan"/>
        </w:rPr>
        <w:t>from</w:t>
      </w:r>
      <w:r w:rsidRPr="005918BD">
        <w:rPr>
          <w:rStyle w:val="StyleUnderline"/>
        </w:rPr>
        <w:t xml:space="preserve"> </w:t>
      </w:r>
      <w:r w:rsidRPr="00693E55">
        <w:rPr>
          <w:rStyle w:val="Emphasis"/>
          <w:highlight w:val="cyan"/>
        </w:rPr>
        <w:t>historical specificity</w:t>
      </w:r>
      <w:r w:rsidRPr="005918BD">
        <w:rPr>
          <w:rStyle w:val="StyleUnderline"/>
        </w:rPr>
        <w:t xml:space="preserve"> to </w:t>
      </w:r>
      <w:r w:rsidRPr="00693E55">
        <w:rPr>
          <w:rStyle w:val="StyleUnderline"/>
          <w:highlight w:val="cyan"/>
        </w:rPr>
        <w:t>affirm</w:t>
      </w:r>
      <w:r w:rsidRPr="005918BD">
        <w:rPr>
          <w:rStyle w:val="StyleUnderline"/>
        </w:rPr>
        <w:t xml:space="preserve"> an ostensibly </w:t>
      </w:r>
      <w:r w:rsidRPr="00693E55">
        <w:rPr>
          <w:rStyle w:val="StyleUnderline"/>
          <w:highlight w:val="cyan"/>
        </w:rPr>
        <w:t>deeper truth</w:t>
      </w:r>
      <w:r w:rsidRPr="005918BD">
        <w:rPr>
          <w:rStyle w:val="StyleUnderline"/>
        </w:rPr>
        <w:t xml:space="preserve">, which, to make bad matters worse, may as well have come out of a </w:t>
      </w:r>
      <w:r w:rsidRPr="005918BD">
        <w:rPr>
          <w:rStyle w:val="Emphasis"/>
        </w:rPr>
        <w:t>fortune cookie</w:t>
      </w:r>
      <w:r>
        <w:t xml:space="preserve">. </w:t>
      </w:r>
      <w:r w:rsidRPr="00693E55">
        <w:rPr>
          <w:rStyle w:val="StyleUnderline"/>
          <w:highlight w:val="cyan"/>
        </w:rPr>
        <w:t xml:space="preserve">They are </w:t>
      </w:r>
      <w:r w:rsidRPr="00693E55">
        <w:rPr>
          <w:rStyle w:val="Emphasis"/>
          <w:highlight w:val="cyan"/>
        </w:rPr>
        <w:t>platitudes</w:t>
      </w:r>
      <w:r>
        <w:t xml:space="preserve">; anyone and everyone can represent, and understand, their political agendas as consistent with pursuit of those banal ideals. </w:t>
      </w:r>
      <w:r w:rsidRPr="005918BD">
        <w:rPr>
          <w:rStyle w:val="StyleUnderline"/>
        </w:rPr>
        <w:t xml:space="preserve">Interpretations based on such platitudes </w:t>
      </w:r>
      <w:r w:rsidRPr="00693E55">
        <w:rPr>
          <w:rStyle w:val="StyleUnderline"/>
          <w:highlight w:val="cyan"/>
        </w:rPr>
        <w:t>elevate</w:t>
      </w:r>
      <w:r w:rsidRPr="005918BD">
        <w:rPr>
          <w:rStyle w:val="StyleUnderline"/>
        </w:rPr>
        <w:t xml:space="preserve"> purported </w:t>
      </w:r>
      <w:r w:rsidRPr="00693E55">
        <w:rPr>
          <w:rStyle w:val="Emphasis"/>
          <w:highlight w:val="cyan"/>
        </w:rPr>
        <w:t>continuity</w:t>
      </w:r>
      <w:r w:rsidRPr="00693E55">
        <w:rPr>
          <w:rStyle w:val="StyleUnderline"/>
          <w:highlight w:val="cyan"/>
        </w:rPr>
        <w:t xml:space="preserve"> over </w:t>
      </w:r>
      <w:r w:rsidRPr="00693E55">
        <w:rPr>
          <w:rStyle w:val="Emphasis"/>
          <w:highlight w:val="cyan"/>
        </w:rPr>
        <w:t>change</w:t>
      </w:r>
      <w:r w:rsidRPr="005918BD">
        <w:rPr>
          <w:rStyle w:val="StyleUnderline"/>
        </w:rPr>
        <w:t xml:space="preserve"> and </w:t>
      </w:r>
      <w:r w:rsidRPr="00693E55">
        <w:rPr>
          <w:rStyle w:val="StyleUnderline"/>
          <w:highlight w:val="cyan"/>
        </w:rPr>
        <w:t>assert</w:t>
      </w:r>
      <w:r w:rsidRPr="005918BD">
        <w:rPr>
          <w:rStyle w:val="StyleUnderline"/>
        </w:rPr>
        <w:t xml:space="preserve"> </w:t>
      </w:r>
      <w:r w:rsidRPr="00693E55">
        <w:rPr>
          <w:rStyle w:val="Emphasis"/>
          <w:highlight w:val="cyan"/>
        </w:rPr>
        <w:t>unitary objectives</w:t>
      </w:r>
      <w:r w:rsidRPr="005918BD">
        <w:rPr>
          <w:rStyle w:val="StyleUnderline"/>
        </w:rPr>
        <w:t xml:space="preserve"> over time and circumstances, </w:t>
      </w:r>
      <w:r w:rsidRPr="00693E55">
        <w:rPr>
          <w:rStyle w:val="StyleUnderline"/>
          <w:highlight w:val="cyan"/>
        </w:rPr>
        <w:t>diminishing</w:t>
      </w:r>
      <w:r w:rsidRPr="005918BD">
        <w:rPr>
          <w:rStyle w:val="StyleUnderline"/>
        </w:rPr>
        <w:t xml:space="preserve"> the </w:t>
      </w:r>
      <w:r w:rsidRPr="00693E55">
        <w:rPr>
          <w:rStyle w:val="StyleUnderline"/>
          <w:highlight w:val="cyan"/>
        </w:rPr>
        <w:t xml:space="preserve">significance of </w:t>
      </w:r>
      <w:r w:rsidRPr="00693E55">
        <w:rPr>
          <w:rStyle w:val="Emphasis"/>
          <w:highlight w:val="cyan"/>
        </w:rPr>
        <w:t>concrete distinctions</w:t>
      </w:r>
      <w:r>
        <w:t xml:space="preserve">. Because they divest black Americans’ politics of its historicity, </w:t>
      </w:r>
      <w:r w:rsidRPr="005918BD">
        <w:rPr>
          <w:rStyle w:val="StyleUnderline"/>
        </w:rPr>
        <w:t xml:space="preserve">they </w:t>
      </w:r>
      <w:r w:rsidRPr="00693E55">
        <w:rPr>
          <w:rStyle w:val="Emphasis"/>
          <w:highlight w:val="cyan"/>
        </w:rPr>
        <w:t>obscure</w:t>
      </w:r>
      <w:r w:rsidRPr="005918BD">
        <w:rPr>
          <w:rStyle w:val="Emphasis"/>
        </w:rPr>
        <w:t xml:space="preserve"> the </w:t>
      </w:r>
      <w:r w:rsidRPr="00693E55">
        <w:rPr>
          <w:rStyle w:val="Emphasis"/>
          <w:highlight w:val="cyan"/>
        </w:rPr>
        <w:t>differences</w:t>
      </w:r>
      <w:r w:rsidRPr="00693E55">
        <w:rPr>
          <w:rStyle w:val="StyleUnderline"/>
          <w:highlight w:val="cyan"/>
        </w:rPr>
        <w:t xml:space="preserve"> between </w:t>
      </w:r>
      <w:r w:rsidRPr="00693E55">
        <w:rPr>
          <w:rStyle w:val="Emphasis"/>
          <w:highlight w:val="cyan"/>
        </w:rPr>
        <w:t xml:space="preserve">past and </w:t>
      </w:r>
      <w:proofErr w:type="gramStart"/>
      <w:r w:rsidRPr="00693E55">
        <w:rPr>
          <w:rStyle w:val="Emphasis"/>
          <w:highlight w:val="cyan"/>
        </w:rPr>
        <w:t>present</w:t>
      </w:r>
      <w:r w:rsidRPr="005918BD">
        <w:rPr>
          <w:rStyle w:val="StyleUnderline"/>
        </w:rPr>
        <w:t>, and</w:t>
      </w:r>
      <w:proofErr w:type="gramEnd"/>
      <w:r w:rsidRPr="005918BD">
        <w:rPr>
          <w:rStyle w:val="StyleUnderline"/>
        </w:rPr>
        <w:t xml:space="preserve"> therefore </w:t>
      </w:r>
      <w:r w:rsidRPr="00693E55">
        <w:rPr>
          <w:rStyle w:val="StyleUnderline"/>
          <w:highlight w:val="cyan"/>
        </w:rPr>
        <w:t>cannot help us make sense of how we got</w:t>
      </w:r>
      <w:r w:rsidRPr="005918BD">
        <w:rPr>
          <w:rStyle w:val="StyleUnderline"/>
        </w:rPr>
        <w:t xml:space="preserve"> </w:t>
      </w:r>
      <w:r w:rsidRPr="00693E55">
        <w:rPr>
          <w:rStyle w:val="Emphasis"/>
          <w:highlight w:val="cyan"/>
        </w:rPr>
        <w:t>from there to here</w:t>
      </w:r>
      <w:r w:rsidRPr="005918BD">
        <w:rPr>
          <w:rStyle w:val="StyleUnderline"/>
        </w:rPr>
        <w:t xml:space="preserve">, from </w:t>
      </w:r>
      <w:r w:rsidRPr="005918BD">
        <w:rPr>
          <w:rStyle w:val="Emphasis"/>
        </w:rPr>
        <w:t>then to now</w:t>
      </w:r>
      <w:r>
        <w:t xml:space="preserve">. For that reason, </w:t>
      </w:r>
      <w:r w:rsidRPr="005918BD">
        <w:rPr>
          <w:rStyle w:val="StyleUnderline"/>
        </w:rPr>
        <w:t xml:space="preserve">they </w:t>
      </w:r>
      <w:r w:rsidRPr="00693E55">
        <w:rPr>
          <w:rStyle w:val="Emphasis"/>
          <w:highlight w:val="cyan"/>
        </w:rPr>
        <w:t>cannot</w:t>
      </w:r>
      <w:r w:rsidRPr="005918BD">
        <w:rPr>
          <w:rStyle w:val="Emphasis"/>
        </w:rPr>
        <w:t xml:space="preserve"> helpfully </w:t>
      </w:r>
      <w:r w:rsidRPr="00693E55">
        <w:rPr>
          <w:rStyle w:val="Emphasis"/>
          <w:highlight w:val="cyan"/>
        </w:rPr>
        <w:t>inform</w:t>
      </w:r>
      <w:r w:rsidRPr="005918BD">
        <w:rPr>
          <w:rStyle w:val="StyleUnderline"/>
        </w:rPr>
        <w:t xml:space="preserve"> our understanding of </w:t>
      </w:r>
      <w:r w:rsidRPr="00693E55">
        <w:rPr>
          <w:rStyle w:val="Emphasis"/>
          <w:highlight w:val="cyan"/>
        </w:rPr>
        <w:t>contemporary politics</w:t>
      </w:r>
      <w:r w:rsidRPr="005918BD">
        <w:rPr>
          <w:rStyle w:val="StyleUnderline"/>
        </w:rPr>
        <w:t xml:space="preserve"> and are </w:t>
      </w:r>
      <w:r w:rsidRPr="005918BD">
        <w:rPr>
          <w:rStyle w:val="Emphasis"/>
        </w:rPr>
        <w:t>worse than useless</w:t>
      </w:r>
      <w:r w:rsidRPr="005918BD">
        <w:rPr>
          <w:rStyle w:val="StyleUnderline"/>
        </w:rPr>
        <w:t xml:space="preserve"> analytically</w:t>
      </w:r>
      <w:r>
        <w:t xml:space="preserve">. The teleological perspective, for instance, produces such fatuities as claims that individuals and tendencies whose programs were sharply antagonistic in their own historical moments—e.g., Booker T. Washington, Du Bois, Marcus Garvey, Malcolm X, and Martin Luther King, Jr.—were all nevertheless pursuing the same goal. </w:t>
      </w:r>
      <w:r w:rsidRPr="005918BD">
        <w:rPr>
          <w:rStyle w:val="StyleUnderline"/>
        </w:rPr>
        <w:t xml:space="preserve">Rather than examining or explaining distinctions and </w:t>
      </w:r>
      <w:r w:rsidRPr="005918BD">
        <w:rPr>
          <w:rStyle w:val="Emphasis"/>
        </w:rPr>
        <w:t>change</w:t>
      </w:r>
      <w:r w:rsidRPr="005918BD">
        <w:rPr>
          <w:rStyle w:val="StyleUnderline"/>
        </w:rPr>
        <w:t xml:space="preserve">, the substantive intent of this approach is more to </w:t>
      </w:r>
      <w:r w:rsidRPr="005918BD">
        <w:rPr>
          <w:rStyle w:val="Emphasis"/>
        </w:rPr>
        <w:t>deny they exist</w:t>
      </w:r>
      <w:r w:rsidRPr="005918BD">
        <w:rPr>
          <w:rStyle w:val="StyleUnderline"/>
        </w:rPr>
        <w:t xml:space="preserve"> or explain them away</w:t>
      </w:r>
      <w:r>
        <w:t>.</w:t>
      </w:r>
    </w:p>
    <w:p w14:paraId="7C844510" w14:textId="77777777" w:rsidR="009D5722" w:rsidRDefault="009D5722" w:rsidP="009D5722">
      <w:r>
        <w:t xml:space="preserve">The black liberation struggle/freedom movement framework originated in a </w:t>
      </w:r>
      <w:proofErr w:type="gramStart"/>
      <w:r>
        <w:t>naïve</w:t>
      </w:r>
      <w:proofErr w:type="gramEnd"/>
      <w:r>
        <w:t xml:space="preserve"> interpretive </w:t>
      </w:r>
      <w:proofErr w:type="spellStart"/>
      <w:r>
        <w:t>whiggishness</w:t>
      </w:r>
      <w:proofErr w:type="spellEnd"/>
      <w:r>
        <w:t xml:space="preserve">, as a rhetorically more assertive revision of the approach that grounded the academic study of black political thought at its beginnings in the postwar decades. The field took shape in the heyday of </w:t>
      </w:r>
      <w:proofErr w:type="spellStart"/>
      <w:r>
        <w:t>consensualism</w:t>
      </w:r>
      <w:proofErr w:type="spellEnd"/>
      <w:r>
        <w:t xml:space="preserve"> in the study of American political thought and in a context in which dominant race relations discourse posited black Americans as a singular entity. Unsurprisingly, early accounts of black political history commonly proceeded from orienting conceptual categories such as the Negro’s struggle for freedom or equality, which assumed that the object of study was, consistent with the race relations framework, the efforts of putatively representative black “leaders” to define and advance agendas for the race.149 In that perspective, “blacks and whites—or ‘black America’ and ‘white America’—are basic, indivisible units of political interest.”150 And, as Michael Rudolph West points out, black people disappear as citizens. He notes that under the race relations rubric</w:t>
      </w:r>
    </w:p>
    <w:p w14:paraId="795A7836" w14:textId="77777777" w:rsidR="009D5722" w:rsidRDefault="009D5722" w:rsidP="009D5722">
      <w:r>
        <w:t xml:space="preserve">interests and aspirations of politicians and ministers, workers and businessmen, parents and teachers would no longer be expressed by way of the normal, if messy, institutional channels through which Americans settled their conflicts and competition. </w:t>
      </w:r>
      <w:proofErr w:type="gramStart"/>
      <w:r>
        <w:t>Instead</w:t>
      </w:r>
      <w:proofErr w:type="gramEnd"/>
      <w:r>
        <w:t xml:space="preserve"> they would be mediated through the good offices of “Negro leaders.”151</w:t>
      </w:r>
    </w:p>
    <w:p w14:paraId="1EC2A422" w14:textId="77777777" w:rsidR="009D5722" w:rsidRPr="005918BD" w:rsidRDefault="009D5722" w:rsidP="009D5722">
      <w:r w:rsidRPr="00693E55">
        <w:rPr>
          <w:rStyle w:val="StyleUnderline"/>
          <w:highlight w:val="cyan"/>
        </w:rPr>
        <w:t>That</w:t>
      </w:r>
      <w:r w:rsidRPr="005918BD">
        <w:rPr>
          <w:rStyle w:val="StyleUnderline"/>
        </w:rPr>
        <w:t xml:space="preserve"> is a </w:t>
      </w:r>
      <w:r w:rsidRPr="00693E55">
        <w:rPr>
          <w:rStyle w:val="StyleUnderline"/>
          <w:highlight w:val="cyan"/>
        </w:rPr>
        <w:t>perspective</w:t>
      </w:r>
      <w:r w:rsidRPr="005918BD">
        <w:rPr>
          <w:rStyle w:val="StyleUnderline"/>
        </w:rPr>
        <w:t xml:space="preserve"> on </w:t>
      </w:r>
      <w:r w:rsidRPr="005918BD">
        <w:rPr>
          <w:rStyle w:val="Emphasis"/>
        </w:rPr>
        <w:t>black politics</w:t>
      </w:r>
      <w:r w:rsidRPr="005918BD">
        <w:rPr>
          <w:rStyle w:val="StyleUnderline"/>
        </w:rPr>
        <w:t xml:space="preserve"> that </w:t>
      </w:r>
      <w:r w:rsidRPr="00693E55">
        <w:rPr>
          <w:rStyle w:val="Emphasis"/>
          <w:highlight w:val="cyan"/>
        </w:rPr>
        <w:t>excludes</w:t>
      </w:r>
      <w:r w:rsidRPr="005918BD">
        <w:rPr>
          <w:rStyle w:val="Emphasis"/>
        </w:rPr>
        <w:t xml:space="preserve"> the </w:t>
      </w:r>
      <w:r w:rsidRPr="00693E55">
        <w:rPr>
          <w:rStyle w:val="Emphasis"/>
          <w:highlight w:val="cyan"/>
        </w:rPr>
        <w:t>possibility</w:t>
      </w:r>
      <w:r w:rsidRPr="00693E55">
        <w:rPr>
          <w:rStyle w:val="StyleUnderline"/>
          <w:highlight w:val="cyan"/>
        </w:rPr>
        <w:t xml:space="preserve"> of politics among black people</w:t>
      </w:r>
      <w:r w:rsidRPr="00693E55">
        <w:t>.</w:t>
      </w:r>
    </w:p>
    <w:p w14:paraId="2C1F7136" w14:textId="77777777" w:rsidR="009D5722" w:rsidRDefault="009D5722" w:rsidP="009D5722">
      <w:r>
        <w:t xml:space="preserve">The revisionist construct—liberation struggle and freedom movement are interchangeable—marked a shift in nomenclature and affect that did not alter the interpretive premises that underlay the race relations approach, in particular the notion of the black “community” as a singular political subject. </w:t>
      </w:r>
      <w:r w:rsidRPr="005918BD">
        <w:rPr>
          <w:rStyle w:val="StyleUnderline"/>
        </w:rPr>
        <w:t>The black liberation struggle/freedom movement framework gained traction in the insurgent mood</w:t>
      </w:r>
      <w:r>
        <w:t xml:space="preserve"> associated with the Black Power movement and the radical political tendencies it spawned, </w:t>
      </w:r>
      <w:r w:rsidRPr="005918BD">
        <w:rPr>
          <w:rStyle w:val="StyleUnderline"/>
        </w:rPr>
        <w:t xml:space="preserve">which also were invested in </w:t>
      </w:r>
      <w:r w:rsidRPr="005918BD">
        <w:rPr>
          <w:rStyle w:val="Emphasis"/>
        </w:rPr>
        <w:t>racial teleology</w:t>
      </w:r>
      <w:r w:rsidRPr="005918BD">
        <w:rPr>
          <w:rStyle w:val="StyleUnderline"/>
        </w:rPr>
        <w:t xml:space="preserve"> and in theorizing black Americans as a </w:t>
      </w:r>
      <w:r w:rsidRPr="005918BD">
        <w:rPr>
          <w:rStyle w:val="Emphasis"/>
        </w:rPr>
        <w:t>singular political entity</w:t>
      </w:r>
      <w:r>
        <w:t>. Pro forma rehearsal of the notion that black politics and thought have been impelled by a definitive racial telos was validated as a commonsense trope, a shibboleth, from the 1970s forward in black studies, which, as an academic field, is itself institutionally and intellectually biased toward racial exceptionalism.152</w:t>
      </w:r>
    </w:p>
    <w:p w14:paraId="4D46FBAF" w14:textId="77777777" w:rsidR="009D5722" w:rsidRDefault="009D5722" w:rsidP="009D5722">
      <w:r w:rsidRPr="005918BD">
        <w:rPr>
          <w:rStyle w:val="StyleUnderline"/>
        </w:rPr>
        <w:t xml:space="preserve">The </w:t>
      </w:r>
      <w:r w:rsidRPr="00693E55">
        <w:rPr>
          <w:rStyle w:val="Emphasis"/>
          <w:highlight w:val="cyan"/>
        </w:rPr>
        <w:t>complex</w:t>
      </w:r>
      <w:r w:rsidRPr="005918BD">
        <w:rPr>
          <w:rStyle w:val="Emphasis"/>
        </w:rPr>
        <w:t xml:space="preserve"> political </w:t>
      </w:r>
      <w:r w:rsidRPr="00693E55">
        <w:rPr>
          <w:rStyle w:val="Emphasis"/>
          <w:highlight w:val="cyan"/>
        </w:rPr>
        <w:t>dynamics</w:t>
      </w:r>
      <w:r w:rsidRPr="005918BD">
        <w:rPr>
          <w:rStyle w:val="StyleUnderline"/>
        </w:rPr>
        <w:t xml:space="preserve"> that have </w:t>
      </w:r>
      <w:r w:rsidRPr="00693E55">
        <w:rPr>
          <w:rStyle w:val="StyleUnderline"/>
          <w:highlight w:val="cyan"/>
        </w:rPr>
        <w:t>ensued from</w:t>
      </w:r>
      <w:r w:rsidRPr="005918BD">
        <w:rPr>
          <w:rStyle w:val="StyleUnderline"/>
        </w:rPr>
        <w:t xml:space="preserve"> the 1965 </w:t>
      </w:r>
      <w:r w:rsidRPr="00693E55">
        <w:rPr>
          <w:rStyle w:val="Emphasis"/>
          <w:highlight w:val="cyan"/>
        </w:rPr>
        <w:t>V</w:t>
      </w:r>
      <w:r w:rsidRPr="005918BD">
        <w:rPr>
          <w:rStyle w:val="StyleUnderline"/>
        </w:rPr>
        <w:t xml:space="preserve">oting </w:t>
      </w:r>
      <w:r w:rsidRPr="00693E55">
        <w:rPr>
          <w:rStyle w:val="Emphasis"/>
          <w:highlight w:val="cyan"/>
        </w:rPr>
        <w:t>R</w:t>
      </w:r>
      <w:r w:rsidRPr="005918BD">
        <w:rPr>
          <w:rStyle w:val="StyleUnderline"/>
        </w:rPr>
        <w:t xml:space="preserve">ights </w:t>
      </w:r>
      <w:r w:rsidRPr="00693E55">
        <w:rPr>
          <w:rStyle w:val="Emphasis"/>
          <w:highlight w:val="cyan"/>
        </w:rPr>
        <w:t>A</w:t>
      </w:r>
      <w:r w:rsidRPr="005918BD">
        <w:rPr>
          <w:rStyle w:val="StyleUnderline"/>
        </w:rPr>
        <w:t xml:space="preserve">ct should have </w:t>
      </w:r>
      <w:r w:rsidRPr="00693E55">
        <w:rPr>
          <w:rStyle w:val="StyleUnderline"/>
          <w:highlight w:val="cyan"/>
        </w:rPr>
        <w:t>exposed</w:t>
      </w:r>
      <w:r w:rsidRPr="005918BD">
        <w:rPr>
          <w:rStyle w:val="StyleUnderline"/>
        </w:rPr>
        <w:t xml:space="preserve"> the </w:t>
      </w:r>
      <w:r w:rsidRPr="00693E55">
        <w:rPr>
          <w:rStyle w:val="Emphasis"/>
          <w:highlight w:val="cyan"/>
        </w:rPr>
        <w:t>inadequacy</w:t>
      </w:r>
      <w:r w:rsidRPr="00693E55">
        <w:rPr>
          <w:rStyle w:val="StyleUnderline"/>
          <w:highlight w:val="cyan"/>
        </w:rPr>
        <w:t xml:space="preserve"> of</w:t>
      </w:r>
      <w:r w:rsidRPr="005918BD">
        <w:rPr>
          <w:rStyle w:val="StyleUnderline"/>
        </w:rPr>
        <w:t xml:space="preserve"> both </w:t>
      </w:r>
      <w:r w:rsidRPr="00693E55">
        <w:rPr>
          <w:rStyle w:val="Emphasis"/>
          <w:highlight w:val="cyan"/>
        </w:rPr>
        <w:t>teleological accounts</w:t>
      </w:r>
      <w:r w:rsidRPr="005918BD">
        <w:rPr>
          <w:rStyle w:val="StyleUnderline"/>
        </w:rPr>
        <w:t xml:space="preserve"> of black political history </w:t>
      </w:r>
      <w:r w:rsidRPr="00693E55">
        <w:rPr>
          <w:rStyle w:val="StyleUnderline"/>
          <w:highlight w:val="cyan"/>
        </w:rPr>
        <w:t>and</w:t>
      </w:r>
      <w:r w:rsidRPr="005918BD">
        <w:rPr>
          <w:rStyle w:val="StyleUnderline"/>
        </w:rPr>
        <w:t xml:space="preserve"> the </w:t>
      </w:r>
      <w:r w:rsidRPr="00693E55">
        <w:rPr>
          <w:rStyle w:val="StyleUnderline"/>
          <w:highlight w:val="cyan"/>
        </w:rPr>
        <w:t>presumption of</w:t>
      </w:r>
      <w:r w:rsidRPr="005918BD">
        <w:rPr>
          <w:rStyle w:val="StyleUnderline"/>
        </w:rPr>
        <w:t xml:space="preserve"> a </w:t>
      </w:r>
      <w:r w:rsidRPr="00693E55">
        <w:rPr>
          <w:rStyle w:val="Emphasis"/>
          <w:highlight w:val="cyan"/>
        </w:rPr>
        <w:t>unitary</w:t>
      </w:r>
      <w:r w:rsidRPr="005918BD">
        <w:rPr>
          <w:rStyle w:val="StyleUnderline"/>
        </w:rPr>
        <w:t xml:space="preserve"> black political </w:t>
      </w:r>
      <w:r w:rsidRPr="00693E55">
        <w:rPr>
          <w:rStyle w:val="StyleUnderline"/>
          <w:highlight w:val="cyan"/>
        </w:rPr>
        <w:t>aspiration</w:t>
      </w:r>
      <w:r w:rsidRPr="005918BD">
        <w:rPr>
          <w:rStyle w:val="StyleUnderline"/>
        </w:rPr>
        <w:t xml:space="preserve"> or </w:t>
      </w:r>
      <w:proofErr w:type="spellStart"/>
      <w:r w:rsidRPr="005918BD">
        <w:rPr>
          <w:rStyle w:val="StyleUnderline"/>
        </w:rPr>
        <w:t>metaaspiration</w:t>
      </w:r>
      <w:proofErr w:type="spellEnd"/>
      <w:r>
        <w:t xml:space="preserve">. Instead, </w:t>
      </w:r>
      <w:r w:rsidRPr="00693E55">
        <w:rPr>
          <w:rStyle w:val="Emphasis"/>
          <w:highlight w:val="cyan"/>
        </w:rPr>
        <w:t>ideological mystification</w:t>
      </w:r>
      <w:r w:rsidRPr="005918BD">
        <w:rPr>
          <w:rStyle w:val="StyleUnderline"/>
        </w:rPr>
        <w:t xml:space="preserve"> has </w:t>
      </w:r>
      <w:r w:rsidRPr="00693E55">
        <w:rPr>
          <w:rStyle w:val="Emphasis"/>
          <w:highlight w:val="cyan"/>
        </w:rPr>
        <w:t>triumphed</w:t>
      </w:r>
      <w:r w:rsidRPr="005918BD">
        <w:rPr>
          <w:rStyle w:val="StyleUnderline"/>
        </w:rPr>
        <w:t xml:space="preserve"> </w:t>
      </w:r>
      <w:r w:rsidRPr="00693E55">
        <w:rPr>
          <w:rStyle w:val="StyleUnderline"/>
          <w:highlight w:val="cyan"/>
        </w:rPr>
        <w:t>over</w:t>
      </w:r>
      <w:r w:rsidRPr="005918BD">
        <w:rPr>
          <w:rStyle w:val="StyleUnderline"/>
        </w:rPr>
        <w:t xml:space="preserve"> </w:t>
      </w:r>
      <w:r w:rsidRPr="00693E55">
        <w:rPr>
          <w:rStyle w:val="Emphasis"/>
          <w:highlight w:val="cyan"/>
        </w:rPr>
        <w:t>actual experience</w:t>
      </w:r>
      <w:r w:rsidRPr="005918BD">
        <w:rPr>
          <w:rStyle w:val="StyleUnderline"/>
        </w:rPr>
        <w:t xml:space="preserve"> in both academic and popular discussion of black politics</w:t>
      </w:r>
      <w:r>
        <w:t xml:space="preserve">. </w:t>
      </w:r>
      <w:r w:rsidRPr="005918BD">
        <w:rPr>
          <w:rStyle w:val="StyleUnderline"/>
        </w:rPr>
        <w:t xml:space="preserve">Trends in black studies elaborated a domain of ersatz politics </w:t>
      </w:r>
      <w:r w:rsidRPr="009D5722">
        <w:rPr>
          <w:rStyle w:val="StyleUnderline"/>
        </w:rPr>
        <w:t xml:space="preserve">that </w:t>
      </w:r>
      <w:proofErr w:type="gramStart"/>
      <w:r w:rsidRPr="009D5722">
        <w:rPr>
          <w:rStyle w:val="StyleUnderline"/>
        </w:rPr>
        <w:t xml:space="preserve">enabled </w:t>
      </w:r>
      <w:r w:rsidRPr="009D5722">
        <w:rPr>
          <w:rStyle w:val="Emphasis"/>
        </w:rPr>
        <w:t>turning</w:t>
      </w:r>
      <w:proofErr w:type="gramEnd"/>
      <w:r w:rsidRPr="009D5722">
        <w:rPr>
          <w:rStyle w:val="Emphasis"/>
        </w:rPr>
        <w:t xml:space="preserve"> away</w:t>
      </w:r>
      <w:r w:rsidRPr="009D5722">
        <w:rPr>
          <w:rStyle w:val="StyleUnderline"/>
        </w:rPr>
        <w:t xml:space="preserve"> from </w:t>
      </w:r>
      <w:r w:rsidRPr="009D5722">
        <w:rPr>
          <w:rStyle w:val="Emphasis"/>
        </w:rPr>
        <w:t>complexities</w:t>
      </w:r>
      <w:r w:rsidRPr="009D5722">
        <w:rPr>
          <w:rStyle w:val="StyleUnderline"/>
        </w:rPr>
        <w:t xml:space="preserve"> of contemporary life that </w:t>
      </w:r>
      <w:r w:rsidRPr="009D5722">
        <w:rPr>
          <w:rStyle w:val="Emphasis"/>
        </w:rPr>
        <w:t>do not fit easily</w:t>
      </w:r>
      <w:r w:rsidRPr="009D5722">
        <w:rPr>
          <w:rStyle w:val="StyleUnderline"/>
        </w:rPr>
        <w:t xml:space="preserve"> with the field’s </w:t>
      </w:r>
      <w:r w:rsidRPr="009D5722">
        <w:rPr>
          <w:rStyle w:val="Emphasis"/>
        </w:rPr>
        <w:t>race-reductionist orientation</w:t>
      </w:r>
      <w:r w:rsidRPr="009D5722">
        <w:t>. As African</w:t>
      </w:r>
      <w:r>
        <w:t xml:space="preserve"> American studies became institutionalized in elite universities during the 1970s and 1980s, the field became a site for contestation over the extent to which familiar political or, in Kenneth Warren’s characterization, “community service” legitimations should continue to ground claims for institutional recognition.153</w:t>
      </w:r>
    </w:p>
    <w:p w14:paraId="373244F6" w14:textId="77777777" w:rsidR="009D5722" w:rsidRDefault="009D5722" w:rsidP="009D5722">
      <w:r>
        <w:t>By the end of the 1980s a turn to a discourse of cultural studies inflected with postmodernist theoretical sensibility promised to harmonize intellectual and political concerns and solidify academic standing</w:t>
      </w:r>
      <w:proofErr w:type="gramStart"/>
      <w:r>
        <w:t>.154</w:t>
      </w:r>
      <w:proofErr w:type="gramEnd"/>
      <w:r>
        <w:t xml:space="preserve"> This turn appealed in part because its grounding in high theory betokened academic legitimacy. It also came with the aura of an intellectual avant-garde that comported well with the field’s history of extramural legitimations and its association with populist stances within the academy. Of greater political significance, though, was that cultural studies discourse at the same time encouraged promiscuous expansion</w:t>
      </w:r>
      <w:r w:rsidRPr="00E570C2">
        <w:t xml:space="preserve"> </w:t>
      </w:r>
      <w:r>
        <w:t xml:space="preserve">of the universe of the political, to the extent of defining even scholarly practice </w:t>
      </w:r>
      <w:proofErr w:type="gramStart"/>
      <w:r>
        <w:t>in itself as</w:t>
      </w:r>
      <w:proofErr w:type="gramEnd"/>
      <w:r>
        <w:t xml:space="preserve"> a political intervention.</w:t>
      </w:r>
    </w:p>
    <w:p w14:paraId="1E8C69C9" w14:textId="77777777" w:rsidR="009D5722" w:rsidRDefault="009D5722" w:rsidP="009D5722">
      <w:r w:rsidRPr="005918BD">
        <w:rPr>
          <w:rStyle w:val="StyleUnderline"/>
        </w:rPr>
        <w:t xml:space="preserve">Insofar as it is </w:t>
      </w:r>
      <w:r w:rsidRPr="00693E55">
        <w:rPr>
          <w:rStyle w:val="StyleUnderline"/>
          <w:highlight w:val="cyan"/>
        </w:rPr>
        <w:t>rooted in</w:t>
      </w:r>
      <w:r w:rsidRPr="005918BD">
        <w:rPr>
          <w:rStyle w:val="StyleUnderline"/>
        </w:rPr>
        <w:t xml:space="preserve"> </w:t>
      </w:r>
      <w:r w:rsidRPr="00693E55">
        <w:rPr>
          <w:rStyle w:val="Emphasis"/>
          <w:highlight w:val="cyan"/>
        </w:rPr>
        <w:t>cultural production</w:t>
      </w:r>
      <w:r w:rsidRPr="005918BD">
        <w:rPr>
          <w:rStyle w:val="StyleUnderline"/>
        </w:rPr>
        <w:t xml:space="preserve"> </w:t>
      </w:r>
      <w:r w:rsidRPr="00693E55">
        <w:rPr>
          <w:rStyle w:val="StyleUnderline"/>
          <w:highlight w:val="cyan"/>
        </w:rPr>
        <w:t>rather than</w:t>
      </w:r>
      <w:r w:rsidRPr="005918BD">
        <w:rPr>
          <w:rStyle w:val="StyleUnderline"/>
        </w:rPr>
        <w:t xml:space="preserve"> the realm of </w:t>
      </w:r>
      <w:r w:rsidRPr="00693E55">
        <w:rPr>
          <w:rStyle w:val="Emphasis"/>
          <w:highlight w:val="cyan"/>
        </w:rPr>
        <w:t>public</w:t>
      </w:r>
      <w:r w:rsidRPr="005918BD">
        <w:rPr>
          <w:rStyle w:val="StyleUnderline"/>
        </w:rPr>
        <w:t xml:space="preserve">, </w:t>
      </w:r>
      <w:r w:rsidRPr="00693E55">
        <w:rPr>
          <w:rStyle w:val="Emphasis"/>
          <w:highlight w:val="cyan"/>
        </w:rPr>
        <w:t>institutional action</w:t>
      </w:r>
      <w:r w:rsidRPr="005918BD">
        <w:rPr>
          <w:rStyle w:val="StyleUnderline"/>
        </w:rPr>
        <w:t xml:space="preserve">, </w:t>
      </w:r>
      <w:r w:rsidRPr="00693E55">
        <w:rPr>
          <w:rStyle w:val="StyleUnderline"/>
          <w:highlight w:val="cyan"/>
        </w:rPr>
        <w:t>this</w:t>
      </w:r>
      <w:r w:rsidRPr="005918BD">
        <w:rPr>
          <w:rStyle w:val="StyleUnderline"/>
        </w:rPr>
        <w:t xml:space="preserve"> idea of </w:t>
      </w:r>
      <w:r w:rsidRPr="00693E55">
        <w:rPr>
          <w:rStyle w:val="StyleUnderline"/>
          <w:highlight w:val="cyan"/>
        </w:rPr>
        <w:t>politics</w:t>
      </w:r>
      <w:r>
        <w:t>, Warren points out, “</w:t>
      </w:r>
      <w:r w:rsidRPr="005918BD">
        <w:rPr>
          <w:rStyle w:val="StyleUnderline"/>
        </w:rPr>
        <w:t xml:space="preserve">tends to get </w:t>
      </w:r>
      <w:r w:rsidRPr="00693E55">
        <w:rPr>
          <w:rStyle w:val="StyleUnderline"/>
          <w:highlight w:val="cyan"/>
        </w:rPr>
        <w:t>reduced to</w:t>
      </w:r>
      <w:r w:rsidRPr="005918BD">
        <w:rPr>
          <w:rStyle w:val="StyleUnderline"/>
        </w:rPr>
        <w:t xml:space="preserve"> a matter of </w:t>
      </w:r>
      <w:r w:rsidRPr="005918BD">
        <w:rPr>
          <w:rStyle w:val="Emphasis"/>
        </w:rPr>
        <w:t xml:space="preserve">meaningful </w:t>
      </w:r>
      <w:r w:rsidRPr="00693E55">
        <w:rPr>
          <w:rStyle w:val="Emphasis"/>
          <w:highlight w:val="cyan"/>
        </w:rPr>
        <w:t>aesthetic expression</w:t>
      </w:r>
      <w:r w:rsidRPr="005918BD">
        <w:rPr>
          <w:rStyle w:val="StyleUnderline"/>
        </w:rPr>
        <w:t xml:space="preserve"> and the </w:t>
      </w:r>
      <w:r w:rsidRPr="005918BD">
        <w:rPr>
          <w:rStyle w:val="Emphasis"/>
        </w:rPr>
        <w:t>correct exegesis</w:t>
      </w:r>
      <w:r w:rsidRPr="005918BD">
        <w:rPr>
          <w:rStyle w:val="StyleUnderline"/>
        </w:rPr>
        <w:t xml:space="preserve"> of that expression </w:t>
      </w:r>
      <w:r w:rsidRPr="00693E55">
        <w:rPr>
          <w:rStyle w:val="StyleUnderline"/>
          <w:highlight w:val="cyan"/>
        </w:rPr>
        <w:t>rather than</w:t>
      </w:r>
      <w:r w:rsidRPr="00693E55">
        <w:rPr>
          <w:rStyle w:val="StyleUnderline"/>
        </w:rPr>
        <w:t xml:space="preserve"> </w:t>
      </w:r>
      <w:r w:rsidRPr="00693E55">
        <w:rPr>
          <w:rStyle w:val="Emphasis"/>
          <w:highlight w:val="cyan"/>
        </w:rPr>
        <w:t>concerted action</w:t>
      </w:r>
      <w:r w:rsidRPr="005918BD">
        <w:rPr>
          <w:rStyle w:val="StyleUnderline"/>
        </w:rPr>
        <w:t xml:space="preserve"> directed </w:t>
      </w:r>
      <w:r w:rsidRPr="00693E55">
        <w:rPr>
          <w:rStyle w:val="StyleUnderline"/>
          <w:highlight w:val="cyan"/>
        </w:rPr>
        <w:t>toward</w:t>
      </w:r>
      <w:r w:rsidRPr="005918BD">
        <w:rPr>
          <w:rStyle w:val="StyleUnderline"/>
        </w:rPr>
        <w:t xml:space="preserve"> </w:t>
      </w:r>
      <w:r w:rsidRPr="00693E55">
        <w:rPr>
          <w:rStyle w:val="Emphasis"/>
          <w:highlight w:val="cyan"/>
        </w:rPr>
        <w:t>definable goals</w:t>
      </w:r>
      <w:r>
        <w:t xml:space="preserve">.” Thus, for example, Peniel Joseph’s history of Black Power leaps from discussion of the Black Panther Party in the early 1970s to a characterization of hip-hop cultural expression as bearer of Black Power’s true legacy—as though the emergence and consolidation of a new, institutionally grounded black political class based on elected officials and functionaries were somehow beside the point in considering Black Power’s practical impact.155 And </w:t>
      </w:r>
      <w:r w:rsidRPr="005918BD">
        <w:rPr>
          <w:rStyle w:val="StyleUnderline"/>
        </w:rPr>
        <w:t xml:space="preserve">because it assigns </w:t>
      </w:r>
      <w:r w:rsidRPr="005918BD">
        <w:rPr>
          <w:rStyle w:val="Emphasis"/>
        </w:rPr>
        <w:t>definitive political agency</w:t>
      </w:r>
      <w:r w:rsidRPr="005918BD">
        <w:rPr>
          <w:rStyle w:val="StyleUnderline"/>
        </w:rPr>
        <w:t xml:space="preserve"> to </w:t>
      </w:r>
      <w:r w:rsidRPr="005918BD">
        <w:rPr>
          <w:rStyle w:val="Emphasis"/>
        </w:rPr>
        <w:t>suppressed populations</w:t>
      </w:r>
      <w:r>
        <w:t xml:space="preserve"> held to express themselves through indirect, ostensibly apolitical and ultimately Aesopian means, </w:t>
      </w:r>
      <w:r w:rsidRPr="005918BD">
        <w:rPr>
          <w:rStyle w:val="StyleUnderline"/>
        </w:rPr>
        <w:t>this politics conveniently requires the mediation of expert interpreters to render its “</w:t>
      </w:r>
      <w:r w:rsidRPr="005918BD">
        <w:rPr>
          <w:rStyle w:val="Emphasis"/>
        </w:rPr>
        <w:t>hidden transcripts</w:t>
      </w:r>
      <w:r w:rsidRPr="005918BD">
        <w:rPr>
          <w:rStyle w:val="StyleUnderline"/>
        </w:rPr>
        <w:t>” publicly recognizable as political expression</w:t>
      </w:r>
      <w:r>
        <w:t>.156</w:t>
      </w:r>
    </w:p>
    <w:p w14:paraId="14B18484" w14:textId="40AA5926" w:rsidR="009D5722" w:rsidRPr="00D05384" w:rsidRDefault="009D5722" w:rsidP="009D5722">
      <w:pPr>
        <w:pStyle w:val="Heading4"/>
      </w:pPr>
      <w:r>
        <w:t xml:space="preserve">Labor law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79357CB0" w14:textId="77777777" w:rsidR="009D5722" w:rsidRPr="005E7D8D" w:rsidRDefault="009D5722" w:rsidP="009D5722">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13FD69BF" w14:textId="77777777" w:rsidR="009D5722" w:rsidRPr="000D75CC" w:rsidRDefault="009D5722" w:rsidP="009D5722">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7BCE76F6" w14:textId="77777777" w:rsidR="009D5722" w:rsidRPr="000D75CC" w:rsidRDefault="009D5722" w:rsidP="009D5722">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3AB6AC82" w14:textId="77777777" w:rsidR="009D5722" w:rsidRPr="00536DB0" w:rsidRDefault="009D5722" w:rsidP="009D5722">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0D04DBDC" w14:textId="77777777" w:rsidR="009D5722" w:rsidRPr="00911023" w:rsidRDefault="009D5722" w:rsidP="009D5722">
      <w:pPr>
        <w:ind w:left="720"/>
        <w:rPr>
          <w:sz w:val="16"/>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0E73383A" w14:textId="77777777" w:rsidR="009D5722" w:rsidRPr="002F7790" w:rsidRDefault="009D5722" w:rsidP="009D5722">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7540D079" w14:textId="77777777" w:rsidR="009D5722" w:rsidRDefault="009D5722" w:rsidP="009D5722">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528AB621" w14:textId="77777777" w:rsidR="009D5722" w:rsidRDefault="009D5722" w:rsidP="009D5722">
      <w:pPr>
        <w:rPr>
          <w:sz w:val="16"/>
        </w:rPr>
      </w:pPr>
    </w:p>
    <w:p w14:paraId="0BC30463" w14:textId="77777777" w:rsidR="009D5722" w:rsidRPr="000C7105" w:rsidRDefault="009D5722" w:rsidP="009D5722">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538BFE90" w14:textId="77777777" w:rsidR="009D5722" w:rsidRPr="000C7105" w:rsidRDefault="009D5722" w:rsidP="009D5722">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3CB1C7C9" w14:textId="77777777" w:rsidR="009D5722" w:rsidRPr="000C7105" w:rsidRDefault="009D5722" w:rsidP="009D5722">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0B4A2BF6" w14:textId="77777777" w:rsidR="009D5722" w:rsidRPr="000C7105" w:rsidRDefault="009D5722" w:rsidP="009D5722">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78529D9" w14:textId="77777777" w:rsidR="009D5722" w:rsidRPr="000C7105" w:rsidRDefault="009D5722" w:rsidP="009D5722">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0AA34D7E" w14:textId="77777777" w:rsidR="009D5722" w:rsidRPr="000C7105" w:rsidRDefault="009D5722" w:rsidP="009D5722">
      <w:r w:rsidRPr="000C7105">
        <w:t xml:space="preserve">Klein acknowledges that “autocratic industrial socialism” can also cause climate </w:t>
      </w:r>
      <w:proofErr w:type="gramStart"/>
      <w:r w:rsidRPr="000C7105">
        <w:t>change, but</w:t>
      </w:r>
      <w:proofErr w:type="gramEnd"/>
      <w:r w:rsidRPr="000C7105">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35E07E37" w14:textId="77777777" w:rsidR="009D5722" w:rsidRPr="000C7105" w:rsidRDefault="009D5722" w:rsidP="009D5722">
      <w:r w:rsidRPr="000C7105">
        <w:t>Joining Klein in the laser-like but lonely focus on the capitalist DNA driving extinction is the journalist, George Monbiot. He writes that:</w:t>
      </w:r>
    </w:p>
    <w:p w14:paraId="0056DA9A" w14:textId="77777777" w:rsidR="009D5722" w:rsidRPr="000C7105" w:rsidRDefault="009D5722" w:rsidP="009D5722">
      <w:pPr>
        <w:rPr>
          <w:szCs w:val="16"/>
        </w:rPr>
      </w:pPr>
      <w:r w:rsidRPr="000C7105">
        <w:rPr>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Cs w:val="16"/>
        </w:rPr>
        <w:t>mesmerising</w:t>
      </w:r>
      <w:proofErr w:type="spellEnd"/>
      <w:r w:rsidRPr="000C7105">
        <w:rPr>
          <w:szCs w:val="16"/>
        </w:rPr>
        <w:t xml:space="preserve"> power, and the vast infrastructure of thought that seeks to justify it, </w:t>
      </w:r>
      <w:proofErr w:type="gramStart"/>
      <w:r w:rsidRPr="000C7105">
        <w:rPr>
          <w:szCs w:val="16"/>
        </w:rPr>
        <w:t>makes</w:t>
      </w:r>
      <w:proofErr w:type="gramEnd"/>
      <w:r w:rsidRPr="000C7105">
        <w:rPr>
          <w:szCs w:val="16"/>
        </w:rPr>
        <w:t xml:space="preserve"> any challenge to the model almost impossible to contemplate. Even to acknowledge the emergencies it causes, let alone </w:t>
      </w:r>
      <w:proofErr w:type="gramStart"/>
      <w:r w:rsidRPr="000C7105">
        <w:rPr>
          <w:szCs w:val="16"/>
        </w:rPr>
        <w:t>to act</w:t>
      </w:r>
      <w:proofErr w:type="gramEnd"/>
      <w:r w:rsidRPr="000C7105">
        <w:rPr>
          <w:szCs w:val="16"/>
        </w:rPr>
        <w:t xml:space="preserve"> on them, feels like electoral suicide. As the famous saying goes: “It is easier to imagine the end of the world than to imagine the end of capitalism.” Our urgent task is to turn this the other way round.3</w:t>
      </w:r>
    </w:p>
    <w:p w14:paraId="1F0CF886" w14:textId="77777777" w:rsidR="009D5722" w:rsidRPr="000C7105" w:rsidRDefault="009D5722" w:rsidP="009D5722">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4FA6F775" w14:textId="77777777" w:rsidR="009D5722" w:rsidRPr="000C7105" w:rsidRDefault="009D5722" w:rsidP="009D5722">
      <w:pPr>
        <w:rPr>
          <w:szCs w:val="16"/>
        </w:rPr>
      </w:pPr>
      <w:r w:rsidRPr="000C7105">
        <w:rPr>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Cs w:val="16"/>
        </w:rPr>
        <w:t>parties, and</w:t>
      </w:r>
      <w:proofErr w:type="gramEnd"/>
      <w:r w:rsidRPr="000C7105">
        <w:rPr>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5370365E" w14:textId="77777777" w:rsidR="009D5722" w:rsidRPr="000C7105" w:rsidRDefault="009D5722" w:rsidP="009D5722">
      <w:r w:rsidRPr="000C7105">
        <w:t xml:space="preserve">In the United States, mainstream socialist political parties do not exist, and “big government” and universal welfare programs are seen as enemies of liberty, </w:t>
      </w:r>
      <w:proofErr w:type="gramStart"/>
      <w:r w:rsidRPr="000C7105">
        <w:t>with the exception of</w:t>
      </w:r>
      <w:proofErr w:type="gramEnd"/>
      <w:r w:rsidRPr="000C7105">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12E29F73" w14:textId="77777777" w:rsidR="009D5722" w:rsidRPr="000C7105" w:rsidRDefault="009D5722" w:rsidP="009D5722">
      <w:r w:rsidRPr="000C7105">
        <w:t>Crossing the Threshold: Humanity Confronts Its Final Stage</w:t>
      </w:r>
    </w:p>
    <w:p w14:paraId="1B0BB674" w14:textId="77777777" w:rsidR="009D5722" w:rsidRPr="000C7105" w:rsidRDefault="009D5722" w:rsidP="009D5722">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B63320B" w14:textId="77777777" w:rsidR="009D5722" w:rsidRPr="000C7105" w:rsidRDefault="009D5722" w:rsidP="009D5722">
      <w:r w:rsidRPr="000C7105">
        <w:t xml:space="preserve">On that grim day in August 1945, humanity </w:t>
      </w:r>
      <w:proofErr w:type="gramStart"/>
      <w:r w:rsidRPr="000C7105">
        <w:t>entered into</w:t>
      </w:r>
      <w:proofErr w:type="gramEnd"/>
      <w:r w:rsidRPr="000C7105">
        <w:t xml:space="preserve"> a new era, the nuclear age. It’s one that’s unlikely to last long, either we will bring it to an end or it’s likely to bring us to an end. It was evident at once that any hope of containing the demon would require international corporation ….</w:t>
      </w:r>
    </w:p>
    <w:p w14:paraId="1783A8CA" w14:textId="77777777" w:rsidR="009D5722" w:rsidRPr="000C7105" w:rsidRDefault="009D5722" w:rsidP="009D5722">
      <w:r w:rsidRPr="000C7105">
        <w:t>It was not understood at the time but a second and no less critical new era was beginning at the same time. A new geological epoch, by now, called the Anthropocene–an epoch defined by extreme human impact on the environment.</w:t>
      </w:r>
    </w:p>
    <w:p w14:paraId="30EF0A3A" w14:textId="77777777" w:rsidR="009D5722" w:rsidRPr="000C7105" w:rsidRDefault="009D5722" w:rsidP="009D5722">
      <w:r w:rsidRPr="000C7105">
        <w:t>The Anthropocene and the nuclear age coincide, a dual threat to the perpetuation of organized human life. Both threats are severe and imminent. It’s widely recognized that we have entered the period of the sixth mass extinction.4</w:t>
      </w:r>
    </w:p>
    <w:p w14:paraId="5D68196D" w14:textId="77777777" w:rsidR="009D5722" w:rsidRPr="000C7105" w:rsidRDefault="009D5722" w:rsidP="009D5722">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DA459F0" w14:textId="77777777" w:rsidR="009D5722" w:rsidRPr="000C7105" w:rsidRDefault="009D5722" w:rsidP="009D5722">
      <w:r w:rsidRPr="000C7105">
        <w:t>The Triangle of Extinction: Mad Money</w:t>
      </w:r>
    </w:p>
    <w:p w14:paraId="251B493F" w14:textId="77777777" w:rsidR="009D5722" w:rsidRPr="000C7105" w:rsidRDefault="009D5722" w:rsidP="009D5722">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2D5AF82" w14:textId="77777777" w:rsidR="009D5722" w:rsidRPr="000C7105" w:rsidRDefault="009D5722" w:rsidP="009D5722">
      <w:r w:rsidRPr="000C7105">
        <w:rPr>
          <w:rStyle w:val="StyleUnderline"/>
        </w:rPr>
        <w:t>Capitalism</w:t>
      </w:r>
      <w:r w:rsidRPr="000C7105">
        <w:t xml:space="preserve"> drives the triangle of extinction. Its very nature, as a system, </w:t>
      </w:r>
      <w:proofErr w:type="gramStart"/>
      <w:r w:rsidRPr="000C7105">
        <w:rPr>
          <w:rStyle w:val="StyleUnderline"/>
        </w:rPr>
        <w:t>foments</w:t>
      </w:r>
      <w:proofErr w:type="gramEnd"/>
      <w:r w:rsidRPr="000C7105">
        <w:rPr>
          <w:rStyle w:val="StyleUnderline"/>
        </w:rPr>
        <w:t xml:space="preserve">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ABADBD9" w14:textId="77777777" w:rsidR="009D5722" w:rsidRPr="000C7105" w:rsidRDefault="009D5722" w:rsidP="009D5722">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w:t>
      </w:r>
      <w:proofErr w:type="gramStart"/>
      <w:r w:rsidRPr="000C7105">
        <w:rPr>
          <w:rStyle w:val="StyleUnderline"/>
        </w:rPr>
        <w:t xml:space="preserve">the </w:t>
      </w:r>
      <w:r w:rsidRPr="007B34E4">
        <w:rPr>
          <w:rStyle w:val="Emphasis"/>
          <w:highlight w:val="cyan"/>
        </w:rPr>
        <w:t>disasters</w:t>
      </w:r>
      <w:proofErr w:type="gramEnd"/>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6D911AED" w14:textId="77777777" w:rsidR="009D5722" w:rsidRPr="000C7105" w:rsidRDefault="009D5722" w:rsidP="009D5722">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2C2E31E" w14:textId="77777777" w:rsidR="009D5722" w:rsidRPr="000C7105" w:rsidRDefault="009D5722" w:rsidP="009D5722">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98FDAD4" w14:textId="77777777" w:rsidR="009D5722" w:rsidRPr="000C7105" w:rsidRDefault="009D5722" w:rsidP="009D5722">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proofErr w:type="gramStart"/>
      <w:r w:rsidRPr="000C7105">
        <w:rPr>
          <w:rStyle w:val="StyleUnderline"/>
        </w:rPr>
        <w:t>All of</w:t>
      </w:r>
      <w:proofErr w:type="gramEnd"/>
      <w:r w:rsidRPr="000C7105">
        <w:rPr>
          <w:rStyle w:val="StyleUnderline"/>
        </w:rPr>
        <w:t xml:space="preserve">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C7105">
        <w:t>- duce</w:t>
      </w:r>
      <w:proofErr w:type="gramEnd"/>
      <w:r w:rsidRPr="000C7105">
        <w:t xml:space="preserve"> the quality of life and pose civilizational risks.</w:t>
      </w:r>
    </w:p>
    <w:p w14:paraId="5ECAC444" w14:textId="77777777" w:rsidR="009D5722" w:rsidRPr="000C7105" w:rsidRDefault="009D5722" w:rsidP="009D5722">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3D848F6" w14:textId="77777777" w:rsidR="009D5722" w:rsidRPr="000C7105" w:rsidRDefault="009D5722" w:rsidP="009D5722">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proofErr w:type="gramStart"/>
      <w:r w:rsidRPr="000C7105">
        <w:rPr>
          <w:rStyle w:val="StyleUnderline"/>
        </w:rPr>
        <w:t>Scholarship</w:t>
      </w:r>
      <w:proofErr w:type="gramEnd"/>
      <w:r w:rsidRPr="000C7105">
        <w:rPr>
          <w:rStyle w:val="StyleUnderline"/>
        </w:rPr>
        <w:t xml:space="preserve">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3B73BA31" w14:textId="77777777" w:rsidR="009D5722" w:rsidRDefault="009D5722" w:rsidP="009D5722">
      <w:pPr>
        <w:pStyle w:val="Heading4"/>
      </w:pPr>
      <w:r>
        <w:t xml:space="preserve">The alternative is </w:t>
      </w:r>
      <w:r w:rsidRPr="00FD0C31">
        <w:rPr>
          <w:u w:val="single"/>
        </w:rPr>
        <w:t>affirmative instrumentality</w:t>
      </w:r>
      <w:r>
        <w:t>.</w:t>
      </w:r>
    </w:p>
    <w:p w14:paraId="61BAC5D0" w14:textId="77777777" w:rsidR="009D5722" w:rsidRPr="009635B9" w:rsidRDefault="009D5722" w:rsidP="009D5722">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55439880" w14:textId="77777777" w:rsidR="009D5722" w:rsidRPr="00BE5B15" w:rsidRDefault="009D5722" w:rsidP="009D5722">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w:t>
      </w:r>
      <w:proofErr w:type="gramStart"/>
      <w:r w:rsidRPr="00BE5B15">
        <w:t xml:space="preserve">actually </w:t>
      </w:r>
      <w:r w:rsidRPr="007B34E4">
        <w:rPr>
          <w:rStyle w:val="StyleUnderline"/>
          <w:highlight w:val="cyan"/>
        </w:rPr>
        <w:t>turns</w:t>
      </w:r>
      <w:proofErr w:type="gramEnd"/>
      <w:r w:rsidRPr="007B34E4">
        <w:rPr>
          <w:rStyle w:val="StyleUnderline"/>
          <w:highlight w:val="cyan"/>
        </w:rPr>
        <w:t xml:space="preserve">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w:t>
      </w:r>
      <w:proofErr w:type="gramStart"/>
      <w:r w:rsidRPr="00BE5B15">
        <w:t>plan for the future</w:t>
      </w:r>
      <w:proofErr w:type="gramEnd"/>
      <w:r w:rsidRPr="00BE5B15">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t>A society</w:t>
      </w:r>
      <w:proofErr w:type="gramEnd"/>
      <w:r w:rsidRPr="00BE5B15">
        <w:t xml:space="preserve"> is just if it prevents foreseeable </w:t>
      </w:r>
      <w:proofErr w:type="gramStart"/>
      <w:r w:rsidRPr="00BE5B15">
        <w:t>harms</w:t>
      </w:r>
      <w:proofErr w:type="gramEnd"/>
      <w:r w:rsidRPr="00BE5B15">
        <w:t xml:space="preserve"> to future generations.</w:t>
      </w:r>
    </w:p>
    <w:p w14:paraId="1D3E3B79" w14:textId="77777777" w:rsidR="009D5722" w:rsidRPr="00BE5B15" w:rsidRDefault="009D5722" w:rsidP="009D5722">
      <w:r w:rsidRPr="00BE5B15">
        <w:t>&lt;&lt;TEXT CONDENSED NONE OMITTED&gt;&gt;</w:t>
      </w:r>
    </w:p>
    <w:p w14:paraId="777C43AE" w14:textId="77777777" w:rsidR="009D5722" w:rsidRPr="00BE5B15" w:rsidRDefault="009D5722" w:rsidP="009D5722">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753D6949" w14:textId="77777777" w:rsidR="009D5722" w:rsidRPr="00BE5B15" w:rsidRDefault="009D5722" w:rsidP="009D5722">
      <w:pPr>
        <w:rPr>
          <w:szCs w:val="16"/>
        </w:rPr>
      </w:pPr>
      <w:r w:rsidRPr="00BE5B15">
        <w:rPr>
          <w:szCs w:val="16"/>
        </w:rPr>
        <w:t>&lt;&lt;PARAGRAPH BREAKS CONTINUE&gt;&gt;</w:t>
      </w:r>
    </w:p>
    <w:p w14:paraId="4FFD181E" w14:textId="77777777" w:rsidR="009D5722" w:rsidRPr="00BE5B15" w:rsidRDefault="009D5722" w:rsidP="009D5722">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Cs w:val="16"/>
        </w:rPr>
        <w:t>basic necessities</w:t>
      </w:r>
      <w:proofErr w:type="gramEnd"/>
      <w:r w:rsidRPr="00BE5B15">
        <w:rPr>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3B9327D1" w14:textId="77777777" w:rsidR="009D5722" w:rsidRPr="00BE5B15" w:rsidRDefault="009D5722" w:rsidP="009D5722">
      <w:r w:rsidRPr="00BE5B15">
        <w:t xml:space="preserve">Despite </w:t>
      </w:r>
      <w:proofErr w:type="gramStart"/>
      <w:r w:rsidRPr="00BE5B15">
        <w:t>many and</w:t>
      </w:r>
      <w:proofErr w:type="gramEnd"/>
      <w:r w:rsidRPr="00BE5B15">
        <w:t xml:space="preserve">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 xml:space="preserve">begin </w:t>
      </w:r>
      <w:proofErr w:type="gramStart"/>
      <w:r w:rsidRPr="007B34E4">
        <w:rPr>
          <w:rStyle w:val="StyleUnderline"/>
          <w:highlight w:val="cyan"/>
        </w:rPr>
        <w:t>from</w:t>
      </w:r>
      <w:proofErr w:type="gramEnd"/>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w:t>
      </w:r>
      <w:proofErr w:type="gramStart"/>
      <w:r w:rsidRPr="00BE5B15">
        <w:rPr>
          <w:rStyle w:val="StyleUnderline"/>
        </w:rPr>
        <w:t xml:space="preserve">particular </w:t>
      </w:r>
      <w:r w:rsidRPr="007B34E4">
        <w:rPr>
          <w:rStyle w:val="StyleUnderline"/>
          <w:highlight w:val="cyan"/>
        </w:rPr>
        <w:t>values</w:t>
      </w:r>
      <w:proofErr w:type="gramEnd"/>
      <w:r w:rsidRPr="007B34E4">
        <w:rPr>
          <w:rStyle w:val="StyleUnderline"/>
          <w:highlight w:val="cyan"/>
        </w:rPr>
        <w:t xml:space="preserve">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w:t>
      </w:r>
      <w:proofErr w:type="spellStart"/>
      <w:r w:rsidRPr="00BE5B15">
        <w:t>Olúfemi</w:t>
      </w:r>
      <w:proofErr w:type="spellEnd"/>
      <w:r w:rsidRPr="00BE5B15">
        <w:t xml:space="preserve"> O. </w:t>
      </w:r>
      <w:proofErr w:type="spellStart"/>
      <w:r w:rsidRPr="00BE5B15">
        <w:t>Táíwò</w:t>
      </w:r>
      <w:proofErr w:type="spellEnd"/>
      <w:r w:rsidRPr="00BE5B15">
        <w:t xml:space="preserve">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176B4C81" w14:textId="77777777" w:rsidR="009D5722" w:rsidRPr="00BE5B15" w:rsidRDefault="009D5722" w:rsidP="009D5722">
      <w:r w:rsidRPr="00BE5B15">
        <w:rPr>
          <w:rStyle w:val="StyleUnderline"/>
        </w:rPr>
        <w:t xml:space="preserve">With </w:t>
      </w:r>
      <w:r w:rsidRPr="00BE5B15">
        <w:rPr>
          <w:rStyle w:val="Emphasis"/>
        </w:rPr>
        <w:t>collective continuance</w:t>
      </w:r>
      <w:r w:rsidRPr="00BE5B15">
        <w:rPr>
          <w:rStyle w:val="StyleUnderline"/>
        </w:rPr>
        <w:t xml:space="preserve"> </w:t>
      </w:r>
      <w:r w:rsidRPr="009D5722">
        <w:rPr>
          <w:rStyle w:val="StyleUnderline"/>
        </w:rPr>
        <w:t>as our horizon</w:t>
      </w:r>
      <w:r w:rsidRPr="009D5722">
        <w:t xml:space="preserve">, </w:t>
      </w:r>
      <w:r w:rsidRPr="009D5722">
        <w:rPr>
          <w:rStyle w:val="StyleUnderline"/>
        </w:rPr>
        <w:t xml:space="preserve">we do </w:t>
      </w:r>
      <w:r w:rsidRPr="0041760C">
        <w:rPr>
          <w:rStyle w:val="StyleUnderline"/>
        </w:rPr>
        <w:t xml:space="preserve">not have to </w:t>
      </w:r>
      <w:r w:rsidRPr="0041760C">
        <w:rPr>
          <w:rStyle w:val="Emphasis"/>
        </w:rPr>
        <w:t>choose between race and class</w:t>
      </w:r>
      <w:r w:rsidRPr="0041760C">
        <w:t xml:space="preserve">. Nor do we have to choose between brutal exploitation and principled withdrawal, or between acquiescence to the status quo and change so radical that it is literally unimaginable. We can </w:t>
      </w:r>
      <w:r w:rsidRPr="0041760C">
        <w:rPr>
          <w:rStyle w:val="StyleUnderline"/>
        </w:rPr>
        <w:t xml:space="preserve">start doing the </w:t>
      </w:r>
      <w:r w:rsidRPr="0041760C">
        <w:rPr>
          <w:rStyle w:val="Emphasis"/>
        </w:rPr>
        <w:t>hard work</w:t>
      </w:r>
      <w:r w:rsidRPr="0041760C">
        <w:rPr>
          <w:rStyle w:val="StyleUnderline"/>
        </w:rPr>
        <w:t xml:space="preserve"> of figuring out how </w:t>
      </w:r>
      <w:r w:rsidRPr="007B34E4">
        <w:rPr>
          <w:rStyle w:val="StyleUnderline"/>
          <w:highlight w:val="cyan"/>
        </w:rPr>
        <w:t xml:space="preserve">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w:t>
      </w:r>
      <w:proofErr w:type="gramStart"/>
      <w:r w:rsidRPr="00BE5B15">
        <w:t>in order to</w:t>
      </w:r>
      <w:proofErr w:type="gramEnd"/>
      <w:r w:rsidRPr="00BE5B15">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6360B9">
        <w:rPr>
          <w:rStyle w:val="StyleUnderline"/>
        </w:rPr>
        <w:t>before</w:t>
      </w:r>
      <w:r w:rsidRPr="006360B9">
        <w:t xml:space="preserve"> so many of </w:t>
      </w:r>
      <w:r w:rsidRPr="006360B9">
        <w:rPr>
          <w:rStyle w:val="StyleUnderline"/>
        </w:rPr>
        <w:t xml:space="preserve">the </w:t>
      </w:r>
      <w:r w:rsidRPr="006360B9">
        <w:rPr>
          <w:rStyle w:val="Emphasis"/>
        </w:rPr>
        <w:t>globally devastating runaway effects</w:t>
      </w:r>
      <w:r w:rsidRPr="006360B9">
        <w:rPr>
          <w:rStyle w:val="StyleUnderline"/>
        </w:rPr>
        <w:t xml:space="preserve"> of climate change have become irreversible</w:t>
      </w:r>
      <w:r w:rsidRPr="006360B9">
        <w:t>.</w:t>
      </w:r>
    </w:p>
    <w:p w14:paraId="0A62A099" w14:textId="77777777" w:rsidR="009D5722" w:rsidRPr="00BE5B15" w:rsidRDefault="009D5722" w:rsidP="009D5722">
      <w:r w:rsidRPr="00BE5B15">
        <w:t>Practical Action</w:t>
      </w:r>
    </w:p>
    <w:p w14:paraId="04B7B5BF" w14:textId="77777777" w:rsidR="009D5722" w:rsidRPr="00BE5B15" w:rsidRDefault="009D5722" w:rsidP="009D5722">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16C421A7" w14:textId="77777777" w:rsidR="009D5722" w:rsidRPr="00BE5B15" w:rsidRDefault="009D5722" w:rsidP="009D5722">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xml:space="preserve">. José Esteban Muñoz argues against “gay pragmatism” because it </w:t>
      </w:r>
      <w:proofErr w:type="spellStart"/>
      <w:r w:rsidRPr="00BE5B15">
        <w:t>reentrenches</w:t>
      </w:r>
      <w:proofErr w:type="spellEnd"/>
      <w:r w:rsidRPr="00BE5B15">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7D4BBF28" w14:textId="77777777" w:rsidR="009D5722" w:rsidRPr="00BE5B15" w:rsidRDefault="009D5722" w:rsidP="009D5722">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t>Mouffe</w:t>
      </w:r>
      <w:proofErr w:type="spellEnd"/>
      <w:r w:rsidRPr="00BE5B15">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5DF16A46" w14:textId="77777777" w:rsidR="009D5722" w:rsidRPr="00BE5B15" w:rsidRDefault="009D5722" w:rsidP="009D5722">
      <w:r w:rsidRPr="00BE5B15">
        <w:t xml:space="preserve">In the developed Western societies, calls for a radical revolution have no </w:t>
      </w:r>
      <w:proofErr w:type="spellStart"/>
      <w:r w:rsidRPr="00BE5B15">
        <w:t>mobilising</w:t>
      </w:r>
      <w:proofErr w:type="spellEnd"/>
      <w:r w:rsidRPr="00BE5B15">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t>has to</w:t>
      </w:r>
      <w:proofErr w:type="gramEnd"/>
      <w:r w:rsidRPr="00BE5B15">
        <w:t xml:space="preserve"> emerge by way of mediation with </w:t>
      </w:r>
      <w:proofErr w:type="gramStart"/>
      <w:r w:rsidRPr="00BE5B15">
        <w:t>particular demands</w:t>
      </w:r>
      <w:proofErr w:type="gramEnd"/>
      <w:r w:rsidRPr="00BE5B15">
        <w:t>. To begin straightaway with the right choice is therefore even worse than making a wrong choice, as it amounts to saying “I am right and the misery of the world which got it wrong just confirms how right I am.”70</w:t>
      </w:r>
    </w:p>
    <w:p w14:paraId="1186EC4E" w14:textId="77777777" w:rsidR="009D5722" w:rsidRPr="00BE5B15" w:rsidRDefault="009D5722" w:rsidP="009D5722">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w:t>
      </w:r>
      <w:proofErr w:type="gramStart"/>
      <w:r w:rsidRPr="00BE5B15">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00241CE5" w14:textId="77777777" w:rsidR="009D5722" w:rsidRPr="00BE5B15" w:rsidRDefault="009D5722" w:rsidP="009D5722">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w:t>
      </w:r>
      <w:r w:rsidRPr="009D5722">
        <w:rPr>
          <w:rStyle w:val="StyleUnderline"/>
        </w:rPr>
        <w:t>ex</w:t>
      </w:r>
      <w:r w:rsidRPr="00BE5B15">
        <w:rPr>
          <w:rStyle w:val="StyleUnderline"/>
        </w:rPr>
        <w:t xml:space="preserve"> marriage</w:t>
      </w:r>
      <w:r w:rsidRPr="006360B9">
        <w:t xml:space="preserve">, </w:t>
      </w:r>
      <w:r w:rsidRPr="006360B9">
        <w:rPr>
          <w:rStyle w:val="StyleUnderline"/>
        </w:rPr>
        <w:t xml:space="preserve">are necessary to the building of the </w:t>
      </w:r>
      <w:r w:rsidRPr="006360B9">
        <w:rPr>
          <w:rStyle w:val="Emphasis"/>
        </w:rPr>
        <w:t>revolutionary left</w:t>
      </w:r>
      <w:r w:rsidRPr="006360B9">
        <w:t xml:space="preserve">. Or to put this another way: </w:t>
      </w:r>
      <w:r w:rsidRPr="006360B9">
        <w:rPr>
          <w:rStyle w:val="StyleUnderline"/>
        </w:rPr>
        <w:t xml:space="preserve">it is a </w:t>
      </w:r>
      <w:r w:rsidRPr="006360B9">
        <w:rPr>
          <w:rStyle w:val="Emphasis"/>
        </w:rPr>
        <w:t>mistake</w:t>
      </w:r>
      <w:r w:rsidRPr="006360B9">
        <w:rPr>
          <w:rStyle w:val="StyleUnderline"/>
        </w:rPr>
        <w:t xml:space="preserve"> not to recognize the revolutionary potential</w:t>
      </w:r>
      <w:r w:rsidRPr="006360B9">
        <w:t xml:space="preserve"> in any campaign </w:t>
      </w:r>
      <w:r w:rsidRPr="006360B9">
        <w:rPr>
          <w:rStyle w:val="StyleUnderline"/>
        </w:rPr>
        <w:t xml:space="preserve">that draws and mobilizes large numbers for expanding or transforming </w:t>
      </w:r>
      <w:r w:rsidRPr="006360B9">
        <w:rPr>
          <w:rStyle w:val="Emphasis"/>
        </w:rPr>
        <w:t>existing institutions</w:t>
      </w:r>
      <w:r w:rsidRPr="006360B9">
        <w:t xml:space="preserve">, </w:t>
      </w:r>
      <w:r w:rsidRPr="006360B9">
        <w:rPr>
          <w:rStyle w:val="StyleUnderline"/>
        </w:rPr>
        <w:t>even if these</w:t>
      </w:r>
      <w:r w:rsidRPr="009D5722">
        <w:rPr>
          <w:rStyle w:val="StyleUnderline"/>
        </w:rPr>
        <w:t xml:space="preserve"> ends are not </w:t>
      </w:r>
      <w:r w:rsidRPr="009D5722">
        <w:rPr>
          <w:rStyle w:val="Emphasis"/>
        </w:rPr>
        <w:t>thoroughgoing transformations</w:t>
      </w:r>
      <w:r w:rsidRPr="009D5722">
        <w:rPr>
          <w:rStyle w:val="StyleUnderline"/>
        </w:rPr>
        <w:t xml:space="preserve"> of </w:t>
      </w:r>
      <w:r w:rsidRPr="009D5722">
        <w:rPr>
          <w:rStyle w:val="Emphasis"/>
        </w:rPr>
        <w:t xml:space="preserve">current </w:t>
      </w:r>
      <w:proofErr w:type="gramStart"/>
      <w:r w:rsidRPr="009D5722">
        <w:rPr>
          <w:rStyle w:val="Emphasis"/>
        </w:rPr>
        <w:t>conditions</w:t>
      </w:r>
      <w:r w:rsidRPr="009D5722">
        <w:rPr>
          <w:rStyle w:val="StyleUnderline"/>
        </w:rPr>
        <w:t xml:space="preserve"> in their own right</w:t>
      </w:r>
      <w:r w:rsidRPr="009D5722">
        <w:t>, like</w:t>
      </w:r>
      <w:proofErr w:type="gramEnd"/>
      <w:r w:rsidRPr="009D5722">
        <w:t xml:space="preserve"> marriage equality or national health care.</w:t>
      </w:r>
    </w:p>
    <w:p w14:paraId="04752548" w14:textId="77777777" w:rsidR="009D5722" w:rsidRDefault="009D5722" w:rsidP="009D5722">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7B34E4">
        <w:rPr>
          <w:rStyle w:val="Emphasis"/>
          <w:highlight w:val="cyan"/>
        </w:rPr>
        <w:t>comes</w:t>
      </w:r>
      <w:proofErr w:type="gramEnd"/>
      <w:r w:rsidRPr="007B34E4">
        <w:rPr>
          <w:rStyle w:val="Emphasis"/>
          <w:highlight w:val="cyan"/>
        </w:rPr>
        <w:t xml:space="preserve">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w:t>
      </w:r>
      <w:r w:rsidRPr="009D5722">
        <w:rPr>
          <w:rStyle w:val="StyleUnderline"/>
        </w:rPr>
        <w:t>on the left</w:t>
      </w:r>
      <w:r w:rsidRPr="009D5722">
        <w: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61CC2E5D" w14:textId="328B4EAA" w:rsidR="007A439C" w:rsidRDefault="00A51FCA" w:rsidP="007A439C">
      <w:pPr>
        <w:pStyle w:val="Heading2"/>
      </w:pPr>
      <w:r>
        <w:t>Case</w:t>
      </w:r>
    </w:p>
    <w:p w14:paraId="711B7DF9" w14:textId="77777777" w:rsidR="007A439C" w:rsidRDefault="007A439C" w:rsidP="007A439C">
      <w:pPr>
        <w:pStyle w:val="Heading3"/>
      </w:pPr>
      <w:r>
        <w:t>Case---1NC</w:t>
      </w:r>
    </w:p>
    <w:p w14:paraId="46BCB1A4" w14:textId="77777777" w:rsidR="007A439C" w:rsidRDefault="007A439C" w:rsidP="007A439C">
      <w:pPr>
        <w:pStyle w:val="Heading4"/>
      </w:pPr>
      <w:r>
        <w:t xml:space="preserve">Vote neg on </w:t>
      </w:r>
      <w:r w:rsidRPr="0053011C">
        <w:rPr>
          <w:u w:val="single"/>
        </w:rPr>
        <w:t>presumption</w:t>
      </w:r>
      <w:r>
        <w:t>:</w:t>
      </w:r>
    </w:p>
    <w:p w14:paraId="4FF7C7E7" w14:textId="77777777" w:rsidR="007A439C" w:rsidRPr="00057E3D" w:rsidRDefault="007A439C" w:rsidP="007A439C"/>
    <w:p w14:paraId="6FBCD543" w14:textId="77777777" w:rsidR="007A439C" w:rsidRDefault="007A439C" w:rsidP="007A439C">
      <w:pPr>
        <w:pStyle w:val="Heading4"/>
      </w:pPr>
      <w:r>
        <w:t xml:space="preserve">1. </w:t>
      </w:r>
      <w:r w:rsidRPr="009F7A23">
        <w:rPr>
          <w:rFonts w:cs="Arial"/>
        </w:rPr>
        <w:t xml:space="preserve">You shouldn’t vote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3A4E5E35" w14:textId="77777777" w:rsidR="007A439C" w:rsidRDefault="007A439C" w:rsidP="007A439C">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6B80DC43" w14:textId="77777777" w:rsidR="007A439C" w:rsidRPr="00854D7E" w:rsidRDefault="007A439C" w:rsidP="007A439C">
      <w:pPr>
        <w:rPr>
          <w:sz w:val="16"/>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702F34">
        <w:rPr>
          <w:rStyle w:val="StyleUnderline"/>
          <w:highlight w:val="cyan"/>
        </w:rPr>
        <w:t>critique</w:t>
      </w:r>
      <w:r w:rsidRPr="00854D7E">
        <w:rPr>
          <w:rStyle w:val="StyleUnderline"/>
        </w:rPr>
        <w:t xml:space="preserve"> is </w:t>
      </w:r>
      <w:r w:rsidRPr="00702F34">
        <w:rPr>
          <w:rStyle w:val="Emphasis"/>
          <w:highlight w:val="cyan"/>
        </w:rPr>
        <w:t>founded</w:t>
      </w:r>
      <w:r w:rsidRPr="00702F34">
        <w:rPr>
          <w:rStyle w:val="StyleUnderline"/>
          <w:highlight w:val="cyan"/>
        </w:rPr>
        <w:t xml:space="preserve"> on</w:t>
      </w:r>
      <w:r w:rsidRPr="00854D7E">
        <w:rPr>
          <w:rStyle w:val="StyleUnderline"/>
        </w:rPr>
        <w:t xml:space="preserve"> this </w:t>
      </w:r>
      <w:r w:rsidRPr="00702F34">
        <w:rPr>
          <w:rStyle w:val="StyleUnderline"/>
          <w:highlight w:val="cyan"/>
        </w:rPr>
        <w:t>principle</w:t>
      </w:r>
      <w:r w:rsidRPr="00854D7E">
        <w:rPr>
          <w:sz w:val="16"/>
        </w:rPr>
        <w:t xml:space="preserve">, proposing </w:t>
      </w:r>
      <w:r w:rsidRPr="00854D7E">
        <w:rPr>
          <w:rStyle w:val="StyleUnderline"/>
        </w:rPr>
        <w:t xml:space="preserve">that </w:t>
      </w:r>
      <w:r w:rsidRPr="00702F34">
        <w:rPr>
          <w:rStyle w:val="StyleUnderline"/>
          <w:highlight w:val="cyan"/>
        </w:rPr>
        <w:t xml:space="preserve">there is something </w:t>
      </w:r>
      <w:r w:rsidRPr="00702F34">
        <w:rPr>
          <w:rStyle w:val="Emphasis"/>
          <w:highlight w:val="cyan"/>
        </w:rPr>
        <w:t>politically productive</w:t>
      </w:r>
      <w:r w:rsidRPr="00702F34">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702F34">
        <w:rPr>
          <w:rStyle w:val="Emphasis"/>
          <w:highlight w:val="cyan"/>
        </w:rPr>
        <w:t>rhetoric</w:t>
      </w:r>
      <w:r w:rsidRPr="00854D7E">
        <w:rPr>
          <w:sz w:val="16"/>
        </w:rPr>
        <w:t xml:space="preserve"> — its stakes are </w:t>
      </w:r>
      <w:r w:rsidRPr="00702F34">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702F34">
        <w:rPr>
          <w:rStyle w:val="Emphasis"/>
          <w:highlight w:val="cyan"/>
        </w:rPr>
        <w:t>obscuring</w:t>
      </w:r>
      <w:r w:rsidRPr="00854D7E">
        <w:rPr>
          <w:sz w:val="16"/>
        </w:rPr>
        <w:t xml:space="preserve"> the </w:t>
      </w:r>
      <w:r w:rsidRPr="00702F34">
        <w:rPr>
          <w:rStyle w:val="Emphasis"/>
          <w:highlight w:val="cyan"/>
        </w:rPr>
        <w:t>obstacles</w:t>
      </w:r>
      <w:r w:rsidRPr="00702F34">
        <w:rPr>
          <w:rStyle w:val="StyleUnderline"/>
          <w:highlight w:val="cyan"/>
        </w:rPr>
        <w:t xml:space="preserve"> between </w:t>
      </w:r>
      <w:r w:rsidRPr="00702F34">
        <w:rPr>
          <w:rStyle w:val="Emphasis"/>
          <w:highlight w:val="cyan"/>
        </w:rPr>
        <w:t>critique</w:t>
      </w:r>
      <w:r w:rsidRPr="00702F34">
        <w:rPr>
          <w:rStyle w:val="StyleUnderline"/>
          <w:highlight w:val="cyan"/>
        </w:rPr>
        <w:t xml:space="preserve"> and </w:t>
      </w:r>
      <w:r w:rsidRPr="00702F34">
        <w:rPr>
          <w:rStyle w:val="Emphasis"/>
          <w:highlight w:val="cyan"/>
        </w:rPr>
        <w:t>action</w:t>
      </w:r>
      <w:r w:rsidRPr="00854D7E">
        <w:rPr>
          <w:sz w:val="16"/>
        </w:rPr>
        <w:t xml:space="preserve"> and thereby </w:t>
      </w:r>
      <w:r w:rsidRPr="00702F34">
        <w:rPr>
          <w:rStyle w:val="StyleUnderline"/>
          <w:highlight w:val="cyan"/>
        </w:rPr>
        <w:t>making critique</w:t>
      </w:r>
      <w:r w:rsidRPr="00854D7E">
        <w:rPr>
          <w:rStyle w:val="StyleUnderline"/>
        </w:rPr>
        <w:t xml:space="preserve"> </w:t>
      </w:r>
      <w:r w:rsidRPr="00854D7E">
        <w:rPr>
          <w:rStyle w:val="Emphasis"/>
        </w:rPr>
        <w:t xml:space="preserve">more </w:t>
      </w:r>
      <w:r w:rsidRPr="00702F34">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702F34">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702F34">
        <w:rPr>
          <w:rStyle w:val="Emphasis"/>
          <w:highlight w:val="cyan"/>
        </w:rPr>
        <w:t>self-soothing</w:t>
      </w:r>
      <w:r w:rsidRPr="00854D7E">
        <w:rPr>
          <w:rStyle w:val="StyleUnderline"/>
        </w:rPr>
        <w:t xml:space="preserve"> than edifying</w:t>
      </w:r>
      <w:r w:rsidRPr="00854D7E">
        <w:rPr>
          <w:sz w:val="16"/>
        </w:rPr>
        <w:t>.</w:t>
      </w:r>
    </w:p>
    <w:p w14:paraId="498EDB58" w14:textId="77777777" w:rsidR="007A439C" w:rsidRPr="00B2420E" w:rsidRDefault="007A439C" w:rsidP="007A439C">
      <w:pPr>
        <w:rPr>
          <w:sz w:val="16"/>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0881931E" w14:textId="77777777" w:rsidR="007A439C" w:rsidRPr="00B2420E" w:rsidRDefault="007A439C" w:rsidP="007A439C">
      <w:pPr>
        <w:rPr>
          <w:sz w:val="16"/>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6DF598B3" w14:textId="77777777" w:rsidR="007A439C" w:rsidRPr="00B2420E" w:rsidRDefault="007A439C" w:rsidP="007A439C">
      <w:pPr>
        <w:rPr>
          <w:sz w:val="16"/>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01EFEAB7" w14:textId="77777777" w:rsidR="007A439C" w:rsidRPr="000669FC" w:rsidRDefault="007A439C" w:rsidP="007A439C">
      <w:pPr>
        <w:rPr>
          <w:sz w:val="16"/>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702F34">
        <w:rPr>
          <w:rStyle w:val="StyleUnderline"/>
          <w:highlight w:val="cyan"/>
        </w:rPr>
        <w:t xml:space="preserve">yoked to an </w:t>
      </w:r>
      <w:proofErr w:type="gramStart"/>
      <w:r w:rsidRPr="00702F34">
        <w:rPr>
          <w:rStyle w:val="StyleUnderline"/>
          <w:highlight w:val="cyan"/>
        </w:rPr>
        <w:t>affect</w:t>
      </w:r>
      <w:proofErr w:type="gramEnd"/>
      <w:r w:rsidRPr="00702F34">
        <w:rPr>
          <w:rStyle w:val="StyleUnderline"/>
          <w:highlight w:val="cyan"/>
        </w:rPr>
        <w:t xml:space="preserve"> that risks </w:t>
      </w:r>
      <w:r w:rsidRPr="00702F34">
        <w:rPr>
          <w:rStyle w:val="Emphasis"/>
          <w:highlight w:val="cyan"/>
        </w:rPr>
        <w:t>entrapment</w:t>
      </w:r>
      <w:r w:rsidRPr="00702F34">
        <w:rPr>
          <w:rStyle w:val="StyleUnderline"/>
          <w:highlight w:val="cyan"/>
        </w:rPr>
        <w:t xml:space="preserve"> in</w:t>
      </w:r>
      <w:r w:rsidRPr="00CA7FF3">
        <w:rPr>
          <w:rStyle w:val="StyleUnderline"/>
        </w:rPr>
        <w:t xml:space="preserve"> the </w:t>
      </w:r>
      <w:r w:rsidRPr="00702F34">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702F34">
        <w:rPr>
          <w:rStyle w:val="Emphasis"/>
          <w:highlight w:val="cyan"/>
        </w:rPr>
        <w:t>accounts</w:t>
      </w:r>
      <w:r w:rsidRPr="00702F34">
        <w:rPr>
          <w:rStyle w:val="StyleUnderline"/>
          <w:highlight w:val="cyan"/>
        </w:rPr>
        <w:t xml:space="preserve"> of scholarship’s </w:t>
      </w:r>
      <w:r w:rsidRPr="00702F34">
        <w:rPr>
          <w:rStyle w:val="Emphasis"/>
          <w:highlight w:val="cyan"/>
        </w:rPr>
        <w:t>worldmaking power</w:t>
      </w:r>
      <w:r w:rsidRPr="000669FC">
        <w:rPr>
          <w:sz w:val="16"/>
        </w:rPr>
        <w:t xml:space="preserve">, it’s also easy to forget that </w:t>
      </w:r>
      <w:r w:rsidRPr="00702F34">
        <w:rPr>
          <w:rStyle w:val="StyleUnderline"/>
          <w:highlight w:val="cyan"/>
        </w:rPr>
        <w:t xml:space="preserve">there’s </w:t>
      </w:r>
      <w:r w:rsidRPr="00702F34">
        <w:rPr>
          <w:rStyle w:val="Emphasis"/>
          <w:highlight w:val="cyan"/>
        </w:rPr>
        <w:t>no</w:t>
      </w:r>
      <w:r w:rsidRPr="00CA7FF3">
        <w:rPr>
          <w:rStyle w:val="Emphasis"/>
        </w:rPr>
        <w:t xml:space="preserve"> necessary </w:t>
      </w:r>
      <w:r w:rsidRPr="00702F34">
        <w:rPr>
          <w:rStyle w:val="Emphasis"/>
          <w:highlight w:val="cyan"/>
        </w:rPr>
        <w:t>connection</w:t>
      </w:r>
      <w:r w:rsidRPr="00702F34">
        <w:rPr>
          <w:rStyle w:val="StyleUnderline"/>
          <w:highlight w:val="cyan"/>
        </w:rPr>
        <w:t xml:space="preserve"> between</w:t>
      </w:r>
      <w:r w:rsidRPr="00CA7FF3">
        <w:rPr>
          <w:rStyle w:val="StyleUnderline"/>
        </w:rPr>
        <w:t xml:space="preserve"> a </w:t>
      </w:r>
      <w:r w:rsidRPr="00702F34">
        <w:rPr>
          <w:rStyle w:val="StyleUnderline"/>
          <w:highlight w:val="cyan"/>
        </w:rPr>
        <w:t xml:space="preserve">hopeful </w:t>
      </w:r>
      <w:proofErr w:type="gramStart"/>
      <w:r w:rsidRPr="00702F34">
        <w:rPr>
          <w:rStyle w:val="StyleUnderline"/>
          <w:highlight w:val="cyan"/>
        </w:rPr>
        <w:t>affect</w:t>
      </w:r>
      <w:proofErr w:type="gramEnd"/>
      <w:r w:rsidRPr="00702F34">
        <w:rPr>
          <w:rStyle w:val="StyleUnderline"/>
          <w:highlight w:val="cyan"/>
        </w:rPr>
        <w:t xml:space="preserve"> and</w:t>
      </w:r>
      <w:r w:rsidRPr="000669FC">
        <w:rPr>
          <w:sz w:val="16"/>
        </w:rPr>
        <w:t xml:space="preserve"> an </w:t>
      </w:r>
      <w:r w:rsidRPr="00702F34">
        <w:rPr>
          <w:rStyle w:val="StyleUnderline"/>
          <w:highlight w:val="cyan"/>
        </w:rPr>
        <w:t>ability to enact possibilities</w:t>
      </w:r>
      <w:r w:rsidRPr="000669FC">
        <w:rPr>
          <w:sz w:val="16"/>
        </w:rPr>
        <w:t>. As Patricia Stuelke has remarked, “</w:t>
      </w:r>
      <w:r w:rsidRPr="00702F34">
        <w:rPr>
          <w:rStyle w:val="StyleUnderline"/>
          <w:highlight w:val="cyan"/>
        </w:rPr>
        <w:t>To imagine</w:t>
      </w:r>
      <w:r w:rsidRPr="000669FC">
        <w:rPr>
          <w:sz w:val="16"/>
        </w:rPr>
        <w:t xml:space="preserve"> that </w:t>
      </w:r>
      <w:r w:rsidRPr="00702F34">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702F34">
        <w:rPr>
          <w:rStyle w:val="Emphasis"/>
          <w:highlight w:val="cyan"/>
        </w:rPr>
        <w:t>intentions</w:t>
      </w:r>
      <w:r w:rsidRPr="000669FC">
        <w:rPr>
          <w:sz w:val="16"/>
        </w:rPr>
        <w:t xml:space="preserve">, with </w:t>
      </w:r>
      <w:r w:rsidRPr="000669FC">
        <w:rPr>
          <w:rStyle w:val="StyleUnderline"/>
        </w:rPr>
        <w:t xml:space="preserve">a </w:t>
      </w:r>
      <w:r w:rsidRPr="00702F34">
        <w:rPr>
          <w:rStyle w:val="Emphasis"/>
          <w:highlight w:val="cyan"/>
        </w:rPr>
        <w:t>labor of love</w:t>
      </w:r>
      <w:r w:rsidRPr="000669FC">
        <w:rPr>
          <w:sz w:val="16"/>
        </w:rPr>
        <w:t xml:space="preserve">, </w:t>
      </w:r>
      <w:r w:rsidRPr="000669FC">
        <w:rPr>
          <w:rStyle w:val="StyleUnderline"/>
        </w:rPr>
        <w:t xml:space="preserve">with a </w:t>
      </w:r>
      <w:r w:rsidRPr="00702F34">
        <w:rPr>
          <w:rStyle w:val="Emphasis"/>
          <w:highlight w:val="cyan"/>
        </w:rPr>
        <w:t>new way of reading</w:t>
      </w:r>
      <w:r w:rsidRPr="000669FC">
        <w:rPr>
          <w:sz w:val="16"/>
        </w:rPr>
        <w:t xml:space="preserve"> . . . </w:t>
      </w:r>
      <w:r w:rsidRPr="00702F34">
        <w:rPr>
          <w:rStyle w:val="StyleUnderline"/>
          <w:highlight w:val="cyan"/>
        </w:rPr>
        <w:t xml:space="preserve">is a </w:t>
      </w:r>
      <w:r w:rsidRPr="00702F34">
        <w:rPr>
          <w:rStyle w:val="Emphasis"/>
          <w:sz w:val="30"/>
          <w:szCs w:val="30"/>
          <w:highlight w:val="cyan"/>
        </w:rPr>
        <w:t>category error</w:t>
      </w:r>
      <w:r w:rsidRPr="00CA7FF3">
        <w:rPr>
          <w:rStyle w:val="StyleUnderline"/>
        </w:rPr>
        <w:t xml:space="preserve"> that </w:t>
      </w:r>
      <w:r w:rsidRPr="00702F34">
        <w:rPr>
          <w:rStyle w:val="StyleUnderline"/>
          <w:highlight w:val="cyan"/>
        </w:rPr>
        <w:t>neither the planet nor</w:t>
      </w:r>
      <w:r w:rsidRPr="00CA7FF3">
        <w:rPr>
          <w:rStyle w:val="StyleUnderline"/>
        </w:rPr>
        <w:t xml:space="preserve"> any of </w:t>
      </w:r>
      <w:r w:rsidRPr="00702F34">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6C0C204E" w14:textId="77777777" w:rsidR="007A439C" w:rsidRDefault="007A439C" w:rsidP="007A439C">
      <w:pPr>
        <w:rPr>
          <w:sz w:val="16"/>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702F34">
        <w:rPr>
          <w:rStyle w:val="StyleUnderline"/>
          <w:highlight w:val="cyan"/>
        </w:rPr>
        <w:t>led to</w:t>
      </w:r>
      <w:r w:rsidRPr="0053011C">
        <w:rPr>
          <w:sz w:val="16"/>
        </w:rPr>
        <w:t xml:space="preserve"> a kind of </w:t>
      </w:r>
      <w:r w:rsidRPr="00702F34">
        <w:rPr>
          <w:rStyle w:val="Emphasis"/>
          <w:highlight w:val="cyan"/>
        </w:rPr>
        <w:t>ersatz utopianism</w:t>
      </w:r>
      <w:r w:rsidRPr="00702F34">
        <w:rPr>
          <w:rStyle w:val="StyleUnderline"/>
          <w:highlight w:val="cyan"/>
        </w:rPr>
        <w:t xml:space="preserve"> that</w:t>
      </w:r>
      <w:r w:rsidRPr="0053011C">
        <w:rPr>
          <w:sz w:val="16"/>
        </w:rPr>
        <w:t xml:space="preserve"> can </w:t>
      </w:r>
      <w:r w:rsidRPr="00702F34">
        <w:rPr>
          <w:rStyle w:val="StyleUnderline"/>
          <w:highlight w:val="cyan"/>
        </w:rPr>
        <w:t>occlude</w:t>
      </w:r>
      <w:r w:rsidRPr="0053011C">
        <w:rPr>
          <w:sz w:val="16"/>
        </w:rPr>
        <w:t xml:space="preserve"> the </w:t>
      </w:r>
      <w:r w:rsidRPr="00702F34">
        <w:rPr>
          <w:rStyle w:val="Emphasis"/>
          <w:highlight w:val="cyan"/>
        </w:rPr>
        <w:t>real</w:t>
      </w:r>
      <w:r w:rsidRPr="000669FC">
        <w:rPr>
          <w:rStyle w:val="Emphasis"/>
        </w:rPr>
        <w:t xml:space="preserve"> demands</w:t>
      </w:r>
      <w:r w:rsidRPr="000669FC">
        <w:rPr>
          <w:rStyle w:val="StyleUnderline"/>
        </w:rPr>
        <w:t xml:space="preserve"> of </w:t>
      </w:r>
      <w:r w:rsidRPr="00702F34">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702F34">
        <w:rPr>
          <w:rStyle w:val="Emphasis"/>
          <w:highlight w:val="cyan"/>
        </w:rPr>
        <w:t>material factors</w:t>
      </w:r>
      <w:r w:rsidRPr="00702F34">
        <w:rPr>
          <w:rStyle w:val="StyleUnderline"/>
          <w:highlight w:val="cyan"/>
        </w:rPr>
        <w:t xml:space="preserve"> stand in the way of scholar-activism</w:t>
      </w:r>
      <w:r w:rsidRPr="0053011C">
        <w:rPr>
          <w:sz w:val="16"/>
        </w:rPr>
        <w:t xml:space="preserve">, from </w:t>
      </w:r>
      <w:r w:rsidRPr="00702F34">
        <w:rPr>
          <w:rStyle w:val="StyleUnderline"/>
          <w:highlight w:val="cyan"/>
        </w:rPr>
        <w:t>institutional complicity</w:t>
      </w:r>
      <w:r w:rsidRPr="0053011C">
        <w:rPr>
          <w:sz w:val="16"/>
        </w:rPr>
        <w:t xml:space="preserve"> to </w:t>
      </w:r>
      <w:r w:rsidRPr="00702F34">
        <w:rPr>
          <w:rStyle w:val="Emphasis"/>
          <w:highlight w:val="cyan"/>
        </w:rPr>
        <w:t>prohibitive constraints</w:t>
      </w:r>
      <w:r w:rsidRPr="00702F34">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702F34">
        <w:rPr>
          <w:rStyle w:val="StyleUnderline"/>
          <w:highlight w:val="cyan"/>
        </w:rPr>
        <w:t xml:space="preserve">possibility </w:t>
      </w:r>
      <w:proofErr w:type="gramStart"/>
      <w:r w:rsidRPr="00702F34">
        <w:rPr>
          <w:rStyle w:val="StyleUnderline"/>
          <w:highlight w:val="cyan"/>
        </w:rPr>
        <w:t>scholarship</w:t>
      </w:r>
      <w:r w:rsidRPr="0053011C">
        <w:rPr>
          <w:sz w:val="16"/>
        </w:rPr>
        <w:t xml:space="preserve"> risks </w:t>
      </w:r>
      <w:r w:rsidRPr="00702F34">
        <w:rPr>
          <w:rStyle w:val="Emphasis"/>
          <w:highlight w:val="cyan"/>
        </w:rPr>
        <w:t>paint</w:t>
      </w:r>
      <w:r w:rsidRPr="000669FC">
        <w:rPr>
          <w:rStyle w:val="Emphasis"/>
        </w:rPr>
        <w:t>ing</w:t>
      </w:r>
      <w:proofErr w:type="gramEnd"/>
      <w:r w:rsidRPr="000669FC">
        <w:rPr>
          <w:rStyle w:val="Emphasis"/>
        </w:rPr>
        <w:t xml:space="preserve"> </w:t>
      </w:r>
      <w:r w:rsidRPr="00702F34">
        <w:rPr>
          <w:rStyle w:val="Emphasis"/>
          <w:highlight w:val="cyan"/>
        </w:rPr>
        <w:t>over</w:t>
      </w:r>
      <w:r w:rsidRPr="00702F34">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28404886" w14:textId="77777777" w:rsidR="007A439C" w:rsidRDefault="007A439C" w:rsidP="007A439C">
      <w:pPr>
        <w:rPr>
          <w:sz w:val="16"/>
        </w:rPr>
      </w:pPr>
    </w:p>
    <w:p w14:paraId="452B14B8" w14:textId="77777777" w:rsidR="007A439C" w:rsidRPr="00573B5A" w:rsidRDefault="007A439C" w:rsidP="007A439C">
      <w:pPr>
        <w:pStyle w:val="Heading4"/>
        <w:rPr>
          <w:u w:val="single"/>
        </w:rPr>
      </w:pPr>
      <w:r>
        <w:t xml:space="preserve">2. 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20C6C118" w14:textId="77777777" w:rsidR="007A439C" w:rsidRDefault="007A439C" w:rsidP="007A439C">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03EA7EED" w14:textId="77777777" w:rsidR="007A439C" w:rsidRPr="00724689" w:rsidRDefault="007A439C" w:rsidP="007A439C">
      <w:pPr>
        <w:rPr>
          <w:sz w:val="16"/>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702F34">
        <w:rPr>
          <w:rStyle w:val="Emphasis"/>
          <w:highlight w:val="cyan"/>
        </w:rPr>
        <w:t>everyday</w:t>
      </w:r>
      <w:r w:rsidRPr="00724689">
        <w:rPr>
          <w:sz w:val="16"/>
        </w:rPr>
        <w:t xml:space="preserve"> “</w:t>
      </w:r>
      <w:r w:rsidRPr="00702F34">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702F34">
        <w:rPr>
          <w:rStyle w:val="StyleUnderline"/>
          <w:highlight w:val="cyan"/>
        </w:rPr>
        <w:t>Proponents of</w:t>
      </w:r>
      <w:r w:rsidRPr="00724689">
        <w:rPr>
          <w:sz w:val="16"/>
        </w:rPr>
        <w:t xml:space="preserve"> the </w:t>
      </w:r>
      <w:r w:rsidRPr="00702F34">
        <w:rPr>
          <w:rStyle w:val="Emphasis"/>
          <w:highlight w:val="cyan"/>
        </w:rPr>
        <w:t>political importance</w:t>
      </w:r>
      <w:r w:rsidRPr="00702F34">
        <w:rPr>
          <w:rStyle w:val="StyleUnderline"/>
          <w:highlight w:val="cyan"/>
        </w:rPr>
        <w:t xml:space="preserve"> of </w:t>
      </w:r>
      <w:r w:rsidRPr="00702F34">
        <w:rPr>
          <w:rStyle w:val="Emphasis"/>
          <w:highlight w:val="cyan"/>
        </w:rPr>
        <w:t>this</w:t>
      </w:r>
      <w:r w:rsidRPr="00724689">
        <w:rPr>
          <w:rStyle w:val="Emphasis"/>
        </w:rPr>
        <w:t xml:space="preserve"> domain</w:t>
      </w:r>
      <w:r w:rsidRPr="00724689">
        <w:rPr>
          <w:rStyle w:val="StyleUnderline"/>
        </w:rPr>
        <w:t xml:space="preserve"> </w:t>
      </w:r>
      <w:r w:rsidRPr="00702F34">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702F34">
        <w:rPr>
          <w:rStyle w:val="StyleUnderline"/>
          <w:highlight w:val="cyan"/>
        </w:rPr>
        <w:t>examining them</w:t>
      </w:r>
      <w:r w:rsidRPr="00724689">
        <w:rPr>
          <w:sz w:val="16"/>
        </w:rPr>
        <w:t xml:space="preserve"> could </w:t>
      </w:r>
      <w:r w:rsidRPr="00724689">
        <w:rPr>
          <w:rStyle w:val="StyleUnderline"/>
        </w:rPr>
        <w:t xml:space="preserve">help in </w:t>
      </w:r>
      <w:r w:rsidRPr="00702F34">
        <w:rPr>
          <w:rStyle w:val="Emphasis"/>
          <w:highlight w:val="cyan"/>
        </w:rPr>
        <w:t>understand</w:t>
      </w:r>
      <w:r w:rsidRPr="00724689">
        <w:rPr>
          <w:rStyle w:val="Emphasis"/>
        </w:rPr>
        <w:t xml:space="preserve">ing the </w:t>
      </w:r>
      <w:r w:rsidRPr="00702F34">
        <w:rPr>
          <w:rStyle w:val="Emphasis"/>
          <w:highlight w:val="cyan"/>
        </w:rPr>
        <w:t>processes</w:t>
      </w:r>
      <w:r w:rsidRPr="00702F34">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702F34">
        <w:rPr>
          <w:rStyle w:val="StyleUnderline"/>
          <w:highlight w:val="cyan"/>
        </w:rPr>
        <w:t>or</w:t>
      </w:r>
      <w:r w:rsidRPr="00724689">
        <w:rPr>
          <w:sz w:val="16"/>
        </w:rPr>
        <w:t xml:space="preserve"> b) they therefore </w:t>
      </w:r>
      <w:r w:rsidRPr="00702F34">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702F34">
        <w:rPr>
          <w:rStyle w:val="Emphasis"/>
          <w:highlight w:val="cyan"/>
        </w:rPr>
        <w:t>politics</w:t>
      </w:r>
      <w:r w:rsidRPr="00702F34">
        <w:rPr>
          <w:rStyle w:val="StyleUnderline"/>
          <w:highlight w:val="cyan"/>
        </w:rPr>
        <w:t xml:space="preserve"> themselves</w:t>
      </w:r>
      <w:r w:rsidRPr="00724689">
        <w:rPr>
          <w:sz w:val="16"/>
        </w:rPr>
        <w:t xml:space="preserve">. Several factors accounted for the </w:t>
      </w:r>
      <w:r w:rsidRPr="00702F34">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702F34">
        <w:rPr>
          <w:rStyle w:val="StyleUnderline"/>
          <w:highlight w:val="cyan"/>
        </w:rPr>
        <w:t xml:space="preserve">had to do </w:t>
      </w:r>
      <w:proofErr w:type="gramStart"/>
      <w:r w:rsidRPr="00702F34">
        <w:rPr>
          <w:rStyle w:val="StyleUnderline"/>
          <w:highlight w:val="cyan"/>
        </w:rPr>
        <w:t>to with</w:t>
      </w:r>
      <w:proofErr w:type="gramEnd"/>
      <w:r w:rsidRPr="00724689">
        <w:rPr>
          <w:rStyle w:val="StyleUnderline"/>
        </w:rPr>
        <w:t xml:space="preserve"> the </w:t>
      </w:r>
      <w:r w:rsidRPr="00702F34">
        <w:rPr>
          <w:rStyle w:val="Emphasis"/>
          <w:highlight w:val="cyan"/>
        </w:rPr>
        <w:t>political economy</w:t>
      </w:r>
      <w:r w:rsidRPr="00702F34">
        <w:rPr>
          <w:rStyle w:val="StyleUnderline"/>
          <w:highlight w:val="cyan"/>
        </w:rPr>
        <w:t xml:space="preserve"> of </w:t>
      </w:r>
      <w:r w:rsidRPr="00702F34">
        <w:rPr>
          <w:rStyle w:val="Emphasis"/>
          <w:highlight w:val="cyan"/>
        </w:rPr>
        <w:t>academic life</w:t>
      </w:r>
      <w:r w:rsidRPr="00724689">
        <w:rPr>
          <w:sz w:val="16"/>
        </w:rPr>
        <w:t xml:space="preserve">, including the </w:t>
      </w:r>
      <w:r w:rsidRPr="00702F34">
        <w:rPr>
          <w:rStyle w:val="StyleUnderline"/>
          <w:highlight w:val="cyan"/>
        </w:rPr>
        <w:t>self-propulsion of</w:t>
      </w:r>
      <w:r w:rsidRPr="00724689">
        <w:rPr>
          <w:rStyle w:val="StyleUnderline"/>
        </w:rPr>
        <w:t xml:space="preserve"> </w:t>
      </w:r>
      <w:r w:rsidRPr="00724689">
        <w:rPr>
          <w:rStyle w:val="Emphasis"/>
        </w:rPr>
        <w:t xml:space="preserve">academic </w:t>
      </w:r>
      <w:r w:rsidRPr="00702F34">
        <w:rPr>
          <w:rStyle w:val="Emphasis"/>
          <w:highlight w:val="cyan"/>
        </w:rPr>
        <w:t>trendiness</w:t>
      </w:r>
      <w:r w:rsidRPr="00702F34">
        <w:rPr>
          <w:rStyle w:val="StyleUnderline"/>
          <w:highlight w:val="cyan"/>
        </w:rPr>
        <w:t xml:space="preserve"> and</w:t>
      </w:r>
      <w:r w:rsidRPr="00724689">
        <w:rPr>
          <w:sz w:val="16"/>
        </w:rPr>
        <w:t xml:space="preserve"> the </w:t>
      </w:r>
      <w:r w:rsidRPr="00702F34">
        <w:rPr>
          <w:rStyle w:val="StyleUnderline"/>
          <w:highlight w:val="cyan"/>
        </w:rPr>
        <w:t xml:space="preserve">atrophy of the left </w:t>
      </w:r>
      <w:r w:rsidRPr="00702F34">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56140F55" w14:textId="77777777" w:rsidR="007A439C" w:rsidRPr="00724689" w:rsidRDefault="007A439C" w:rsidP="007A439C">
      <w:pPr>
        <w:rPr>
          <w:sz w:val="16"/>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5A9D036C" w14:textId="77777777" w:rsidR="007A439C" w:rsidRPr="00724689" w:rsidRDefault="007A439C" w:rsidP="007A439C">
      <w:pPr>
        <w:ind w:left="720"/>
        <w:rPr>
          <w:sz w:val="16"/>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702F34">
        <w:rPr>
          <w:rStyle w:val="StyleUnderline"/>
          <w:highlight w:val="cyan"/>
        </w:rPr>
        <w:t>read</w:t>
      </w:r>
      <w:r w:rsidRPr="00724689">
        <w:rPr>
          <w:sz w:val="16"/>
        </w:rPr>
        <w:t xml:space="preserve"> the </w:t>
      </w:r>
      <w:r w:rsidRPr="00702F34">
        <w:rPr>
          <w:rStyle w:val="StyleUnderline"/>
          <w:highlight w:val="cyan"/>
        </w:rPr>
        <w:t>evolution of</w:t>
      </w:r>
      <w:r w:rsidRPr="00724689">
        <w:rPr>
          <w:rStyle w:val="StyleUnderline"/>
        </w:rPr>
        <w:t xml:space="preserve"> </w:t>
      </w:r>
      <w:r w:rsidRPr="00724689">
        <w:rPr>
          <w:rStyle w:val="Emphasis"/>
        </w:rPr>
        <w:t xml:space="preserve">political </w:t>
      </w:r>
      <w:r w:rsidRPr="00702F34">
        <w:rPr>
          <w:rStyle w:val="Emphasis"/>
          <w:highlight w:val="cyan"/>
        </w:rPr>
        <w:t>movements</w:t>
      </w:r>
      <w:r w:rsidRPr="00702F34">
        <w:rPr>
          <w:rStyle w:val="StyleUnderline"/>
          <w:highlight w:val="cyan"/>
        </w:rPr>
        <w:t xml:space="preserve"> teleologically</w:t>
      </w:r>
      <w:r w:rsidRPr="00724689">
        <w:rPr>
          <w:sz w:val="16"/>
        </w:rPr>
        <w:t xml:space="preserve">; they </w:t>
      </w:r>
      <w:r w:rsidRPr="00702F34">
        <w:rPr>
          <w:rStyle w:val="StyleUnderline"/>
          <w:highlight w:val="cyan"/>
        </w:rPr>
        <w:t>presume</w:t>
      </w:r>
      <w:r w:rsidRPr="00724689">
        <w:rPr>
          <w:sz w:val="16"/>
        </w:rPr>
        <w:t xml:space="preserve"> that those </w:t>
      </w:r>
      <w:r w:rsidRPr="00702F34">
        <w:rPr>
          <w:rStyle w:val="StyleUnderline"/>
          <w:highlight w:val="cyan"/>
        </w:rPr>
        <w:t xml:space="preserve">conditions </w:t>
      </w:r>
      <w:r w:rsidRPr="00702F34">
        <w:rPr>
          <w:rStyle w:val="Emphasis"/>
          <w:highlight w:val="cyan"/>
        </w:rPr>
        <w:t>necessarily</w:t>
      </w:r>
      <w:r w:rsidRPr="00724689">
        <w:rPr>
          <w:sz w:val="16"/>
        </w:rPr>
        <w:t xml:space="preserve">, or even typically, </w:t>
      </w:r>
      <w:r w:rsidRPr="00702F34">
        <w:rPr>
          <w:rStyle w:val="StyleUnderline"/>
          <w:highlight w:val="cyan"/>
        </w:rPr>
        <w:t xml:space="preserve">lead to </w:t>
      </w:r>
      <w:r w:rsidRPr="00702F34">
        <w:rPr>
          <w:rStyle w:val="Emphasis"/>
          <w:highlight w:val="cyan"/>
        </w:rPr>
        <w:t>political action</w:t>
      </w:r>
      <w:r w:rsidRPr="00724689">
        <w:rPr>
          <w:sz w:val="16"/>
        </w:rPr>
        <w:t xml:space="preserve">. </w:t>
      </w:r>
      <w:r w:rsidRPr="00702F34">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702F34">
        <w:rPr>
          <w:rStyle w:val="StyleUnderline"/>
          <w:highlight w:val="cyan"/>
        </w:rPr>
        <w:t>Think about it</w:t>
      </w:r>
      <w:r w:rsidRPr="00724689">
        <w:rPr>
          <w:sz w:val="16"/>
        </w:rPr>
        <w:t xml:space="preserve">: </w:t>
      </w:r>
      <w:proofErr w:type="spellStart"/>
      <w:r w:rsidRPr="00702F34">
        <w:rPr>
          <w:rStyle w:val="StyleUnderline"/>
          <w:highlight w:val="cyan"/>
        </w:rPr>
        <w:t>infrapolitics</w:t>
      </w:r>
      <w:proofErr w:type="spellEnd"/>
      <w:r w:rsidRPr="00702F34">
        <w:rPr>
          <w:rStyle w:val="StyleUnderline"/>
          <w:highlight w:val="cyan"/>
        </w:rPr>
        <w:t xml:space="preserve"> is </w:t>
      </w:r>
      <w:r w:rsidRPr="00702F34">
        <w:rPr>
          <w:rStyle w:val="Emphasis"/>
          <w:highlight w:val="cyan"/>
        </w:rPr>
        <w:t>ubiquitous</w:t>
      </w:r>
      <w:r w:rsidRPr="00724689">
        <w:rPr>
          <w:sz w:val="16"/>
        </w:rPr>
        <w:t xml:space="preserve">, </w:t>
      </w:r>
      <w:r w:rsidRPr="00702F34">
        <w:rPr>
          <w:rStyle w:val="Emphasis"/>
          <w:highlight w:val="cyan"/>
        </w:rPr>
        <w:t>developed political movements</w:t>
      </w:r>
      <w:r w:rsidRPr="00702F34">
        <w:rPr>
          <w:rStyle w:val="StyleUnderline"/>
          <w:highlight w:val="cyan"/>
        </w:rPr>
        <w:t xml:space="preserve"> are rare</w:t>
      </w:r>
      <w:r w:rsidRPr="00724689">
        <w:rPr>
          <w:sz w:val="16"/>
        </w:rPr>
        <w:t>.9</w:t>
      </w:r>
    </w:p>
    <w:p w14:paraId="54993461" w14:textId="77777777" w:rsidR="007A439C" w:rsidRDefault="007A439C" w:rsidP="007A439C"/>
    <w:p w14:paraId="147B4788" w14:textId="3F80F034" w:rsidR="007A439C" w:rsidRPr="00F2765A" w:rsidRDefault="007A439C" w:rsidP="007A439C">
      <w:pPr>
        <w:pStyle w:val="Heading4"/>
      </w:pPr>
      <w:r>
        <w:t xml:space="preserve">3. Deference is a </w:t>
      </w:r>
      <w:r w:rsidRPr="00F2765A">
        <w:rPr>
          <w:u w:val="single"/>
        </w:rPr>
        <w:t>bad strategy</w:t>
      </w:r>
      <w:r>
        <w:t xml:space="preserve"> that </w:t>
      </w:r>
      <w:proofErr w:type="gramStart"/>
      <w:r w:rsidRPr="00F2765A">
        <w:rPr>
          <w:u w:val="single"/>
        </w:rPr>
        <w:t>valorizes</w:t>
      </w:r>
      <w:proofErr w:type="gramEnd"/>
      <w:r>
        <w:t xml:space="preserve"> trauma while dissuading debates over strategies that can </w:t>
      </w:r>
      <w:r w:rsidRPr="00F2765A">
        <w:rPr>
          <w:u w:val="single"/>
        </w:rPr>
        <w:t>meaningfully change</w:t>
      </w:r>
      <w:r>
        <w:t xml:space="preserve"> social structures ‘out there’.</w:t>
      </w:r>
    </w:p>
    <w:p w14:paraId="5873DB29" w14:textId="77777777" w:rsidR="007A439C" w:rsidRDefault="007A439C" w:rsidP="007A439C">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6FAB9AEB" w14:textId="77777777" w:rsidR="007A439C" w:rsidRPr="00583D6B" w:rsidRDefault="007A439C" w:rsidP="007A439C">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25632036" w14:textId="77777777" w:rsidR="007A439C" w:rsidRPr="00583D6B" w:rsidRDefault="007A439C" w:rsidP="007A439C">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66D76E63" w14:textId="77777777" w:rsidR="007A439C" w:rsidRPr="00583D6B" w:rsidRDefault="007A439C" w:rsidP="007A439C">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proofErr w:type="spellStart"/>
      <w:r w:rsidRPr="00702F34">
        <w:rPr>
          <w:rStyle w:val="Emphasis"/>
          <w:sz w:val="26"/>
          <w:szCs w:val="26"/>
          <w:highlight w:val="cyan"/>
        </w:rPr>
        <w:t>valorisation</w:t>
      </w:r>
      <w:proofErr w:type="spellEnd"/>
      <w:r w:rsidRPr="00702F34">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702F34">
        <w:rPr>
          <w:rStyle w:val="StyleUnderline"/>
          <w:highlight w:val="cyan"/>
        </w:rPr>
        <w:t>There is nothing</w:t>
      </w:r>
      <w:r w:rsidRPr="00583D6B">
        <w:rPr>
          <w:rStyle w:val="StyleUnderline"/>
        </w:rPr>
        <w:t xml:space="preserve"> inherently </w:t>
      </w:r>
      <w:proofErr w:type="spellStart"/>
      <w:r w:rsidRPr="00702F34">
        <w:rPr>
          <w:rStyle w:val="Emphasis"/>
          <w:highlight w:val="cyan"/>
        </w:rPr>
        <w:t>radicalising</w:t>
      </w:r>
      <w:proofErr w:type="spellEnd"/>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71B2C3B3" w14:textId="77777777" w:rsidR="007A439C" w:rsidRPr="00583D6B" w:rsidRDefault="007A439C" w:rsidP="007A439C">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720A8DE7" w14:textId="77777777" w:rsidR="007A439C" w:rsidRPr="00583D6B" w:rsidRDefault="007A439C" w:rsidP="007A439C">
      <w:pPr>
        <w:rPr>
          <w:sz w:val="16"/>
          <w:szCs w:val="16"/>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19F2DC11" w14:textId="77777777" w:rsidR="007A439C" w:rsidRPr="00583D6B" w:rsidRDefault="007A439C" w:rsidP="007A439C">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14F1497A" w14:textId="77777777" w:rsidR="007A439C" w:rsidRPr="000B6E20" w:rsidRDefault="007A439C" w:rsidP="007A439C">
      <w:pPr>
        <w:rPr>
          <w:sz w:val="16"/>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079C83DF" w14:textId="77777777" w:rsidR="007A439C" w:rsidRPr="000B6E20" w:rsidRDefault="007A439C" w:rsidP="007A439C">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1A7BBE7B" w14:textId="77777777" w:rsidR="007A439C" w:rsidRPr="000B6E20" w:rsidRDefault="007A439C" w:rsidP="007A439C">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18473E91" w14:textId="77777777" w:rsidR="007A439C" w:rsidRPr="000B6E20" w:rsidRDefault="007A439C" w:rsidP="007A439C">
      <w:pPr>
        <w:rPr>
          <w:sz w:val="16"/>
          <w:szCs w:val="16"/>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0037F7E7" w14:textId="77777777" w:rsidR="007A439C" w:rsidRPr="000B6E20" w:rsidRDefault="007A439C" w:rsidP="007A439C">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7E2E075F" w14:textId="77777777" w:rsidR="007A439C" w:rsidRPr="006F2B31" w:rsidRDefault="007A439C" w:rsidP="007A439C"/>
    <w:p w14:paraId="1FAAFDF1" w14:textId="35A36BE2" w:rsidR="007A439C" w:rsidRDefault="007A439C" w:rsidP="007A439C">
      <w:pPr>
        <w:pStyle w:val="Heading3"/>
      </w:pPr>
      <w:r>
        <w:t>Theory Of Power---1NC</w:t>
      </w:r>
    </w:p>
    <w:p w14:paraId="177FDB64" w14:textId="5EB2BAE7" w:rsidR="007A439C" w:rsidRDefault="006360B9" w:rsidP="007A439C">
      <w:pPr>
        <w:pStyle w:val="Heading4"/>
      </w:pPr>
      <w:r>
        <w:t xml:space="preserve">Their theory of power is wrong. </w:t>
      </w:r>
    </w:p>
    <w:p w14:paraId="4603B31B" w14:textId="32C13F48" w:rsidR="006360B9" w:rsidRPr="002A6A36" w:rsidRDefault="006360B9" w:rsidP="006360B9">
      <w:pPr>
        <w:pStyle w:val="Heading4"/>
      </w:pPr>
      <w:r>
        <w:t>1</w:t>
      </w:r>
      <w:r>
        <w:t xml:space="preserve">.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16FADA98" w14:textId="77777777" w:rsidR="006360B9" w:rsidRDefault="006360B9" w:rsidP="006360B9">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30A0AD25" w14:textId="77777777" w:rsidR="006360B9" w:rsidRPr="006C746C" w:rsidRDefault="006360B9" w:rsidP="006360B9">
      <w:pPr>
        <w:rPr>
          <w:sz w:val="16"/>
        </w:rPr>
      </w:pPr>
      <w:r w:rsidRPr="006C746C">
        <w:rPr>
          <w:sz w:val="16"/>
        </w:rPr>
        <w:t>5. The Affirmation of Life</w:t>
      </w:r>
    </w:p>
    <w:p w14:paraId="1F1F3990" w14:textId="77777777" w:rsidR="006360B9" w:rsidRPr="00FC30C4" w:rsidRDefault="006360B9" w:rsidP="006360B9">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0BF009FB" w14:textId="77777777" w:rsidR="006360B9" w:rsidRPr="00FC30C4" w:rsidRDefault="006360B9" w:rsidP="006360B9">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2BB8C4C" w14:textId="77777777" w:rsidR="006360B9" w:rsidRPr="006C746C" w:rsidRDefault="006360B9" w:rsidP="006360B9">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4001F63C" w14:textId="77777777" w:rsidR="006360B9" w:rsidRPr="006C746C" w:rsidRDefault="006360B9" w:rsidP="006360B9">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26501F3C" w14:textId="77777777" w:rsidR="006360B9" w:rsidRPr="006C746C" w:rsidRDefault="006360B9" w:rsidP="006360B9">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ACB068E" w14:textId="77777777" w:rsidR="006360B9" w:rsidRPr="006C746C" w:rsidRDefault="006360B9" w:rsidP="006360B9">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9C7538D" w14:textId="77777777" w:rsidR="006360B9" w:rsidRPr="00D84038" w:rsidRDefault="006360B9" w:rsidP="006360B9">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 xml:space="preserve">thinking about race/ism </w:t>
      </w:r>
      <w:proofErr w:type="gramStart"/>
      <w:r w:rsidRPr="00D84038">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3EDCF34F" w14:textId="77777777" w:rsidR="006360B9" w:rsidRPr="00D84038" w:rsidRDefault="006360B9" w:rsidP="006360B9">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3D6EE22F" w14:textId="77777777" w:rsidR="006360B9" w:rsidRDefault="006360B9" w:rsidP="006360B9">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61E7FFA9" w14:textId="77777777" w:rsidR="006360B9" w:rsidRPr="00492CAD" w:rsidRDefault="006360B9" w:rsidP="006360B9"/>
    <w:p w14:paraId="702F8D25" w14:textId="14A3389E" w:rsidR="00A51FCA" w:rsidRDefault="00A51FCA" w:rsidP="00A51FCA">
      <w:pPr>
        <w:pStyle w:val="Heading4"/>
      </w:pPr>
      <w:r>
        <w:t>2</w:t>
      </w:r>
      <w:r>
        <w:t xml:space="preserve">. Humanism is </w:t>
      </w:r>
      <w:r w:rsidRPr="00492CAD">
        <w:rPr>
          <w:u w:val="single"/>
        </w:rPr>
        <w:t>malleable</w:t>
      </w:r>
      <w:r>
        <w:t xml:space="preserve"> and </w:t>
      </w:r>
      <w:r>
        <w:rPr>
          <w:u w:val="single"/>
        </w:rPr>
        <w:t>necessary</w:t>
      </w:r>
      <w:r>
        <w:t>.</w:t>
      </w:r>
    </w:p>
    <w:p w14:paraId="6B46BA00" w14:textId="77777777" w:rsidR="00A51FCA" w:rsidRPr="001E6041" w:rsidRDefault="00A51FCA" w:rsidP="00A51FCA">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135A920E" w14:textId="77777777" w:rsidR="00A51FCA" w:rsidRPr="001E6041" w:rsidRDefault="00A51FCA" w:rsidP="00A51FCA">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w:t>
      </w:r>
      <w:proofErr w:type="gramStart"/>
      <w:r w:rsidRPr="001E6041">
        <w:rPr>
          <w:sz w:val="16"/>
        </w:rPr>
        <w:t>have indicated</w:t>
      </w:r>
      <w:proofErr w:type="gramEnd"/>
      <w:r w:rsidRPr="001E6041">
        <w:rPr>
          <w:sz w:val="16"/>
        </w:rPr>
        <w:t xml:space="preserve">,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14A1E6E6" w14:textId="77777777" w:rsidR="00A51FCA" w:rsidRPr="001E6041" w:rsidRDefault="00A51FCA" w:rsidP="00A51FCA">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2223C7CB" w14:textId="77777777" w:rsidR="00A51FCA" w:rsidRPr="007A439C" w:rsidRDefault="00A51FCA" w:rsidP="00A51FCA">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157C1E86" w14:textId="77777777" w:rsidR="007A439C" w:rsidRDefault="007A439C" w:rsidP="007A439C">
      <w:pPr>
        <w:pStyle w:val="Heading4"/>
      </w:pPr>
      <w:r>
        <w:t xml:space="preserve">3. </w:t>
      </w:r>
      <w:bookmarkStart w:id="0" w:name="_Hlk214212438"/>
      <w:r>
        <w:t xml:space="preserve">Legalism is </w:t>
      </w:r>
      <w:r w:rsidRPr="007F042C">
        <w:rPr>
          <w:u w:val="single"/>
        </w:rPr>
        <w:t>good</w:t>
      </w:r>
      <w:r>
        <w:t xml:space="preserve"> in the context of black feminist activism.</w:t>
      </w:r>
    </w:p>
    <w:p w14:paraId="55ABC65B" w14:textId="77777777" w:rsidR="007A439C" w:rsidRPr="00DC73FD" w:rsidRDefault="007A439C" w:rsidP="007A439C">
      <w:r w:rsidRPr="00DC73FD">
        <w:t xml:space="preserve">Jennifer </w:t>
      </w:r>
      <w:r w:rsidRPr="00C710C6">
        <w:rPr>
          <w:rStyle w:val="Style13ptBold"/>
        </w:rPr>
        <w:t>Nash 19</w:t>
      </w:r>
      <w:r w:rsidRPr="00DC73FD">
        <w:t>. Professor of Gender, Sexuality, and Feminist Studies at Duke University. “Love in the time of death.” Black Feminism Reimagined: After Intersectionality, Chapter 4.</w:t>
      </w:r>
    </w:p>
    <w:p w14:paraId="39E57C6E" w14:textId="77777777" w:rsidR="007A439C" w:rsidRPr="00592DED" w:rsidRDefault="007A439C" w:rsidP="007A439C">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w:t>
      </w:r>
      <w:proofErr w:type="gramStart"/>
      <w:r w:rsidRPr="00592DED">
        <w:rPr>
          <w:sz w:val="16"/>
        </w:rPr>
        <w:t>in the midst of</w:t>
      </w:r>
      <w:proofErr w:type="gramEnd"/>
      <w:r w:rsidRPr="00592DED">
        <w:rPr>
          <w:sz w:val="16"/>
        </w:rPr>
        <w:t xml:space="preserve"> ordinary daily violence, but that we </w:t>
      </w:r>
      <w:proofErr w:type="gramStart"/>
      <w:r w:rsidRPr="00592DED">
        <w:rPr>
          <w:sz w:val="16"/>
        </w:rPr>
        <w:t>live</w:t>
      </w:r>
      <w:proofErr w:type="gramEnd"/>
      <w:r w:rsidRPr="00592DED">
        <w:rPr>
          <w:sz w:val="16"/>
        </w:rPr>
        <w:t xml:space="preser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w:t>
      </w:r>
      <w:proofErr w:type="gramStart"/>
      <w:r w:rsidRPr="00592DED">
        <w:rPr>
          <w:rStyle w:val="StyleUnderline"/>
        </w:rPr>
        <w:t>in the midst of</w:t>
      </w:r>
      <w:proofErr w:type="gramEnd"/>
      <w:r w:rsidRPr="00592DED">
        <w:rPr>
          <w:rStyle w:val="StyleUnderline"/>
        </w:rPr>
        <w:t xml:space="preserve">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33E36CF7" w14:textId="77777777" w:rsidR="007A439C" w:rsidRPr="00592DED" w:rsidRDefault="007A439C" w:rsidP="007A439C">
      <w:pPr>
        <w:rPr>
          <w:sz w:val="16"/>
        </w:rPr>
      </w:pPr>
      <w:r w:rsidRPr="00592DED">
        <w:rPr>
          <w:sz w:val="16"/>
        </w:rPr>
        <w:t xml:space="preserve">This section has endeavored to reanimate some of my earlier work on </w:t>
      </w:r>
      <w:proofErr w:type="gramStart"/>
      <w:r w:rsidRPr="00592DED">
        <w:rPr>
          <w:sz w:val="16"/>
        </w:rPr>
        <w:t>love-politics</w:t>
      </w:r>
      <w:proofErr w:type="gramEnd"/>
      <w:r w:rsidRPr="00592DED">
        <w:rPr>
          <w:sz w:val="16"/>
        </w:rPr>
        <w:t xml:space="preserve">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w:t>
      </w:r>
      <w:proofErr w:type="gramStart"/>
      <w:r w:rsidRPr="00592DED">
        <w:rPr>
          <w:sz w:val="16"/>
        </w:rPr>
        <w:t>consider</w:t>
      </w:r>
      <w:proofErr w:type="gramEnd"/>
      <w:r w:rsidRPr="00592DED">
        <w:rPr>
          <w:sz w:val="16"/>
        </w:rPr>
        <w:t xml:space="preserve">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36D813E0" w14:textId="77777777" w:rsidR="007A439C" w:rsidRPr="00592DED" w:rsidRDefault="007A439C" w:rsidP="007A439C">
      <w:pPr>
        <w:rPr>
          <w:sz w:val="16"/>
        </w:rPr>
      </w:pPr>
      <w:r w:rsidRPr="00592DED">
        <w:rPr>
          <w:sz w:val="16"/>
        </w:rPr>
        <w:t xml:space="preserve">Returning to the State </w:t>
      </w:r>
    </w:p>
    <w:p w14:paraId="1A7F518B" w14:textId="77777777" w:rsidR="007A439C" w:rsidRPr="00890EB6" w:rsidRDefault="007A439C" w:rsidP="007A439C">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890EB6">
        <w:rPr>
          <w:sz w:val="16"/>
        </w:rPr>
        <w:t>juridical, or</w:t>
      </w:r>
      <w:proofErr w:type="gramEnd"/>
      <w:r w:rsidRPr="00890EB6">
        <w:rPr>
          <w:sz w:val="16"/>
        </w:rPr>
        <w:t xml:space="preserve">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702F34">
        <w:rPr>
          <w:rStyle w:val="StyleUnderline"/>
          <w:highlight w:val="cyan"/>
        </w:rPr>
        <w:t xml:space="preserve">simple origin stories </w:t>
      </w:r>
      <w:r w:rsidRPr="00D96B16">
        <w:rPr>
          <w:rStyle w:val="StyleUnderline"/>
        </w:rPr>
        <w:t xml:space="preserve">that </w:t>
      </w:r>
      <w:r w:rsidRPr="00702F34">
        <w:rPr>
          <w:rStyle w:val="Emphasis"/>
          <w:highlight w:val="cyan"/>
        </w:rPr>
        <w:t>presume</w:t>
      </w:r>
      <w:r w:rsidRPr="00890EB6">
        <w:rPr>
          <w:sz w:val="16"/>
        </w:rPr>
        <w:t xml:space="preserve"> that intersectionality has </w:t>
      </w:r>
      <w:r w:rsidRPr="00051D0D">
        <w:rPr>
          <w:rStyle w:val="StyleUnderline"/>
        </w:rPr>
        <w:t xml:space="preserve">a </w:t>
      </w:r>
      <w:r w:rsidRPr="00702F34">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702F34">
        <w:rPr>
          <w:rStyle w:val="StyleUnderline"/>
          <w:highlight w:val="cyan"/>
        </w:rPr>
        <w:t xml:space="preserve">has been </w:t>
      </w:r>
      <w:r w:rsidRPr="00702F34">
        <w:rPr>
          <w:rStyle w:val="Emphasis"/>
          <w:highlight w:val="cyan"/>
        </w:rPr>
        <w:t>swept</w:t>
      </w:r>
      <w:r w:rsidRPr="00702F34">
        <w:rPr>
          <w:rStyle w:val="StyleUnderline"/>
          <w:highlight w:val="cyan"/>
        </w:rPr>
        <w:t xml:space="preserve"> into a </w:t>
      </w:r>
      <w:r w:rsidRPr="00D96B16">
        <w:rPr>
          <w:rStyle w:val="StyleUnderline"/>
        </w:rPr>
        <w:t xml:space="preserve">larger </w:t>
      </w:r>
      <w:r w:rsidRPr="00702F34">
        <w:rPr>
          <w:rStyle w:val="StyleUnderline"/>
          <w:highlight w:val="cyan"/>
        </w:rPr>
        <w:t xml:space="preserve">black feminist conversation that </w:t>
      </w:r>
      <w:r w:rsidRPr="00702F34">
        <w:rPr>
          <w:rStyle w:val="Emphasis"/>
          <w:highlight w:val="cyan"/>
        </w:rPr>
        <w:t>presumes</w:t>
      </w:r>
      <w:r w:rsidRPr="00890EB6">
        <w:rPr>
          <w:rStyle w:val="Emphasis"/>
        </w:rPr>
        <w:t xml:space="preserve"> the </w:t>
      </w:r>
      <w:r w:rsidRPr="00702F34">
        <w:rPr>
          <w:rStyle w:val="Emphasis"/>
          <w:highlight w:val="cyan"/>
        </w:rPr>
        <w:t>violence</w:t>
      </w:r>
      <w:r w:rsidRPr="00702F34">
        <w:rPr>
          <w:rStyle w:val="StyleUnderline"/>
          <w:highlight w:val="cyan"/>
        </w:rPr>
        <w:t xml:space="preserve"> of the juridical</w:t>
      </w:r>
      <w:r w:rsidRPr="00890EB6">
        <w:rPr>
          <w:sz w:val="16"/>
        </w:rPr>
        <w:t xml:space="preserve">, </w:t>
      </w:r>
      <w:r w:rsidRPr="00702F34">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702F34">
        <w:rPr>
          <w:rStyle w:val="StyleUnderline"/>
          <w:highlight w:val="cyan"/>
        </w:rPr>
        <w:t xml:space="preserve">a potential site of </w:t>
      </w:r>
      <w:r w:rsidRPr="00702F34">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 xml:space="preserve">necessarily </w:t>
      </w:r>
      <w:proofErr w:type="spellStart"/>
      <w:r w:rsidRPr="00890EB6">
        <w:rPr>
          <w:rStyle w:val="Emphasis"/>
        </w:rPr>
        <w:t>antistate</w:t>
      </w:r>
      <w:proofErr w:type="spellEnd"/>
      <w:r w:rsidRPr="00890EB6">
        <w:rPr>
          <w:sz w:val="16"/>
        </w:rPr>
        <w:t xml:space="preserve">. In place of this now familiar political terrain, I seek to ask different questions: </w:t>
      </w:r>
      <w:r w:rsidRPr="00702F34">
        <w:rPr>
          <w:rStyle w:val="StyleUnderline"/>
          <w:highlight w:val="cyan"/>
        </w:rPr>
        <w:t xml:space="preserve">Is it </w:t>
      </w:r>
      <w:r w:rsidRPr="00D96B16">
        <w:rPr>
          <w:rStyle w:val="Emphasis"/>
        </w:rPr>
        <w:t>simply</w:t>
      </w:r>
      <w:r w:rsidRPr="00890EB6">
        <w:rPr>
          <w:sz w:val="16"/>
        </w:rPr>
        <w:t xml:space="preserve"> collusion or “</w:t>
      </w:r>
      <w:r w:rsidRPr="00702F34">
        <w:rPr>
          <w:rStyle w:val="Emphasis"/>
          <w:highlight w:val="cyan"/>
        </w:rPr>
        <w:t>cruel optimism</w:t>
      </w:r>
      <w:r w:rsidRPr="00890EB6">
        <w:rPr>
          <w:sz w:val="16"/>
        </w:rPr>
        <w:t xml:space="preserve">” </w:t>
      </w:r>
      <w:r w:rsidRPr="00D96B16">
        <w:rPr>
          <w:rStyle w:val="StyleUnderline"/>
        </w:rPr>
        <w:t xml:space="preserve">for black feminists </w:t>
      </w:r>
      <w:r w:rsidRPr="00702F34">
        <w:rPr>
          <w:rStyle w:val="StyleUnderline"/>
          <w:highlight w:val="cyan"/>
        </w:rPr>
        <w:t xml:space="preserve">to </w:t>
      </w:r>
      <w:r w:rsidRPr="00D96B16">
        <w:rPr>
          <w:rStyle w:val="Emphasis"/>
        </w:rPr>
        <w:t xml:space="preserve">seek </w:t>
      </w:r>
      <w:r w:rsidRPr="00702F34">
        <w:rPr>
          <w:rStyle w:val="Emphasis"/>
          <w:highlight w:val="cyan"/>
        </w:rPr>
        <w:t>engage</w:t>
      </w:r>
      <w:r w:rsidRPr="00D96B16">
        <w:rPr>
          <w:rStyle w:val="Emphasis"/>
        </w:rPr>
        <w:t xml:space="preserve">ment with </w:t>
      </w:r>
      <w:r w:rsidRPr="00702F34">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702F34">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702F34">
        <w:rPr>
          <w:rStyle w:val="Emphasis"/>
          <w:highlight w:val="cyan"/>
        </w:rPr>
        <w:t>intimacies</w:t>
      </w:r>
      <w:r w:rsidRPr="00702F34">
        <w:rPr>
          <w:rStyle w:val="StyleUnderline"/>
          <w:highlight w:val="cyan"/>
        </w:rPr>
        <w:t xml:space="preserve"> and enacting </w:t>
      </w:r>
      <w:r w:rsidRPr="00D96B16">
        <w:rPr>
          <w:rStyle w:val="Emphasis"/>
        </w:rPr>
        <w:t xml:space="preserve">radical </w:t>
      </w:r>
      <w:r w:rsidRPr="00702F34">
        <w:rPr>
          <w:rStyle w:val="Emphasis"/>
          <w:highlight w:val="cyan"/>
        </w:rPr>
        <w:t>vulnerabilities</w:t>
      </w:r>
      <w:r w:rsidRPr="00890EB6">
        <w:rPr>
          <w:sz w:val="16"/>
        </w:rPr>
        <w:t xml:space="preserve">? </w:t>
      </w:r>
    </w:p>
    <w:p w14:paraId="2167FAD2" w14:textId="77777777" w:rsidR="007A439C" w:rsidRPr="00890EB6" w:rsidRDefault="007A439C" w:rsidP="007A439C">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890EB6">
        <w:rPr>
          <w:sz w:val="16"/>
        </w:rPr>
        <w:t>socalled</w:t>
      </w:r>
      <w:proofErr w:type="spellEnd"/>
      <w:r w:rsidRPr="00890EB6">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w:t>
      </w:r>
      <w:proofErr w:type="gramStart"/>
      <w:r w:rsidRPr="00890EB6">
        <w:rPr>
          <w:sz w:val="16"/>
        </w:rPr>
        <w:t>inclusion</w:t>
      </w:r>
      <w:proofErr w:type="gramEnd"/>
      <w:r w:rsidRPr="00890EB6">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890EB6">
        <w:rPr>
          <w:sz w:val="16"/>
        </w:rPr>
        <w:t>antisubordination</w:t>
      </w:r>
      <w:proofErr w:type="spellEnd"/>
      <w:r w:rsidRPr="00890EB6">
        <w:rPr>
          <w:sz w:val="16"/>
        </w:rPr>
        <w:t xml:space="preserve">, and by a fundamental belief that law would look and feel different if it “looked to the bottom.”33 </w:t>
      </w:r>
    </w:p>
    <w:p w14:paraId="2D0DFC0B" w14:textId="77777777" w:rsidR="007A439C" w:rsidRPr="00890EB6" w:rsidRDefault="007A439C" w:rsidP="007A439C">
      <w:pPr>
        <w:rPr>
          <w:sz w:val="16"/>
        </w:rPr>
      </w:pPr>
      <w:r w:rsidRPr="00890EB6">
        <w:rPr>
          <w:sz w:val="16"/>
        </w:rPr>
        <w:t xml:space="preserve">While critical race theorists offered </w:t>
      </w:r>
      <w:r w:rsidRPr="00702F34">
        <w:rPr>
          <w:rStyle w:val="StyleUnderline"/>
          <w:highlight w:val="cyan"/>
        </w:rPr>
        <w:t xml:space="preserve">critical interrogations of </w:t>
      </w:r>
      <w:r w:rsidRPr="00D96B16">
        <w:rPr>
          <w:rStyle w:val="StyleUnderline"/>
        </w:rPr>
        <w:t xml:space="preserve">law’s imagined </w:t>
      </w:r>
      <w:r w:rsidRPr="00702F34">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702F34">
        <w:rPr>
          <w:rStyle w:val="StyleUnderline"/>
          <w:highlight w:val="cyan"/>
        </w:rPr>
        <w:t xml:space="preserve">offered ways of </w:t>
      </w:r>
      <w:r w:rsidRPr="00702F34">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702F34">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702F34">
        <w:rPr>
          <w:rStyle w:val="Emphasis"/>
          <w:highlight w:val="cyan"/>
        </w:rPr>
        <w:t>speculative fiction</w:t>
      </w:r>
      <w:r w:rsidRPr="00890EB6">
        <w:rPr>
          <w:sz w:val="16"/>
        </w:rPr>
        <w:t xml:space="preserve">, </w:t>
      </w:r>
      <w:r w:rsidRPr="00890EB6">
        <w:rPr>
          <w:rStyle w:val="Emphasis"/>
        </w:rPr>
        <w:t>storytelling</w:t>
      </w:r>
      <w:r w:rsidRPr="00890EB6">
        <w:rPr>
          <w:sz w:val="16"/>
        </w:rPr>
        <w:t>—</w:t>
      </w:r>
      <w:proofErr w:type="gramStart"/>
      <w:r w:rsidRPr="00890EB6">
        <w:rPr>
          <w:sz w:val="16"/>
        </w:rPr>
        <w:t xml:space="preserve">in an effort </w:t>
      </w:r>
      <w:r w:rsidRPr="00D15E41">
        <w:rPr>
          <w:rStyle w:val="StyleUnderline"/>
        </w:rPr>
        <w:t>to</w:t>
      </w:r>
      <w:proofErr w:type="gramEnd"/>
      <w:r w:rsidRPr="00D15E41">
        <w:rPr>
          <w:rStyle w:val="StyleUnderline"/>
        </w:rPr>
        <w:t xml:space="preserve"> </w:t>
      </w:r>
      <w:r w:rsidRPr="00702F34">
        <w:rPr>
          <w:rStyle w:val="Emphasis"/>
          <w:highlight w:val="cyan"/>
        </w:rPr>
        <w:t>jam</w:t>
      </w:r>
      <w:r w:rsidRPr="00702F34">
        <w:rPr>
          <w:rStyle w:val="StyleUnderline"/>
          <w:highlight w:val="cyan"/>
        </w:rPr>
        <w:t xml:space="preserve"> </w:t>
      </w:r>
      <w:r w:rsidRPr="00D96B16">
        <w:rPr>
          <w:rStyle w:val="StyleUnderline"/>
        </w:rPr>
        <w:t xml:space="preserve">the fictions of </w:t>
      </w:r>
      <w:r w:rsidRPr="00702F34">
        <w:rPr>
          <w:rStyle w:val="Emphasis"/>
          <w:highlight w:val="cyan"/>
        </w:rPr>
        <w:t>objectivity</w:t>
      </w:r>
      <w:r w:rsidRPr="00702F34">
        <w:rPr>
          <w:rStyle w:val="StyleUnderline"/>
          <w:highlight w:val="cyan"/>
        </w:rPr>
        <w:t xml:space="preserve"> and </w:t>
      </w:r>
      <w:r w:rsidRPr="00702F34">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702F34">
        <w:rPr>
          <w:rStyle w:val="StyleUnderline"/>
          <w:highlight w:val="cyan"/>
        </w:rPr>
        <w:t>to use their locations in the legal academy</w:t>
      </w:r>
      <w:r w:rsidRPr="00890EB6">
        <w:rPr>
          <w:sz w:val="16"/>
        </w:rPr>
        <w:t xml:space="preserve"> and in the legal profession </w:t>
      </w:r>
      <w:r w:rsidRPr="00702F34">
        <w:rPr>
          <w:rStyle w:val="StyleUnderline"/>
          <w:highlight w:val="cyan"/>
        </w:rPr>
        <w:t xml:space="preserve">to </w:t>
      </w:r>
      <w:r w:rsidRPr="00702F34">
        <w:rPr>
          <w:rStyle w:val="Emphasis"/>
          <w:highlight w:val="cyan"/>
        </w:rPr>
        <w:t>radically remake law</w:t>
      </w:r>
      <w:r w:rsidRPr="00702F34">
        <w:rPr>
          <w:sz w:val="16"/>
          <w:highlight w:val="cyan"/>
        </w:rPr>
        <w:t xml:space="preserve">, </w:t>
      </w:r>
      <w:r w:rsidRPr="00702F34">
        <w:rPr>
          <w:rStyle w:val="StyleUnderline"/>
          <w:highlight w:val="cyan"/>
        </w:rPr>
        <w:t xml:space="preserve">to </w:t>
      </w:r>
      <w:r w:rsidRPr="00702F34">
        <w:rPr>
          <w:rStyle w:val="Emphasis"/>
          <w:highlight w:val="cyan"/>
        </w:rPr>
        <w:t>push the</w:t>
      </w:r>
      <w:r w:rsidRPr="00890EB6">
        <w:rPr>
          <w:rStyle w:val="Emphasis"/>
        </w:rPr>
        <w:t xml:space="preserve"> </w:t>
      </w:r>
      <w:r w:rsidRPr="00702F34">
        <w:rPr>
          <w:rStyle w:val="Emphasis"/>
          <w:highlight w:val="cyan"/>
        </w:rPr>
        <w:t>boundaries</w:t>
      </w:r>
      <w:r w:rsidRPr="00702F34">
        <w:rPr>
          <w:rStyle w:val="StyleUnderline"/>
          <w:highlight w:val="cyan"/>
        </w:rPr>
        <w:t xml:space="preserve"> of how legal doctrine could be </w:t>
      </w:r>
      <w:r w:rsidRPr="00702F34">
        <w:rPr>
          <w:rStyle w:val="Emphasis"/>
          <w:highlight w:val="cyan"/>
        </w:rPr>
        <w:t>written</w:t>
      </w:r>
      <w:r w:rsidRPr="00702F34">
        <w:rPr>
          <w:sz w:val="16"/>
          <w:highlight w:val="cyan"/>
        </w:rPr>
        <w:t xml:space="preserve">, </w:t>
      </w:r>
      <w:r w:rsidRPr="00702F34">
        <w:rPr>
          <w:rStyle w:val="Emphasis"/>
          <w:highlight w:val="cyan"/>
        </w:rPr>
        <w:t>imagined</w:t>
      </w:r>
      <w:r w:rsidRPr="00702F34">
        <w:rPr>
          <w:sz w:val="16"/>
          <w:highlight w:val="cyan"/>
        </w:rPr>
        <w:t xml:space="preserve">, </w:t>
      </w:r>
      <w:r w:rsidRPr="00702F34">
        <w:rPr>
          <w:rStyle w:val="StyleUnderline"/>
          <w:highlight w:val="cyan"/>
        </w:rPr>
        <w:t xml:space="preserve">and </w:t>
      </w:r>
      <w:r w:rsidRPr="00702F34">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0C8AFCDA" w14:textId="77777777" w:rsidR="007A439C" w:rsidRPr="00890EB6" w:rsidRDefault="007A439C" w:rsidP="007A439C">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4B12FC47" w14:textId="77777777" w:rsidR="007A439C" w:rsidRPr="00890EB6" w:rsidRDefault="007A439C" w:rsidP="007A439C">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D96B16">
        <w:rPr>
          <w:sz w:val="16"/>
        </w:rPr>
        <w:t>as a result of</w:t>
      </w:r>
      <w:proofErr w:type="gramEnd"/>
      <w:r w:rsidRPr="00D96B16">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D96B16">
        <w:rPr>
          <w:sz w:val="16"/>
        </w:rPr>
        <w:t>. . . .</w:t>
      </w:r>
      <w:proofErr w:type="gramEnd"/>
      <w:r w:rsidRPr="00D96B16">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D96B16">
        <w:rPr>
          <w:sz w:val="16"/>
        </w:rPr>
        <w:t>. . . .</w:t>
      </w:r>
      <w:proofErr w:type="gramEnd"/>
      <w:r w:rsidRPr="00D96B16">
        <w:rPr>
          <w:sz w:val="16"/>
        </w:rPr>
        <w:t xml:space="preserve">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 xml:space="preserve">took </w:t>
      </w:r>
      <w:proofErr w:type="gramStart"/>
      <w:r w:rsidRPr="00D96B16">
        <w:rPr>
          <w:rStyle w:val="Emphasis"/>
        </w:rPr>
        <w:t>seriously</w:t>
      </w:r>
      <w:proofErr w:type="gramEnd"/>
      <w:r w:rsidRPr="00D96B16">
        <w:rPr>
          <w:rStyle w:val="StyleUnderline"/>
        </w:rPr>
        <w:t xml:space="preserve"> spirit murder</w:t>
      </w:r>
      <w:r w:rsidRPr="00D96B16">
        <w:rPr>
          <w:sz w:val="16"/>
        </w:rPr>
        <w:t>.</w:t>
      </w:r>
      <w:r w:rsidRPr="00890EB6">
        <w:rPr>
          <w:sz w:val="16"/>
        </w:rPr>
        <w:t xml:space="preserve"> </w:t>
      </w:r>
    </w:p>
    <w:p w14:paraId="32651BC4" w14:textId="77777777" w:rsidR="007A439C" w:rsidRPr="00890EB6" w:rsidRDefault="007A439C" w:rsidP="007A439C">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702F34">
        <w:rPr>
          <w:rStyle w:val="Emphasis"/>
          <w:highlight w:val="cyan"/>
        </w:rPr>
        <w:t>use law</w:t>
      </w:r>
      <w:r w:rsidRPr="00890EB6">
        <w:rPr>
          <w:sz w:val="16"/>
        </w:rPr>
        <w:t xml:space="preserve"> to exceed what it aspires to do, </w:t>
      </w:r>
      <w:r w:rsidRPr="00702F34">
        <w:rPr>
          <w:rStyle w:val="Emphasis"/>
          <w:highlight w:val="cyan"/>
        </w:rPr>
        <w:t>to respond to</w:t>
      </w:r>
      <w:r w:rsidRPr="00890EB6">
        <w:rPr>
          <w:sz w:val="16"/>
        </w:rPr>
        <w:t xml:space="preserve"> the “cultural cancer” of </w:t>
      </w:r>
      <w:r w:rsidRPr="00702F34">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702F34">
        <w:rPr>
          <w:rStyle w:val="StyleUnderline"/>
          <w:highlight w:val="cyan"/>
        </w:rPr>
        <w:t>critique</w:t>
      </w:r>
      <w:r w:rsidRPr="00890EB6">
        <w:rPr>
          <w:sz w:val="16"/>
        </w:rPr>
        <w:t xml:space="preserve"> of how law permits rather than redresses spirit murder, Williams </w:t>
      </w:r>
      <w:r w:rsidRPr="00702F34">
        <w:rPr>
          <w:rStyle w:val="StyleUnderline"/>
          <w:highlight w:val="cyan"/>
        </w:rPr>
        <w:t xml:space="preserve">ends </w:t>
      </w:r>
      <w:r w:rsidRPr="00702F34">
        <w:rPr>
          <w:rStyle w:val="Emphasis"/>
          <w:highlight w:val="cyan"/>
        </w:rPr>
        <w:t>not</w:t>
      </w:r>
      <w:r w:rsidRPr="00702F34">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702F34">
        <w:rPr>
          <w:rStyle w:val="Emphasis"/>
          <w:highlight w:val="cyan"/>
        </w:rPr>
        <w:t>affection</w:t>
      </w:r>
      <w:r w:rsidRPr="00702F34">
        <w:rPr>
          <w:rStyle w:val="StyleUnderline"/>
          <w:highlight w:val="cyan"/>
        </w:rPr>
        <w:t xml:space="preserve"> for what rights could </w:t>
      </w:r>
      <w:r w:rsidRPr="00702F34">
        <w:rPr>
          <w:rStyle w:val="Emphasis"/>
          <w:highlight w:val="cyan"/>
        </w:rPr>
        <w:t>accomplish</w:t>
      </w:r>
      <w:r w:rsidRPr="00890EB6">
        <w:rPr>
          <w:sz w:val="16"/>
        </w:rPr>
        <w:t xml:space="preserve">. She writes: </w:t>
      </w:r>
    </w:p>
    <w:p w14:paraId="6BE6FE39" w14:textId="77777777" w:rsidR="007A439C" w:rsidRPr="00890EB6" w:rsidRDefault="007A439C" w:rsidP="007A439C">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proofErr w:type="gramStart"/>
      <w:r w:rsidRPr="00D96B16">
        <w:rPr>
          <w:sz w:val="16"/>
        </w:rPr>
        <w:t>. . . .</w:t>
      </w:r>
      <w:proofErr w:type="gramEnd"/>
      <w:r w:rsidRPr="00D96B16">
        <w:rPr>
          <w:sz w:val="16"/>
        </w:rPr>
        <w:t xml:space="preserve">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 xml:space="preserve">oppressed </w:t>
      </w:r>
      <w:proofErr w:type="gramStart"/>
      <w:r w:rsidRPr="00051D0D">
        <w:rPr>
          <w:rStyle w:val="StyleUnderline"/>
        </w:rPr>
        <w:t>psyches</w:t>
      </w:r>
      <w:r w:rsidRPr="00890EB6">
        <w:rPr>
          <w:sz w:val="16"/>
        </w:rPr>
        <w:t xml:space="preserve">, </w:t>
      </w:r>
      <w:r w:rsidRPr="00051D0D">
        <w:rPr>
          <w:rStyle w:val="StyleUnderline"/>
        </w:rPr>
        <w:t>and</w:t>
      </w:r>
      <w:proofErr w:type="gramEnd"/>
      <w:r w:rsidRPr="00051D0D">
        <w:rPr>
          <w:rStyle w:val="StyleUnderline"/>
        </w:rPr>
        <w:t xml:space="preserve">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17B3D09D" w14:textId="77777777" w:rsidR="007A439C" w:rsidRPr="00890EB6" w:rsidRDefault="007A439C" w:rsidP="007A439C">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6856CCE8" w14:textId="77777777" w:rsidR="007A439C" w:rsidRPr="00890EB6" w:rsidRDefault="007A439C" w:rsidP="007A439C">
      <w:pPr>
        <w:rPr>
          <w:sz w:val="16"/>
        </w:rPr>
      </w:pPr>
      <w:r w:rsidRPr="00890EB6">
        <w:rPr>
          <w:sz w:val="16"/>
        </w:rPr>
        <w:t xml:space="preserve">It is easy to read Williams as optimistically rehabilitating rights from the critical legal studies’ critique of </w:t>
      </w:r>
      <w:proofErr w:type="gramStart"/>
      <w:r w:rsidRPr="00890EB6">
        <w:rPr>
          <w:sz w:val="16"/>
        </w:rPr>
        <w:t>rights, and</w:t>
      </w:r>
      <w:proofErr w:type="gramEnd"/>
      <w:r w:rsidRPr="00890EB6">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02F34">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702F34">
        <w:rPr>
          <w:rStyle w:val="StyleUnderline"/>
          <w:highlight w:val="cyan"/>
        </w:rPr>
        <w:t xml:space="preserve">to </w:t>
      </w:r>
      <w:r w:rsidRPr="00702F34">
        <w:rPr>
          <w:rStyle w:val="Emphasis"/>
          <w:highlight w:val="cyan"/>
        </w:rPr>
        <w:t>imagine new</w:t>
      </w:r>
      <w:r w:rsidRPr="00702F34">
        <w:rPr>
          <w:rStyle w:val="StyleUnderline"/>
          <w:highlight w:val="cyan"/>
        </w:rPr>
        <w:t xml:space="preserve"> and </w:t>
      </w:r>
      <w:r w:rsidRPr="00702F34">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702F34">
        <w:rPr>
          <w:rStyle w:val="StyleUnderline"/>
          <w:highlight w:val="cyan"/>
        </w:rPr>
        <w:t>uses</w:t>
      </w:r>
      <w:r w:rsidRPr="00890EB6">
        <w:rPr>
          <w:sz w:val="16"/>
        </w:rPr>
        <w:t xml:space="preserve"> her </w:t>
      </w:r>
      <w:r w:rsidRPr="00702F34">
        <w:rPr>
          <w:rStyle w:val="StyleUnderline"/>
          <w:highlight w:val="cyan"/>
        </w:rPr>
        <w:t xml:space="preserve">capacious conception of </w:t>
      </w:r>
      <w:r w:rsidRPr="00702F34">
        <w:rPr>
          <w:rStyle w:val="Emphasis"/>
          <w:highlight w:val="cyan"/>
        </w:rPr>
        <w:t>rights</w:t>
      </w:r>
      <w:r w:rsidRPr="00702F34">
        <w:rPr>
          <w:rStyle w:val="StyleUnderline"/>
          <w:highlight w:val="cyan"/>
        </w:rPr>
        <w:t xml:space="preserve"> to </w:t>
      </w:r>
      <w:r w:rsidRPr="00702F34">
        <w:rPr>
          <w:rStyle w:val="Emphasis"/>
          <w:highlight w:val="cyan"/>
        </w:rPr>
        <w:t>imagine another</w:t>
      </w:r>
      <w:r w:rsidRPr="00890EB6">
        <w:rPr>
          <w:rStyle w:val="Emphasis"/>
        </w:rPr>
        <w:t xml:space="preserve"> way</w:t>
      </w:r>
      <w:r w:rsidRPr="00051D0D">
        <w:rPr>
          <w:rStyle w:val="StyleUnderline"/>
        </w:rPr>
        <w:t xml:space="preserve"> </w:t>
      </w:r>
      <w:r w:rsidRPr="00702F34">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w:t>
      </w:r>
      <w:proofErr w:type="gramStart"/>
      <w:r w:rsidRPr="00890EB6">
        <w:rPr>
          <w:sz w:val="16"/>
        </w:rPr>
        <w:t>in</w:t>
      </w:r>
      <w:proofErr w:type="gramEnd"/>
      <w:r w:rsidRPr="00890EB6">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w:t>
      </w:r>
      <w:r w:rsidRPr="00702F34">
        <w:rPr>
          <w:rStyle w:val="StyleUnderline"/>
          <w:highlight w:val="cyan"/>
        </w:rPr>
        <w:t xml:space="preserve">law becomes a </w:t>
      </w:r>
      <w:r w:rsidRPr="00702F34">
        <w:rPr>
          <w:rStyle w:val="Emphasis"/>
          <w:highlight w:val="cyan"/>
        </w:rPr>
        <w:t xml:space="preserve">critical </w:t>
      </w:r>
      <w:r w:rsidRPr="00D96B16">
        <w:rPr>
          <w:rStyle w:val="Emphasis"/>
        </w:rPr>
        <w:t>tool</w:t>
      </w:r>
      <w:r w:rsidRPr="00D96B16">
        <w:rPr>
          <w:rStyle w:val="StyleUnderline"/>
        </w:rPr>
        <w:t xml:space="preserve"> </w:t>
      </w:r>
      <w:r w:rsidRPr="00702F34">
        <w:rPr>
          <w:rStyle w:val="StyleUnderline"/>
          <w:highlight w:val="cyan"/>
        </w:rPr>
        <w:t xml:space="preserve">in </w:t>
      </w:r>
      <w:r w:rsidRPr="00D96B16">
        <w:rPr>
          <w:rStyle w:val="StyleUnderline"/>
        </w:rPr>
        <w:t xml:space="preserve">making visible </w:t>
      </w:r>
      <w:r w:rsidRPr="00702F34">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64FFD11F" w14:textId="77777777" w:rsidR="007A439C" w:rsidRPr="00D14C94" w:rsidRDefault="007A439C" w:rsidP="007A439C">
      <w:pPr>
        <w:rPr>
          <w:sz w:val="16"/>
        </w:rPr>
      </w:pPr>
      <w:r w:rsidRPr="00890EB6">
        <w:rPr>
          <w:sz w:val="16"/>
        </w:rPr>
        <w:t xml:space="preserve">I begin my investigation of the possibility of rooting black feminist </w:t>
      </w:r>
      <w:proofErr w:type="spellStart"/>
      <w:r w:rsidRPr="00890EB6">
        <w:rPr>
          <w:sz w:val="16"/>
        </w:rPr>
        <w:t>lovepolitics</w:t>
      </w:r>
      <w:proofErr w:type="spellEnd"/>
      <w:r w:rsidRPr="00890EB6">
        <w:rPr>
          <w:sz w:val="16"/>
        </w:rPr>
        <w:t xml:space="preserve">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4506813B" w14:textId="77777777" w:rsidR="007A439C" w:rsidRPr="00D14C94" w:rsidRDefault="007A439C" w:rsidP="007A439C">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w:t>
      </w:r>
      <w:proofErr w:type="gramStart"/>
      <w:r w:rsidRPr="00D14C94">
        <w:rPr>
          <w:sz w:val="16"/>
        </w:rPr>
        <w:t>antidiscrimination</w:t>
      </w:r>
      <w:proofErr w:type="gramEnd"/>
      <w:r w:rsidRPr="00D14C94">
        <w:rPr>
          <w:sz w:val="16"/>
        </w:rPr>
        <w:t xml:space="preserve"> law is constructed around leaving the </w:t>
      </w:r>
      <w:proofErr w:type="gramStart"/>
      <w:r w:rsidRPr="00D14C94">
        <w:rPr>
          <w:sz w:val="16"/>
        </w:rPr>
        <w:t>multiply</w:t>
      </w:r>
      <w:proofErr w:type="gramEnd"/>
      <w:r w:rsidRPr="00D14C94">
        <w:rPr>
          <w:sz w:val="16"/>
        </w:rPr>
        <w:t xml:space="preserve">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702F34">
        <w:rPr>
          <w:rStyle w:val="StyleUnderline"/>
          <w:highlight w:val="cyan"/>
        </w:rPr>
        <w:t>a tactic</w:t>
      </w:r>
      <w:r w:rsidRPr="00D14C94">
        <w:rPr>
          <w:sz w:val="16"/>
        </w:rPr>
        <w:t xml:space="preserve"> of making visible black women’s status as witnesses who can name and describe the basement, </w:t>
      </w:r>
      <w:r w:rsidRPr="00702F34">
        <w:rPr>
          <w:rStyle w:val="StyleUnderline"/>
          <w:highlight w:val="cyan"/>
        </w:rPr>
        <w:t>which</w:t>
      </w:r>
      <w:r w:rsidRPr="00D14C94">
        <w:rPr>
          <w:sz w:val="16"/>
        </w:rPr>
        <w:t xml:space="preserve"> is not merely a social </w:t>
      </w:r>
      <w:proofErr w:type="gramStart"/>
      <w:r w:rsidRPr="00D14C94">
        <w:rPr>
          <w:sz w:val="16"/>
        </w:rPr>
        <w:t>location</w:t>
      </w:r>
      <w:proofErr w:type="gramEnd"/>
      <w:r w:rsidRPr="00D14C94">
        <w:rPr>
          <w:sz w:val="16"/>
        </w:rPr>
        <w:t xml:space="preserve"> but a space produced by law’s doctrinal failures. </w:t>
      </w:r>
    </w:p>
    <w:p w14:paraId="25988EA6" w14:textId="77777777" w:rsidR="007A439C" w:rsidRPr="00D14C94" w:rsidRDefault="007A439C" w:rsidP="007A439C">
      <w:pPr>
        <w:rPr>
          <w:sz w:val="16"/>
        </w:rPr>
      </w:pPr>
      <w:r w:rsidRPr="00D14C94">
        <w:rPr>
          <w:sz w:val="16"/>
        </w:rPr>
        <w:t xml:space="preserve">If intersectionality </w:t>
      </w:r>
      <w:r w:rsidRPr="00702F34">
        <w:rPr>
          <w:rStyle w:val="Emphasis"/>
          <w:highlight w:val="cyan"/>
        </w:rPr>
        <w:t>embraces black women’s social location</w:t>
      </w:r>
      <w:r w:rsidRPr="00702F34">
        <w:rPr>
          <w:rStyle w:val="StyleUnderline"/>
          <w:highlight w:val="cyan"/>
        </w:rPr>
        <w:t xml:space="preserve"> as a juridical </w:t>
      </w:r>
      <w:r w:rsidRPr="00702F34">
        <w:rPr>
          <w:rStyle w:val="Emphasis"/>
          <w:highlight w:val="cyan"/>
        </w:rPr>
        <w:t>starting point</w:t>
      </w:r>
      <w:r w:rsidRPr="00D14C94">
        <w:rPr>
          <w:sz w:val="16"/>
        </w:rPr>
        <w:t xml:space="preserve">, it also </w:t>
      </w:r>
      <w:r w:rsidRPr="00702F34">
        <w:rPr>
          <w:rStyle w:val="StyleUnderline"/>
          <w:highlight w:val="cyan"/>
        </w:rPr>
        <w:t>advocates</w:t>
      </w:r>
      <w:r w:rsidRPr="00D14C94">
        <w:rPr>
          <w:rStyle w:val="StyleUnderline"/>
        </w:rPr>
        <w:t xml:space="preserve"> for </w:t>
      </w:r>
      <w:r w:rsidRPr="00702F34">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proofErr w:type="gramStart"/>
      <w:r w:rsidRPr="004D1876">
        <w:rPr>
          <w:rStyle w:val="Emphasis"/>
        </w:rPr>
        <w:t>particular lived</w:t>
      </w:r>
      <w:proofErr w:type="gramEnd"/>
      <w:r w:rsidRPr="004D1876">
        <w:rPr>
          <w:rStyle w:val="Emphasis"/>
        </w:rPr>
        <w:t xml:space="preserve">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w:t>
      </w:r>
      <w:proofErr w:type="gramStart"/>
      <w:r w:rsidRPr="00D14C94">
        <w:rPr>
          <w:sz w:val="16"/>
        </w:rPr>
        <w:t>an attention</w:t>
      </w:r>
      <w:proofErr w:type="gramEnd"/>
      <w:r w:rsidRPr="00D14C94">
        <w:rPr>
          <w:sz w:val="16"/>
        </w:rPr>
        <w:t xml:space="preserve">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702F34">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702F34">
        <w:rPr>
          <w:rStyle w:val="Emphasis"/>
          <w:highlight w:val="cyan"/>
        </w:rPr>
        <w:t>legal action</w:t>
      </w:r>
      <w:r w:rsidRPr="00D14C94">
        <w:rPr>
          <w:rStyle w:val="StyleUnderline"/>
        </w:rPr>
        <w:t xml:space="preserve"> that can be </w:t>
      </w:r>
      <w:r w:rsidRPr="00702F34">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702F34">
        <w:rPr>
          <w:rStyle w:val="StyleUnderline"/>
          <w:highlight w:val="cyan"/>
        </w:rPr>
        <w:t xml:space="preserve">and </w:t>
      </w:r>
      <w:r w:rsidRPr="00702F34">
        <w:rPr>
          <w:rStyle w:val="Emphasis"/>
          <w:highlight w:val="cyan"/>
        </w:rPr>
        <w:t>rooted in lived experience</w:t>
      </w:r>
      <w:r w:rsidRPr="00D14C94">
        <w:rPr>
          <w:sz w:val="16"/>
        </w:rPr>
        <w:t xml:space="preserv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D14C94">
        <w:rPr>
          <w:sz w:val="16"/>
        </w:rPr>
        <w:t>differently</w:t>
      </w:r>
      <w:proofErr w:type="gramEnd"/>
      <w:r w:rsidRPr="00D14C94">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w:t>
      </w:r>
      <w:proofErr w:type="gramStart"/>
      <w:r w:rsidRPr="00D14C94">
        <w:rPr>
          <w:sz w:val="16"/>
        </w:rPr>
        <w:t>sees,</w:t>
      </w:r>
      <w:proofErr w:type="gramEnd"/>
      <w:r w:rsidRPr="00D14C94">
        <w:rPr>
          <w:sz w:val="16"/>
        </w:rPr>
        <w:t xml:space="preserve"> witnesses, and even willingly inhabits the social locations of the </w:t>
      </w:r>
      <w:proofErr w:type="gramStart"/>
      <w:r w:rsidRPr="00D14C94">
        <w:rPr>
          <w:sz w:val="16"/>
        </w:rPr>
        <w:t>multiply</w:t>
      </w:r>
      <w:proofErr w:type="gramEnd"/>
      <w:r w:rsidRPr="00D14C94">
        <w:rPr>
          <w:sz w:val="16"/>
        </w:rPr>
        <w:t xml:space="preserve"> marginalized.</w:t>
      </w:r>
    </w:p>
    <w:p w14:paraId="68A54474" w14:textId="77777777" w:rsidR="007A439C" w:rsidRPr="00D14C94" w:rsidRDefault="007A439C" w:rsidP="007A439C">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w:t>
      </w:r>
      <w:proofErr w:type="spellStart"/>
      <w:r w:rsidRPr="00D14C94">
        <w:rPr>
          <w:sz w:val="16"/>
        </w:rPr>
        <w:t>inclusionist</w:t>
      </w:r>
      <w:proofErr w:type="spellEnd"/>
      <w:r w:rsidRPr="00D14C94">
        <w:rPr>
          <w:sz w:val="16"/>
        </w:rPr>
        <w:t xml:space="preserve">,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w:t>
      </w:r>
      <w:proofErr w:type="gramStart"/>
      <w:r w:rsidRPr="00D14C94">
        <w:rPr>
          <w:rStyle w:val="StyleUnderline"/>
        </w:rPr>
        <w:t>doctrine</w:t>
      </w:r>
      <w:r w:rsidRPr="00D14C94">
        <w:rPr>
          <w:sz w:val="16"/>
        </w:rPr>
        <w:t xml:space="preserve">, </w:t>
      </w:r>
      <w:r w:rsidRPr="00D14C94">
        <w:rPr>
          <w:rStyle w:val="StyleUnderline"/>
        </w:rPr>
        <w:t>or</w:t>
      </w:r>
      <w:proofErr w:type="gramEnd"/>
      <w:r w:rsidRPr="00D14C94">
        <w:rPr>
          <w:rStyle w:val="StyleUnderline"/>
        </w:rPr>
        <w:t xml:space="preserve">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02F34">
        <w:rPr>
          <w:rStyle w:val="StyleUnderline"/>
          <w:highlight w:val="cyan"/>
        </w:rPr>
        <w:t xml:space="preserve">battles for entry are </w:t>
      </w:r>
      <w:r w:rsidRPr="00702F34">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740014A" w14:textId="77777777" w:rsidR="007A439C" w:rsidRPr="00D14C94" w:rsidRDefault="007A439C" w:rsidP="007A439C">
      <w:pPr>
        <w:rPr>
          <w:sz w:val="16"/>
        </w:rPr>
      </w:pPr>
      <w:r w:rsidRPr="00D14C94">
        <w:rPr>
          <w:sz w:val="16"/>
        </w:rPr>
        <w:t xml:space="preserve">In this section, I ask what might happen if black feminists treated intersectionality’s legal roots not as an embarrassment but as a crucial site of </w:t>
      </w:r>
      <w:r w:rsidRPr="00702F34">
        <w:rPr>
          <w:rStyle w:val="StyleUnderline"/>
          <w:highlight w:val="cyan"/>
        </w:rPr>
        <w:t xml:space="preserve">the </w:t>
      </w:r>
      <w:proofErr w:type="spellStart"/>
      <w:r w:rsidRPr="00702F34">
        <w:rPr>
          <w:rStyle w:val="StyleUnderline"/>
          <w:highlight w:val="cyan"/>
        </w:rPr>
        <w:t>analytic’s</w:t>
      </w:r>
      <w:proofErr w:type="spellEnd"/>
      <w:r w:rsidRPr="00D14C94">
        <w:rPr>
          <w:rStyle w:val="StyleUnderline"/>
        </w:rPr>
        <w:t xml:space="preserve"> </w:t>
      </w:r>
      <w:r w:rsidRPr="001F4138">
        <w:rPr>
          <w:rStyle w:val="Emphasis"/>
        </w:rPr>
        <w:t xml:space="preserve">transformative </w:t>
      </w:r>
      <w:r w:rsidRPr="00702F34">
        <w:rPr>
          <w:rStyle w:val="Emphasis"/>
          <w:highlight w:val="cyan"/>
        </w:rPr>
        <w:t>potential</w:t>
      </w:r>
      <w:r w:rsidRPr="00D14C94">
        <w:rPr>
          <w:sz w:val="16"/>
        </w:rPr>
        <w:t xml:space="preserve">. Indeed, in reading </w:t>
      </w:r>
      <w:r w:rsidRPr="00536DB0">
        <w:rPr>
          <w:sz w:val="16"/>
        </w:rPr>
        <w:t xml:space="preserve">Crenshaw’s conception of intersectionality alongside Williams’s work on rights, and in emphasizing intersectionality’s roots in critical race theory, I treat intersectionality as an analytic that </w:t>
      </w:r>
      <w:r w:rsidRPr="00536DB0">
        <w:rPr>
          <w:rStyle w:val="Emphasis"/>
        </w:rPr>
        <w:t>radically occupies</w:t>
      </w:r>
      <w:r w:rsidRPr="00536DB0">
        <w:rPr>
          <w:rStyle w:val="StyleUnderline"/>
        </w:rPr>
        <w:t xml:space="preserve"> law</w:t>
      </w:r>
      <w:r w:rsidRPr="00536DB0">
        <w:rPr>
          <w:sz w:val="16"/>
        </w:rPr>
        <w:t xml:space="preserve">, </w:t>
      </w:r>
      <w:r w:rsidRPr="00536DB0">
        <w:rPr>
          <w:rStyle w:val="Emphasis"/>
        </w:rPr>
        <w:t>takes hold</w:t>
      </w:r>
      <w:r w:rsidRPr="00536DB0">
        <w:rPr>
          <w:rStyle w:val="StyleUnderline"/>
        </w:rPr>
        <w:t xml:space="preserve"> of legal doctrine</w:t>
      </w:r>
      <w:r w:rsidRPr="00536DB0">
        <w:rPr>
          <w:sz w:val="16"/>
        </w:rPr>
        <w:t xml:space="preserve"> and refuses its conceptions of neutrality and uniformity as performance of justice. It is, then, a strategy of </w:t>
      </w:r>
      <w:r w:rsidRPr="00536DB0">
        <w:rPr>
          <w:rStyle w:val="StyleUnderline"/>
        </w:rPr>
        <w:t xml:space="preserve">demanding that law </w:t>
      </w:r>
      <w:r w:rsidRPr="00536DB0">
        <w:rPr>
          <w:rStyle w:val="Emphasis"/>
        </w:rPr>
        <w:t>move otherwise</w:t>
      </w:r>
      <w:r w:rsidRPr="00536DB0">
        <w:rPr>
          <w:sz w:val="16"/>
        </w:rPr>
        <w:t xml:space="preserve">, </w:t>
      </w:r>
      <w:r w:rsidRPr="00536DB0">
        <w:rPr>
          <w:rStyle w:val="StyleUnderline"/>
        </w:rPr>
        <w:t xml:space="preserve">that </w:t>
      </w:r>
      <w:proofErr w:type="gramStart"/>
      <w:r w:rsidRPr="00536DB0">
        <w:rPr>
          <w:rStyle w:val="StyleUnderline"/>
        </w:rPr>
        <w:t>it</w:t>
      </w:r>
      <w:proofErr w:type="gramEnd"/>
      <w:r w:rsidRPr="00536DB0">
        <w:rPr>
          <w:rStyle w:val="StyleUnderline"/>
        </w:rPr>
        <w:t xml:space="preserve"> </w:t>
      </w:r>
      <w:proofErr w:type="gramStart"/>
      <w:r w:rsidRPr="00536DB0">
        <w:rPr>
          <w:rStyle w:val="Emphasis"/>
        </w:rPr>
        <w:t>center</w:t>
      </w:r>
      <w:proofErr w:type="gramEnd"/>
      <w:r w:rsidRPr="00536DB0">
        <w:rPr>
          <w:rStyle w:val="Emphasis"/>
        </w:rPr>
        <w:t xml:space="preserve"> witnessing</w:t>
      </w:r>
      <w:r w:rsidRPr="00536DB0">
        <w:rPr>
          <w:rStyle w:val="StyleUnderline"/>
        </w:rPr>
        <w:t xml:space="preserve"> and </w:t>
      </w:r>
      <w:r w:rsidRPr="00536DB0">
        <w:rPr>
          <w:rStyle w:val="Emphasis"/>
        </w:rPr>
        <w:t>vulnerability</w:t>
      </w:r>
      <w:r w:rsidRPr="00536DB0">
        <w:rPr>
          <w:sz w:val="16"/>
        </w:rPr>
        <w:t xml:space="preserve">, </w:t>
      </w:r>
      <w:r w:rsidRPr="00536DB0">
        <w:t xml:space="preserve">that it </w:t>
      </w:r>
      <w:proofErr w:type="gramStart"/>
      <w:r w:rsidRPr="00536DB0">
        <w:rPr>
          <w:rStyle w:val="StyleUnderline"/>
        </w:rPr>
        <w:t>encourage</w:t>
      </w:r>
      <w:proofErr w:type="gramEnd"/>
      <w:r w:rsidRPr="00536DB0">
        <w:rPr>
          <w:rStyle w:val="StyleUnderline"/>
        </w:rPr>
        <w:t xml:space="preserve"> forms of </w:t>
      </w:r>
      <w:r w:rsidRPr="00536DB0">
        <w:rPr>
          <w:rStyle w:val="Emphasis"/>
        </w:rPr>
        <w:t>relationality</w:t>
      </w:r>
      <w:r w:rsidRPr="00536DB0">
        <w:rPr>
          <w:rStyle w:val="StyleUnderline"/>
        </w:rPr>
        <w:t xml:space="preserve"> and </w:t>
      </w:r>
      <w:r w:rsidRPr="00536DB0">
        <w:rPr>
          <w:rStyle w:val="Emphasis"/>
        </w:rPr>
        <w:t>accountabil</w:t>
      </w:r>
      <w:r w:rsidRPr="001F4138">
        <w:rPr>
          <w:rStyle w:val="Emphasis"/>
        </w:rPr>
        <w:t>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702F34">
        <w:rPr>
          <w:rStyle w:val="Emphasis"/>
          <w:highlight w:val="cyan"/>
        </w:rPr>
        <w:t>refuse</w:t>
      </w:r>
      <w:r w:rsidRPr="001F4138">
        <w:rPr>
          <w:rStyle w:val="Emphasis"/>
        </w:rPr>
        <w:t xml:space="preserve"> well-rehearsed </w:t>
      </w:r>
      <w:r w:rsidRPr="00702F34">
        <w:rPr>
          <w:rStyle w:val="Emphasis"/>
          <w:highlight w:val="cyan"/>
        </w:rPr>
        <w:t>dismissals</w:t>
      </w:r>
      <w:r w:rsidRPr="00702F34">
        <w:rPr>
          <w:rStyle w:val="StyleUnderline"/>
          <w:highlight w:val="cyan"/>
        </w:rPr>
        <w:t xml:space="preserve"> of</w:t>
      </w:r>
      <w:r w:rsidRPr="00D14C94">
        <w:rPr>
          <w:sz w:val="16"/>
        </w:rPr>
        <w:t xml:space="preserve"> intersectionality as </w:t>
      </w:r>
      <w:r w:rsidRPr="00D14C94">
        <w:rPr>
          <w:rStyle w:val="StyleUnderline"/>
        </w:rPr>
        <w:t xml:space="preserve">an </w:t>
      </w:r>
      <w:r w:rsidRPr="00702F34">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702F34">
        <w:rPr>
          <w:rStyle w:val="Emphasis"/>
          <w:highlight w:val="cyan"/>
        </w:rPr>
        <w:t>insert</w:t>
      </w:r>
      <w:r w:rsidRPr="00702F34">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702F34">
        <w:rPr>
          <w:rStyle w:val="Emphasis"/>
          <w:highlight w:val="cyan"/>
        </w:rPr>
        <w:t>problematic</w:t>
      </w:r>
      <w:r w:rsidRPr="00702F34">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702F34">
        <w:rPr>
          <w:rStyle w:val="Emphasis"/>
          <w:highlight w:val="cyan"/>
        </w:rPr>
        <w:t>centering</w:t>
      </w:r>
      <w:r w:rsidRPr="00D14C94">
        <w:rPr>
          <w:sz w:val="16"/>
        </w:rPr>
        <w:t xml:space="preserve"> those </w:t>
      </w:r>
      <w:r w:rsidRPr="00702F34">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5D7E43FB" w14:textId="77777777" w:rsidR="007A439C" w:rsidRPr="00D14C94" w:rsidRDefault="007A439C" w:rsidP="007A439C">
      <w:pPr>
        <w:rPr>
          <w:sz w:val="16"/>
        </w:rPr>
      </w:pPr>
      <w:r w:rsidRPr="00D14C94">
        <w:rPr>
          <w:sz w:val="16"/>
        </w:rPr>
        <w:t xml:space="preserve">Risk and Promise </w:t>
      </w:r>
    </w:p>
    <w:p w14:paraId="5002D4B1" w14:textId="77777777" w:rsidR="007A439C" w:rsidRPr="000B11AE" w:rsidRDefault="007A439C" w:rsidP="007A439C">
      <w:pPr>
        <w:rPr>
          <w:sz w:val="16"/>
        </w:rPr>
      </w:pPr>
      <w:r w:rsidRPr="00D14C94">
        <w:rPr>
          <w:sz w:val="16"/>
        </w:rPr>
        <w:t xml:space="preserve">What if we </w:t>
      </w:r>
      <w:r w:rsidRPr="00702F34">
        <w:rPr>
          <w:rStyle w:val="Emphasis"/>
          <w:highlight w:val="cyan"/>
        </w:rPr>
        <w:t>refuse</w:t>
      </w:r>
      <w:r w:rsidRPr="00D14C94">
        <w:rPr>
          <w:sz w:val="16"/>
        </w:rPr>
        <w:t xml:space="preserve">d </w:t>
      </w:r>
      <w:r w:rsidRPr="00D14C94">
        <w:rPr>
          <w:rStyle w:val="StyleUnderline"/>
        </w:rPr>
        <w:t xml:space="preserve">the lure of </w:t>
      </w:r>
      <w:r w:rsidRPr="00702F34">
        <w:rPr>
          <w:rStyle w:val="Emphasis"/>
          <w:highlight w:val="cyan"/>
        </w:rPr>
        <w:t xml:space="preserve">negative </w:t>
      </w:r>
      <w:proofErr w:type="spellStart"/>
      <w:proofErr w:type="gramStart"/>
      <w:r w:rsidRPr="00702F34">
        <w:rPr>
          <w:rStyle w:val="Emphasis"/>
          <w:highlight w:val="cyan"/>
        </w:rPr>
        <w:t>affects</w:t>
      </w:r>
      <w:proofErr w:type="spellEnd"/>
      <w:proofErr w:type="gramEnd"/>
      <w:r w:rsidRPr="00D14C94">
        <w:rPr>
          <w:sz w:val="16"/>
        </w:rPr>
        <w:t xml:space="preserve">, </w:t>
      </w:r>
      <w:r w:rsidRPr="00D14C94">
        <w:rPr>
          <w:rStyle w:val="StyleUnderline"/>
        </w:rPr>
        <w:t xml:space="preserve">the tendency </w:t>
      </w:r>
      <w:r w:rsidRPr="00702F34">
        <w:rPr>
          <w:rStyle w:val="StyleUnderline"/>
          <w:highlight w:val="cyan"/>
        </w:rPr>
        <w:t xml:space="preserve">to </w:t>
      </w:r>
      <w:r w:rsidRPr="00702F34">
        <w:rPr>
          <w:rStyle w:val="Emphasis"/>
          <w:highlight w:val="cyan"/>
        </w:rPr>
        <w:t>grieve</w:t>
      </w:r>
      <w:r w:rsidRPr="00702F34">
        <w:rPr>
          <w:rStyle w:val="StyleUnderline"/>
          <w:highlight w:val="cyan"/>
        </w:rPr>
        <w:t xml:space="preserve"> and </w:t>
      </w:r>
      <w:r w:rsidRPr="00702F34">
        <w:rPr>
          <w:rStyle w:val="Emphasis"/>
          <w:highlight w:val="cyan"/>
        </w:rPr>
        <w:t>mourn</w:t>
      </w:r>
      <w:r w:rsidRPr="00D14C94">
        <w:rPr>
          <w:rStyle w:val="StyleUnderline"/>
        </w:rPr>
        <w:t xml:space="preserve"> black feminism and its analytics</w:t>
      </w:r>
      <w:r w:rsidRPr="00D14C94">
        <w:rPr>
          <w:sz w:val="16"/>
        </w:rPr>
        <w:t xml:space="preserve">? What if we </w:t>
      </w:r>
      <w:r w:rsidRPr="00702F34">
        <w:rPr>
          <w:rStyle w:val="Emphasis"/>
          <w:highlight w:val="cyan"/>
        </w:rPr>
        <w:t>reject</w:t>
      </w:r>
      <w:r w:rsidRPr="00D14C94">
        <w:rPr>
          <w:sz w:val="16"/>
        </w:rPr>
        <w:t xml:space="preserve">ed both </w:t>
      </w:r>
      <w:r w:rsidRPr="00D14C94">
        <w:rPr>
          <w:rStyle w:val="StyleUnderline"/>
        </w:rPr>
        <w:t xml:space="preserve">the notion that </w:t>
      </w:r>
      <w:r w:rsidRPr="00702F34">
        <w:rPr>
          <w:rStyle w:val="StyleUnderline"/>
          <w:highlight w:val="cyan"/>
        </w:rPr>
        <w:t xml:space="preserve">blackness is </w:t>
      </w:r>
      <w:r w:rsidRPr="00702F34">
        <w:rPr>
          <w:rStyle w:val="Emphasis"/>
          <w:highlight w:val="cyan"/>
        </w:rPr>
        <w:t>synonymous</w:t>
      </w:r>
      <w:r w:rsidRPr="00C53025">
        <w:rPr>
          <w:rStyle w:val="Emphasis"/>
        </w:rPr>
        <w:t xml:space="preserve"> with </w:t>
      </w:r>
      <w:r w:rsidRPr="00702F34">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 xml:space="preserve">wholesale rejection of </w:t>
      </w:r>
      <w:proofErr w:type="spellStart"/>
      <w:r w:rsidRPr="00C53025">
        <w:rPr>
          <w:rStyle w:val="Emphasis"/>
        </w:rPr>
        <w:t>afropessimism</w:t>
      </w:r>
      <w:proofErr w:type="spellEnd"/>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proofErr w:type="spellStart"/>
      <w:r w:rsidRPr="004D1876">
        <w:rPr>
          <w:rStyle w:val="StyleUnderline"/>
        </w:rPr>
        <w:t>affects</w:t>
      </w:r>
      <w:proofErr w:type="spellEnd"/>
      <w:r w:rsidRPr="004D1876">
        <w:rPr>
          <w:rStyle w:val="StyleUnderline"/>
        </w:rPr>
        <w:t xml:space="preserve">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xml:space="preserve">. Nor is my plea here rooted in a sense that negative </w:t>
      </w:r>
      <w:proofErr w:type="spellStart"/>
      <w:proofErr w:type="gramStart"/>
      <w:r w:rsidRPr="004D1876">
        <w:rPr>
          <w:sz w:val="16"/>
        </w:rPr>
        <w:t>affects</w:t>
      </w:r>
      <w:proofErr w:type="spellEnd"/>
      <w:proofErr w:type="gramEnd"/>
      <w:r w:rsidRPr="004D1876">
        <w:rPr>
          <w:sz w:val="16"/>
        </w:rPr>
        <w:t xml:space="preserve"> are per se problematic; indeed, the work of a host of scholars including Ann Cvetkovich, Heather Love, and Sianne Ngai has been to reclaim negative </w:t>
      </w:r>
      <w:proofErr w:type="spellStart"/>
      <w:proofErr w:type="gramStart"/>
      <w:r w:rsidRPr="004D1876">
        <w:rPr>
          <w:sz w:val="16"/>
        </w:rPr>
        <w:t>affects</w:t>
      </w:r>
      <w:proofErr w:type="spellEnd"/>
      <w:proofErr w:type="gramEnd"/>
      <w:r w:rsidRPr="004D1876">
        <w:rPr>
          <w:sz w:val="16"/>
        </w:rPr>
        <w:t xml:space="preserve">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702F34">
        <w:rPr>
          <w:rStyle w:val="Emphasis"/>
          <w:highlight w:val="cyan"/>
        </w:rPr>
        <w:t xml:space="preserve">juridical </w:t>
      </w:r>
      <w:proofErr w:type="gramStart"/>
      <w:r w:rsidRPr="00702F34">
        <w:rPr>
          <w:rStyle w:val="Emphasis"/>
          <w:highlight w:val="cyan"/>
        </w:rPr>
        <w:t>orientations</w:t>
      </w:r>
      <w:r w:rsidRPr="00D14C94">
        <w:rPr>
          <w:sz w:val="16"/>
        </w:rPr>
        <w:t xml:space="preserve">, </w:t>
      </w:r>
      <w:r w:rsidRPr="00D14C94">
        <w:rPr>
          <w:rStyle w:val="StyleUnderline"/>
        </w:rPr>
        <w:t>and</w:t>
      </w:r>
      <w:proofErr w:type="gramEnd"/>
      <w:r w:rsidRPr="00D14C94">
        <w:rPr>
          <w:rStyle w:val="StyleUnderline"/>
        </w:rPr>
        <w:t xml:space="preserve"> </w:t>
      </w:r>
      <w:r w:rsidRPr="00702F34">
        <w:rPr>
          <w:rStyle w:val="Emphasis"/>
          <w:highlight w:val="cyan"/>
        </w:rPr>
        <w:t>recovering</w:t>
      </w:r>
      <w:r w:rsidRPr="00702F34">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702F34">
        <w:rPr>
          <w:rStyle w:val="StyleUnderline"/>
          <w:highlight w:val="cyan"/>
        </w:rPr>
        <w:t>even</w:t>
      </w:r>
      <w:r w:rsidRPr="00D14C94">
        <w:rPr>
          <w:sz w:val="16"/>
        </w:rPr>
        <w:t xml:space="preserve"> in a moment </w:t>
      </w:r>
      <w:r w:rsidRPr="00702F34">
        <w:rPr>
          <w:rStyle w:val="StyleUnderline"/>
          <w:highlight w:val="cyan"/>
        </w:rPr>
        <w:t>where</w:t>
      </w:r>
      <w:r w:rsidRPr="00D14C94">
        <w:rPr>
          <w:rStyle w:val="StyleUnderline"/>
        </w:rPr>
        <w:t xml:space="preserve"> </w:t>
      </w:r>
      <w:r w:rsidRPr="00702F34">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702F34">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702F34">
        <w:rPr>
          <w:rStyle w:val="StyleUnderline"/>
          <w:highlight w:val="cyan"/>
        </w:rPr>
        <w:t>law might</w:t>
      </w:r>
      <w:r w:rsidRPr="00D14C94">
        <w:rPr>
          <w:rStyle w:val="StyleUnderline"/>
        </w:rPr>
        <w:t xml:space="preserve"> be a space </w:t>
      </w:r>
      <w:proofErr w:type="gramStart"/>
      <w:r w:rsidRPr="00D14C94">
        <w:rPr>
          <w:rStyle w:val="StyleUnderline"/>
        </w:rPr>
        <w:t>of</w:t>
      </w:r>
      <w:proofErr w:type="gramEnd"/>
      <w:r w:rsidRPr="00D14C94">
        <w:rPr>
          <w:rStyle w:val="StyleUnderline"/>
        </w:rPr>
        <w:t xml:space="preserve">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702F34">
        <w:rPr>
          <w:rStyle w:val="Emphasis"/>
          <w:highlight w:val="cyan"/>
        </w:rPr>
        <w:t>imagine other ways</w:t>
      </w:r>
      <w:r w:rsidRPr="00702F34">
        <w:rPr>
          <w:rStyle w:val="StyleUnderline"/>
          <w:highlight w:val="cyan"/>
        </w:rPr>
        <w:t xml:space="preserve"> of being</w:t>
      </w:r>
      <w:r w:rsidRPr="00D14C94">
        <w:rPr>
          <w:rStyle w:val="StyleUnderline"/>
        </w:rPr>
        <w:t xml:space="preserve"> and feeling </w:t>
      </w:r>
      <w:r w:rsidRPr="00702F34">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w:t>
      </w:r>
      <w:proofErr w:type="spellStart"/>
      <w:r w:rsidRPr="00D14C94">
        <w:rPr>
          <w:sz w:val="16"/>
        </w:rPr>
        <w:t>lovepolitics</w:t>
      </w:r>
      <w:proofErr w:type="spellEnd"/>
      <w:r w:rsidRPr="00D14C94">
        <w:rPr>
          <w:sz w:val="16"/>
        </w:rPr>
        <w:t xml:space="preserve">,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proofErr w:type="gramStart"/>
      <w:r w:rsidRPr="00C53025">
        <w:rPr>
          <w:rStyle w:val="Emphasis"/>
        </w:rPr>
        <w:t>share</w:t>
      </w:r>
      <w:proofErr w:type="gramEnd"/>
      <w:r w:rsidRPr="00D14C94">
        <w:rPr>
          <w:sz w:val="16"/>
        </w:rPr>
        <w:t xml:space="preserve"> are </w:t>
      </w:r>
      <w:r w:rsidRPr="00702F34">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w:t>
      </w:r>
      <w:proofErr w:type="gramStart"/>
      <w:r w:rsidRPr="00D14C94">
        <w:rPr>
          <w:sz w:val="16"/>
        </w:rPr>
        <w:t>unfold</w:t>
      </w:r>
      <w:proofErr w:type="gramEnd"/>
      <w:r w:rsidRPr="00D14C94">
        <w:rPr>
          <w:sz w:val="16"/>
        </w:rPr>
        <w:t xml:space="preserve"> and move </w:t>
      </w:r>
      <w:r w:rsidRPr="00D14C94">
        <w:rPr>
          <w:rStyle w:val="StyleUnderline"/>
        </w:rPr>
        <w:t xml:space="preserve">in ways that </w:t>
      </w:r>
      <w:r w:rsidRPr="00702F34">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proofErr w:type="gramStart"/>
      <w:r w:rsidRPr="00D14C94">
        <w:rPr>
          <w:rStyle w:val="StyleUnderline"/>
        </w:rPr>
        <w:t>imagine</w:t>
      </w:r>
      <w:proofErr w:type="gramEnd"/>
      <w:r w:rsidRPr="00D14C94">
        <w:rPr>
          <w:rStyle w:val="StyleUnderline"/>
        </w:rPr>
        <w:t xml:space="preserv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702F34">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702F34">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702F34">
        <w:rPr>
          <w:rStyle w:val="Emphasis"/>
          <w:highlight w:val="cyan"/>
        </w:rPr>
        <w:t>visionary world-making</w:t>
      </w:r>
      <w:r w:rsidRPr="00702F34">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702F34">
        <w:rPr>
          <w:rStyle w:val="Emphasis"/>
          <w:highlight w:val="cyan"/>
        </w:rPr>
        <w:t>paradigmatic site of antiblackness</w:t>
      </w:r>
      <w:r w:rsidRPr="00D14C94">
        <w:rPr>
          <w:sz w:val="16"/>
        </w:rPr>
        <w:t xml:space="preserve">. </w:t>
      </w:r>
    </w:p>
    <w:bookmarkEnd w:id="0"/>
    <w:p w14:paraId="6C1FB2A2" w14:textId="2C0C4AD8" w:rsidR="007A439C" w:rsidRPr="00181461" w:rsidRDefault="007A439C" w:rsidP="007A439C">
      <w:pPr>
        <w:pStyle w:val="Heading4"/>
        <w:rPr>
          <w:u w:val="single"/>
        </w:rPr>
      </w:pPr>
      <w:r>
        <w:rPr>
          <w:rFonts w:cs="Arial"/>
        </w:rPr>
        <w:t xml:space="preserve">4. </w:t>
      </w:r>
      <w:r w:rsidR="0041760C">
        <w:t>Fugitive</w:t>
      </w:r>
      <w:r>
        <w:t xml:space="preserve"> methods are insufficient and ineffective.</w:t>
      </w:r>
    </w:p>
    <w:p w14:paraId="1714CF1D" w14:textId="77777777" w:rsidR="007A439C" w:rsidRDefault="007A439C" w:rsidP="007A439C">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145A527F" w14:textId="77777777" w:rsidR="007A439C" w:rsidRPr="00614F40" w:rsidRDefault="007A439C" w:rsidP="007A439C">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 xml:space="preserve">in the </w:t>
      </w:r>
      <w:proofErr w:type="spellStart"/>
      <w:r w:rsidRPr="00614F40">
        <w:rPr>
          <w:rStyle w:val="Emphasis"/>
        </w:rPr>
        <w:t>undercommons</w:t>
      </w:r>
      <w:proofErr w:type="spellEnd"/>
      <w:r w:rsidRPr="00614F40">
        <w:rPr>
          <w:sz w:val="16"/>
        </w:rPr>
        <w:t xml:space="preserve">. Harney and Moten’s concept of study </w:t>
      </w:r>
      <w:proofErr w:type="gramStart"/>
      <w:r w:rsidRPr="00614F40">
        <w:rPr>
          <w:sz w:val="16"/>
        </w:rPr>
        <w:t>pertains</w:t>
      </w:r>
      <w:proofErr w:type="gramEnd"/>
      <w:r w:rsidRPr="00614F40">
        <w:rPr>
          <w:sz w:val="16"/>
        </w:rPr>
        <w:t xml:space="preserve"> to those practices of thought which are not subsumed within logics of </w:t>
      </w:r>
      <w:proofErr w:type="spellStart"/>
      <w:r w:rsidRPr="00614F40">
        <w:rPr>
          <w:sz w:val="16"/>
        </w:rPr>
        <w:t>individualisation</w:t>
      </w:r>
      <w:proofErr w:type="spellEnd"/>
      <w:r w:rsidRPr="00614F40">
        <w:rPr>
          <w:sz w:val="16"/>
        </w:rPr>
        <w:t xml:space="preserve">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 xml:space="preserve">place where the </w:t>
      </w:r>
      <w:proofErr w:type="spellStart"/>
      <w:r w:rsidRPr="001B6E39">
        <w:rPr>
          <w:rStyle w:val="Emphasis"/>
          <w:highlight w:val="cyan"/>
        </w:rPr>
        <w:t>undercommons</w:t>
      </w:r>
      <w:proofErr w:type="spellEnd"/>
      <w:r w:rsidRPr="001B6E39">
        <w:rPr>
          <w:rStyle w:val="Emphasis"/>
          <w:highlight w:val="cyan"/>
        </w:rPr>
        <w:t xml:space="preserve">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w:t>
      </w:r>
      <w:proofErr w:type="gramStart"/>
      <w:r w:rsidRPr="00614F40">
        <w:rPr>
          <w:sz w:val="16"/>
        </w:rPr>
        <w:t>as such</w:t>
      </w:r>
      <w:proofErr w:type="gramEnd"/>
      <w:r w:rsidRPr="00614F40">
        <w:rPr>
          <w:sz w:val="16"/>
        </w:rPr>
        <w:t xml:space="preserve">,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w:t>
      </w:r>
      <w:proofErr w:type="gramStart"/>
      <w:r w:rsidRPr="00614F40">
        <w:rPr>
          <w:sz w:val="16"/>
        </w:rPr>
        <w:t>though</w:t>
      </w:r>
      <w:proofErr w:type="gramEnd"/>
      <w:r w:rsidRPr="00614F40">
        <w:rPr>
          <w:sz w:val="16"/>
        </w:rPr>
        <w:t xml:space="preserve"> study, </w:t>
      </w:r>
      <w:r w:rsidRPr="00396F0E">
        <w:rPr>
          <w:rStyle w:val="StyleUnderline"/>
        </w:rPr>
        <w:t xml:space="preserve">the </w:t>
      </w:r>
      <w:proofErr w:type="spellStart"/>
      <w:r w:rsidRPr="00614F40">
        <w:rPr>
          <w:rStyle w:val="Emphasis"/>
        </w:rPr>
        <w:t>undercommons</w:t>
      </w:r>
      <w:proofErr w:type="spellEnd"/>
      <w:r w:rsidRPr="00614F40">
        <w:rPr>
          <w:rStyle w:val="Emphasis"/>
        </w:rPr>
        <w:t xml:space="preserve">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w:t>
      </w:r>
      <w:proofErr w:type="spellStart"/>
      <w:r w:rsidRPr="00614F40">
        <w:rPr>
          <w:sz w:val="16"/>
        </w:rPr>
        <w:t>professionalisation</w:t>
      </w:r>
      <w:proofErr w:type="spellEnd"/>
      <w:r w:rsidRPr="00614F40">
        <w:rPr>
          <w:sz w:val="16"/>
        </w:rPr>
        <w:t xml:space="preserve"> and policy are attempts to capture the capacity to study that the </w:t>
      </w:r>
      <w:proofErr w:type="spellStart"/>
      <w:r w:rsidRPr="00614F40">
        <w:rPr>
          <w:sz w:val="16"/>
        </w:rPr>
        <w:t>undercommons</w:t>
      </w:r>
      <w:proofErr w:type="spellEnd"/>
      <w:r w:rsidRPr="00614F40">
        <w:rPr>
          <w:sz w:val="16"/>
        </w:rPr>
        <w:t xml:space="preserve"> have). </w:t>
      </w:r>
      <w:proofErr w:type="gramStart"/>
      <w:r w:rsidRPr="00614F40">
        <w:rPr>
          <w:sz w:val="16"/>
        </w:rPr>
        <w:t>So</w:t>
      </w:r>
      <w:proofErr w:type="gramEnd"/>
      <w:r w:rsidRPr="00614F40">
        <w:rPr>
          <w:sz w:val="16"/>
        </w:rPr>
        <w:t xml:space="preserve"> what do they do, those «committed to black study in the university’s </w:t>
      </w:r>
      <w:proofErr w:type="spellStart"/>
      <w:r w:rsidRPr="00614F40">
        <w:rPr>
          <w:sz w:val="16"/>
        </w:rPr>
        <w:t>undercommon</w:t>
      </w:r>
      <w:proofErr w:type="spellEnd"/>
      <w:r w:rsidRPr="00614F40">
        <w:rPr>
          <w:sz w:val="16"/>
        </w:rPr>
        <w:t xml:space="preserve"> </w:t>
      </w:r>
      <w:proofErr w:type="gramStart"/>
      <w:r w:rsidRPr="00614F40">
        <w:rPr>
          <w:sz w:val="16"/>
        </w:rPr>
        <w:t>rooms?»</w:t>
      </w:r>
      <w:proofErr w:type="gramEnd"/>
      <w:r w:rsidRPr="00614F40">
        <w:rPr>
          <w:sz w:val="16"/>
        </w:rPr>
        <w:t xml:space="preserve"> (2013: 67). </w:t>
      </w:r>
    </w:p>
    <w:p w14:paraId="681B8623" w14:textId="77777777" w:rsidR="007A439C" w:rsidRPr="00614F40" w:rsidRDefault="007A439C" w:rsidP="007A439C">
      <w:pPr>
        <w:rPr>
          <w:sz w:val="16"/>
        </w:rPr>
      </w:pPr>
      <w:r w:rsidRPr="00614F40">
        <w:rPr>
          <w:sz w:val="16"/>
        </w:rPr>
        <w:t xml:space="preserve">They study without </w:t>
      </w:r>
      <w:proofErr w:type="gramStart"/>
      <w:r w:rsidRPr="00614F40">
        <w:rPr>
          <w:sz w:val="16"/>
        </w:rPr>
        <w:t>an end</w:t>
      </w:r>
      <w:proofErr w:type="gramEnd"/>
      <w:r w:rsidRPr="00614F40">
        <w:rPr>
          <w:sz w:val="16"/>
        </w:rPr>
        <w:t xml:space="preserve">, plan without a pause, rebel without a policy, conserve without a patrimony. They study in the </w:t>
      </w:r>
      <w:proofErr w:type="gramStart"/>
      <w:r w:rsidRPr="00614F40">
        <w:rPr>
          <w:sz w:val="16"/>
        </w:rPr>
        <w:t>university</w:t>
      </w:r>
      <w:proofErr w:type="gramEnd"/>
      <w:r w:rsidRPr="00614F40">
        <w:rPr>
          <w:sz w:val="16"/>
        </w:rPr>
        <w:t xml:space="preserve"> and the university forces them under, relegates them to the state of those without interests, without credit, without debt that bears interest, that earns credits. They never graduate. They just </w:t>
      </w:r>
      <w:proofErr w:type="spellStart"/>
      <w:r w:rsidRPr="00614F40">
        <w:rPr>
          <w:sz w:val="16"/>
        </w:rPr>
        <w:t>ain’t</w:t>
      </w:r>
      <w:proofErr w:type="spellEnd"/>
      <w:r w:rsidRPr="00614F40">
        <w:rPr>
          <w:sz w:val="16"/>
        </w:rPr>
        <w:t xml:space="preserve"> ready. They’re building something down there. Mutual debt, debt unpayable, debt unbounded, debt unconsolidated, debt to each other in study group, to others in a nurse’s room, to others in a barber shop, to others in a squat, a dump, </w:t>
      </w:r>
      <w:proofErr w:type="gramStart"/>
      <w:r w:rsidRPr="00614F40">
        <w:rPr>
          <w:sz w:val="16"/>
        </w:rPr>
        <w:t>a</w:t>
      </w:r>
      <w:proofErr w:type="gramEnd"/>
      <w:r w:rsidRPr="00614F40">
        <w:rPr>
          <w:sz w:val="16"/>
        </w:rPr>
        <w:t xml:space="preserve"> woods, a bed, an embrace. (2013: 67-68) </w:t>
      </w:r>
    </w:p>
    <w:p w14:paraId="02F5C8CE" w14:textId="77777777" w:rsidR="007A439C" w:rsidRPr="00614F40" w:rsidRDefault="007A439C" w:rsidP="007A439C">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w:t>
      </w:r>
      <w:proofErr w:type="spellStart"/>
      <w:r w:rsidRPr="00614F40">
        <w:rPr>
          <w:sz w:val="16"/>
        </w:rPr>
        <w:t>undercommons</w:t>
      </w:r>
      <w:proofErr w:type="spellEnd"/>
      <w:r w:rsidRPr="00614F40">
        <w:rPr>
          <w:sz w:val="16"/>
        </w:rPr>
        <w:t xml:space="preserve"> into accreditation and professionalism, which is to say despite the professionals’ attempt to locate and make policy to address the </w:t>
      </w:r>
      <w:proofErr w:type="spellStart"/>
      <w:r w:rsidRPr="00614F40">
        <w:rPr>
          <w:sz w:val="16"/>
        </w:rPr>
        <w:t>undercommons</w:t>
      </w:r>
      <w:proofErr w:type="spellEnd"/>
      <w:r w:rsidRPr="00614F40">
        <w:rPr>
          <w:sz w:val="16"/>
        </w:rPr>
        <w:t xml:space="preserve">. Policy as instruction from above; policy as correction (curriculum as policy; curriculum as </w:t>
      </w:r>
      <w:proofErr w:type="spellStart"/>
      <w:r w:rsidRPr="00614F40">
        <w:rPr>
          <w:sz w:val="16"/>
        </w:rPr>
        <w:t>professionalisation</w:t>
      </w:r>
      <w:proofErr w:type="spellEnd"/>
      <w:r w:rsidRPr="00614F40">
        <w:rPr>
          <w:sz w:val="16"/>
        </w:rPr>
        <w:t xml:space="preserve"> (Hall and Smyth 2016; </w:t>
      </w:r>
      <w:proofErr w:type="spellStart"/>
      <w:r w:rsidRPr="00614F40">
        <w:rPr>
          <w:sz w:val="16"/>
        </w:rPr>
        <w:t>Heleta</w:t>
      </w:r>
      <w:proofErr w:type="spellEnd"/>
      <w:r w:rsidRPr="00614F40">
        <w:rPr>
          <w:sz w:val="16"/>
        </w:rPr>
        <w:t xml:space="preserve"> 2016)). </w:t>
      </w:r>
      <w:r w:rsidRPr="001B6E39">
        <w:rPr>
          <w:rStyle w:val="StyleUnderline"/>
          <w:highlight w:val="cyan"/>
        </w:rPr>
        <w:t xml:space="preserve">Planning, launched from </w:t>
      </w:r>
      <w:proofErr w:type="gramStart"/>
      <w:r w:rsidRPr="001B6E39">
        <w:rPr>
          <w:rStyle w:val="Emphasis"/>
          <w:highlight w:val="cyan"/>
        </w:rPr>
        <w:t>anywhere</w:t>
      </w:r>
      <w:r w:rsidRPr="00614F40">
        <w:rPr>
          <w:sz w:val="16"/>
        </w:rPr>
        <w:t xml:space="preserve"> («</w:t>
      </w:r>
      <w:proofErr w:type="gramEnd"/>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 xml:space="preserve">improvised </w:t>
      </w:r>
      <w:proofErr w:type="gramStart"/>
      <w:r w:rsidRPr="001B6E39">
        <w:rPr>
          <w:rStyle w:val="Emphasis"/>
          <w:highlight w:val="cyan"/>
        </w:rPr>
        <w:t>party</w:t>
      </w:r>
      <w:r w:rsidRPr="00614F40">
        <w:rPr>
          <w:sz w:val="16"/>
        </w:rPr>
        <w:t>» (</w:t>
      </w:r>
      <w:proofErr w:type="gramEnd"/>
      <w:r w:rsidRPr="00614F40">
        <w:rPr>
          <w:sz w:val="16"/>
        </w:rPr>
        <w:t xml:space="preserve">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w:t>
      </w:r>
      <w:proofErr w:type="spellStart"/>
      <w:r w:rsidRPr="00614F40">
        <w:rPr>
          <w:sz w:val="16"/>
        </w:rPr>
        <w:t>futurial</w:t>
      </w:r>
      <w:proofErr w:type="spellEnd"/>
      <w:r w:rsidRPr="00614F40">
        <w:rPr>
          <w:sz w:val="16"/>
        </w:rPr>
        <w:t xml:space="preserve"> presence of the forms of life that make such activities </w:t>
      </w:r>
      <w:proofErr w:type="gramStart"/>
      <w:r w:rsidRPr="00614F40">
        <w:rPr>
          <w:sz w:val="16"/>
        </w:rPr>
        <w:t>possible» (</w:t>
      </w:r>
      <w:proofErr w:type="gramEnd"/>
      <w:r w:rsidRPr="00614F40">
        <w:rPr>
          <w:sz w:val="16"/>
        </w:rPr>
        <w:t xml:space="preserve">2013: 75). Study as </w:t>
      </w:r>
      <w:proofErr w:type="spellStart"/>
      <w:r w:rsidRPr="00614F40">
        <w:rPr>
          <w:sz w:val="16"/>
        </w:rPr>
        <w:t>futurial</w:t>
      </w:r>
      <w:proofErr w:type="spellEnd"/>
      <w:r w:rsidRPr="00614F40">
        <w:rPr>
          <w:sz w:val="16"/>
        </w:rPr>
        <w:t xml:space="preserve"> and experimental being-with-others. As such, </w:t>
      </w:r>
      <w:proofErr w:type="gramStart"/>
      <w:r w:rsidRPr="001B6E39">
        <w:rPr>
          <w:rStyle w:val="StyleUnderline"/>
          <w:highlight w:val="cyan"/>
        </w:rPr>
        <w:t>the university</w:t>
      </w:r>
      <w:proofErr w:type="gramEnd"/>
      <w:r w:rsidRPr="001B6E39">
        <w:rPr>
          <w:rStyle w:val="StyleUnderline"/>
          <w:highlight w:val="cyan"/>
        </w:rPr>
        <w:t xml:space="preserve">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2A254361" w14:textId="77777777" w:rsidR="007A439C" w:rsidRPr="00614F40" w:rsidRDefault="007A439C" w:rsidP="007A439C">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w:t>
      </w:r>
      <w:proofErr w:type="gramStart"/>
      <w:r w:rsidRPr="00614F40">
        <w:rPr>
          <w:sz w:val="16"/>
        </w:rPr>
        <w:t>allows for</w:t>
      </w:r>
      <w:proofErr w:type="gramEnd"/>
      <w:r w:rsidRPr="00614F40">
        <w:rPr>
          <w:sz w:val="16"/>
        </w:rPr>
        <w:t xml:space="preserve"> everyone to feel that she or he can contribute or not contribute to being in a </w:t>
      </w:r>
      <w:proofErr w:type="gramStart"/>
      <w:r w:rsidRPr="00614F40">
        <w:rPr>
          <w:sz w:val="16"/>
        </w:rPr>
        <w:t>space» (</w:t>
      </w:r>
      <w:proofErr w:type="gramEnd"/>
      <w:r w:rsidRPr="00614F40">
        <w:rPr>
          <w:sz w:val="16"/>
        </w:rPr>
        <w:t xml:space="preserve">2013: 109). An ongoing experiment with the informal, “with and for” each other in their projects of study. No longer simply “in but not of” the university, but also “within and for” the </w:t>
      </w:r>
      <w:proofErr w:type="spellStart"/>
      <w:r w:rsidRPr="00614F40">
        <w:rPr>
          <w:sz w:val="16"/>
        </w:rPr>
        <w:t>undercommons</w:t>
      </w:r>
      <w:proofErr w:type="spellEnd"/>
      <w:r w:rsidRPr="00614F40">
        <w:rPr>
          <w:sz w:val="16"/>
        </w:rPr>
        <w:t xml:space="preserve"> of the university. Not that this movement is without its difficulties: </w:t>
      </w:r>
    </w:p>
    <w:p w14:paraId="7296B116" w14:textId="77777777" w:rsidR="007A439C" w:rsidRPr="00614F40" w:rsidRDefault="007A439C" w:rsidP="007A439C">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w:t>
      </w:r>
      <w:proofErr w:type="gramStart"/>
      <w:r w:rsidRPr="00614F40">
        <w:rPr>
          <w:sz w:val="16"/>
        </w:rPr>
        <w:t>say</w:t>
      </w:r>
      <w:proofErr w:type="gramEnd"/>
      <w:r w:rsidRPr="00614F40">
        <w:rPr>
          <w:sz w:val="16"/>
        </w:rPr>
        <w:t xml:space="preserve"> “with and for,” I mean studying with people rather than teaching them, and when I say “for,” I mean studying with people in service of a project, which in this case I think we could just say is more study. (2013: 147-148, my emphases) </w:t>
      </w:r>
    </w:p>
    <w:p w14:paraId="1A148976" w14:textId="77777777" w:rsidR="007A439C" w:rsidRPr="00614F40" w:rsidRDefault="007A439C" w:rsidP="007A439C">
      <w:pPr>
        <w:rPr>
          <w:sz w:val="16"/>
        </w:rPr>
      </w:pPr>
      <w:r w:rsidRPr="00614F40">
        <w:rPr>
          <w:sz w:val="16"/>
        </w:rPr>
        <w:t xml:space="preserve">How to be “with and for” is thereby itself a project of study.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w:t>
      </w:r>
      <w:proofErr w:type="spellStart"/>
      <w:r w:rsidRPr="00614F40">
        <w:rPr>
          <w:sz w:val="16"/>
        </w:rPr>
        <w:t>organisation</w:t>
      </w:r>
      <w:proofErr w:type="spellEnd"/>
      <w:r w:rsidRPr="00614F40">
        <w:rPr>
          <w:sz w:val="16"/>
        </w:rPr>
        <w:t xml:space="preserve"> when discussing the activities of the </w:t>
      </w:r>
      <w:proofErr w:type="spellStart"/>
      <w:r w:rsidRPr="00614F40">
        <w:rPr>
          <w:sz w:val="16"/>
        </w:rPr>
        <w:t>undercommons</w:t>
      </w:r>
      <w:proofErr w:type="spellEnd"/>
      <w:r w:rsidRPr="00614F40">
        <w:rPr>
          <w:sz w:val="16"/>
        </w:rPr>
        <w:t xml:space="preserve">. That the </w:t>
      </w:r>
      <w:proofErr w:type="spellStart"/>
      <w:r w:rsidRPr="00614F40">
        <w:rPr>
          <w:sz w:val="16"/>
        </w:rPr>
        <w:t>undercommons</w:t>
      </w:r>
      <w:proofErr w:type="spellEnd"/>
      <w:r w:rsidRPr="00614F40">
        <w:rPr>
          <w:sz w:val="16"/>
        </w:rPr>
        <w:t xml:space="preserve"> </w:t>
      </w:r>
      <w:proofErr w:type="gramStart"/>
      <w:r w:rsidRPr="00614F40">
        <w:rPr>
          <w:sz w:val="16"/>
        </w:rPr>
        <w:t>participates</w:t>
      </w:r>
      <w:proofErr w:type="gramEnd"/>
      <w:r w:rsidRPr="00614F40">
        <w:rPr>
          <w:sz w:val="16"/>
        </w:rPr>
        <w:t xml:space="preserve"> in prophecy is another aspect of their lack of professionalism and </w:t>
      </w:r>
      <w:proofErr w:type="spellStart"/>
      <w:r w:rsidRPr="00614F40">
        <w:rPr>
          <w:sz w:val="16"/>
        </w:rPr>
        <w:t>naïvety</w:t>
      </w:r>
      <w:proofErr w:type="spellEnd"/>
      <w:r w:rsidRPr="00614F40">
        <w:rPr>
          <w:sz w:val="16"/>
        </w:rPr>
        <w:t xml:space="preserve">. Their planning is of a prophetic type; of, as I have already noted, an experimental and </w:t>
      </w:r>
      <w:proofErr w:type="spellStart"/>
      <w:r w:rsidRPr="00614F40">
        <w:rPr>
          <w:sz w:val="16"/>
        </w:rPr>
        <w:t>futurial</w:t>
      </w:r>
      <w:proofErr w:type="spellEnd"/>
      <w:r w:rsidRPr="00614F40">
        <w:rPr>
          <w:sz w:val="16"/>
        </w:rPr>
        <w:t xml:space="preserve"> type. Administration, policy, and governance </w:t>
      </w:r>
      <w:proofErr w:type="gramStart"/>
      <w:r w:rsidRPr="00614F40">
        <w:rPr>
          <w:sz w:val="16"/>
        </w:rPr>
        <w:t>has</w:t>
      </w:r>
      <w:proofErr w:type="gramEnd"/>
      <w:r w:rsidRPr="00614F40">
        <w:rPr>
          <w:sz w:val="16"/>
        </w:rPr>
        <w:t xml:space="preserve">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w:t>
      </w:r>
      <w:proofErr w:type="spellStart"/>
      <w:r w:rsidRPr="00614F40">
        <w:rPr>
          <w:sz w:val="16"/>
        </w:rPr>
        <w:t>undercommons</w:t>
      </w:r>
      <w:proofErr w:type="spellEnd"/>
      <w:r w:rsidRPr="00614F40">
        <w:rPr>
          <w:sz w:val="16"/>
        </w:rPr>
        <w:t xml:space="preserve"> have no objects of study, that they do not focus on this or that problem, project, or experiment. In study, </w:t>
      </w:r>
      <w:r w:rsidRPr="001B6E39">
        <w:rPr>
          <w:rStyle w:val="StyleUnderline"/>
          <w:highlight w:val="cyan"/>
        </w:rPr>
        <w:t xml:space="preserve">the </w:t>
      </w:r>
      <w:proofErr w:type="spellStart"/>
      <w:r w:rsidRPr="001B6E39">
        <w:rPr>
          <w:rStyle w:val="StyleUnderline"/>
          <w:highlight w:val="cyan"/>
        </w:rPr>
        <w:t>undercommons</w:t>
      </w:r>
      <w:proofErr w:type="spellEnd"/>
      <w:r w:rsidRPr="001B6E39">
        <w:rPr>
          <w:rStyle w:val="StyleUnderline"/>
          <w:highlight w:val="cyan"/>
        </w:rPr>
        <w:t xml:space="preserve"> </w:t>
      </w:r>
      <w:proofErr w:type="spellStart"/>
      <w:r w:rsidRPr="001B6E39">
        <w:rPr>
          <w:rStyle w:val="StyleUnderline"/>
          <w:highlight w:val="cyan"/>
        </w:rPr>
        <w:t>organise</w:t>
      </w:r>
      <w:proofErr w:type="spellEnd"/>
      <w:r w:rsidRPr="001B6E39">
        <w:rPr>
          <w:rStyle w:val="StyleUnderline"/>
          <w:highlight w:val="cyan"/>
        </w:rPr>
        <w:t xml:space="preserv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proofErr w:type="spellStart"/>
      <w:r w:rsidRPr="006B4DEA">
        <w:rPr>
          <w:rStyle w:val="Emphasis"/>
        </w:rPr>
        <w:t>clamour</w:t>
      </w:r>
      <w:proofErr w:type="spellEnd"/>
      <w:r w:rsidRPr="006B4DEA">
        <w:rPr>
          <w:rStyle w:val="Emphasis"/>
        </w:rPr>
        <w:t xml:space="preserve">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w:t>
      </w:r>
      <w:proofErr w:type="spellStart"/>
      <w:r w:rsidRPr="00614F40">
        <w:rPr>
          <w:sz w:val="16"/>
        </w:rPr>
        <w:t>ing</w:t>
      </w:r>
      <w:proofErr w:type="spellEnd"/>
      <w:r w:rsidRPr="00614F40">
        <w:rPr>
          <w:sz w:val="16"/>
        </w:rPr>
        <w:t>, creating</w:t>
      </w:r>
      <w:proofErr w:type="gramStart"/>
      <w:r w:rsidRPr="00614F40">
        <w:rPr>
          <w:sz w:val="16"/>
        </w:rPr>
        <w:t xml:space="preserve">, </w:t>
      </w:r>
      <w:proofErr w:type="spellStart"/>
      <w:r w:rsidRPr="001B6E39">
        <w:rPr>
          <w:rStyle w:val="Emphasis"/>
          <w:highlight w:val="cyan"/>
        </w:rPr>
        <w:t>problematising</w:t>
      </w:r>
      <w:proofErr w:type="spellEnd"/>
      <w:proofErr w:type="gramEnd"/>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w:t>
      </w:r>
      <w:proofErr w:type="spellStart"/>
      <w:r w:rsidRPr="00396F0E">
        <w:rPr>
          <w:rStyle w:val="StyleUnderline"/>
        </w:rPr>
        <w:t>undercommons</w:t>
      </w:r>
      <w:proofErr w:type="spellEnd"/>
      <w:r w:rsidRPr="00396F0E">
        <w:rPr>
          <w:rStyle w:val="StyleUnderline"/>
        </w:rPr>
        <w:t xml:space="preserve">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20EA4012" w14:textId="77777777" w:rsidR="007A439C" w:rsidRPr="00FC62BB" w:rsidRDefault="007A439C" w:rsidP="007A439C">
      <w:pPr>
        <w:rPr>
          <w:sz w:val="16"/>
        </w:rPr>
      </w:pPr>
      <w:r w:rsidRPr="00614F40">
        <w:rPr>
          <w:sz w:val="16"/>
        </w:rPr>
        <w:t xml:space="preserve">Politics proposes to make us better, but we were good already in the mutual debt that can never be made good. We owe it to each other to falsify the </w:t>
      </w:r>
      <w:proofErr w:type="gramStart"/>
      <w:r w:rsidRPr="00614F40">
        <w:rPr>
          <w:sz w:val="16"/>
        </w:rPr>
        <w:t>institution,</w:t>
      </w:r>
      <w:proofErr w:type="gramEnd"/>
      <w:r w:rsidRPr="00614F40">
        <w:rPr>
          <w:sz w:val="16"/>
        </w:rPr>
        <w:t xml:space="preserve"> to make politics incorrect « ... » We owe each other the indeterminate. We owe each other everything « ... » We are the general antagonism to politics looming outside every attempt to </w:t>
      </w:r>
      <w:proofErr w:type="spellStart"/>
      <w:r w:rsidRPr="00614F40">
        <w:rPr>
          <w:sz w:val="16"/>
        </w:rPr>
        <w:t>politicise</w:t>
      </w:r>
      <w:proofErr w:type="spellEnd"/>
      <w:r w:rsidRPr="00614F40">
        <w:rPr>
          <w:sz w:val="16"/>
        </w:rPr>
        <w:t xml:space="preserve">, every imposition of self-governance, every sovereign decision and its degraded miniature, every emergent state and home sweet home. We are </w:t>
      </w:r>
      <w:proofErr w:type="gramStart"/>
      <w:r w:rsidRPr="00614F40">
        <w:rPr>
          <w:sz w:val="16"/>
        </w:rPr>
        <w:t>disruption</w:t>
      </w:r>
      <w:proofErr w:type="gramEnd"/>
      <w:r w:rsidRPr="00614F40">
        <w:rPr>
          <w:sz w:val="16"/>
        </w:rPr>
        <w:t xml:space="preserve"> and consent to disruption. We preserve upheaval. Sent to fulfill by abolishing, to renew by unsettling « ... » we got politics surrounded. We cannot represent ourselves. We can’t be represented. (2013: 20)</w:t>
      </w:r>
    </w:p>
    <w:p w14:paraId="55A8C1F6" w14:textId="77777777" w:rsidR="007A439C" w:rsidRDefault="007A439C" w:rsidP="007A439C">
      <w:pPr>
        <w:rPr>
          <w:rFonts w:asciiTheme="minorHAnsi" w:hAnsiTheme="minorHAnsi" w:cstheme="minorBidi"/>
        </w:rPr>
      </w:pPr>
    </w:p>
    <w:p w14:paraId="2A868E8C" w14:textId="3B634AD0" w:rsidR="007A439C" w:rsidRPr="002A78B7" w:rsidRDefault="007A439C" w:rsidP="007A439C">
      <w:pPr>
        <w:pStyle w:val="Heading4"/>
      </w:pPr>
      <w:r>
        <w:t xml:space="preserve">5. </w:t>
      </w:r>
      <w:r w:rsidRPr="002A78B7">
        <w:t xml:space="preserve">Racism is </w:t>
      </w:r>
      <w:r w:rsidRPr="002A78B7">
        <w:rPr>
          <w:u w:val="single"/>
        </w:rPr>
        <w:t>not</w:t>
      </w:r>
      <w:r w:rsidRPr="002A78B7">
        <w:t xml:space="preserve"> an </w:t>
      </w:r>
      <w:r w:rsidRPr="002A78B7">
        <w:rPr>
          <w:u w:val="single"/>
        </w:rPr>
        <w:t>immutable condition</w:t>
      </w:r>
      <w:r w:rsidRPr="002A78B7">
        <w:t xml:space="preserve"> and framing it as such </w:t>
      </w:r>
      <w:r w:rsidRPr="002A78B7">
        <w:rPr>
          <w:u w:val="single"/>
        </w:rPr>
        <w:t>de-energizes</w:t>
      </w:r>
      <w:r w:rsidRPr="002A78B7">
        <w:t xml:space="preserve"> the coalitional politics necessary to </w:t>
      </w:r>
      <w:r w:rsidRPr="002A78B7">
        <w:rPr>
          <w:u w:val="single"/>
        </w:rPr>
        <w:t>change institutions</w:t>
      </w:r>
      <w:r w:rsidRPr="002A78B7">
        <w:t>.</w:t>
      </w:r>
    </w:p>
    <w:p w14:paraId="07175439" w14:textId="77777777" w:rsidR="007A439C" w:rsidRDefault="007A439C" w:rsidP="007A439C">
      <w:r w:rsidRPr="002A78B7">
        <w:rPr>
          <w:rFonts w:asciiTheme="minorHAnsi" w:hAnsiTheme="minorHAnsi" w:cstheme="minorHAnsi"/>
        </w:rPr>
        <w:t xml:space="preserve">David Theo </w:t>
      </w:r>
      <w:r w:rsidRPr="002A78B7">
        <w:rPr>
          <w:rStyle w:val="Style13ptBold"/>
          <w:rFonts w:asciiTheme="minorHAnsi" w:hAnsiTheme="minorHAnsi" w:cstheme="minorHAnsi"/>
        </w:rPr>
        <w:t>Goldberg 23</w:t>
      </w:r>
      <w:r w:rsidRPr="002A78B7">
        <w:rPr>
          <w:rFonts w:asciiTheme="minorHAnsi" w:hAnsiTheme="minorHAnsi" w:cstheme="minorHAnsi"/>
        </w:rPr>
        <w:t>. Professor of Comparative Literature, Anthropology, and Criminology, Law and Society at UCI and Fellow of the UCI Critical Theory Institute. “Meta-racial conditions: on the limits of racial pessimism.” Ethnic and Raci</w:t>
      </w:r>
      <w:r>
        <w:t>al Studies Journal. 46(13) 2827-2829.</w:t>
      </w:r>
    </w:p>
    <w:p w14:paraId="2506CD80" w14:textId="77777777" w:rsidR="007A439C" w:rsidRPr="00BB521C" w:rsidRDefault="007A439C" w:rsidP="007A439C">
      <w:pPr>
        <w:rPr>
          <w:sz w:val="16"/>
        </w:rPr>
      </w:pPr>
      <w:proofErr w:type="spellStart"/>
      <w:r w:rsidRPr="00BB521C">
        <w:rPr>
          <w:sz w:val="16"/>
        </w:rPr>
        <w:t>Metaracial</w:t>
      </w:r>
      <w:proofErr w:type="spellEnd"/>
      <w:r w:rsidRPr="00BB521C">
        <w:rPr>
          <w:sz w:val="16"/>
        </w:rPr>
        <w:t xml:space="preserve">, then, closes with a grand narrative, a sort of master story dis- missing “radical </w:t>
      </w:r>
      <w:proofErr w:type="spellStart"/>
      <w:r w:rsidRPr="00BB521C">
        <w:rPr>
          <w:sz w:val="16"/>
        </w:rPr>
        <w:t>antiracisms</w:t>
      </w:r>
      <w:proofErr w:type="spellEnd"/>
      <w:r w:rsidRPr="00BB521C">
        <w:rPr>
          <w:sz w:val="16"/>
        </w:rPr>
        <w:t xml:space="preserve">” as having </w:t>
      </w:r>
      <w:proofErr w:type="gramStart"/>
      <w:r w:rsidRPr="00BB521C">
        <w:rPr>
          <w:sz w:val="16"/>
        </w:rPr>
        <w:t>too</w:t>
      </w:r>
      <w:proofErr w:type="gramEnd"/>
      <w:r w:rsidRPr="00BB521C">
        <w:rPr>
          <w:sz w:val="16"/>
        </w:rPr>
        <w:t xml:space="preserve"> narrow an understanding of slavery, alongside resistance to if not denial of the hold of the unconscious inheritance from slavery’s past. It’s of course not impossible that all sorts of unconscious ideas likely emanated from slavery. Yet </w:t>
      </w:r>
      <w:proofErr w:type="spellStart"/>
      <w:r w:rsidRPr="009A4070">
        <w:rPr>
          <w:rStyle w:val="StyleUnderline"/>
          <w:highlight w:val="cyan"/>
        </w:rPr>
        <w:t>Metaracial</w:t>
      </w:r>
      <w:proofErr w:type="spellEnd"/>
      <w:r w:rsidRPr="009A4070">
        <w:rPr>
          <w:rStyle w:val="StyleUnderline"/>
          <w:highlight w:val="cyan"/>
        </w:rPr>
        <w:t xml:space="preserve"> doesn’t</w:t>
      </w:r>
      <w:r w:rsidRPr="00BB521C">
        <w:rPr>
          <w:rStyle w:val="StyleUnderline"/>
        </w:rPr>
        <w:t xml:space="preserve"> come close to e</w:t>
      </w:r>
      <w:r w:rsidRPr="00EC7B1B">
        <w:rPr>
          <w:rStyle w:val="StyleUnderline"/>
        </w:rPr>
        <w:t>st</w:t>
      </w:r>
      <w:r w:rsidRPr="009A4070">
        <w:rPr>
          <w:rStyle w:val="StyleUnderline"/>
          <w:highlight w:val="cyan"/>
        </w:rPr>
        <w:t>ablish</w:t>
      </w:r>
      <w:r w:rsidRPr="00BB521C">
        <w:rPr>
          <w:rStyle w:val="StyleUnderline"/>
        </w:rPr>
        <w:t xml:space="preserve">ing </w:t>
      </w:r>
      <w:r w:rsidRPr="009A4070">
        <w:rPr>
          <w:rStyle w:val="StyleUnderline"/>
          <w:highlight w:val="cyan"/>
        </w:rPr>
        <w:t>that (post-)Enlightenment philosophy</w:t>
      </w:r>
      <w:r w:rsidRPr="00BB521C">
        <w:rPr>
          <w:rStyle w:val="StyleUnderline"/>
        </w:rPr>
        <w:t xml:space="preserve"> ever since </w:t>
      </w:r>
      <w:r w:rsidRPr="009A4070">
        <w:rPr>
          <w:rStyle w:val="StyleUnderline"/>
          <w:highlight w:val="cyan"/>
        </w:rPr>
        <w:t>continues</w:t>
      </w:r>
      <w:r w:rsidRPr="00BB521C">
        <w:rPr>
          <w:rStyle w:val="StyleUnderline"/>
        </w:rPr>
        <w:t xml:space="preserve"> to carry forward that </w:t>
      </w:r>
      <w:r w:rsidRPr="009A4070">
        <w:rPr>
          <w:rStyle w:val="StyleUnderline"/>
          <w:highlight w:val="cyan"/>
        </w:rPr>
        <w:t>repressed legacy</w:t>
      </w:r>
      <w:r w:rsidRPr="00BB521C">
        <w:rPr>
          <w:rStyle w:val="StyleUnderline"/>
        </w:rPr>
        <w:t xml:space="preserve"> </w:t>
      </w:r>
      <w:r w:rsidRPr="009A4070">
        <w:rPr>
          <w:rStyle w:val="StyleUnderline"/>
          <w:highlight w:val="cyan"/>
        </w:rPr>
        <w:t>so that even</w:t>
      </w:r>
      <w:r w:rsidRPr="00BB521C">
        <w:rPr>
          <w:rStyle w:val="StyleUnderline"/>
        </w:rPr>
        <w:t xml:space="preserve"> radical progressive antiracists </w:t>
      </w:r>
      <w:r w:rsidRPr="00BB521C">
        <w:rPr>
          <w:sz w:val="16"/>
        </w:rPr>
        <w:t xml:space="preserve">– </w:t>
      </w:r>
      <w:r w:rsidRPr="009A4070">
        <w:rPr>
          <w:rStyle w:val="Emphasis"/>
          <w:highlight w:val="cyan"/>
        </w:rPr>
        <w:t>abolitionists</w:t>
      </w:r>
      <w:r w:rsidRPr="00BB521C">
        <w:rPr>
          <w:rStyle w:val="StyleUnderline"/>
        </w:rPr>
        <w:t>, for example</w:t>
      </w:r>
      <w:r w:rsidRPr="00BB521C">
        <w:rPr>
          <w:sz w:val="16"/>
        </w:rPr>
        <w:t xml:space="preserve"> – </w:t>
      </w:r>
      <w:r w:rsidRPr="009A4070">
        <w:rPr>
          <w:rStyle w:val="Emphasis"/>
          <w:highlight w:val="cyan"/>
        </w:rPr>
        <w:t>inevitably</w:t>
      </w:r>
      <w:r w:rsidRPr="00BB521C">
        <w:rPr>
          <w:rStyle w:val="StyleUnderline"/>
        </w:rPr>
        <w:t xml:space="preserve"> and </w:t>
      </w:r>
      <w:r w:rsidRPr="00BB521C">
        <w:rPr>
          <w:rStyle w:val="Emphasis"/>
        </w:rPr>
        <w:t>inescapably</w:t>
      </w:r>
      <w:r w:rsidRPr="00BB521C">
        <w:rPr>
          <w:rStyle w:val="StyleUnderline"/>
        </w:rPr>
        <w:t xml:space="preserve"> </w:t>
      </w:r>
      <w:r w:rsidRPr="009A4070">
        <w:rPr>
          <w:rStyle w:val="StyleUnderline"/>
          <w:highlight w:val="cyan"/>
        </w:rPr>
        <w:t>reproduce antiblackness</w:t>
      </w:r>
      <w:r w:rsidRPr="00BB521C">
        <w:rPr>
          <w:sz w:val="16"/>
        </w:rPr>
        <w:t xml:space="preserve">. These are articles of conceptual and political faith. </w:t>
      </w:r>
      <w:proofErr w:type="spellStart"/>
      <w:r w:rsidRPr="00BB521C">
        <w:rPr>
          <w:sz w:val="16"/>
        </w:rPr>
        <w:t>Metaracial</w:t>
      </w:r>
      <w:proofErr w:type="spellEnd"/>
      <w:r w:rsidRPr="00BB521C">
        <w:rPr>
          <w:sz w:val="16"/>
        </w:rPr>
        <w:t xml:space="preserve"> presumes its conclusion and then fabricates its argument(s), facts and even logic largely aside, to support the presumption. </w:t>
      </w:r>
      <w:r w:rsidRPr="00BB521C">
        <w:rPr>
          <w:rStyle w:val="StyleUnderline"/>
        </w:rPr>
        <w:t xml:space="preserve">All </w:t>
      </w:r>
      <w:r w:rsidRPr="00BB521C">
        <w:rPr>
          <w:rStyle w:val="Emphasis"/>
        </w:rPr>
        <w:t>radicals</w:t>
      </w:r>
      <w:r w:rsidRPr="00BB521C">
        <w:rPr>
          <w:rStyle w:val="StyleUnderline"/>
        </w:rPr>
        <w:t xml:space="preserve">, </w:t>
      </w:r>
      <w:r w:rsidRPr="00BB521C">
        <w:rPr>
          <w:rStyle w:val="Emphasis"/>
        </w:rPr>
        <w:t>leftists</w:t>
      </w:r>
      <w:r w:rsidRPr="00BB521C">
        <w:rPr>
          <w:rStyle w:val="StyleUnderline"/>
        </w:rPr>
        <w:t xml:space="preserve">, and </w:t>
      </w:r>
      <w:r w:rsidRPr="00BB521C">
        <w:rPr>
          <w:rStyle w:val="Emphasis"/>
        </w:rPr>
        <w:t>progressives</w:t>
      </w:r>
      <w:r w:rsidRPr="00BB521C">
        <w:rPr>
          <w:rStyle w:val="StyleUnderline"/>
        </w:rPr>
        <w:t xml:space="preserve"> have failed to comprehend the reach of slavery and are all unconsciously and constitutively – so irreparably – antiblack, which we all fail to realize</w:t>
      </w:r>
      <w:r w:rsidRPr="00BB521C">
        <w:rPr>
          <w:sz w:val="16"/>
        </w:rPr>
        <w:t>. 0nly “</w:t>
      </w:r>
      <w:proofErr w:type="spellStart"/>
      <w:r w:rsidRPr="00BB521C">
        <w:rPr>
          <w:sz w:val="16"/>
        </w:rPr>
        <w:t>afropessimists</w:t>
      </w:r>
      <w:proofErr w:type="spellEnd"/>
      <w:r w:rsidRPr="00BB521C">
        <w:rPr>
          <w:sz w:val="16"/>
        </w:rPr>
        <w:t xml:space="preserve">” possess the Truth, the outcome less of sustained analysis than faithful investment. </w:t>
      </w:r>
      <w:r w:rsidRPr="009A4070">
        <w:rPr>
          <w:rStyle w:val="StyleUnderline"/>
          <w:highlight w:val="cyan"/>
        </w:rPr>
        <w:t>A narrowed</w:t>
      </w:r>
      <w:r w:rsidRPr="00BB521C">
        <w:rPr>
          <w:rStyle w:val="StyleUnderline"/>
        </w:rPr>
        <w:t xml:space="preserve"> </w:t>
      </w:r>
      <w:r w:rsidRPr="009A4070">
        <w:rPr>
          <w:rStyle w:val="StyleUnderline"/>
          <w:highlight w:val="cyan"/>
        </w:rPr>
        <w:t xml:space="preserve">pol- </w:t>
      </w:r>
      <w:proofErr w:type="spellStart"/>
      <w:r w:rsidRPr="009A4070">
        <w:rPr>
          <w:rStyle w:val="StyleUnderline"/>
          <w:highlight w:val="cyan"/>
        </w:rPr>
        <w:t>itical</w:t>
      </w:r>
      <w:proofErr w:type="spellEnd"/>
      <w:r w:rsidRPr="009A4070">
        <w:rPr>
          <w:rStyle w:val="StyleUnderline"/>
          <w:highlight w:val="cyan"/>
        </w:rPr>
        <w:t xml:space="preserve"> theology</w:t>
      </w:r>
      <w:r w:rsidRPr="00BB521C">
        <w:rPr>
          <w:rStyle w:val="StyleUnderline"/>
        </w:rPr>
        <w:t xml:space="preserve"> once again </w:t>
      </w:r>
      <w:r w:rsidRPr="009A4070">
        <w:rPr>
          <w:rStyle w:val="StyleUnderline"/>
          <w:highlight w:val="cyan"/>
        </w:rPr>
        <w:t xml:space="preserve">looms </w:t>
      </w:r>
      <w:r w:rsidRPr="009A4070">
        <w:rPr>
          <w:rStyle w:val="Emphasis"/>
          <w:highlight w:val="cyan"/>
        </w:rPr>
        <w:t>large</w:t>
      </w:r>
      <w:r w:rsidRPr="00BB521C">
        <w:rPr>
          <w:rStyle w:val="Emphasis"/>
        </w:rPr>
        <w:t>r than life</w:t>
      </w:r>
      <w:r w:rsidRPr="00BB521C">
        <w:rPr>
          <w:sz w:val="16"/>
        </w:rPr>
        <w:t xml:space="preserve">. </w:t>
      </w:r>
    </w:p>
    <w:p w14:paraId="11066339" w14:textId="77777777" w:rsidR="007A439C" w:rsidRPr="00BB521C" w:rsidRDefault="007A439C" w:rsidP="007A439C">
      <w:pPr>
        <w:rPr>
          <w:sz w:val="16"/>
        </w:rPr>
      </w:pPr>
      <w:r w:rsidRPr="00BB521C">
        <w:rPr>
          <w:sz w:val="16"/>
        </w:rPr>
        <w:t xml:space="preserve">Perhaps the insight that has generated much of the general interest in </w:t>
      </w:r>
      <w:proofErr w:type="spellStart"/>
      <w:r w:rsidRPr="00BB521C">
        <w:rPr>
          <w:sz w:val="16"/>
        </w:rPr>
        <w:t>Afropessimism</w:t>
      </w:r>
      <w:proofErr w:type="spellEnd"/>
      <w:r w:rsidRPr="00BB521C">
        <w:rPr>
          <w:sz w:val="16"/>
        </w:rPr>
        <w:t xml:space="preserve"> is that enduring violence has always faced Black people, and continues to, across time and place. </w:t>
      </w:r>
      <w:r w:rsidRPr="009A4070">
        <w:rPr>
          <w:rStyle w:val="StyleUnderline"/>
          <w:highlight w:val="cyan"/>
        </w:rPr>
        <w:t>This insight is undercut by</w:t>
      </w:r>
      <w:r w:rsidRPr="00BB521C">
        <w:rPr>
          <w:rStyle w:val="StyleUnderline"/>
        </w:rPr>
        <w:t xml:space="preserve"> its proposed </w:t>
      </w:r>
      <w:r w:rsidRPr="009A4070">
        <w:rPr>
          <w:rStyle w:val="Emphasis"/>
          <w:highlight w:val="cyan"/>
        </w:rPr>
        <w:t>universalization</w:t>
      </w:r>
      <w:r w:rsidRPr="00BB521C">
        <w:rPr>
          <w:rStyle w:val="StyleUnderline"/>
        </w:rPr>
        <w:t xml:space="preserve">: all Black people face it </w:t>
      </w:r>
      <w:r w:rsidRPr="00BB521C">
        <w:rPr>
          <w:rStyle w:val="Emphasis"/>
        </w:rPr>
        <w:t>everywhere</w:t>
      </w:r>
      <w:r w:rsidRPr="00BB521C">
        <w:rPr>
          <w:rStyle w:val="StyleUnderline"/>
        </w:rPr>
        <w:t>, and invariantly</w:t>
      </w:r>
      <w:r w:rsidRPr="00BB521C">
        <w:rPr>
          <w:sz w:val="16"/>
        </w:rPr>
        <w:t xml:space="preserve">. If not exercised, at all or intentionally, by non-Blacks, then it is unconsciously held. </w:t>
      </w:r>
    </w:p>
    <w:p w14:paraId="3D192C44" w14:textId="77777777" w:rsidR="007A439C" w:rsidRPr="00BB521C" w:rsidRDefault="007A439C" w:rsidP="007A439C">
      <w:pPr>
        <w:rPr>
          <w:sz w:val="16"/>
        </w:rPr>
      </w:pPr>
      <w:r w:rsidRPr="00BB521C">
        <w:rPr>
          <w:sz w:val="16"/>
        </w:rPr>
        <w:t xml:space="preserve">Now those historically constituting themselves as racially “European” or “white” have always been a global demographic minority. Since the sixteenth century they have exercised outsized political power both in </w:t>
      </w:r>
      <w:proofErr w:type="gramStart"/>
      <w:r w:rsidRPr="00BB521C">
        <w:rPr>
          <w:sz w:val="16"/>
        </w:rPr>
        <w:t>nation-states</w:t>
      </w:r>
      <w:proofErr w:type="gramEnd"/>
      <w:r w:rsidRPr="00BB521C">
        <w:rPr>
          <w:sz w:val="16"/>
        </w:rPr>
        <w:t xml:space="preserve"> in which they are the majority and those in which they are not. Increasingly under contestation in countries where they have exercised white minority power, today white majority countries likewise are facing losing at least their demographic standing (white birth rates have declined significantly</w:t>
      </w:r>
      <w:proofErr w:type="gramStart"/>
      <w:r w:rsidRPr="00BB521C">
        <w:rPr>
          <w:sz w:val="16"/>
        </w:rPr>
        <w:t>), and</w:t>
      </w:r>
      <w:proofErr w:type="gramEnd"/>
      <w:r w:rsidRPr="00BB521C">
        <w:rPr>
          <w:sz w:val="16"/>
        </w:rPr>
        <w:t xml:space="preserve"> have been digging in to maintain political power. Whites will lose their national demographic majority in the next fifteen years; whites under sixteen are already no longer</w:t>
      </w:r>
      <w:r w:rsidRPr="00BB521C">
        <w:rPr>
          <w:rStyle w:val="StyleUnderline"/>
        </w:rPr>
        <w:t xml:space="preserve">. </w:t>
      </w:r>
      <w:r w:rsidRPr="009A4070">
        <w:rPr>
          <w:rStyle w:val="StyleUnderline"/>
          <w:highlight w:val="cyan"/>
        </w:rPr>
        <w:t>In the US</w:t>
      </w:r>
      <w:r w:rsidRPr="00BB521C">
        <w:rPr>
          <w:rStyle w:val="StyleUnderline"/>
        </w:rPr>
        <w:t xml:space="preserve">, for example, though receiving less votes overall nationally in recent past elections, </w:t>
      </w:r>
      <w:r w:rsidRPr="009A4070">
        <w:rPr>
          <w:rStyle w:val="StyleUnderline"/>
          <w:highlight w:val="cyan"/>
        </w:rPr>
        <w:t>Republicans narrowly regained control</w:t>
      </w:r>
      <w:r w:rsidRPr="00BB521C">
        <w:rPr>
          <w:rStyle w:val="StyleUnderline"/>
        </w:rPr>
        <w:t xml:space="preserve"> of the lower House of Representatives in the 2022 mid- terms with power to appoint governing committees</w:t>
      </w:r>
      <w:r w:rsidRPr="00BB521C">
        <w:rPr>
          <w:sz w:val="16"/>
        </w:rPr>
        <w:t xml:space="preserve">. It is telling, then, that of the 17 committee chairs Republicans appointed, all are white (and just two women). So, </w:t>
      </w:r>
      <w:r w:rsidRPr="009A4070">
        <w:rPr>
          <w:rStyle w:val="StyleUnderline"/>
          <w:highlight w:val="cyan"/>
        </w:rPr>
        <w:t xml:space="preserve">there is reason for </w:t>
      </w:r>
      <w:r w:rsidRPr="009A4070">
        <w:rPr>
          <w:rStyle w:val="Emphasis"/>
          <w:highlight w:val="cyan"/>
        </w:rPr>
        <w:t>racial</w:t>
      </w:r>
      <w:r w:rsidRPr="00BB521C">
        <w:rPr>
          <w:sz w:val="16"/>
        </w:rPr>
        <w:t xml:space="preserve"> (and gender) </w:t>
      </w:r>
      <w:r w:rsidRPr="009A4070">
        <w:rPr>
          <w:rStyle w:val="Emphasis"/>
          <w:highlight w:val="cyan"/>
        </w:rPr>
        <w:t>pessimism</w:t>
      </w:r>
      <w:r w:rsidRPr="009A4070">
        <w:rPr>
          <w:rStyle w:val="StyleUnderline"/>
          <w:highlight w:val="cyan"/>
        </w:rPr>
        <w:t xml:space="preserve"> as white</w:t>
      </w:r>
      <w:r w:rsidRPr="00BB521C">
        <w:rPr>
          <w:rStyle w:val="StyleUnderline"/>
        </w:rPr>
        <w:t xml:space="preserve"> (male) </w:t>
      </w:r>
      <w:r w:rsidRPr="009A4070">
        <w:rPr>
          <w:rStyle w:val="StyleUnderline"/>
          <w:highlight w:val="cyan"/>
        </w:rPr>
        <w:t>minorities</w:t>
      </w:r>
      <w:r w:rsidRPr="00BB521C">
        <w:rPr>
          <w:rStyle w:val="StyleUnderline"/>
        </w:rPr>
        <w:t xml:space="preserve"> repeatedly </w:t>
      </w:r>
      <w:r w:rsidRPr="009A4070">
        <w:rPr>
          <w:rStyle w:val="StyleUnderline"/>
          <w:highlight w:val="cyan"/>
        </w:rPr>
        <w:t>seek to hold onto</w:t>
      </w:r>
      <w:r w:rsidRPr="00BB521C">
        <w:rPr>
          <w:rStyle w:val="StyleUnderline"/>
        </w:rPr>
        <w:t xml:space="preserve"> and exercise minority </w:t>
      </w:r>
      <w:r w:rsidRPr="009A4070">
        <w:rPr>
          <w:rStyle w:val="StyleUnderline"/>
          <w:highlight w:val="cyan"/>
        </w:rPr>
        <w:t>power</w:t>
      </w:r>
      <w:r w:rsidRPr="00BB521C">
        <w:rPr>
          <w:rStyle w:val="StyleUnderline"/>
        </w:rPr>
        <w:t xml:space="preserve"> </w:t>
      </w:r>
      <w:r w:rsidRPr="009A4070">
        <w:rPr>
          <w:rStyle w:val="StyleUnderline"/>
          <w:highlight w:val="cyan"/>
        </w:rPr>
        <w:t>at the expense of everyone else</w:t>
      </w:r>
      <w:r w:rsidRPr="00BB521C">
        <w:rPr>
          <w:rStyle w:val="StyleUnderline"/>
        </w:rPr>
        <w:t xml:space="preserve"> into the foreseeable future</w:t>
      </w:r>
      <w:r w:rsidRPr="00BB521C">
        <w:rPr>
          <w:sz w:val="16"/>
        </w:rPr>
        <w:t xml:space="preserve"> (see Goldberg 2023, 112–113). </w:t>
      </w:r>
      <w:r w:rsidRPr="009A4070">
        <w:rPr>
          <w:rStyle w:val="StyleUnderline"/>
          <w:highlight w:val="cyan"/>
        </w:rPr>
        <w:t xml:space="preserve">This is a </w:t>
      </w:r>
      <w:r w:rsidRPr="009A4070">
        <w:rPr>
          <w:rStyle w:val="Emphasis"/>
          <w:highlight w:val="cyan"/>
        </w:rPr>
        <w:t>political condition</w:t>
      </w:r>
      <w:r w:rsidRPr="00BB521C">
        <w:rPr>
          <w:rStyle w:val="StyleUnderline"/>
        </w:rPr>
        <w:t xml:space="preserve">, </w:t>
      </w:r>
      <w:r w:rsidRPr="009A4070">
        <w:rPr>
          <w:rStyle w:val="StyleUnderline"/>
          <w:highlight w:val="cyan"/>
        </w:rPr>
        <w:t xml:space="preserve">not </w:t>
      </w:r>
      <w:r w:rsidRPr="009A4070">
        <w:rPr>
          <w:rStyle w:val="Emphasis"/>
          <w:highlight w:val="cyan"/>
        </w:rPr>
        <w:t>philosophically constitutive</w:t>
      </w:r>
      <w:r w:rsidRPr="00BB521C">
        <w:rPr>
          <w:sz w:val="16"/>
        </w:rPr>
        <w:t xml:space="preserve">. </w:t>
      </w:r>
      <w:r w:rsidRPr="009A4070">
        <w:rPr>
          <w:rStyle w:val="StyleUnderline"/>
          <w:highlight w:val="cyan"/>
        </w:rPr>
        <w:t>These</w:t>
      </w:r>
      <w:r w:rsidRPr="00BB521C">
        <w:rPr>
          <w:rStyle w:val="StyleUnderline"/>
        </w:rPr>
        <w:t xml:space="preserve"> formations of experience and expression, consequently, </w:t>
      </w:r>
      <w:r w:rsidRPr="009A4070">
        <w:rPr>
          <w:rStyle w:val="StyleUnderline"/>
          <w:highlight w:val="cyan"/>
        </w:rPr>
        <w:t xml:space="preserve">are </w:t>
      </w:r>
      <w:r w:rsidRPr="009A4070">
        <w:rPr>
          <w:rStyle w:val="Emphasis"/>
          <w:highlight w:val="cyan"/>
        </w:rPr>
        <w:t>addressable</w:t>
      </w:r>
      <w:r w:rsidRPr="00BB521C">
        <w:rPr>
          <w:rStyle w:val="StyleUnderline"/>
        </w:rPr>
        <w:t xml:space="preserve"> </w:t>
      </w:r>
      <w:r w:rsidRPr="009A4070">
        <w:rPr>
          <w:rStyle w:val="StyleUnderline"/>
          <w:highlight w:val="cyan"/>
        </w:rPr>
        <w:t xml:space="preserve">and </w:t>
      </w:r>
      <w:proofErr w:type="spellStart"/>
      <w:r w:rsidRPr="009A4070">
        <w:rPr>
          <w:rStyle w:val="Emphasis"/>
          <w:highlight w:val="cyan"/>
        </w:rPr>
        <w:t>resistable</w:t>
      </w:r>
      <w:proofErr w:type="spellEnd"/>
      <w:r w:rsidRPr="00BB521C">
        <w:rPr>
          <w:sz w:val="16"/>
        </w:rPr>
        <w:t xml:space="preserve">. </w:t>
      </w:r>
    </w:p>
    <w:p w14:paraId="09C40D24" w14:textId="77777777" w:rsidR="007A439C" w:rsidRPr="00BB521C" w:rsidRDefault="007A439C" w:rsidP="007A439C">
      <w:pPr>
        <w:rPr>
          <w:sz w:val="16"/>
        </w:rPr>
      </w:pPr>
      <w:r w:rsidRPr="00BB521C">
        <w:rPr>
          <w:sz w:val="16"/>
        </w:rPr>
        <w:t xml:space="preserve">Caught between the rampant racial pessimism of </w:t>
      </w:r>
      <w:proofErr w:type="spellStart"/>
      <w:r w:rsidRPr="00BB521C">
        <w:rPr>
          <w:sz w:val="16"/>
        </w:rPr>
        <w:t>Metaracial</w:t>
      </w:r>
      <w:proofErr w:type="spellEnd"/>
      <w:r w:rsidRPr="00BB521C">
        <w:rPr>
          <w:sz w:val="16"/>
        </w:rPr>
        <w:t xml:space="preserve">, as a </w:t>
      </w:r>
      <w:proofErr w:type="spellStart"/>
      <w:r w:rsidRPr="00BB521C">
        <w:rPr>
          <w:sz w:val="16"/>
        </w:rPr>
        <w:t>conse</w:t>
      </w:r>
      <w:proofErr w:type="spellEnd"/>
      <w:r w:rsidRPr="00BB521C">
        <w:rPr>
          <w:sz w:val="16"/>
        </w:rPr>
        <w:t xml:space="preserve">- </w:t>
      </w:r>
      <w:proofErr w:type="spellStart"/>
      <w:r w:rsidRPr="00BB521C">
        <w:rPr>
          <w:sz w:val="16"/>
        </w:rPr>
        <w:t>quence</w:t>
      </w:r>
      <w:proofErr w:type="spellEnd"/>
      <w:r w:rsidRPr="00BB521C">
        <w:rPr>
          <w:sz w:val="16"/>
        </w:rPr>
        <w:t xml:space="preserve">, and Sartre’s existentialist “true optimism”17 is a more solidarist counter. </w:t>
      </w:r>
      <w:r w:rsidRPr="00BB521C">
        <w:rPr>
          <w:rStyle w:val="StyleUnderline"/>
        </w:rPr>
        <w:t xml:space="preserve">Racisms anywhere are sustained by </w:t>
      </w:r>
      <w:r w:rsidRPr="00957928">
        <w:rPr>
          <w:rStyle w:val="StyleUnderline"/>
        </w:rPr>
        <w:t>racisms elsewhere</w:t>
      </w:r>
      <w:r w:rsidRPr="00957928">
        <w:rPr>
          <w:sz w:val="16"/>
        </w:rPr>
        <w:t xml:space="preserve">. </w:t>
      </w:r>
      <w:r w:rsidRPr="00957928">
        <w:rPr>
          <w:rStyle w:val="StyleUnderline"/>
        </w:rPr>
        <w:t xml:space="preserve">Worlds of absolutized affective antipathy </w:t>
      </w:r>
      <w:r w:rsidRPr="00957928">
        <w:rPr>
          <w:rStyle w:val="Emphasis"/>
        </w:rPr>
        <w:t>explode</w:t>
      </w:r>
      <w:r w:rsidRPr="00957928">
        <w:rPr>
          <w:rStyle w:val="StyleUnderline"/>
        </w:rPr>
        <w:t xml:space="preserve"> </w:t>
      </w:r>
      <w:proofErr w:type="gramStart"/>
      <w:r w:rsidRPr="00957928">
        <w:rPr>
          <w:rStyle w:val="StyleUnderline"/>
        </w:rPr>
        <w:t>more or less quickly</w:t>
      </w:r>
      <w:proofErr w:type="gramEnd"/>
      <w:r w:rsidRPr="00957928">
        <w:rPr>
          <w:sz w:val="16"/>
        </w:rPr>
        <w:t xml:space="preserve">, as multiple his- </w:t>
      </w:r>
      <w:proofErr w:type="spellStart"/>
      <w:r w:rsidRPr="00957928">
        <w:rPr>
          <w:sz w:val="16"/>
        </w:rPr>
        <w:t>torical</w:t>
      </w:r>
      <w:proofErr w:type="spellEnd"/>
      <w:r w:rsidRPr="00957928">
        <w:rPr>
          <w:sz w:val="16"/>
        </w:rPr>
        <w:t xml:space="preserve"> instances make evident. All affective antipathies, the excess of </w:t>
      </w:r>
      <w:proofErr w:type="spellStart"/>
      <w:r w:rsidRPr="00957928">
        <w:rPr>
          <w:sz w:val="16"/>
        </w:rPr>
        <w:t>raciality</w:t>
      </w:r>
      <w:proofErr w:type="spellEnd"/>
      <w:r w:rsidRPr="00BB521C">
        <w:rPr>
          <w:sz w:val="16"/>
        </w:rPr>
        <w:t xml:space="preserve"> included, have embedded in them at the very least a slither of a counter. </w:t>
      </w:r>
      <w:r w:rsidRPr="00BB521C">
        <w:rPr>
          <w:rStyle w:val="StyleUnderline"/>
        </w:rPr>
        <w:t>Far from exonerating them, it indicates almost always something to work with in resistance and rejection, knotted and challenging to be sure</w:t>
      </w:r>
      <w:r w:rsidRPr="00BB521C">
        <w:rPr>
          <w:sz w:val="16"/>
        </w:rPr>
        <w:t xml:space="preserve">. </w:t>
      </w:r>
      <w:r w:rsidRPr="009A4070">
        <w:rPr>
          <w:rStyle w:val="StyleUnderline"/>
          <w:highlight w:val="cyan"/>
        </w:rPr>
        <w:t>Pessimisms</w:t>
      </w:r>
      <w:r w:rsidRPr="00BB521C">
        <w:rPr>
          <w:rStyle w:val="StyleUnderline"/>
        </w:rPr>
        <w:t xml:space="preserve">, as such, </w:t>
      </w:r>
      <w:r w:rsidRPr="009A4070">
        <w:rPr>
          <w:rStyle w:val="StyleUnderline"/>
          <w:highlight w:val="cyan"/>
        </w:rPr>
        <w:t xml:space="preserve">tend to </w:t>
      </w:r>
      <w:r w:rsidRPr="009A4070">
        <w:rPr>
          <w:rStyle w:val="Emphasis"/>
          <w:highlight w:val="cyan"/>
        </w:rPr>
        <w:t>discourage</w:t>
      </w:r>
      <w:r w:rsidRPr="00BB521C">
        <w:rPr>
          <w:sz w:val="16"/>
        </w:rPr>
        <w:t xml:space="preserve">, debilitate, to suggest helplessness, </w:t>
      </w:r>
      <w:r w:rsidRPr="00BB521C">
        <w:rPr>
          <w:rStyle w:val="StyleUnderline"/>
        </w:rPr>
        <w:t xml:space="preserve">to ignore if not </w:t>
      </w:r>
      <w:r w:rsidRPr="009A4070">
        <w:rPr>
          <w:rStyle w:val="Emphasis"/>
          <w:highlight w:val="cyan"/>
        </w:rPr>
        <w:t>refuse</w:t>
      </w:r>
      <w:r w:rsidRPr="009A4070">
        <w:rPr>
          <w:rStyle w:val="StyleUnderline"/>
          <w:highlight w:val="cyan"/>
        </w:rPr>
        <w:t xml:space="preserve"> the possibility of pushing back</w:t>
      </w:r>
      <w:r w:rsidRPr="00BB521C">
        <w:rPr>
          <w:sz w:val="16"/>
        </w:rPr>
        <w:t xml:space="preserve">. It is revealing that </w:t>
      </w:r>
      <w:proofErr w:type="spellStart"/>
      <w:r w:rsidRPr="00BB521C">
        <w:rPr>
          <w:sz w:val="16"/>
        </w:rPr>
        <w:t>Afropessimism</w:t>
      </w:r>
      <w:proofErr w:type="spellEnd"/>
      <w:r w:rsidRPr="00BB521C">
        <w:rPr>
          <w:sz w:val="16"/>
        </w:rPr>
        <w:t xml:space="preserve"> – and </w:t>
      </w:r>
      <w:proofErr w:type="spellStart"/>
      <w:r w:rsidRPr="00BB521C">
        <w:rPr>
          <w:sz w:val="16"/>
        </w:rPr>
        <w:t>Metaracial</w:t>
      </w:r>
      <w:proofErr w:type="spellEnd"/>
      <w:r w:rsidRPr="00BB521C">
        <w:rPr>
          <w:sz w:val="16"/>
        </w:rPr>
        <w:t xml:space="preserve"> (as I have indicated) is no exception here – has no analysis of the shifting political economies underpinning the histories of racisms. </w:t>
      </w:r>
      <w:r w:rsidRPr="009A4070">
        <w:rPr>
          <w:rStyle w:val="StyleUnderline"/>
          <w:highlight w:val="cyan"/>
        </w:rPr>
        <w:t>Pushing back</w:t>
      </w:r>
      <w:r w:rsidRPr="00BB521C">
        <w:rPr>
          <w:rStyle w:val="StyleUnderline"/>
        </w:rPr>
        <w:t xml:space="preserve">, whether </w:t>
      </w:r>
      <w:r w:rsidRPr="009A4070">
        <w:rPr>
          <w:rStyle w:val="StyleUnderline"/>
          <w:highlight w:val="cyan"/>
        </w:rPr>
        <w:t xml:space="preserve">through small </w:t>
      </w:r>
      <w:r w:rsidRPr="009A4070">
        <w:rPr>
          <w:rStyle w:val="Emphasis"/>
          <w:highlight w:val="cyan"/>
        </w:rPr>
        <w:t>quotidian acts</w:t>
      </w:r>
      <w:r w:rsidRPr="00BB521C">
        <w:rPr>
          <w:sz w:val="16"/>
        </w:rPr>
        <w:t xml:space="preserve"> (Blake 2019) </w:t>
      </w:r>
      <w:r w:rsidRPr="009A4070">
        <w:rPr>
          <w:rStyle w:val="StyleUnderline"/>
          <w:highlight w:val="cyan"/>
        </w:rPr>
        <w:t>or</w:t>
      </w:r>
      <w:r w:rsidRPr="00BB521C">
        <w:rPr>
          <w:rStyle w:val="StyleUnderline"/>
        </w:rPr>
        <w:t xml:space="preserve"> sprawling </w:t>
      </w:r>
      <w:r w:rsidRPr="00BB521C">
        <w:rPr>
          <w:rStyle w:val="Emphasis"/>
        </w:rPr>
        <w:t xml:space="preserve">social </w:t>
      </w:r>
      <w:r w:rsidRPr="009A4070">
        <w:rPr>
          <w:rStyle w:val="Emphasis"/>
          <w:highlight w:val="cyan"/>
        </w:rPr>
        <w:t>movements</w:t>
      </w:r>
      <w:r w:rsidRPr="00BB521C">
        <w:rPr>
          <w:sz w:val="16"/>
        </w:rPr>
        <w:t xml:space="preserve">, </w:t>
      </w:r>
      <w:r w:rsidRPr="009A4070">
        <w:rPr>
          <w:rStyle w:val="StyleUnderline"/>
          <w:highlight w:val="cyan"/>
        </w:rPr>
        <w:t>is</w:t>
      </w:r>
      <w:r w:rsidRPr="00BB521C">
        <w:rPr>
          <w:rStyle w:val="StyleUnderline"/>
        </w:rPr>
        <w:t xml:space="preserve"> already </w:t>
      </w:r>
      <w:r w:rsidRPr="009A4070">
        <w:rPr>
          <w:rStyle w:val="StyleUnderline"/>
          <w:highlight w:val="cyan"/>
        </w:rPr>
        <w:t xml:space="preserve">to take a </w:t>
      </w:r>
      <w:r w:rsidRPr="009A4070">
        <w:rPr>
          <w:rStyle w:val="Emphasis"/>
          <w:highlight w:val="cyan"/>
        </w:rPr>
        <w:t>step out</w:t>
      </w:r>
      <w:r w:rsidRPr="00BB521C">
        <w:rPr>
          <w:rStyle w:val="StyleUnderline"/>
        </w:rPr>
        <w:t xml:space="preserve"> of the pessimism</w:t>
      </w:r>
      <w:r w:rsidRPr="00BB521C">
        <w:rPr>
          <w:sz w:val="16"/>
        </w:rPr>
        <w:t xml:space="preserve">.18 For one, it </w:t>
      </w:r>
      <w:proofErr w:type="spellStart"/>
      <w:r w:rsidRPr="00BB521C">
        <w:rPr>
          <w:sz w:val="16"/>
        </w:rPr>
        <w:t>recog</w:t>
      </w:r>
      <w:proofErr w:type="spellEnd"/>
      <w:r w:rsidRPr="00BB521C">
        <w:rPr>
          <w:sz w:val="16"/>
        </w:rPr>
        <w:t xml:space="preserve">- </w:t>
      </w:r>
      <w:proofErr w:type="spellStart"/>
      <w:r w:rsidRPr="00BB521C">
        <w:rPr>
          <w:sz w:val="16"/>
        </w:rPr>
        <w:t>nizes</w:t>
      </w:r>
      <w:proofErr w:type="spellEnd"/>
      <w:r w:rsidRPr="00BB521C">
        <w:rPr>
          <w:sz w:val="16"/>
        </w:rPr>
        <w:t xml:space="preserve"> that one is never alone in the reach for another world, a different </w:t>
      </w:r>
      <w:proofErr w:type="spellStart"/>
      <w:r w:rsidRPr="00BB521C">
        <w:rPr>
          <w:sz w:val="16"/>
        </w:rPr>
        <w:t>struc</w:t>
      </w:r>
      <w:proofErr w:type="spellEnd"/>
      <w:r w:rsidRPr="00BB521C">
        <w:rPr>
          <w:sz w:val="16"/>
        </w:rPr>
        <w:t xml:space="preserve">- </w:t>
      </w:r>
      <w:proofErr w:type="spellStart"/>
      <w:r w:rsidRPr="00BB521C">
        <w:rPr>
          <w:sz w:val="16"/>
        </w:rPr>
        <w:t>ture</w:t>
      </w:r>
      <w:proofErr w:type="spellEnd"/>
      <w:r w:rsidRPr="00BB521C">
        <w:rPr>
          <w:sz w:val="16"/>
        </w:rPr>
        <w:t xml:space="preserve"> of political economy, than those prompting the pessimism, than that pessimism promotes. West and </w:t>
      </w:r>
      <w:proofErr w:type="spellStart"/>
      <w:r w:rsidRPr="00BB521C">
        <w:rPr>
          <w:sz w:val="16"/>
        </w:rPr>
        <w:t>Chugumadzi</w:t>
      </w:r>
      <w:proofErr w:type="spellEnd"/>
      <w:r w:rsidRPr="00BB521C">
        <w:rPr>
          <w:sz w:val="16"/>
        </w:rPr>
        <w:t xml:space="preserve"> (2022) stress that interwoven with pessimism-producing pain, the joy of Black life, American, African, and Afro-diasporic, cannot be eclipsed from “the word, song and dance of this improvisatory ethic of struggle and survival”. So, </w:t>
      </w:r>
      <w:r w:rsidRPr="009A4070">
        <w:rPr>
          <w:rStyle w:val="StyleUnderline"/>
          <w:highlight w:val="cyan"/>
        </w:rPr>
        <w:t>there are</w:t>
      </w:r>
      <w:r w:rsidRPr="00BB521C">
        <w:rPr>
          <w:rStyle w:val="StyleUnderline"/>
        </w:rPr>
        <w:t xml:space="preserve"> almost </w:t>
      </w:r>
      <w:r w:rsidRPr="009A4070">
        <w:rPr>
          <w:rStyle w:val="Emphasis"/>
          <w:highlight w:val="cyan"/>
        </w:rPr>
        <w:t>always resources</w:t>
      </w:r>
      <w:r w:rsidRPr="00BB521C">
        <w:rPr>
          <w:rStyle w:val="StyleUnderline"/>
        </w:rPr>
        <w:t xml:space="preserve">, </w:t>
      </w:r>
      <w:r w:rsidRPr="009A4070">
        <w:rPr>
          <w:rStyle w:val="StyleUnderline"/>
          <w:highlight w:val="cyan"/>
        </w:rPr>
        <w:t>individual and collective</w:t>
      </w:r>
      <w:r w:rsidRPr="00BB521C">
        <w:rPr>
          <w:rStyle w:val="StyleUnderline"/>
        </w:rPr>
        <w:t xml:space="preserve">, </w:t>
      </w:r>
      <w:r w:rsidRPr="009A4070">
        <w:rPr>
          <w:rStyle w:val="StyleUnderline"/>
          <w:highlight w:val="cyan"/>
        </w:rPr>
        <w:t>for moving</w:t>
      </w:r>
      <w:r w:rsidRPr="00BB521C">
        <w:rPr>
          <w:rStyle w:val="StyleUnderline"/>
        </w:rPr>
        <w:t xml:space="preserve"> </w:t>
      </w:r>
      <w:proofErr w:type="gramStart"/>
      <w:r w:rsidRPr="00BB521C">
        <w:rPr>
          <w:rStyle w:val="StyleUnderline"/>
        </w:rPr>
        <w:t>beside,</w:t>
      </w:r>
      <w:proofErr w:type="gramEnd"/>
      <w:r w:rsidRPr="00BB521C">
        <w:rPr>
          <w:rStyle w:val="StyleUnderline"/>
        </w:rPr>
        <w:t xml:space="preserve"> beyond, and </w:t>
      </w:r>
      <w:r w:rsidRPr="009A4070">
        <w:rPr>
          <w:rStyle w:val="StyleUnderline"/>
          <w:highlight w:val="cyan"/>
        </w:rPr>
        <w:t>against</w:t>
      </w:r>
      <w:r w:rsidRPr="00BB521C">
        <w:rPr>
          <w:rStyle w:val="StyleUnderline"/>
        </w:rPr>
        <w:t xml:space="preserve"> the </w:t>
      </w:r>
      <w:r w:rsidRPr="009A4070">
        <w:rPr>
          <w:rStyle w:val="StyleUnderline"/>
          <w:highlight w:val="cyan"/>
        </w:rPr>
        <w:t>pessimism</w:t>
      </w:r>
      <w:r w:rsidRPr="00BB521C">
        <w:rPr>
          <w:rStyle w:val="StyleUnderline"/>
        </w:rPr>
        <w:t xml:space="preserve"> otherwise thought ineradicable</w:t>
      </w:r>
      <w:r w:rsidRPr="00BB521C">
        <w:rPr>
          <w:sz w:val="16"/>
        </w:rPr>
        <w:t xml:space="preserve">.19 </w:t>
      </w:r>
    </w:p>
    <w:p w14:paraId="4138C8CA" w14:textId="77777777" w:rsidR="007A439C" w:rsidRPr="00BB521C" w:rsidRDefault="007A439C" w:rsidP="007A439C">
      <w:pPr>
        <w:rPr>
          <w:sz w:val="16"/>
        </w:rPr>
      </w:pPr>
      <w:r w:rsidRPr="009A4070">
        <w:rPr>
          <w:rStyle w:val="StyleUnderline"/>
          <w:highlight w:val="cyan"/>
        </w:rPr>
        <w:t>The counter</w:t>
      </w:r>
      <w:r w:rsidRPr="00BB521C">
        <w:rPr>
          <w:sz w:val="16"/>
        </w:rPr>
        <w:t xml:space="preserve">, then, as Radhakrishnan’s (2019, 58–59) invitation suggests, </w:t>
      </w:r>
      <w:r w:rsidRPr="009A4070">
        <w:rPr>
          <w:rStyle w:val="StyleUnderline"/>
          <w:highlight w:val="cyan"/>
        </w:rPr>
        <w:t>requires</w:t>
      </w:r>
      <w:r w:rsidRPr="00BB521C">
        <w:rPr>
          <w:rStyle w:val="StyleUnderline"/>
        </w:rPr>
        <w:t xml:space="preserve"> the commitment to renewable </w:t>
      </w:r>
      <w:r w:rsidRPr="009A4070">
        <w:rPr>
          <w:rStyle w:val="Emphasis"/>
          <w:highlight w:val="cyan"/>
        </w:rPr>
        <w:t>coalitional politics</w:t>
      </w:r>
      <w:r w:rsidRPr="00EC7B1B">
        <w:rPr>
          <w:sz w:val="16"/>
        </w:rPr>
        <w:t>20</w:t>
      </w:r>
      <w:r w:rsidRPr="00BB521C">
        <w:rPr>
          <w:sz w:val="16"/>
        </w:rPr>
        <w:t xml:space="preserve"> </w:t>
      </w:r>
      <w:r w:rsidRPr="009A4070">
        <w:rPr>
          <w:rStyle w:val="StyleUnderline"/>
          <w:highlight w:val="cyan"/>
        </w:rPr>
        <w:t>across</w:t>
      </w:r>
      <w:r w:rsidRPr="00BB521C">
        <w:rPr>
          <w:rStyle w:val="StyleUnderline"/>
        </w:rPr>
        <w:t xml:space="preserve"> persistently </w:t>
      </w:r>
      <w:r w:rsidRPr="009A4070">
        <w:rPr>
          <w:rStyle w:val="Emphasis"/>
          <w:highlight w:val="cyan"/>
        </w:rPr>
        <w:t>marginalized groups</w:t>
      </w:r>
      <w:r w:rsidRPr="00BB521C">
        <w:rPr>
          <w:rStyle w:val="StyleUnderline"/>
        </w:rPr>
        <w:t xml:space="preserve"> and their supporters</w:t>
      </w:r>
      <w:r w:rsidRPr="00BB521C">
        <w:rPr>
          <w:sz w:val="16"/>
        </w:rPr>
        <w:t xml:space="preserve"> </w:t>
      </w:r>
      <w:r w:rsidRPr="009A4070">
        <w:rPr>
          <w:rStyle w:val="StyleUnderline"/>
          <w:highlight w:val="cyan"/>
        </w:rPr>
        <w:t>taking aim</w:t>
      </w:r>
      <w:r w:rsidRPr="00BB521C">
        <w:rPr>
          <w:rStyle w:val="StyleUnderline"/>
        </w:rPr>
        <w:t xml:space="preserve"> repeatedly and enduringly </w:t>
      </w:r>
      <w:r w:rsidRPr="009A4070">
        <w:rPr>
          <w:rStyle w:val="StyleUnderline"/>
          <w:highlight w:val="cyan"/>
        </w:rPr>
        <w:t>at the social structures</w:t>
      </w:r>
      <w:r w:rsidRPr="00BB521C">
        <w:rPr>
          <w:rStyle w:val="StyleUnderline"/>
        </w:rPr>
        <w:t xml:space="preserve"> </w:t>
      </w:r>
      <w:r w:rsidRPr="009A4070">
        <w:rPr>
          <w:rStyle w:val="StyleUnderline"/>
          <w:highlight w:val="cyan"/>
        </w:rPr>
        <w:t xml:space="preserve">that </w:t>
      </w:r>
      <w:r w:rsidRPr="009A4070">
        <w:rPr>
          <w:rStyle w:val="Emphasis"/>
          <w:highlight w:val="cyan"/>
        </w:rPr>
        <w:t>racial states</w:t>
      </w:r>
      <w:r w:rsidRPr="00BB521C">
        <w:rPr>
          <w:rStyle w:val="StyleUnderline"/>
        </w:rPr>
        <w:t xml:space="preserve"> continue to </w:t>
      </w:r>
      <w:r w:rsidRPr="00BB521C">
        <w:rPr>
          <w:rStyle w:val="Emphasis"/>
        </w:rPr>
        <w:t>support</w:t>
      </w:r>
      <w:r w:rsidRPr="00BB521C">
        <w:rPr>
          <w:rStyle w:val="StyleUnderline"/>
        </w:rPr>
        <w:t xml:space="preserve"> and </w:t>
      </w:r>
      <w:r w:rsidRPr="009A4070">
        <w:rPr>
          <w:rStyle w:val="Emphasis"/>
          <w:highlight w:val="cyan"/>
        </w:rPr>
        <w:t>sustain</w:t>
      </w:r>
      <w:r w:rsidRPr="00BB521C">
        <w:rPr>
          <w:sz w:val="16"/>
        </w:rPr>
        <w:t xml:space="preserve">. It is this, about which </w:t>
      </w:r>
      <w:proofErr w:type="spellStart"/>
      <w:r w:rsidRPr="00BB521C">
        <w:rPr>
          <w:sz w:val="16"/>
        </w:rPr>
        <w:t>Metaracial</w:t>
      </w:r>
      <w:proofErr w:type="spellEnd"/>
      <w:r w:rsidRPr="00BB521C">
        <w:rPr>
          <w:sz w:val="16"/>
        </w:rPr>
        <w:t xml:space="preserve"> is revealingly silent, that will move us repeatedly from the mindset of the “meta” to the principled </w:t>
      </w:r>
      <w:proofErr w:type="spellStart"/>
      <w:r w:rsidRPr="00BB521C">
        <w:rPr>
          <w:sz w:val="16"/>
        </w:rPr>
        <w:t>prag</w:t>
      </w:r>
      <w:proofErr w:type="spellEnd"/>
      <w:r w:rsidRPr="00BB521C">
        <w:rPr>
          <w:sz w:val="16"/>
        </w:rPr>
        <w:t xml:space="preserve">- </w:t>
      </w:r>
      <w:proofErr w:type="spellStart"/>
      <w:r w:rsidRPr="00BB521C">
        <w:rPr>
          <w:sz w:val="16"/>
        </w:rPr>
        <w:t>matics</w:t>
      </w:r>
      <w:proofErr w:type="spellEnd"/>
      <w:r w:rsidRPr="00BB521C">
        <w:rPr>
          <w:sz w:val="16"/>
        </w:rPr>
        <w:t xml:space="preserve"> of composing mutually invigorating transracial antiracist social lives together. </w:t>
      </w:r>
    </w:p>
    <w:p w14:paraId="5235069B" w14:textId="35E591CA" w:rsidR="006360B9" w:rsidRPr="00A42828" w:rsidRDefault="006360B9" w:rsidP="006360B9">
      <w:pPr>
        <w:pStyle w:val="Heading4"/>
      </w:pPr>
      <w:r>
        <w:t>6</w:t>
      </w:r>
      <w:r>
        <w:t xml:space="preserve">. Racial biases </w:t>
      </w:r>
      <w:proofErr w:type="gramStart"/>
      <w:r>
        <w:t xml:space="preserve">are </w:t>
      </w:r>
      <w:r w:rsidRPr="00A42828">
        <w:rPr>
          <w:u w:val="single"/>
        </w:rPr>
        <w:t>malleable</w:t>
      </w:r>
      <w:proofErr w:type="gramEnd"/>
      <w:r>
        <w:t xml:space="preserve"> through </w:t>
      </w:r>
      <w:r w:rsidRPr="00A42828">
        <w:rPr>
          <w:u w:val="single"/>
        </w:rPr>
        <w:t>law</w:t>
      </w:r>
      <w:r>
        <w:t xml:space="preserve"> and </w:t>
      </w:r>
      <w:r w:rsidRPr="00A42828">
        <w:rPr>
          <w:u w:val="single"/>
        </w:rPr>
        <w:t>framing</w:t>
      </w:r>
      <w:r>
        <w:t xml:space="preserve"> it as such is </w:t>
      </w:r>
      <w:r w:rsidRPr="00A42828">
        <w:rPr>
          <w:u w:val="single"/>
        </w:rPr>
        <w:t>effective</w:t>
      </w:r>
      <w:r>
        <w:t>.</w:t>
      </w:r>
    </w:p>
    <w:p w14:paraId="574B4F2F" w14:textId="77777777" w:rsidR="006360B9" w:rsidRPr="00CF6C25" w:rsidRDefault="006360B9" w:rsidP="006360B9">
      <w:r>
        <w:t xml:space="preserve">Jyoti </w:t>
      </w:r>
      <w:proofErr w:type="spellStart"/>
      <w:r w:rsidRPr="00CF6C25">
        <w:rPr>
          <w:rStyle w:val="Style13ptBold"/>
        </w:rPr>
        <w:t>Madhusoodanan</w:t>
      </w:r>
      <w:proofErr w:type="spellEnd"/>
      <w:r w:rsidRPr="00CF6C25">
        <w:rPr>
          <w:rStyle w:val="Style13ptBold"/>
        </w:rPr>
        <w:t xml:space="preserve"> 23</w:t>
      </w:r>
      <w:r>
        <w:t xml:space="preserve">. </w:t>
      </w:r>
      <w:proofErr w:type="gramStart"/>
      <w:r>
        <w:t>PhD</w:t>
      </w:r>
      <w:proofErr w:type="gramEnd"/>
      <w:r>
        <w:t xml:space="preserve"> in Microbiology and Member of the UC Santa Cruz Science Communication Team. “Beyond Bias.” Open Mind. 12-18-2023. </w:t>
      </w:r>
      <w:r w:rsidRPr="00CF6C25">
        <w:t>https://www.openmindmag.org/articles/immutable</w:t>
      </w:r>
    </w:p>
    <w:p w14:paraId="7F29A6F8" w14:textId="77777777" w:rsidR="006360B9" w:rsidRPr="00A42828" w:rsidRDefault="006360B9" w:rsidP="006360B9">
      <w:pPr>
        <w:rPr>
          <w:sz w:val="16"/>
        </w:rPr>
      </w:pPr>
      <w:r w:rsidRPr="00A42828">
        <w:rPr>
          <w:rStyle w:val="StyleUnderline"/>
        </w:rPr>
        <w:t xml:space="preserve">The </w:t>
      </w:r>
      <w:r w:rsidRPr="00A42828">
        <w:rPr>
          <w:rStyle w:val="Emphasis"/>
          <w:highlight w:val="cyan"/>
        </w:rPr>
        <w:t>data</w:t>
      </w:r>
      <w:r w:rsidRPr="00A42828">
        <w:rPr>
          <w:rStyle w:val="StyleUnderline"/>
        </w:rPr>
        <w:t xml:space="preserve"> were the first to definitively </w:t>
      </w:r>
      <w:r w:rsidRPr="00A42828">
        <w:rPr>
          <w:rStyle w:val="StyleUnderline"/>
          <w:highlight w:val="cyan"/>
        </w:rPr>
        <w:t xml:space="preserve">show that </w:t>
      </w:r>
      <w:r w:rsidRPr="00A42828">
        <w:rPr>
          <w:rStyle w:val="Emphasis"/>
          <w:highlight w:val="cyan"/>
        </w:rPr>
        <w:t>implicit attitudes</w:t>
      </w:r>
      <w:r w:rsidRPr="00A42828">
        <w:rPr>
          <w:rStyle w:val="StyleUnderline"/>
        </w:rPr>
        <w:t xml:space="preserve"> </w:t>
      </w:r>
      <w:r w:rsidRPr="00A42828">
        <w:rPr>
          <w:rStyle w:val="StyleUnderline"/>
          <w:highlight w:val="cyan"/>
        </w:rPr>
        <w:t>can change in response to a</w:t>
      </w:r>
      <w:r w:rsidRPr="00A42828">
        <w:rPr>
          <w:rStyle w:val="StyleUnderline"/>
        </w:rPr>
        <w:t xml:space="preserve"> </w:t>
      </w:r>
      <w:r w:rsidRPr="00A42828">
        <w:rPr>
          <w:rStyle w:val="Emphasis"/>
          <w:highlight w:val="cyan"/>
        </w:rPr>
        <w:t>shifting zeitgeist</w:t>
      </w:r>
      <w:r w:rsidRPr="00A42828">
        <w:rPr>
          <w:sz w:val="16"/>
        </w:rPr>
        <w:t xml:space="preserve">. The changes in attitudes weren’t due to any class or training program. Rather, </w:t>
      </w:r>
      <w:r w:rsidRPr="00A42828">
        <w:rPr>
          <w:rStyle w:val="StyleUnderline"/>
          <w:highlight w:val="cyan"/>
        </w:rPr>
        <w:t>they reflect</w:t>
      </w:r>
      <w:r w:rsidRPr="00A42828">
        <w:rPr>
          <w:rStyle w:val="StyleUnderline"/>
        </w:rPr>
        <w:t xml:space="preserve">ed </w:t>
      </w:r>
      <w:r w:rsidRPr="00A42828">
        <w:rPr>
          <w:rStyle w:val="StyleUnderline"/>
          <w:highlight w:val="cyan"/>
        </w:rPr>
        <w:t>societal changes</w:t>
      </w:r>
      <w:r w:rsidRPr="00A42828">
        <w:rPr>
          <w:rStyle w:val="StyleUnderline"/>
        </w:rPr>
        <w:t xml:space="preserve">, </w:t>
      </w:r>
      <w:r w:rsidRPr="00A42828">
        <w:rPr>
          <w:rStyle w:val="StyleUnderline"/>
          <w:highlight w:val="cyan"/>
        </w:rPr>
        <w:t>including</w:t>
      </w:r>
      <w:r w:rsidRPr="00A42828">
        <w:rPr>
          <w:rStyle w:val="StyleUnderline"/>
        </w:rPr>
        <w:t xml:space="preserve"> </w:t>
      </w:r>
      <w:r w:rsidRPr="00A42828">
        <w:rPr>
          <w:rStyle w:val="StyleUnderline"/>
          <w:highlight w:val="cyan"/>
        </w:rPr>
        <w:t xml:space="preserve">marriage equality </w:t>
      </w:r>
      <w:r w:rsidRPr="00A42828">
        <w:rPr>
          <w:rStyle w:val="Emphasis"/>
          <w:highlight w:val="cyan"/>
        </w:rPr>
        <w:t>laws</w:t>
      </w:r>
      <w:r w:rsidRPr="00A42828">
        <w:rPr>
          <w:rStyle w:val="StyleUnderline"/>
        </w:rPr>
        <w:t xml:space="preserve"> </w:t>
      </w:r>
      <w:r w:rsidRPr="00A42828">
        <w:rPr>
          <w:rStyle w:val="StyleUnderline"/>
          <w:highlight w:val="cyan"/>
        </w:rPr>
        <w:t xml:space="preserve">and </w:t>
      </w:r>
      <w:r w:rsidRPr="00A42828">
        <w:rPr>
          <w:rStyle w:val="Emphasis"/>
          <w:highlight w:val="cyan"/>
        </w:rPr>
        <w:t>protections</w:t>
      </w:r>
      <w:r w:rsidRPr="00A42828">
        <w:rPr>
          <w:rStyle w:val="StyleUnderline"/>
          <w:highlight w:val="cyan"/>
        </w:rPr>
        <w:t xml:space="preserve"> against racial discrimination</w:t>
      </w:r>
      <w:r w:rsidRPr="00A42828">
        <w:rPr>
          <w:sz w:val="16"/>
        </w:rPr>
        <w:t xml:space="preserve">. </w:t>
      </w:r>
      <w:r w:rsidRPr="00A42828">
        <w:rPr>
          <w:rStyle w:val="StyleUnderline"/>
          <w:highlight w:val="cyan"/>
        </w:rPr>
        <w:t>Reducing </w:t>
      </w:r>
      <w:r w:rsidRPr="00A42828">
        <w:rPr>
          <w:rStyle w:val="Emphasis"/>
          <w:highlight w:val="cyan"/>
        </w:rPr>
        <w:t>explicit</w:t>
      </w:r>
      <w:r w:rsidRPr="00A42828">
        <w:rPr>
          <w:rStyle w:val="StyleUnderline"/>
          <w:highlight w:val="cyan"/>
        </w:rPr>
        <w:t> discrimination</w:t>
      </w:r>
      <w:r w:rsidRPr="00A42828">
        <w:rPr>
          <w:rStyle w:val="StyleUnderline"/>
        </w:rPr>
        <w:t xml:space="preserve"> </w:t>
      </w:r>
      <w:r w:rsidRPr="00A42828">
        <w:rPr>
          <w:rStyle w:val="StyleUnderline"/>
          <w:highlight w:val="cyan"/>
        </w:rPr>
        <w:t>altered the </w:t>
      </w:r>
      <w:r w:rsidRPr="00A42828">
        <w:rPr>
          <w:rStyle w:val="Emphasis"/>
          <w:highlight w:val="cyan"/>
        </w:rPr>
        <w:t>implicit</w:t>
      </w:r>
      <w:r w:rsidRPr="00A42828">
        <w:rPr>
          <w:rStyle w:val="StyleUnderline"/>
          <w:highlight w:val="cyan"/>
        </w:rPr>
        <w:t> attitudes</w:t>
      </w:r>
      <w:r w:rsidRPr="00A42828">
        <w:rPr>
          <w:rStyle w:val="StyleUnderline"/>
        </w:rPr>
        <w:t xml:space="preserve"> instilled by cultures and communities</w:t>
      </w:r>
      <w:r w:rsidRPr="00A42828">
        <w:rPr>
          <w:sz w:val="16"/>
        </w:rPr>
        <w:t xml:space="preserve">—and thus </w:t>
      </w:r>
      <w:r w:rsidRPr="00A42828">
        <w:rPr>
          <w:rStyle w:val="StyleUnderline"/>
          <w:highlight w:val="cyan"/>
        </w:rPr>
        <w:t xml:space="preserve">helped people </w:t>
      </w:r>
      <w:r w:rsidRPr="00A42828">
        <w:rPr>
          <w:rStyle w:val="Emphasis"/>
          <w:highlight w:val="cyan"/>
        </w:rPr>
        <w:t>rearrange</w:t>
      </w:r>
      <w:r w:rsidRPr="00A42828">
        <w:rPr>
          <w:rStyle w:val="StyleUnderline"/>
        </w:rPr>
        <w:t xml:space="preserve"> </w:t>
      </w:r>
      <w:r w:rsidRPr="00A42828">
        <w:rPr>
          <w:rStyle w:val="StyleUnderline"/>
          <w:highlight w:val="cyan"/>
        </w:rPr>
        <w:t>their mental</w:t>
      </w:r>
      <w:r w:rsidRPr="00A42828">
        <w:rPr>
          <w:rStyle w:val="StyleUnderline"/>
        </w:rPr>
        <w:t xml:space="preserve"> associations and </w:t>
      </w:r>
      <w:r w:rsidRPr="00A42828">
        <w:rPr>
          <w:rStyle w:val="StyleUnderline"/>
          <w:highlight w:val="cyan"/>
        </w:rPr>
        <w:t>biases</w:t>
      </w:r>
      <w:r w:rsidRPr="00A42828">
        <w:rPr>
          <w:sz w:val="16"/>
        </w:rPr>
        <w:t>. </w:t>
      </w:r>
    </w:p>
    <w:p w14:paraId="7BF783AF" w14:textId="77777777" w:rsidR="006360B9" w:rsidRPr="00A42828" w:rsidRDefault="006360B9" w:rsidP="006360B9">
      <w:pPr>
        <w:rPr>
          <w:sz w:val="16"/>
          <w:szCs w:val="16"/>
        </w:rPr>
      </w:pPr>
      <w:r w:rsidRPr="00A42828">
        <w:rPr>
          <w:sz w:val="16"/>
          <w:szCs w:val="16"/>
        </w:rPr>
        <w:t xml:space="preserve">Until societal shifts occur, however, researchers are finding alternate ways to reduce the </w:t>
      </w:r>
      <w:proofErr w:type="gramStart"/>
      <w:r w:rsidRPr="00A42828">
        <w:rPr>
          <w:sz w:val="16"/>
          <w:szCs w:val="16"/>
        </w:rPr>
        <w:t>harms</w:t>
      </w:r>
      <w:proofErr w:type="gramEnd"/>
      <w:r w:rsidRPr="00A42828">
        <w:rPr>
          <w:sz w:val="16"/>
          <w:szCs w:val="16"/>
        </w:rPr>
        <w:t xml:space="preserve"> caused by implicit bias. People’s beliefs may not matter as much if they can be persuaded not to act on them. According to the new way of thinking, managers wouldn’t just enter training to reduce their bias. Instead, they could be trained to remove implicit bias from hiring decisions by setting clear criteria before they begin the hiring process. </w:t>
      </w:r>
    </w:p>
    <w:p w14:paraId="6183B9B2" w14:textId="77777777" w:rsidR="006360B9" w:rsidRPr="00A42828" w:rsidRDefault="006360B9" w:rsidP="006360B9">
      <w:pPr>
        <w:rPr>
          <w:sz w:val="16"/>
          <w:szCs w:val="16"/>
        </w:rPr>
      </w:pPr>
      <w:r w:rsidRPr="00A42828">
        <w:rPr>
          <w:sz w:val="16"/>
          <w:szCs w:val="16"/>
        </w:rPr>
        <w:t>Faced with a stack of resumes that reveal people’s names, ethnicities, or gender, an employer’s brain automatically starts slotting them based on preconceived notions of who is more professional or worthy of a job. Then bias supersedes logic. </w:t>
      </w:r>
    </w:p>
    <w:p w14:paraId="1577DBE0" w14:textId="77777777" w:rsidR="006360B9" w:rsidRPr="00A42828" w:rsidRDefault="006360B9" w:rsidP="006360B9">
      <w:pPr>
        <w:rPr>
          <w:sz w:val="16"/>
          <w:szCs w:val="16"/>
        </w:rPr>
      </w:pPr>
      <w:r w:rsidRPr="00A42828">
        <w:rPr>
          <w:sz w:val="16"/>
          <w:szCs w:val="16"/>
        </w:rPr>
        <w:t>When we implicitly favor someone, we are more likely to regard their strengths as important. Consider, for example, a hiring manager who perceives men as more suited to a role than women. Meeting a male candidate with a low GPA but considerable work experience may lead the manager to think that real-world experience is what really matters. But if the man has a higher GPA and less experience, the manager might instead reason that the latter isn’t important because experience can be gained on the job.</w:t>
      </w:r>
    </w:p>
    <w:p w14:paraId="323ADDAB" w14:textId="77777777" w:rsidR="006360B9" w:rsidRPr="00A42828" w:rsidRDefault="006360B9" w:rsidP="006360B9">
      <w:pPr>
        <w:rPr>
          <w:sz w:val="16"/>
          <w:szCs w:val="16"/>
        </w:rPr>
      </w:pPr>
      <w:r w:rsidRPr="00A42828">
        <w:rPr>
          <w:sz w:val="16"/>
          <w:szCs w:val="16"/>
        </w:rPr>
        <w:t>To avoid this all-too-common scenario, employers could define specific criteria necessary for a role, then create a detailed list of questions needed to evaluate those criteria and use these to create a structured interview. Deciding in advance whether education or work experience matters more can reduce this problem and lead to more equitable decisions. “You essentially sever the link between the bias and the behavior,” explains Benedek Kurdi, a psychologist at the University of Illinois Urbana–Champaign. “What you’re saying is the bias can remain, but you deprive it of the opportunity to influence decision making.” </w:t>
      </w:r>
    </w:p>
    <w:p w14:paraId="1756B2EE" w14:textId="77777777" w:rsidR="006360B9" w:rsidRPr="00A42828" w:rsidRDefault="006360B9" w:rsidP="006360B9">
      <w:pPr>
        <w:rPr>
          <w:sz w:val="16"/>
        </w:rPr>
      </w:pPr>
      <w:r w:rsidRPr="00A42828">
        <w:rPr>
          <w:sz w:val="16"/>
        </w:rPr>
        <w:t xml:space="preserve">In the long run, </w:t>
      </w:r>
      <w:r w:rsidRPr="00A42828">
        <w:rPr>
          <w:rStyle w:val="StyleUnderline"/>
          <w:highlight w:val="cyan"/>
        </w:rPr>
        <w:t>reducing</w:t>
      </w:r>
      <w:r w:rsidRPr="00A42828">
        <w:rPr>
          <w:rStyle w:val="StyleUnderline"/>
        </w:rPr>
        <w:t xml:space="preserve"> the </w:t>
      </w:r>
      <w:r w:rsidRPr="00A42828">
        <w:rPr>
          <w:rStyle w:val="StyleUnderline"/>
          <w:highlight w:val="cyan"/>
        </w:rPr>
        <w:t>biases</w:t>
      </w:r>
      <w:r w:rsidRPr="00A42828">
        <w:rPr>
          <w:rStyle w:val="StyleUnderline"/>
        </w:rPr>
        <w:t xml:space="preserve"> and injustices </w:t>
      </w:r>
      <w:r w:rsidRPr="00A42828">
        <w:rPr>
          <w:rStyle w:val="StyleUnderline"/>
          <w:highlight w:val="cyan"/>
        </w:rPr>
        <w:t xml:space="preserve">built into our </w:t>
      </w:r>
      <w:r w:rsidRPr="00A42828">
        <w:rPr>
          <w:rStyle w:val="Emphasis"/>
          <w:highlight w:val="cyan"/>
        </w:rPr>
        <w:t>environment</w:t>
      </w:r>
      <w:r w:rsidRPr="00A42828">
        <w:rPr>
          <w:rStyle w:val="StyleUnderline"/>
        </w:rPr>
        <w:t xml:space="preserve"> </w:t>
      </w:r>
      <w:r w:rsidRPr="00A42828">
        <w:rPr>
          <w:rStyle w:val="StyleUnderline"/>
          <w:highlight w:val="cyan"/>
        </w:rPr>
        <w:t xml:space="preserve">is the </w:t>
      </w:r>
      <w:r w:rsidRPr="00A42828">
        <w:rPr>
          <w:rStyle w:val="Emphasis"/>
          <w:highlight w:val="cyan"/>
        </w:rPr>
        <w:t>only</w:t>
      </w:r>
      <w:r w:rsidRPr="00A42828">
        <w:rPr>
          <w:rStyle w:val="Emphasis"/>
        </w:rPr>
        <w:t xml:space="preserve"> surefire </w:t>
      </w:r>
      <w:r w:rsidRPr="00A42828">
        <w:rPr>
          <w:rStyle w:val="Emphasis"/>
          <w:highlight w:val="cyan"/>
        </w:rPr>
        <w:t>path</w:t>
      </w:r>
      <w:r w:rsidRPr="00A42828">
        <w:rPr>
          <w:rStyle w:val="StyleUnderline"/>
          <w:highlight w:val="cyan"/>
        </w:rPr>
        <w:t xml:space="preserve"> toward taming</w:t>
      </w:r>
      <w:r w:rsidRPr="00A42828">
        <w:rPr>
          <w:rStyle w:val="StyleUnderline"/>
        </w:rPr>
        <w:t xml:space="preserve"> the harmful implicit </w:t>
      </w:r>
      <w:r w:rsidRPr="00A42828">
        <w:rPr>
          <w:rStyle w:val="StyleUnderline"/>
          <w:highlight w:val="cyan"/>
        </w:rPr>
        <w:t>biases in our heads</w:t>
      </w:r>
      <w:r w:rsidRPr="00A42828">
        <w:rPr>
          <w:sz w:val="16"/>
        </w:rPr>
        <w:t xml:space="preserve">. </w:t>
      </w:r>
      <w:r w:rsidRPr="00A42828">
        <w:rPr>
          <w:rStyle w:val="StyleUnderline"/>
          <w:highlight w:val="cyan"/>
        </w:rPr>
        <w:t xml:space="preserve">If we see a world with </w:t>
      </w:r>
      <w:r w:rsidRPr="00A42828">
        <w:rPr>
          <w:rStyle w:val="Emphasis"/>
          <w:highlight w:val="cyan"/>
        </w:rPr>
        <w:t>greater equity</w:t>
      </w:r>
      <w:r w:rsidRPr="00A42828">
        <w:rPr>
          <w:rStyle w:val="StyleUnderline"/>
        </w:rPr>
        <w:t xml:space="preserve">, </w:t>
      </w:r>
      <w:r w:rsidRPr="00A42828">
        <w:rPr>
          <w:rStyle w:val="StyleUnderline"/>
          <w:highlight w:val="cyan"/>
        </w:rPr>
        <w:t>our</w:t>
      </w:r>
      <w:r w:rsidRPr="00A42828">
        <w:rPr>
          <w:rStyle w:val="StyleUnderline"/>
        </w:rPr>
        <w:t xml:space="preserve"> internal </w:t>
      </w:r>
      <w:r w:rsidRPr="00A42828">
        <w:rPr>
          <w:rStyle w:val="StyleUnderline"/>
          <w:highlight w:val="cyan"/>
        </w:rPr>
        <w:t xml:space="preserve">attitudes seem to </w:t>
      </w:r>
      <w:r w:rsidRPr="00A42828">
        <w:rPr>
          <w:rStyle w:val="Emphasis"/>
          <w:highlight w:val="cyan"/>
        </w:rPr>
        <w:t>adjust</w:t>
      </w:r>
      <w:r w:rsidRPr="00A42828">
        <w:rPr>
          <w:rStyle w:val="StyleUnderline"/>
        </w:rPr>
        <w:t xml:space="preserve"> to </w:t>
      </w:r>
      <w:r w:rsidRPr="00A42828">
        <w:rPr>
          <w:rStyle w:val="Emphasis"/>
        </w:rPr>
        <w:t>interpret</w:t>
      </w:r>
      <w:r w:rsidRPr="00A42828">
        <w:rPr>
          <w:rStyle w:val="StyleUnderline"/>
        </w:rPr>
        <w:t xml:space="preserve"> that as </w:t>
      </w:r>
      <w:r w:rsidRPr="00A42828">
        <w:rPr>
          <w:rStyle w:val="Emphasis"/>
        </w:rPr>
        <w:t>normal</w:t>
      </w:r>
      <w:r w:rsidRPr="00A42828">
        <w:rPr>
          <w:sz w:val="16"/>
        </w:rPr>
        <w:t xml:space="preserve">. </w:t>
      </w:r>
      <w:r w:rsidRPr="00A42828">
        <w:rPr>
          <w:rStyle w:val="StyleUnderline"/>
        </w:rPr>
        <w:t xml:space="preserve">There’s </w:t>
      </w:r>
      <w:r w:rsidRPr="00A42828">
        <w:rPr>
          <w:rStyle w:val="Emphasis"/>
        </w:rPr>
        <w:t>no magical way</w:t>
      </w:r>
      <w:r w:rsidRPr="00A42828">
        <w:rPr>
          <w:rStyle w:val="StyleUnderline"/>
        </w:rPr>
        <w:t xml:space="preserve"> to make the whole world fair and equitable all at once</w:t>
      </w:r>
      <w:r w:rsidRPr="00A42828">
        <w:rPr>
          <w:sz w:val="16"/>
        </w:rPr>
        <w:t xml:space="preserve">. But </w:t>
      </w:r>
      <w:r w:rsidRPr="00A42828">
        <w:rPr>
          <w:rStyle w:val="StyleUnderline"/>
          <w:highlight w:val="cyan"/>
        </w:rPr>
        <w:t xml:space="preserve">it may be possible to </w:t>
      </w:r>
      <w:r w:rsidRPr="00A42828">
        <w:rPr>
          <w:rStyle w:val="StyleUnderline"/>
        </w:rPr>
        <w:t xml:space="preserve">help people </w:t>
      </w:r>
      <w:r w:rsidRPr="00A42828">
        <w:rPr>
          <w:rStyle w:val="Emphasis"/>
          <w:highlight w:val="cyan"/>
        </w:rPr>
        <w:t>envision</w:t>
      </w:r>
      <w:r w:rsidRPr="00A42828">
        <w:rPr>
          <w:rStyle w:val="StyleUnderline"/>
          <w:highlight w:val="cyan"/>
        </w:rPr>
        <w:t xml:space="preserve"> a </w:t>
      </w:r>
      <w:r w:rsidRPr="00A42828">
        <w:rPr>
          <w:rStyle w:val="Emphasis"/>
          <w:highlight w:val="cyan"/>
        </w:rPr>
        <w:t>better world</w:t>
      </w:r>
      <w:r w:rsidRPr="00A42828">
        <w:rPr>
          <w:rStyle w:val="StyleUnderline"/>
        </w:rPr>
        <w:t xml:space="preserve"> from the start </w:t>
      </w:r>
      <w:r w:rsidRPr="00A42828">
        <w:rPr>
          <w:rStyle w:val="StyleUnderline"/>
          <w:highlight w:val="cyan"/>
        </w:rPr>
        <w:t>so that</w:t>
      </w:r>
      <w:r w:rsidRPr="00A42828">
        <w:rPr>
          <w:rStyle w:val="StyleUnderline"/>
        </w:rPr>
        <w:t xml:space="preserve"> their </w:t>
      </w:r>
      <w:r w:rsidRPr="00A42828">
        <w:rPr>
          <w:rStyle w:val="StyleUnderline"/>
          <w:highlight w:val="cyan"/>
        </w:rPr>
        <w:t xml:space="preserve">brains form </w:t>
      </w:r>
      <w:r w:rsidRPr="00A42828">
        <w:rPr>
          <w:rStyle w:val="Emphasis"/>
          <w:highlight w:val="cyan"/>
        </w:rPr>
        <w:t>fewer flawed associations</w:t>
      </w:r>
      <w:r w:rsidRPr="00A42828">
        <w:rPr>
          <w:sz w:val="16"/>
        </w:rPr>
        <w:t xml:space="preserve"> in the first place. </w:t>
      </w:r>
    </w:p>
    <w:p w14:paraId="741B04B6" w14:textId="77777777" w:rsidR="006360B9" w:rsidRPr="00A42828" w:rsidRDefault="006360B9" w:rsidP="006360B9">
      <w:pPr>
        <w:rPr>
          <w:sz w:val="16"/>
        </w:rPr>
      </w:pPr>
      <w:r w:rsidRPr="00A42828">
        <w:rPr>
          <w:sz w:val="16"/>
        </w:rPr>
        <w:t xml:space="preserve">To Pauker, achieving that goal means teaching children to be flexible in their thinking from an early age. Children gravitate toward same-race interactions by about the age of 10. In one study, Pauker and her colleagues found that offering stories to children that nudged them to think about racial bias as flexible made them more likely to explore mixed-race friendships. In another study, Pauker and team found that </w:t>
      </w:r>
      <w:r w:rsidRPr="00A42828">
        <w:rPr>
          <w:rStyle w:val="StyleUnderline"/>
        </w:rPr>
        <w:t xml:space="preserve">children who thought about prejudice as </w:t>
      </w:r>
      <w:r w:rsidRPr="00A42828">
        <w:rPr>
          <w:rStyle w:val="Emphasis"/>
        </w:rPr>
        <w:t>fixed</w:t>
      </w:r>
      <w:r w:rsidRPr="00A42828">
        <w:rPr>
          <w:rStyle w:val="StyleUnderline"/>
        </w:rPr>
        <w:t xml:space="preserve"> had more </w:t>
      </w:r>
      <w:r w:rsidRPr="00A42828">
        <w:rPr>
          <w:rStyle w:val="Emphasis"/>
        </w:rPr>
        <w:t>uncomfortable interactions</w:t>
      </w:r>
      <w:r w:rsidRPr="00A42828">
        <w:rPr>
          <w:rStyle w:val="StyleUnderline"/>
        </w:rPr>
        <w:t xml:space="preserve"> with friends of other races and eventually avoided them</w:t>
      </w:r>
      <w:r w:rsidRPr="00A42828">
        <w:rPr>
          <w:sz w:val="16"/>
        </w:rPr>
        <w:t xml:space="preserve">. But </w:t>
      </w:r>
      <w:r w:rsidRPr="00A42828">
        <w:rPr>
          <w:rStyle w:val="StyleUnderline"/>
          <w:highlight w:val="cyan"/>
        </w:rPr>
        <w:t>those who thought about</w:t>
      </w:r>
      <w:r w:rsidRPr="00A42828">
        <w:rPr>
          <w:rStyle w:val="StyleUnderline"/>
        </w:rPr>
        <w:t xml:space="preserve"> </w:t>
      </w:r>
      <w:r w:rsidRPr="00A42828">
        <w:rPr>
          <w:rStyle w:val="StyleUnderline"/>
          <w:highlight w:val="cyan"/>
        </w:rPr>
        <w:t>prejudice as malleable</w:t>
      </w:r>
      <w:r w:rsidRPr="00A42828">
        <w:rPr>
          <w:rStyle w:val="StyleUnderline"/>
        </w:rPr>
        <w:t>—believing they could change their minds about people of other races—</w:t>
      </w:r>
      <w:r w:rsidRPr="00A42828">
        <w:rPr>
          <w:rStyle w:val="StyleUnderline"/>
          <w:highlight w:val="cyan"/>
        </w:rPr>
        <w:t xml:space="preserve">were </w:t>
      </w:r>
      <w:r w:rsidRPr="00A42828">
        <w:rPr>
          <w:rStyle w:val="Emphasis"/>
          <w:highlight w:val="cyan"/>
        </w:rPr>
        <w:t>less likely</w:t>
      </w:r>
      <w:r w:rsidRPr="00A42828">
        <w:rPr>
          <w:rStyle w:val="StyleUnderline"/>
        </w:rPr>
        <w:t xml:space="preserve"> </w:t>
      </w:r>
      <w:r w:rsidRPr="00A42828">
        <w:rPr>
          <w:rStyle w:val="StyleUnderline"/>
          <w:highlight w:val="cyan"/>
        </w:rPr>
        <w:t>to avoid friends</w:t>
      </w:r>
      <w:r w:rsidRPr="00A42828">
        <w:rPr>
          <w:rStyle w:val="StyleUnderline"/>
        </w:rPr>
        <w:t xml:space="preserve"> of other races</w:t>
      </w:r>
      <w:r w:rsidRPr="00A42828">
        <w:rPr>
          <w:sz w:val="16"/>
        </w:rPr>
        <w:t>. </w:t>
      </w:r>
    </w:p>
    <w:p w14:paraId="4B90B96C" w14:textId="77777777" w:rsidR="006360B9" w:rsidRPr="00A42828" w:rsidRDefault="006360B9" w:rsidP="006360B9">
      <w:pPr>
        <w:rPr>
          <w:sz w:val="16"/>
        </w:rPr>
      </w:pPr>
      <w:r w:rsidRPr="00A42828">
        <w:rPr>
          <w:rStyle w:val="StyleUnderline"/>
          <w:highlight w:val="cyan"/>
        </w:rPr>
        <w:t xml:space="preserve">The </w:t>
      </w:r>
      <w:r w:rsidRPr="00A42828">
        <w:rPr>
          <w:rStyle w:val="Emphasis"/>
          <w:highlight w:val="cyan"/>
        </w:rPr>
        <w:t>key</w:t>
      </w:r>
      <w:r w:rsidRPr="00A42828">
        <w:rPr>
          <w:rStyle w:val="StyleUnderline"/>
        </w:rPr>
        <w:t xml:space="preserve">, Pauker suggests, </w:t>
      </w:r>
      <w:r w:rsidRPr="00A42828">
        <w:rPr>
          <w:rStyle w:val="StyleUnderline"/>
          <w:highlight w:val="cyan"/>
        </w:rPr>
        <w:t>is</w:t>
      </w:r>
      <w:r w:rsidRPr="00A42828">
        <w:rPr>
          <w:rStyle w:val="StyleUnderline"/>
        </w:rPr>
        <w:t xml:space="preserve"> not to rethink rigid mental categories but to encourage </w:t>
      </w:r>
      <w:r w:rsidRPr="00A42828">
        <w:rPr>
          <w:rStyle w:val="Emphasis"/>
          <w:highlight w:val="cyan"/>
        </w:rPr>
        <w:t>mental flexibility</w:t>
      </w:r>
      <w:r w:rsidRPr="00A42828">
        <w:rPr>
          <w:sz w:val="16"/>
        </w:rPr>
        <w:t xml:space="preserve">. Her approach, which encourages children to consider social categories as fluid </w:t>
      </w:r>
      <w:proofErr w:type="gramStart"/>
      <w:r w:rsidRPr="00A42828">
        <w:rPr>
          <w:sz w:val="16"/>
        </w:rPr>
        <w:t>constructs</w:t>
      </w:r>
      <w:proofErr w:type="gramEnd"/>
      <w:r w:rsidRPr="00A42828">
        <w:rPr>
          <w:sz w:val="16"/>
        </w:rPr>
        <w:t xml:space="preserve">, appears to be more effective. </w:t>
      </w:r>
      <w:r w:rsidRPr="00A42828">
        <w:rPr>
          <w:rStyle w:val="StyleUnderline"/>
        </w:rPr>
        <w:t xml:space="preserve">The data are preliminary, but they offer a </w:t>
      </w:r>
      <w:r w:rsidRPr="00A42828">
        <w:rPr>
          <w:rStyle w:val="Emphasis"/>
        </w:rPr>
        <w:t>powerful route</w:t>
      </w:r>
      <w:r w:rsidRPr="00A42828">
        <w:rPr>
          <w:rStyle w:val="StyleUnderline"/>
        </w:rPr>
        <w:t xml:space="preserve"> to </w:t>
      </w:r>
      <w:proofErr w:type="gramStart"/>
      <w:r w:rsidRPr="00A42828">
        <w:rPr>
          <w:rStyle w:val="StyleUnderline"/>
        </w:rPr>
        <w:t>change:</w:t>
      </w:r>
      <w:proofErr w:type="gramEnd"/>
      <w:r w:rsidRPr="00A42828">
        <w:rPr>
          <w:rStyle w:val="StyleUnderline"/>
        </w:rPr>
        <w:t xml:space="preserve"> simply being open to updating the traits we associate with different groups of people</w:t>
      </w:r>
      <w:r w:rsidRPr="00A42828">
        <w:rPr>
          <w:sz w:val="16"/>
        </w:rPr>
        <w:t>. </w:t>
      </w:r>
    </w:p>
    <w:p w14:paraId="0A262F17" w14:textId="77777777" w:rsidR="006360B9" w:rsidRPr="00A42828" w:rsidRDefault="006360B9" w:rsidP="006360B9">
      <w:pPr>
        <w:rPr>
          <w:sz w:val="16"/>
        </w:rPr>
      </w:pPr>
      <w:r w:rsidRPr="00A42828">
        <w:rPr>
          <w:rStyle w:val="StyleUnderline"/>
          <w:highlight w:val="cyan"/>
        </w:rPr>
        <w:t xml:space="preserve">Thinking of implicit bias as </w:t>
      </w:r>
      <w:r w:rsidRPr="00A42828">
        <w:rPr>
          <w:rStyle w:val="Emphasis"/>
          <w:highlight w:val="cyan"/>
        </w:rPr>
        <w:t>malleable</w:t>
      </w:r>
      <w:r w:rsidRPr="00A42828">
        <w:rPr>
          <w:rStyle w:val="StyleUnderline"/>
          <w:highlight w:val="cyan"/>
        </w:rPr>
        <w:t xml:space="preserve"> allows us to</w:t>
      </w:r>
      <w:r w:rsidRPr="00A42828">
        <w:rPr>
          <w:rStyle w:val="StyleUnderline"/>
        </w:rPr>
        <w:t xml:space="preserve"> constantly </w:t>
      </w:r>
      <w:r w:rsidRPr="00A42828">
        <w:rPr>
          <w:rStyle w:val="Emphasis"/>
          <w:highlight w:val="cyan"/>
        </w:rPr>
        <w:t>reframe</w:t>
      </w:r>
      <w:r w:rsidRPr="00A42828">
        <w:rPr>
          <w:rStyle w:val="StyleUnderline"/>
          <w:highlight w:val="cyan"/>
        </w:rPr>
        <w:t xml:space="preserve"> our judgments</w:t>
      </w:r>
      <w:r w:rsidRPr="00A42828">
        <w:rPr>
          <w:rStyle w:val="StyleUnderline"/>
        </w:rPr>
        <w:t xml:space="preserve"> about people we meet</w:t>
      </w:r>
      <w:r w:rsidRPr="00A42828">
        <w:rPr>
          <w:sz w:val="16"/>
        </w:rPr>
        <w:t xml:space="preserve">—evaluating each unique individual for what they are, rather than reducing them to a few preconceived traits we associate with their race, gender, or other social category. </w:t>
      </w:r>
      <w:r w:rsidRPr="00A42828">
        <w:rPr>
          <w:rStyle w:val="StyleUnderline"/>
        </w:rPr>
        <w:t xml:space="preserve">Rather than trying to fight against our wariness </w:t>
      </w:r>
      <w:proofErr w:type="gramStart"/>
      <w:r w:rsidRPr="00A42828">
        <w:rPr>
          <w:rStyle w:val="StyleUnderline"/>
        </w:rPr>
        <w:t>toward out</w:t>
      </w:r>
      <w:proofErr w:type="gramEnd"/>
      <w:r w:rsidRPr="00A42828">
        <w:rPr>
          <w:rStyle w:val="StyleUnderline"/>
        </w:rPr>
        <w:t>-groups, reconsidering our mental classifications in this manner allows us to embrace the complexity of human nature and experience</w:t>
      </w:r>
      <w:r w:rsidRPr="00A42828">
        <w:rPr>
          <w:sz w:val="16"/>
        </w:rPr>
        <w:t xml:space="preserve">, </w:t>
      </w:r>
      <w:r w:rsidRPr="00A42828">
        <w:rPr>
          <w:rStyle w:val="StyleUnderline"/>
        </w:rPr>
        <w:t xml:space="preserve">making more of the world feel like our </w:t>
      </w:r>
      <w:r w:rsidRPr="00A42828">
        <w:rPr>
          <w:rStyle w:val="Emphasis"/>
        </w:rPr>
        <w:t>in-group</w:t>
      </w:r>
      <w:r w:rsidRPr="00A42828">
        <w:rPr>
          <w:sz w:val="16"/>
        </w:rPr>
        <w:t>. </w:t>
      </w:r>
    </w:p>
    <w:p w14:paraId="75E94A70" w14:textId="77777777" w:rsidR="006360B9" w:rsidRPr="00A42828" w:rsidRDefault="006360B9" w:rsidP="006360B9">
      <w:pPr>
        <w:rPr>
          <w:sz w:val="16"/>
        </w:rPr>
      </w:pPr>
      <w:r w:rsidRPr="00A42828">
        <w:rPr>
          <w:sz w:val="16"/>
        </w:rPr>
        <w:t xml:space="preserve">Blurring the implicit lines in our minds might be </w:t>
      </w:r>
      <w:r w:rsidRPr="00A42828">
        <w:rPr>
          <w:rStyle w:val="StyleUnderline"/>
        </w:rPr>
        <w:t xml:space="preserve">the </w:t>
      </w:r>
      <w:r w:rsidRPr="00A42828">
        <w:rPr>
          <w:rStyle w:val="Emphasis"/>
        </w:rPr>
        <w:t>first step</w:t>
      </w:r>
      <w:r w:rsidRPr="00A42828">
        <w:rPr>
          <w:rStyle w:val="StyleUnderline"/>
        </w:rPr>
        <w:t xml:space="preserve"> to </w:t>
      </w:r>
      <w:r w:rsidRPr="00A42828">
        <w:rPr>
          <w:rStyle w:val="Emphasis"/>
        </w:rPr>
        <w:t>reducing disparities</w:t>
      </w:r>
      <w:r w:rsidRPr="00A42828">
        <w:rPr>
          <w:rStyle w:val="StyleUnderline"/>
        </w:rPr>
        <w:t xml:space="preserve"> in the world we make</w:t>
      </w:r>
      <w:r w:rsidRPr="00A42828">
        <w:rPr>
          <w:sz w:val="16"/>
        </w:rPr>
        <w:t>.</w:t>
      </w:r>
    </w:p>
    <w:p w14:paraId="11D996AA" w14:textId="77777777" w:rsidR="006360B9" w:rsidRPr="0022505B" w:rsidRDefault="006360B9" w:rsidP="006360B9">
      <w:pPr>
        <w:rPr>
          <w:sz w:val="16"/>
        </w:rPr>
      </w:pPr>
    </w:p>
    <w:p w14:paraId="065582A8" w14:textId="5DB651EB" w:rsidR="007A439C" w:rsidRPr="00046B75" w:rsidRDefault="00A51FCA" w:rsidP="007A439C">
      <w:pPr>
        <w:pStyle w:val="Heading4"/>
      </w:pPr>
      <w:r>
        <w:t>7</w:t>
      </w:r>
      <w:r w:rsidR="007A439C">
        <w:t xml:space="preserve">. </w:t>
      </w:r>
      <w:r w:rsidR="007A439C">
        <w:t xml:space="preserve">Futurism is </w:t>
      </w:r>
      <w:r w:rsidR="007A439C" w:rsidRPr="00962257">
        <w:rPr>
          <w:u w:val="single"/>
        </w:rPr>
        <w:t>good</w:t>
      </w:r>
      <w:r w:rsidR="007A439C">
        <w:t xml:space="preserve"> and fiat isn’t </w:t>
      </w:r>
      <w:r w:rsidR="007A439C">
        <w:rPr>
          <w:u w:val="single"/>
        </w:rPr>
        <w:t>cruelly optimistic</w:t>
      </w:r>
      <w:r w:rsidR="007A439C" w:rsidRPr="00962257">
        <w:t xml:space="preserve">---glimpses of what </w:t>
      </w:r>
      <w:proofErr w:type="gramStart"/>
      <w:r w:rsidR="007A439C" w:rsidRPr="00962257">
        <w:rPr>
          <w:u w:val="single"/>
        </w:rPr>
        <w:t>should</w:t>
      </w:r>
      <w:r w:rsidR="007A439C" w:rsidRPr="00962257">
        <w:t xml:space="preserve"> be are</w:t>
      </w:r>
      <w:proofErr w:type="gramEnd"/>
      <w:r w:rsidR="007A439C" w:rsidRPr="00962257">
        <w:t xml:space="preserve"> </w:t>
      </w:r>
      <w:r w:rsidR="007A439C" w:rsidRPr="00962257">
        <w:rPr>
          <w:u w:val="single"/>
        </w:rPr>
        <w:t>far better</w:t>
      </w:r>
      <w:r w:rsidR="007A439C" w:rsidRPr="00962257">
        <w:t xml:space="preserve"> than </w:t>
      </w:r>
      <w:r w:rsidR="007A439C" w:rsidRPr="00962257">
        <w:rPr>
          <w:u w:val="single"/>
        </w:rPr>
        <w:t>acceding</w:t>
      </w:r>
      <w:r w:rsidR="007A439C" w:rsidRPr="00962257">
        <w:t xml:space="preserve"> to the present. </w:t>
      </w:r>
    </w:p>
    <w:p w14:paraId="19821A36" w14:textId="77777777" w:rsidR="007A439C" w:rsidRPr="00046B75" w:rsidRDefault="007A439C" w:rsidP="007A439C">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2F343F6B" w14:textId="77777777" w:rsidR="007A439C" w:rsidRPr="00404FAE" w:rsidRDefault="007A439C" w:rsidP="007A439C">
      <w:pPr>
        <w:rPr>
          <w:sz w:val="16"/>
        </w:rPr>
      </w:pPr>
      <w:r w:rsidRPr="00404FAE">
        <w:rPr>
          <w:sz w:val="16"/>
        </w:rPr>
        <w:t xml:space="preserve">There is no doubt that </w:t>
      </w:r>
      <w:r w:rsidRPr="009A407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9A4070">
        <w:rPr>
          <w:rStyle w:val="StyleUnderline"/>
          <w:highlight w:val="cyan"/>
        </w:rPr>
        <w:t>produce</w:t>
      </w:r>
      <w:r w:rsidRPr="00404FAE">
        <w:rPr>
          <w:rStyle w:val="StyleUnderline"/>
        </w:rPr>
        <w:t xml:space="preserve"> </w:t>
      </w:r>
      <w:r w:rsidRPr="00404FAE">
        <w:rPr>
          <w:rStyle w:val="Emphasis"/>
        </w:rPr>
        <w:t xml:space="preserve">docile and anxious </w:t>
      </w:r>
      <w:r w:rsidRPr="009A4070">
        <w:rPr>
          <w:rStyle w:val="Emphasis"/>
          <w:highlight w:val="cyan"/>
        </w:rPr>
        <w:t>subjects</w:t>
      </w:r>
      <w:r w:rsidRPr="00404FAE">
        <w:rPr>
          <w:sz w:val="16"/>
        </w:rPr>
        <w:t xml:space="preserve"> who become </w:t>
      </w:r>
      <w:r w:rsidRPr="00404FAE">
        <w:rPr>
          <w:rStyle w:val="StyleUnderline"/>
        </w:rPr>
        <w:t xml:space="preserve">trapped </w:t>
      </w:r>
      <w:r w:rsidRPr="009A4070">
        <w:rPr>
          <w:rStyle w:val="StyleUnderline"/>
          <w:highlight w:val="cyan"/>
        </w:rPr>
        <w:t>in</w:t>
      </w:r>
      <w:r w:rsidRPr="00404FAE">
        <w:rPr>
          <w:rStyle w:val="StyleUnderline"/>
        </w:rPr>
        <w:t xml:space="preserve"> states of</w:t>
      </w:r>
      <w:r w:rsidRPr="00404FAE">
        <w:rPr>
          <w:sz w:val="16"/>
        </w:rPr>
        <w:t xml:space="preserve"> what Berlant has nicely phrased “</w:t>
      </w:r>
      <w:r w:rsidRPr="009A4070">
        <w:rPr>
          <w:rStyle w:val="Emphasis"/>
          <w:highlight w:val="cya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9A4070">
        <w:rPr>
          <w:rStyle w:val="StyleUnderline"/>
          <w:highlight w:val="cyan"/>
        </w:rPr>
        <w:t>precarity</w:t>
      </w:r>
      <w:r w:rsidRPr="00404FAE">
        <w:rPr>
          <w:rStyle w:val="StyleUnderline"/>
        </w:rPr>
        <w:t xml:space="preserve"> and </w:t>
      </w:r>
      <w:r w:rsidRPr="009A4070">
        <w:rPr>
          <w:rStyle w:val="StyleUnderline"/>
          <w:highlight w:val="cyan"/>
        </w:rPr>
        <w:t>exhaustion</w:t>
      </w:r>
      <w:r w:rsidRPr="00404FAE">
        <w:rPr>
          <w:sz w:val="16"/>
        </w:rPr>
        <w:t xml:space="preserve">, </w:t>
      </w:r>
      <w:r w:rsidRPr="009A4070">
        <w:rPr>
          <w:rStyle w:val="StyleUnderline"/>
          <w:highlight w:val="cyan"/>
        </w:rPr>
        <w:t>uncertainty</w:t>
      </w:r>
      <w:r w:rsidRPr="00404FAE">
        <w:rPr>
          <w:rStyle w:val="StyleUnderline"/>
        </w:rPr>
        <w:t xml:space="preserve"> and </w:t>
      </w:r>
      <w:r w:rsidRPr="009A4070">
        <w:rPr>
          <w:rStyle w:val="StyleUnderline"/>
          <w:highlight w:val="cyan"/>
        </w:rPr>
        <w:t>anxiety</w:t>
      </w:r>
      <w:r w:rsidRPr="00404FAE">
        <w:rPr>
          <w:sz w:val="16"/>
        </w:rPr>
        <w:t xml:space="preserve">, </w:t>
      </w:r>
      <w:r w:rsidRPr="009A4070">
        <w:rPr>
          <w:rStyle w:val="StyleUnderline"/>
          <w:highlight w:val="cyan"/>
        </w:rPr>
        <w:t>disorientation</w:t>
      </w:r>
      <w:r w:rsidRPr="00404FAE">
        <w:rPr>
          <w:rStyle w:val="StyleUnderline"/>
        </w:rPr>
        <w:t xml:space="preserve"> and </w:t>
      </w:r>
      <w:r w:rsidRPr="009A4070">
        <w:rPr>
          <w:rStyle w:val="Emphasis"/>
          <w:highlight w:val="cyan"/>
        </w:rPr>
        <w:t>meaninglessness</w:t>
      </w:r>
      <w:r w:rsidRPr="00404FAE">
        <w:rPr>
          <w:sz w:val="16"/>
        </w:rPr>
        <w:t xml:space="preserve">. </w:t>
      </w:r>
    </w:p>
    <w:p w14:paraId="0271AF63" w14:textId="77777777" w:rsidR="007A439C" w:rsidRPr="00404FAE" w:rsidRDefault="007A439C" w:rsidP="007A439C">
      <w:pPr>
        <w:rPr>
          <w:sz w:val="16"/>
          <w:szCs w:val="16"/>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 xml:space="preserve">mistake to reduce futurity </w:t>
      </w:r>
      <w:proofErr w:type="gramStart"/>
      <w:r w:rsidRPr="00404FAE">
        <w:rPr>
          <w:rStyle w:val="StyleUnderline"/>
        </w:rPr>
        <w:t>as</w:t>
      </w:r>
      <w:r w:rsidRPr="00404FAE">
        <w:rPr>
          <w:sz w:val="16"/>
          <w:szCs w:val="16"/>
        </w:rPr>
        <w:t xml:space="preserve"> such to</w:t>
      </w:r>
      <w:proofErr w:type="gramEnd"/>
      <w:r w:rsidRPr="00404FAE">
        <w:rPr>
          <w:sz w:val="16"/>
          <w:szCs w:val="16"/>
        </w:rPr>
        <w:t xml:space="preserve">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5E620F54" w14:textId="77777777" w:rsidR="007A439C" w:rsidRPr="00404FAE" w:rsidRDefault="007A439C" w:rsidP="007A439C">
      <w:pPr>
        <w:rPr>
          <w:sz w:val="16"/>
        </w:rPr>
      </w:pPr>
      <w:r w:rsidRPr="00404FAE">
        <w:rPr>
          <w:sz w:val="16"/>
        </w:rPr>
        <w:t xml:space="preserve">By </w:t>
      </w:r>
      <w:r w:rsidRPr="009A407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9A4070">
        <w:rPr>
          <w:rStyle w:val="Emphasis"/>
          <w:highlight w:val="cyan"/>
        </w:rPr>
        <w:t>unsurpassable</w:t>
      </w:r>
      <w:r w:rsidRPr="00404FAE">
        <w:rPr>
          <w:sz w:val="16"/>
        </w:rPr>
        <w:t xml:space="preserve">, such criticism </w:t>
      </w:r>
      <w:r w:rsidRPr="009A407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9A4070">
        <w:rPr>
          <w:rStyle w:val="StyleUnderline"/>
          <w:highlight w:val="cyan"/>
        </w:rPr>
        <w:t>erase</w:t>
      </w:r>
      <w:r w:rsidRPr="00404FAE">
        <w:rPr>
          <w:sz w:val="16"/>
        </w:rPr>
        <w:t xml:space="preserve"> the </w:t>
      </w:r>
      <w:r w:rsidRPr="00404FAE">
        <w:rPr>
          <w:rStyle w:val="Emphasis"/>
        </w:rPr>
        <w:t xml:space="preserve">crucial </w:t>
      </w:r>
      <w:r w:rsidRPr="009A4070">
        <w:rPr>
          <w:rStyle w:val="Emphasis"/>
          <w:highlight w:val="cyan"/>
        </w:rPr>
        <w:t>space</w:t>
      </w:r>
      <w:r w:rsidRPr="009A407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9A407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72F2E35B" w14:textId="77777777" w:rsidR="007A439C" w:rsidRPr="00404FAE" w:rsidRDefault="007A439C" w:rsidP="007A439C">
      <w:pPr>
        <w:rPr>
          <w:sz w:val="16"/>
          <w:szCs w:val="16"/>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w:t>
      </w:r>
      <w:proofErr w:type="gramStart"/>
      <w:r w:rsidRPr="00404FAE">
        <w:rPr>
          <w:sz w:val="16"/>
          <w:szCs w:val="16"/>
        </w:rPr>
        <w:t>future, and</w:t>
      </w:r>
      <w:proofErr w:type="gramEnd"/>
      <w:r w:rsidRPr="00404FAE">
        <w:rPr>
          <w:sz w:val="16"/>
          <w:szCs w:val="16"/>
        </w:rPr>
        <w:t xml:space="preserve"> refuse to define that which it might hold. But against the liberal tendency to project present arrangements, forward, we must also fashion images of the good life. </w:t>
      </w:r>
      <w:proofErr w:type="gramStart"/>
      <w:r w:rsidRPr="00404FAE">
        <w:rPr>
          <w:sz w:val="16"/>
          <w:szCs w:val="16"/>
        </w:rPr>
        <w:t>Of course</w:t>
      </w:r>
      <w:proofErr w:type="gramEnd"/>
      <w:r w:rsidRPr="00404FAE">
        <w:rPr>
          <w:sz w:val="16"/>
          <w:szCs w:val="16"/>
        </w:rPr>
        <w:t xml:space="preserv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6B0902BB" w14:textId="77777777" w:rsidR="007A439C" w:rsidRPr="00404FAE" w:rsidRDefault="007A439C" w:rsidP="007A439C">
      <w:pPr>
        <w:rPr>
          <w:sz w:val="16"/>
          <w:szCs w:val="16"/>
        </w:rPr>
      </w:pPr>
      <w:r w:rsidRPr="00404FAE">
        <w:rPr>
          <w:sz w:val="16"/>
          <w:szCs w:val="16"/>
        </w:rPr>
        <w:t xml:space="preserve">3. The Price of Messianism </w:t>
      </w:r>
    </w:p>
    <w:p w14:paraId="53BAB6B2" w14:textId="77777777" w:rsidR="007A439C" w:rsidRPr="00404FAE" w:rsidRDefault="007A439C" w:rsidP="007A439C">
      <w:pPr>
        <w:rPr>
          <w:sz w:val="16"/>
          <w:szCs w:val="16"/>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w:t>
      </w:r>
      <w:proofErr w:type="spellStart"/>
      <w:r w:rsidRPr="00404FAE">
        <w:rPr>
          <w:sz w:val="16"/>
          <w:szCs w:val="16"/>
        </w:rPr>
        <w:t>Badiou’s</w:t>
      </w:r>
      <w:proofErr w:type="spellEnd"/>
      <w:r w:rsidRPr="00404FAE">
        <w:rPr>
          <w:sz w:val="16"/>
          <w:szCs w:val="16"/>
        </w:rPr>
        <w:t xml:space="preserve"> “fidelity to the event.”23 </w:t>
      </w:r>
    </w:p>
    <w:p w14:paraId="3CFFA0C2" w14:textId="77777777" w:rsidR="007A439C" w:rsidRPr="00404FAE" w:rsidRDefault="007A439C" w:rsidP="007A439C">
      <w:pPr>
        <w:rPr>
          <w:sz w:val="16"/>
          <w:szCs w:val="16"/>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35C70101" w14:textId="77777777" w:rsidR="007A439C" w:rsidRPr="00404FAE" w:rsidRDefault="007A439C" w:rsidP="007A439C">
      <w:pPr>
        <w:rPr>
          <w:sz w:val="16"/>
          <w:szCs w:val="16"/>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2E7E44A1" w14:textId="77777777" w:rsidR="007A439C" w:rsidRPr="00404FAE" w:rsidRDefault="007A439C" w:rsidP="007A439C">
      <w:pPr>
        <w:rPr>
          <w:sz w:val="16"/>
          <w:szCs w:val="16"/>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3D1B8FFB" w14:textId="77777777" w:rsidR="007A439C" w:rsidRPr="00404FAE" w:rsidRDefault="007A439C" w:rsidP="007A439C">
      <w:pPr>
        <w:rPr>
          <w:sz w:val="16"/>
          <w:szCs w:val="16"/>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656F7290" w14:textId="77777777" w:rsidR="007A439C" w:rsidRPr="00404FAE" w:rsidRDefault="007A439C" w:rsidP="007A439C">
      <w:pPr>
        <w:rPr>
          <w:sz w:val="16"/>
          <w:szCs w:val="16"/>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7F8AEB1B" w14:textId="77777777" w:rsidR="007A439C" w:rsidRPr="00404FAE" w:rsidRDefault="007A439C" w:rsidP="007A439C">
      <w:pPr>
        <w:rPr>
          <w:sz w:val="16"/>
          <w:szCs w:val="16"/>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w:t>
      </w:r>
      <w:proofErr w:type="gramStart"/>
      <w:r w:rsidRPr="00404FAE">
        <w:rPr>
          <w:sz w:val="16"/>
          <w:szCs w:val="16"/>
        </w:rPr>
        <w:t>ancestors,</w:t>
      </w:r>
      <w:proofErr w:type="gramEnd"/>
      <w:r w:rsidRPr="00404FAE">
        <w:rPr>
          <w:sz w:val="16"/>
          <w:szCs w:val="16"/>
        </w:rPr>
        <w:t xml:space="preserve"> </w:t>
      </w:r>
      <w:proofErr w:type="gramStart"/>
      <w:r w:rsidRPr="00404FAE">
        <w:rPr>
          <w:sz w:val="16"/>
          <w:szCs w:val="16"/>
        </w:rPr>
        <w:t>provide</w:t>
      </w:r>
      <w:proofErr w:type="gramEnd"/>
      <w:r w:rsidRPr="00404FAE">
        <w:rPr>
          <w:sz w:val="16"/>
          <w:szCs w:val="16"/>
        </w:rPr>
        <w:t xml:space="preserve"> concrete content to such anticipatory action. </w:t>
      </w:r>
    </w:p>
    <w:p w14:paraId="0F6A6120" w14:textId="77777777" w:rsidR="007A439C" w:rsidRPr="00404FAE" w:rsidRDefault="007A439C" w:rsidP="007A439C">
      <w:pPr>
        <w:rPr>
          <w:sz w:val="16"/>
          <w:szCs w:val="16"/>
        </w:rPr>
      </w:pPr>
      <w:r w:rsidRPr="00404FAE">
        <w:rPr>
          <w:sz w:val="16"/>
          <w:szCs w:val="16"/>
        </w:rPr>
        <w:t xml:space="preserve">Yet, Benjamin does not try to account for how these actors might move from this now to </w:t>
      </w:r>
      <w:proofErr w:type="gramStart"/>
      <w:r w:rsidRPr="00404FAE">
        <w:rPr>
          <w:sz w:val="16"/>
          <w:szCs w:val="16"/>
        </w:rPr>
        <w:t>a next-now</w:t>
      </w:r>
      <w:proofErr w:type="gramEnd"/>
      <w:r w:rsidRPr="00404FAE">
        <w:rPr>
          <w:sz w:val="16"/>
          <w:szCs w:val="16"/>
        </w:rPr>
        <w:t xml:space="preserve">. Beyond routing future possibilities through past eras, he does not indicate how subjects might orient their action, recognize what might </w:t>
      </w:r>
      <w:proofErr w:type="gramStart"/>
      <w:r w:rsidRPr="00404FAE">
        <w:rPr>
          <w:sz w:val="16"/>
          <w:szCs w:val="16"/>
        </w:rPr>
        <w:t>actually be</w:t>
      </w:r>
      <w:proofErr w:type="gramEnd"/>
      <w:r w:rsidRPr="00404FAE">
        <w:rPr>
          <w:sz w:val="16"/>
          <w:szCs w:val="16"/>
        </w:rPr>
        <w:t xml:space="preserv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w:t>
      </w:r>
      <w:proofErr w:type="gramStart"/>
      <w:r w:rsidRPr="00404FAE">
        <w:rPr>
          <w:sz w:val="16"/>
          <w:szCs w:val="16"/>
        </w:rPr>
        <w:t>interruption, but</w:t>
      </w:r>
      <w:proofErr w:type="gramEnd"/>
      <w:r w:rsidRPr="00404FAE">
        <w:rPr>
          <w:sz w:val="16"/>
          <w:szCs w:val="16"/>
        </w:rPr>
        <w:t xml:space="preserve"> does not address the dialectical movement between acting and imagining, naming and discovering, making and seizing. </w:t>
      </w:r>
    </w:p>
    <w:p w14:paraId="7F1CB4E7" w14:textId="77777777" w:rsidR="007A439C" w:rsidRPr="00404FAE" w:rsidRDefault="007A439C" w:rsidP="007A439C">
      <w:pPr>
        <w:rPr>
          <w:sz w:val="16"/>
          <w:szCs w:val="16"/>
        </w:rPr>
      </w:pPr>
      <w:r w:rsidRPr="00404FAE">
        <w:rPr>
          <w:sz w:val="16"/>
          <w:szCs w:val="16"/>
        </w:rPr>
        <w:t xml:space="preserve">4. Practicing Anticipation </w:t>
      </w:r>
    </w:p>
    <w:p w14:paraId="0B550F89" w14:textId="77777777" w:rsidR="007A439C" w:rsidRPr="00404FAE" w:rsidRDefault="007A439C" w:rsidP="007A439C">
      <w:pPr>
        <w:rPr>
          <w:sz w:val="16"/>
          <w:szCs w:val="16"/>
        </w:rPr>
      </w:pPr>
      <w:r w:rsidRPr="00404FAE">
        <w:rPr>
          <w:sz w:val="16"/>
          <w:szCs w:val="16"/>
        </w:rPr>
        <w:t xml:space="preserve">Adorno too sought to overturn the bourgeois conception of progress without paying the price of Messianism. In his 1962 essay, he argues </w:t>
      </w:r>
      <w:proofErr w:type="spellStart"/>
      <w:r w:rsidRPr="00404FAE">
        <w:rPr>
          <w:sz w:val="16"/>
          <w:szCs w:val="16"/>
        </w:rPr>
        <w:t>argues</w:t>
      </w:r>
      <w:proofErr w:type="spellEnd"/>
      <w:r w:rsidRPr="00404FAE">
        <w:rPr>
          <w:sz w:val="16"/>
          <w:szCs w:val="16"/>
        </w:rPr>
        <w:t xml:space="preserve">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5941B9EF" w14:textId="77777777" w:rsidR="007A439C" w:rsidRPr="00404FAE" w:rsidRDefault="007A439C" w:rsidP="007A439C">
      <w:pPr>
        <w:rPr>
          <w:sz w:val="16"/>
          <w:szCs w:val="16"/>
        </w:rPr>
      </w:pPr>
      <w:r w:rsidRPr="00404FAE">
        <w:rPr>
          <w:sz w:val="16"/>
          <w:szCs w:val="16"/>
        </w:rPr>
        <w:t xml:space="preserve">Despite Adorno’s reputation for political pessimism and philosophical abstraction (and vice versa), he does not only insist on the possibility of real human </w:t>
      </w:r>
      <w:proofErr w:type="gramStart"/>
      <w:r w:rsidRPr="00404FAE">
        <w:rPr>
          <w:sz w:val="16"/>
          <w:szCs w:val="16"/>
        </w:rPr>
        <w:t>progress, but</w:t>
      </w:r>
      <w:proofErr w:type="gramEnd"/>
      <w:r w:rsidRPr="00404FAE">
        <w:rPr>
          <w:sz w:val="16"/>
          <w:szCs w:val="16"/>
        </w:rPr>
        <w:t xml:space="preserve"> suggests that it must be pursued concretely. He writes, </w:t>
      </w:r>
    </w:p>
    <w:p w14:paraId="4986E462" w14:textId="77777777" w:rsidR="007A439C" w:rsidRPr="00404FAE" w:rsidRDefault="007A439C" w:rsidP="007A439C">
      <w:pPr>
        <w:ind w:left="720"/>
        <w:rPr>
          <w:sz w:val="16"/>
          <w:szCs w:val="16"/>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t>
      </w:r>
      <w:proofErr w:type="gramStart"/>
      <w:r w:rsidRPr="00404FAE">
        <w:rPr>
          <w:sz w:val="16"/>
          <w:szCs w:val="16"/>
        </w:rPr>
        <w:t>wresting</w:t>
      </w:r>
      <w:proofErr w:type="gramEnd"/>
      <w:r w:rsidRPr="00404FAE">
        <w:rPr>
          <w:sz w:val="16"/>
          <w:szCs w:val="16"/>
        </w:rPr>
        <w:t xml:space="preserve"> free, it is interwoven in history that, without being organized unequivocally toward reconciliation, </w:t>
      </w:r>
      <w:proofErr w:type="gramStart"/>
      <w:r w:rsidRPr="00404FAE">
        <w:rPr>
          <w:sz w:val="16"/>
          <w:szCs w:val="16"/>
        </w:rPr>
        <w:t>in the course of</w:t>
      </w:r>
      <w:proofErr w:type="gramEnd"/>
      <w:r w:rsidRPr="00404FAE">
        <w:rPr>
          <w:sz w:val="16"/>
          <w:szCs w:val="16"/>
        </w:rPr>
        <w:t xml:space="preserve"> its movement allows the possibility of redemption to flash up.38 </w:t>
      </w:r>
    </w:p>
    <w:p w14:paraId="56F46648" w14:textId="77777777" w:rsidR="007A439C" w:rsidRPr="00404FAE" w:rsidRDefault="007A439C" w:rsidP="007A439C">
      <w:pPr>
        <w:rPr>
          <w:sz w:val="16"/>
        </w:rPr>
      </w:pPr>
      <w:r w:rsidRPr="00404FAE">
        <w:rPr>
          <w:sz w:val="16"/>
        </w:rPr>
        <w:t xml:space="preserve">Adorno thus offers an orientation to </w:t>
      </w:r>
      <w:r w:rsidRPr="009A4070">
        <w:rPr>
          <w:rStyle w:val="StyleUnderline"/>
          <w:highlight w:val="cyan"/>
        </w:rPr>
        <w:t>futurity</w:t>
      </w:r>
      <w:r w:rsidRPr="00404FAE">
        <w:rPr>
          <w:sz w:val="16"/>
        </w:rPr>
        <w:t xml:space="preserve">, at once political and dialectical, that is </w:t>
      </w:r>
      <w:r w:rsidRPr="009A4070">
        <w:rPr>
          <w:rStyle w:val="StyleUnderline"/>
          <w:highlight w:val="cyan"/>
        </w:rPr>
        <w:t>organized around</w:t>
      </w:r>
      <w:r w:rsidRPr="00404FAE">
        <w:rPr>
          <w:rStyle w:val="StyleUnderline"/>
        </w:rPr>
        <w:t xml:space="preserve"> human </w:t>
      </w:r>
      <w:r w:rsidRPr="00404FAE">
        <w:rPr>
          <w:rStyle w:val="Emphasis"/>
        </w:rPr>
        <w:t xml:space="preserve">action in </w:t>
      </w:r>
      <w:r w:rsidRPr="009A4070">
        <w:rPr>
          <w:rStyle w:val="Emphasis"/>
          <w:highlight w:val="cyan"/>
        </w:rPr>
        <w:t>the present</w:t>
      </w:r>
      <w:r w:rsidRPr="00404FAE">
        <w:rPr>
          <w:sz w:val="16"/>
        </w:rPr>
        <w:t xml:space="preserve">. </w:t>
      </w:r>
      <w:r w:rsidRPr="009A4070">
        <w:rPr>
          <w:rStyle w:val="StyleUnderline"/>
          <w:highlight w:val="cyan"/>
        </w:rPr>
        <w:t>Beyond</w:t>
      </w:r>
      <w:r w:rsidRPr="00404FAE">
        <w:rPr>
          <w:sz w:val="16"/>
        </w:rPr>
        <w:t xml:space="preserve"> the </w:t>
      </w:r>
      <w:r w:rsidRPr="009A4070">
        <w:rPr>
          <w:rStyle w:val="StyleUnderline"/>
          <w:highlight w:val="cyan"/>
        </w:rPr>
        <w:t>opposition between</w:t>
      </w:r>
      <w:r w:rsidRPr="00F65336">
        <w:rPr>
          <w:rStyle w:val="StyleUnderline"/>
        </w:rPr>
        <w:t xml:space="preserve"> </w:t>
      </w:r>
      <w:r w:rsidRPr="00F65336">
        <w:rPr>
          <w:rStyle w:val="Emphasis"/>
        </w:rPr>
        <w:t xml:space="preserve">gradual </w:t>
      </w:r>
      <w:r w:rsidRPr="009A4070">
        <w:rPr>
          <w:rStyle w:val="Emphasis"/>
          <w:highlight w:val="cyan"/>
        </w:rPr>
        <w:t>reform</w:t>
      </w:r>
      <w:r w:rsidRPr="00F65336">
        <w:rPr>
          <w:rStyle w:val="Emphasis"/>
        </w:rPr>
        <w:t>ism</w:t>
      </w:r>
      <w:r w:rsidRPr="00F65336">
        <w:rPr>
          <w:rStyle w:val="StyleUnderline"/>
        </w:rPr>
        <w:t xml:space="preserve"> </w:t>
      </w:r>
      <w:r w:rsidRPr="009A4070">
        <w:rPr>
          <w:rStyle w:val="StyleUnderline"/>
          <w:highlight w:val="cyan"/>
        </w:rPr>
        <w:t xml:space="preserve">and </w:t>
      </w:r>
      <w:r w:rsidRPr="009A407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9A4070">
        <w:rPr>
          <w:rStyle w:val="Emphasis"/>
          <w:highlight w:val="cyan"/>
        </w:rPr>
        <w:t>reconciliation</w:t>
      </w:r>
      <w:r w:rsidRPr="00404FAE">
        <w:rPr>
          <w:sz w:val="16"/>
        </w:rPr>
        <w:t xml:space="preserve"> is </w:t>
      </w:r>
      <w:proofErr w:type="gramStart"/>
      <w:r w:rsidRPr="00F65336">
        <w:rPr>
          <w:rStyle w:val="StyleUnderline"/>
        </w:rPr>
        <w:t>opened</w:t>
      </w:r>
      <w:proofErr w:type="gramEnd"/>
      <w:r w:rsidRPr="00F65336">
        <w:rPr>
          <w:rStyle w:val="StyleUnderline"/>
        </w:rPr>
        <w:t xml:space="preserve"> and</w:t>
      </w:r>
      <w:r w:rsidRPr="00404FAE">
        <w:rPr>
          <w:sz w:val="16"/>
        </w:rPr>
        <w:t xml:space="preserve"> glimpses of </w:t>
      </w:r>
      <w:r w:rsidRPr="00F65336">
        <w:rPr>
          <w:rStyle w:val="StyleUnderline"/>
        </w:rPr>
        <w:t>redemption</w:t>
      </w:r>
      <w:r w:rsidRPr="00404FAE">
        <w:rPr>
          <w:sz w:val="16"/>
        </w:rPr>
        <w:t xml:space="preserve"> are </w:t>
      </w:r>
      <w:r w:rsidRPr="009A4070">
        <w:rPr>
          <w:rStyle w:val="StyleUnderline"/>
          <w:highlight w:val="cyan"/>
        </w:rPr>
        <w:t>possible</w:t>
      </w:r>
      <w:r w:rsidRPr="00404FAE">
        <w:rPr>
          <w:sz w:val="16"/>
        </w:rPr>
        <w:t xml:space="preserve">. </w:t>
      </w:r>
    </w:p>
    <w:p w14:paraId="7904BA76" w14:textId="77777777" w:rsidR="007A439C" w:rsidRPr="00F65336" w:rsidRDefault="007A439C" w:rsidP="007A439C">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As with “progress,” Adorno tries to think utopia against “utopia.” In his 1964 exchange with Ernst Bloch, he criticizes ideological forms of “</w:t>
      </w:r>
      <w:r w:rsidRPr="009A4070">
        <w:rPr>
          <w:rStyle w:val="StyleUnderline"/>
          <w:highlight w:val="cyan"/>
        </w:rPr>
        <w:t>cheap</w:t>
      </w:r>
      <w:r w:rsidRPr="00F65336">
        <w:rPr>
          <w:sz w:val="16"/>
        </w:rPr>
        <w:t xml:space="preserve">” and “false” </w:t>
      </w:r>
      <w:r w:rsidRPr="009A4070">
        <w:rPr>
          <w:rStyle w:val="StyleUnderline"/>
          <w:highlight w:val="cyan"/>
        </w:rPr>
        <w:t>utopias</w:t>
      </w:r>
      <w:r w:rsidRPr="00F65336">
        <w:rPr>
          <w:sz w:val="16"/>
        </w:rPr>
        <w:t xml:space="preserve"> which </w:t>
      </w:r>
      <w:r w:rsidRPr="009A4070">
        <w:rPr>
          <w:rStyle w:val="StyleUnderline"/>
          <w:highlight w:val="cyan"/>
        </w:rPr>
        <w:t>present</w:t>
      </w:r>
      <w:r w:rsidRPr="00F65336">
        <w:rPr>
          <w:rStyle w:val="StyleUnderline"/>
        </w:rPr>
        <w:t xml:space="preserve"> the given </w:t>
      </w:r>
      <w:r w:rsidRPr="009A4070">
        <w:rPr>
          <w:rStyle w:val="StyleUnderline"/>
          <w:highlight w:val="cyan"/>
        </w:rPr>
        <w:t xml:space="preserve">world as </w:t>
      </w:r>
      <w:r w:rsidRPr="009A4070">
        <w:rPr>
          <w:rStyle w:val="Emphasis"/>
          <w:highlight w:val="cyan"/>
        </w:rPr>
        <w:t>already</w:t>
      </w:r>
      <w:r w:rsidRPr="00F65336">
        <w:rPr>
          <w:rStyle w:val="Emphasis"/>
        </w:rPr>
        <w:t xml:space="preserve"> reconciled and </w:t>
      </w:r>
      <w:r w:rsidRPr="009A407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9A407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457226B2" w14:textId="77777777" w:rsidR="007A439C" w:rsidRPr="00F65336" w:rsidRDefault="007A439C" w:rsidP="007A439C">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47434ECF" w14:textId="77777777" w:rsidR="007A439C" w:rsidRPr="00F65336" w:rsidRDefault="007A439C" w:rsidP="007A439C">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7C33345C" w14:textId="77777777" w:rsidR="007A439C" w:rsidRPr="00F65336" w:rsidRDefault="007A439C" w:rsidP="007A439C">
      <w:pPr>
        <w:rPr>
          <w:sz w:val="16"/>
          <w:szCs w:val="16"/>
        </w:rPr>
      </w:pPr>
      <w:r w:rsidRPr="00F65336">
        <w:rPr>
          <w:sz w:val="16"/>
          <w:szCs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F65336">
        <w:rPr>
          <w:sz w:val="16"/>
          <w:szCs w:val="16"/>
        </w:rPr>
        <w:t>backwardsness</w:t>
      </w:r>
      <w:proofErr w:type="spellEnd"/>
      <w:r w:rsidRPr="00F65336">
        <w:rPr>
          <w:sz w:val="16"/>
          <w:szCs w:val="16"/>
        </w:rPr>
        <w:t xml:space="preserve">”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536CB378" w14:textId="77777777" w:rsidR="007A439C" w:rsidRPr="00F65336" w:rsidRDefault="007A439C" w:rsidP="007A439C">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0C2DDACA" w14:textId="77777777" w:rsidR="007A439C" w:rsidRPr="00F65336" w:rsidRDefault="007A439C" w:rsidP="007A439C">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562F22D7" w14:textId="77777777" w:rsidR="007A439C" w:rsidRPr="00F65336" w:rsidRDefault="007A439C" w:rsidP="007A439C">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958796E" w14:textId="77777777" w:rsidR="007A439C" w:rsidRPr="00F65336" w:rsidRDefault="007A439C" w:rsidP="007A439C">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02375D50" w14:textId="77777777" w:rsidR="007A439C" w:rsidRPr="008F4373" w:rsidRDefault="007A439C" w:rsidP="007A439C">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w:t>
      </w:r>
      <w:proofErr w:type="spellStart"/>
      <w:r w:rsidRPr="008F4373">
        <w:rPr>
          <w:sz w:val="16"/>
          <w:szCs w:val="16"/>
        </w:rPr>
        <w:t>productivist</w:t>
      </w:r>
      <w:proofErr w:type="spellEnd"/>
      <w:r w:rsidRPr="008F4373">
        <w:rPr>
          <w:sz w:val="16"/>
          <w:szCs w:val="16"/>
        </w:rPr>
        <w:t xml:space="preserve"> acceleration.62 </w:t>
      </w:r>
    </w:p>
    <w:p w14:paraId="21036C34" w14:textId="77777777" w:rsidR="007A439C" w:rsidRDefault="007A439C" w:rsidP="007A439C">
      <w:pPr>
        <w:rPr>
          <w:sz w:val="16"/>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9A4070">
        <w:rPr>
          <w:rStyle w:val="StyleUnderline"/>
          <w:highlight w:val="cyan"/>
        </w:rPr>
        <w:t>transforming</w:t>
      </w:r>
      <w:r w:rsidRPr="008F4373">
        <w:rPr>
          <w:sz w:val="16"/>
        </w:rPr>
        <w:t xml:space="preserve"> this </w:t>
      </w:r>
      <w:r w:rsidRPr="009A4070">
        <w:rPr>
          <w:rStyle w:val="Emphasis"/>
          <w:highlight w:val="cyan"/>
        </w:rPr>
        <w:t>hypothetical</w:t>
      </w:r>
      <w:r w:rsidRPr="008F4373">
        <w:rPr>
          <w:rStyle w:val="Emphasis"/>
        </w:rPr>
        <w:t xml:space="preserve"> exploration</w:t>
      </w:r>
      <w:r w:rsidRPr="008F4373">
        <w:rPr>
          <w:rStyle w:val="StyleUnderline"/>
        </w:rPr>
        <w:t xml:space="preserve"> </w:t>
      </w:r>
      <w:r w:rsidRPr="009A4070">
        <w:rPr>
          <w:rStyle w:val="StyleUnderline"/>
          <w:highlight w:val="cyan"/>
        </w:rPr>
        <w:t>into</w:t>
      </w:r>
      <w:r w:rsidRPr="008F4373">
        <w:rPr>
          <w:rStyle w:val="StyleUnderline"/>
        </w:rPr>
        <w:t xml:space="preserve"> applicable programs and </w:t>
      </w:r>
      <w:r w:rsidRPr="009A4070">
        <w:rPr>
          <w:rStyle w:val="StyleUnderline"/>
          <w:highlight w:val="cyan"/>
        </w:rPr>
        <w:t>practical plans</w:t>
      </w:r>
      <w:r w:rsidRPr="008F4373">
        <w:rPr>
          <w:sz w:val="16"/>
        </w:rPr>
        <w:t>.”</w:t>
      </w:r>
    </w:p>
    <w:p w14:paraId="1B5ACBD4" w14:textId="77777777" w:rsidR="007A439C" w:rsidRDefault="007A439C" w:rsidP="007A439C">
      <w:pPr>
        <w:rPr>
          <w:sz w:val="16"/>
        </w:rPr>
      </w:pPr>
    </w:p>
    <w:p w14:paraId="054A52B2" w14:textId="77777777" w:rsidR="007A439C" w:rsidRPr="008F4373" w:rsidRDefault="007A439C" w:rsidP="007A439C">
      <w:pPr>
        <w:rPr>
          <w:sz w:val="16"/>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0F531F81" w14:textId="77777777" w:rsidR="007A439C" w:rsidRPr="008F4373" w:rsidRDefault="007A439C" w:rsidP="007A439C">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02EC4B1E" w14:textId="77777777" w:rsidR="007A439C" w:rsidRPr="008F4373" w:rsidRDefault="007A439C" w:rsidP="007A439C">
      <w:pPr>
        <w:rPr>
          <w:sz w:val="16"/>
          <w:szCs w:val="16"/>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3E0A7AAA" w14:textId="77777777" w:rsidR="007A439C" w:rsidRPr="008F4373" w:rsidRDefault="007A439C" w:rsidP="007A439C">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3310B184" w14:textId="77777777" w:rsidR="007A439C" w:rsidRPr="008F4373" w:rsidRDefault="007A439C" w:rsidP="007A439C">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2276D2B2" w14:textId="77777777" w:rsidR="007A439C" w:rsidRPr="008F4373" w:rsidRDefault="007A439C" w:rsidP="007A439C">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437DC3EA" w14:textId="77777777" w:rsidR="007A439C" w:rsidRPr="008F4373" w:rsidRDefault="007A439C" w:rsidP="007A439C">
      <w:pPr>
        <w:rPr>
          <w:sz w:val="16"/>
        </w:rPr>
      </w:pPr>
      <w:r w:rsidRPr="008F4373">
        <w:rPr>
          <w:sz w:val="16"/>
        </w:rPr>
        <w:t xml:space="preserve">In a similar spirit Massimiliano </w:t>
      </w:r>
      <w:proofErr w:type="spellStart"/>
      <w:r w:rsidRPr="008F4373">
        <w:rPr>
          <w:sz w:val="16"/>
        </w:rPr>
        <w:t>Tomba</w:t>
      </w:r>
      <w:proofErr w:type="spellEnd"/>
      <w:r w:rsidRPr="008F4373">
        <w:rPr>
          <w:sz w:val="16"/>
        </w:rPr>
        <w:t xml:space="preserve"> examines the “insurgent universality” that was practiced and performed by the more radical and subaltern forces within the French Revolution. He writes, </w:t>
      </w:r>
    </w:p>
    <w:p w14:paraId="4AD1CC43" w14:textId="77777777" w:rsidR="007A439C" w:rsidRPr="008F4373" w:rsidRDefault="007A439C" w:rsidP="007A439C">
      <w:pPr>
        <w:ind w:left="720"/>
        <w:rPr>
          <w:sz w:val="16"/>
        </w:rPr>
      </w:pPr>
      <w:proofErr w:type="gramStart"/>
      <w:r w:rsidRPr="008F4373">
        <w:rPr>
          <w:sz w:val="16"/>
        </w:rPr>
        <w:t>this</w:t>
      </w:r>
      <w:proofErr w:type="gramEnd"/>
      <w:r w:rsidRPr="008F4373">
        <w:rPr>
          <w:sz w:val="16"/>
        </w:rPr>
        <w:t xml:space="preserve">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8F4373">
        <w:rPr>
          <w:sz w:val="16"/>
        </w:rPr>
        <w:t>dérapage</w:t>
      </w:r>
      <w:proofErr w:type="spellEnd"/>
      <w:r w:rsidRPr="008F4373">
        <w:rPr>
          <w:sz w:val="16"/>
        </w:rPr>
        <w:t xml:space="preserve">)” of the Revolution during which slaves, women and the poor gained voice and acted as if they were citizens.76 </w:t>
      </w:r>
    </w:p>
    <w:p w14:paraId="6D960186" w14:textId="77777777" w:rsidR="007A439C" w:rsidRPr="008F4373" w:rsidRDefault="007A439C" w:rsidP="007A439C">
      <w:pPr>
        <w:rPr>
          <w:sz w:val="16"/>
        </w:rPr>
      </w:pPr>
      <w:r w:rsidRPr="008F4373">
        <w:rPr>
          <w:sz w:val="16"/>
        </w:rPr>
        <w:t>More recently, we might consider the category confounding character of the 1979 Iranian Revolution and the everyday practices of “</w:t>
      </w:r>
      <w:proofErr w:type="spellStart"/>
      <w:r w:rsidRPr="008F4373">
        <w:rPr>
          <w:sz w:val="16"/>
        </w:rPr>
        <w:t>horizontalism</w:t>
      </w:r>
      <w:proofErr w:type="spellEnd"/>
      <w:r w:rsidRPr="008F4373">
        <w:rPr>
          <w:sz w:val="16"/>
        </w:rPr>
        <w:t xml:space="preserve">”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2EC5740E" w14:textId="77777777" w:rsidR="007A439C" w:rsidRPr="008F4373" w:rsidRDefault="007A439C" w:rsidP="007A439C">
      <w:pPr>
        <w:rPr>
          <w:sz w:val="16"/>
        </w:rPr>
      </w:pPr>
      <w:r w:rsidRPr="008F4373">
        <w:rPr>
          <w:sz w:val="16"/>
        </w:rPr>
        <w:t xml:space="preserve">5. Reconstruction, Transfiguration, Improvisation </w:t>
      </w:r>
    </w:p>
    <w:p w14:paraId="68021905" w14:textId="77777777" w:rsidR="007A439C" w:rsidRPr="008F4373" w:rsidRDefault="007A439C" w:rsidP="007A439C">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3386D026" w14:textId="77777777" w:rsidR="007A439C" w:rsidRPr="002312AC" w:rsidRDefault="007A439C" w:rsidP="007A439C">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55EC1AE5" w14:textId="77777777" w:rsidR="007A439C" w:rsidRPr="002312AC" w:rsidRDefault="007A439C" w:rsidP="007A439C">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9A407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9A4070">
        <w:rPr>
          <w:rStyle w:val="StyleUnderline"/>
          <w:highlight w:val="cyan"/>
        </w:rPr>
        <w:t xml:space="preserve">to withdraw from </w:t>
      </w:r>
      <w:r w:rsidRPr="009A4070">
        <w:rPr>
          <w:rStyle w:val="Emphasis"/>
          <w:highlight w:val="cyan"/>
        </w:rPr>
        <w:t>American society</w:t>
      </w:r>
      <w:r w:rsidRPr="002312AC">
        <w:rPr>
          <w:sz w:val="16"/>
        </w:rPr>
        <w:t xml:space="preserve">. He </w:t>
      </w:r>
      <w:proofErr w:type="gramStart"/>
      <w:r w:rsidRPr="002312AC">
        <w:rPr>
          <w:sz w:val="16"/>
        </w:rPr>
        <w:t>was recognizing</w:t>
      </w:r>
      <w:proofErr w:type="gramEnd"/>
      <w:r w:rsidRPr="002312AC">
        <w:rPr>
          <w:sz w:val="16"/>
        </w:rPr>
        <w:t xml:space="preserve"> that their </w:t>
      </w:r>
      <w:r w:rsidRPr="009A4070">
        <w:rPr>
          <w:rStyle w:val="Emphasis"/>
          <w:highlight w:val="cyan"/>
        </w:rPr>
        <w:t>involuntary status</w:t>
      </w:r>
      <w:r w:rsidRPr="002312AC">
        <w:rPr>
          <w:sz w:val="16"/>
        </w:rPr>
        <w:t xml:space="preserve"> as a nation-within-a-nation </w:t>
      </w:r>
      <w:r w:rsidRPr="009A4070">
        <w:rPr>
          <w:rStyle w:val="StyleUnderline"/>
          <w:highlight w:val="cyan"/>
        </w:rPr>
        <w:t>offered</w:t>
      </w:r>
      <w:r w:rsidRPr="002312AC">
        <w:rPr>
          <w:rStyle w:val="StyleUnderline"/>
        </w:rPr>
        <w:t xml:space="preserve"> them</w:t>
      </w:r>
      <w:r w:rsidRPr="002312AC">
        <w:rPr>
          <w:sz w:val="16"/>
        </w:rPr>
        <w:t xml:space="preserve"> an </w:t>
      </w:r>
      <w:r w:rsidRPr="009A4070">
        <w:rPr>
          <w:rStyle w:val="Emphasis"/>
          <w:highlight w:val="cyan"/>
        </w:rPr>
        <w:t>opportunity</w:t>
      </w:r>
      <w:r w:rsidRPr="002312AC">
        <w:rPr>
          <w:sz w:val="16"/>
        </w:rPr>
        <w:t xml:space="preserve"> (</w:t>
      </w:r>
      <w:r w:rsidRPr="002312AC">
        <w:rPr>
          <w:rStyle w:val="StyleUnderline"/>
        </w:rPr>
        <w:t xml:space="preserve">and </w:t>
      </w:r>
      <w:r w:rsidRPr="002312AC">
        <w:rPr>
          <w:rStyle w:val="Emphasis"/>
        </w:rPr>
        <w:t>perspective</w:t>
      </w:r>
      <w:r w:rsidRPr="002312AC">
        <w:rPr>
          <w:sz w:val="16"/>
        </w:rPr>
        <w:t xml:space="preserve">) to lead the </w:t>
      </w:r>
      <w:proofErr w:type="gramStart"/>
      <w:r w:rsidRPr="002312AC">
        <w:rPr>
          <w:sz w:val="16"/>
        </w:rPr>
        <w:t>nation as a whole</w:t>
      </w:r>
      <w:proofErr w:type="gramEnd"/>
      <w:r w:rsidRPr="002312A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5DD09BE8" w14:textId="77777777" w:rsidR="007A439C" w:rsidRPr="00A73FD4" w:rsidRDefault="007A439C" w:rsidP="007A439C">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w:t>
      </w:r>
      <w:proofErr w:type="gramStart"/>
      <w:r w:rsidRPr="00A73FD4">
        <w:rPr>
          <w:sz w:val="16"/>
          <w:szCs w:val="16"/>
        </w:rPr>
        <w:t>all of</w:t>
      </w:r>
      <w:proofErr w:type="gramEnd"/>
      <w:r w:rsidRPr="00A73FD4">
        <w:rPr>
          <w:sz w:val="16"/>
          <w:szCs w:val="16"/>
        </w:rPr>
        <w:t xml:space="preserve">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w:t>
      </w:r>
      <w:proofErr w:type="gramStart"/>
      <w:r w:rsidRPr="00A73FD4">
        <w:rPr>
          <w:sz w:val="16"/>
          <w:szCs w:val="16"/>
        </w:rPr>
        <w:t>new forms of domination</w:t>
      </w:r>
      <w:proofErr w:type="gramEnd"/>
      <w:r w:rsidRPr="00A73FD4">
        <w:rPr>
          <w:sz w:val="16"/>
          <w:szCs w:val="16"/>
        </w:rPr>
        <w:t xml:space="preserve">. He suggested that the process of subjective and objective transformation that he was proposing might take decades, or even generations. </w:t>
      </w:r>
    </w:p>
    <w:p w14:paraId="26F9EF85" w14:textId="77777777" w:rsidR="007A439C" w:rsidRPr="00A73FD4" w:rsidRDefault="007A439C" w:rsidP="007A439C">
      <w:pPr>
        <w:rPr>
          <w:sz w:val="16"/>
        </w:rPr>
      </w:pPr>
      <w:r w:rsidRPr="00A73FD4">
        <w:rPr>
          <w:sz w:val="16"/>
        </w:rPr>
        <w:t xml:space="preserve">It was this long view that </w:t>
      </w:r>
      <w:proofErr w:type="gramStart"/>
      <w:r w:rsidRPr="00A73FD4">
        <w:rPr>
          <w:sz w:val="16"/>
        </w:rPr>
        <w:t>helps</w:t>
      </w:r>
      <w:proofErr w:type="gramEnd"/>
      <w:r w:rsidRPr="00A73FD4">
        <w:rPr>
          <w:sz w:val="16"/>
        </w:rPr>
        <w:t xml:space="preserve">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5D668BCB" w14:textId="77777777" w:rsidR="007A439C" w:rsidRPr="00A73FD4" w:rsidRDefault="007A439C" w:rsidP="007A439C">
      <w:pPr>
        <w:rPr>
          <w:sz w:val="16"/>
        </w:rPr>
      </w:pPr>
      <w:r w:rsidRPr="00A73FD4">
        <w:rPr>
          <w:sz w:val="16"/>
        </w:rPr>
        <w:t xml:space="preserve">But Du Bois explains how this revolutionary “Southern Experiment” was ultimately foreclosed by white </w:t>
      </w:r>
      <w:proofErr w:type="gramStart"/>
      <w:r w:rsidRPr="00A73FD4">
        <w:rPr>
          <w:sz w:val="16"/>
        </w:rPr>
        <w:t>working class</w:t>
      </w:r>
      <w:proofErr w:type="gramEnd"/>
      <w:r w:rsidRPr="00A73FD4">
        <w:rPr>
          <w:sz w:val="16"/>
        </w:rPr>
        <w:t xml:space="preserve">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420DD9B7" w14:textId="77777777" w:rsidR="007A439C" w:rsidRPr="00A73FD4" w:rsidRDefault="007A439C" w:rsidP="007A439C">
      <w:pPr>
        <w:rPr>
          <w:sz w:val="16"/>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w:t>
      </w:r>
      <w:proofErr w:type="spellStart"/>
      <w:r w:rsidRPr="00A73FD4">
        <w:rPr>
          <w:sz w:val="16"/>
        </w:rPr>
        <w:t>postnational</w:t>
      </w:r>
      <w:proofErr w:type="spellEnd"/>
      <w:r w:rsidRPr="00A73FD4">
        <w:rPr>
          <w:sz w:val="16"/>
        </w:rPr>
        <w:t xml:space="preserve"> democratic federation may </w:t>
      </w:r>
      <w:proofErr w:type="gramStart"/>
      <w:r w:rsidRPr="00A73FD4">
        <w:rPr>
          <w:sz w:val="16"/>
        </w:rPr>
        <w:t>be located in</w:t>
      </w:r>
      <w:proofErr w:type="gramEnd"/>
      <w:r w:rsidRPr="00A73FD4">
        <w:rPr>
          <w:sz w:val="16"/>
        </w:rPr>
        <w:t xml:space="preserve"> this tradition of anticipatory politics. But so too can Frantz Fanon’s account of the new forms of life that emerged through the lived experience of revolutionary struggle for Algerian independence and Patrice Lumumba’s untimely experiment in popular democracy in </w:t>
      </w:r>
      <w:proofErr w:type="gramStart"/>
      <w:r w:rsidRPr="00A73FD4">
        <w:rPr>
          <w:sz w:val="16"/>
        </w:rPr>
        <w:t>the Congo</w:t>
      </w:r>
      <w:proofErr w:type="gramEnd"/>
      <w:r w:rsidRPr="00A73FD4">
        <w:rPr>
          <w:sz w:val="16"/>
        </w:rPr>
        <w:t xml:space="preserve">. </w:t>
      </w:r>
    </w:p>
    <w:p w14:paraId="28661BB2" w14:textId="77777777" w:rsidR="007A439C" w:rsidRPr="00A73FD4" w:rsidRDefault="007A439C" w:rsidP="007A439C">
      <w:pPr>
        <w:rPr>
          <w:sz w:val="16"/>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704149D0" w14:textId="77777777" w:rsidR="007A439C" w:rsidRPr="00A73FD4" w:rsidRDefault="007A439C" w:rsidP="007A439C">
      <w:pPr>
        <w:rPr>
          <w:sz w:val="16"/>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9A4070">
        <w:rPr>
          <w:rStyle w:val="StyleUnderline"/>
          <w:highlight w:val="cyan"/>
        </w:rPr>
        <w:t xml:space="preserve">are not </w:t>
      </w:r>
      <w:r w:rsidRPr="009A407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13B99BB7" w14:textId="77777777" w:rsidR="007A439C" w:rsidRPr="00A73FD4" w:rsidRDefault="007A439C" w:rsidP="007A439C">
      <w:pPr>
        <w:rPr>
          <w:sz w:val="16"/>
        </w:rPr>
      </w:pPr>
      <w:r w:rsidRPr="00A73FD4">
        <w:rPr>
          <w:sz w:val="16"/>
        </w:rPr>
        <w:t xml:space="preserve">I would like to underscore the anticipatory </w:t>
      </w:r>
      <w:proofErr w:type="gramStart"/>
      <w:r w:rsidRPr="00A73FD4">
        <w:rPr>
          <w:sz w:val="16"/>
        </w:rPr>
        <w:t>dimensions</w:t>
      </w:r>
      <w:proofErr w:type="gramEnd"/>
      <w:r w:rsidRPr="00A73FD4">
        <w:rPr>
          <w:sz w:val="16"/>
        </w:rPr>
        <w:t xml:space="preserve"> this politics of </w:t>
      </w:r>
      <w:proofErr w:type="spellStart"/>
      <w:r w:rsidRPr="00A73FD4">
        <w:rPr>
          <w:sz w:val="16"/>
        </w:rPr>
        <w:t>trasnsfiguration</w:t>
      </w:r>
      <w:proofErr w:type="spellEnd"/>
      <w:r w:rsidRPr="00A73FD4">
        <w:rPr>
          <w:sz w:val="16"/>
        </w:rPr>
        <w:t xml:space="preserve">, which </w:t>
      </w:r>
      <w:proofErr w:type="gramStart"/>
      <w:r w:rsidRPr="00A73FD4">
        <w:rPr>
          <w:sz w:val="16"/>
        </w:rPr>
        <w:t>conjures</w:t>
      </w:r>
      <w:proofErr w:type="gramEnd"/>
      <w:r w:rsidRPr="00A73FD4">
        <w:rPr>
          <w:sz w:val="16"/>
        </w:rPr>
        <w:t xml:space="preserve"> and </w:t>
      </w:r>
      <w:proofErr w:type="gramStart"/>
      <w:r w:rsidRPr="00A73FD4">
        <w:rPr>
          <w:sz w:val="16"/>
        </w:rPr>
        <w:t>enacts</w:t>
      </w:r>
      <w:proofErr w:type="gramEnd"/>
      <w:r w:rsidRPr="00A73FD4">
        <w:rPr>
          <w:sz w:val="16"/>
        </w:rPr>
        <w:t xml:space="preserve"> new ways of being and relating. According to Gilroy, it </w:t>
      </w:r>
    </w:p>
    <w:p w14:paraId="5297655D" w14:textId="77777777" w:rsidR="007A439C" w:rsidRPr="00A73FD4" w:rsidRDefault="007A439C" w:rsidP="007A439C">
      <w:pPr>
        <w:ind w:left="720"/>
        <w:rPr>
          <w:sz w:val="16"/>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15188F3B" w14:textId="77777777" w:rsidR="007A439C" w:rsidRPr="00A73FD4" w:rsidRDefault="007A439C" w:rsidP="007A439C">
      <w:pPr>
        <w:rPr>
          <w:sz w:val="16"/>
          <w:szCs w:val="16"/>
        </w:rPr>
      </w:pPr>
      <w:r w:rsidRPr="00A73FD4">
        <w:rPr>
          <w:sz w:val="16"/>
          <w:szCs w:val="16"/>
        </w:rPr>
        <w:t xml:space="preserve">These </w:t>
      </w:r>
      <w:proofErr w:type="spellStart"/>
      <w:r w:rsidRPr="00A73FD4">
        <w:rPr>
          <w:sz w:val="16"/>
          <w:szCs w:val="16"/>
        </w:rPr>
        <w:t>transfigurative</w:t>
      </w:r>
      <w:proofErr w:type="spellEnd"/>
      <w:r w:rsidRPr="00A73FD4">
        <w:rPr>
          <w:sz w:val="16"/>
          <w:szCs w:val="16"/>
        </w:rPr>
        <w:t xml:space="preser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6A3B9A3B" w14:textId="77777777" w:rsidR="007A439C" w:rsidRPr="00A73FD4" w:rsidRDefault="007A439C" w:rsidP="007A439C">
      <w:pPr>
        <w:ind w:left="720"/>
        <w:rPr>
          <w:sz w:val="16"/>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0B98B46F" w14:textId="77777777" w:rsidR="007A439C" w:rsidRPr="00A73FD4" w:rsidRDefault="007A439C" w:rsidP="007A439C">
      <w:pPr>
        <w:rPr>
          <w:sz w:val="16"/>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7C4EC87C" w14:textId="77777777" w:rsidR="007A439C" w:rsidRPr="00A73FD4" w:rsidRDefault="007A439C" w:rsidP="007A439C">
      <w:pPr>
        <w:ind w:left="720"/>
        <w:rPr>
          <w:sz w:val="16"/>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w:t>
      </w:r>
      <w:proofErr w:type="gramStart"/>
      <w:r w:rsidRPr="00A73FD4">
        <w:rPr>
          <w:sz w:val="16"/>
        </w:rPr>
        <w:t>is capable of satisfying</w:t>
      </w:r>
      <w:proofErr w:type="gramEnd"/>
      <w:r w:rsidRPr="00A73FD4">
        <w:rPr>
          <w:sz w:val="16"/>
        </w:rPr>
        <w:t xml:space="preserve"> the (redefined) needs of human beings that will emerge once the violence – epistemic and concrete – of racial typology is at an end. Reason is thus reunited with the happiness and freedom of individuals and the reign of justice within the collectivity.87 </w:t>
      </w:r>
    </w:p>
    <w:p w14:paraId="756E25CB" w14:textId="77777777" w:rsidR="007A439C" w:rsidRPr="00A73FD4" w:rsidRDefault="007A439C" w:rsidP="007A439C">
      <w:pPr>
        <w:rPr>
          <w:sz w:val="16"/>
        </w:rPr>
      </w:pPr>
      <w:r w:rsidRPr="00A73FD4">
        <w:rPr>
          <w:sz w:val="16"/>
        </w:rPr>
        <w:t xml:space="preserve">Gilroy affirms that this political orientation converges with Marxism, even if </w:t>
      </w:r>
    </w:p>
    <w:p w14:paraId="1DACDA8E" w14:textId="77777777" w:rsidR="007A439C" w:rsidRPr="00A73FD4" w:rsidRDefault="007A439C" w:rsidP="007A439C">
      <w:pPr>
        <w:ind w:left="720"/>
        <w:rPr>
          <w:sz w:val="16"/>
        </w:rPr>
      </w:pPr>
      <w:r w:rsidRPr="00A73FD4">
        <w:rPr>
          <w:sz w:val="16"/>
        </w:rPr>
        <w:t xml:space="preserve">the convergence is also undercut by the simple fact that in the critical thought of blacks in the West, social self-creation through </w:t>
      </w:r>
      <w:proofErr w:type="spellStart"/>
      <w:r w:rsidRPr="00A73FD4">
        <w:rPr>
          <w:sz w:val="16"/>
        </w:rPr>
        <w:t>labour</w:t>
      </w:r>
      <w:proofErr w:type="spellEnd"/>
      <w:r w:rsidRPr="00A73FD4">
        <w:rPr>
          <w:sz w:val="16"/>
        </w:rPr>
        <w:t xml:space="preserve"> is not the </w:t>
      </w:r>
      <w:proofErr w:type="spellStart"/>
      <w:proofErr w:type="gramStart"/>
      <w:r w:rsidRPr="00A73FD4">
        <w:rPr>
          <w:sz w:val="16"/>
        </w:rPr>
        <w:t>centre</w:t>
      </w:r>
      <w:proofErr w:type="spellEnd"/>
      <w:r w:rsidRPr="00A73FD4">
        <w:rPr>
          <w:sz w:val="16"/>
        </w:rPr>
        <w:t>-piece</w:t>
      </w:r>
      <w:proofErr w:type="gramEnd"/>
      <w:r w:rsidRPr="00A73FD4">
        <w:rPr>
          <w:sz w:val="16"/>
        </w:rPr>
        <w:t xml:space="preserve"> of emancipatory hopes. For the descendants of slaves, work signifies only servitude, misery, and subordination. Artistic expression, expanded beyond recognition from the grudging gifts offered by the </w:t>
      </w:r>
      <w:proofErr w:type="gramStart"/>
      <w:r w:rsidRPr="00A73FD4">
        <w:rPr>
          <w:sz w:val="16"/>
        </w:rPr>
        <w:t>masters</w:t>
      </w:r>
      <w:proofErr w:type="gramEnd"/>
      <w:r w:rsidRPr="00A73FD4">
        <w:rPr>
          <w:sz w:val="16"/>
        </w:rPr>
        <w:t xml:space="preserve"> as a token substitute for freedom from bondage, therefore becomes the means towards both individual self-fashioning and communal liberation. </w:t>
      </w:r>
      <w:proofErr w:type="spellStart"/>
      <w:r w:rsidRPr="00A73FD4">
        <w:rPr>
          <w:sz w:val="16"/>
        </w:rPr>
        <w:t>Poiesis</w:t>
      </w:r>
      <w:proofErr w:type="spellEnd"/>
      <w:r w:rsidRPr="00A73FD4">
        <w:rPr>
          <w:sz w:val="16"/>
        </w:rPr>
        <w:t xml:space="preserve"> and politics begin to coexist in novel forms [– autobiographical writing, special and uniquely creative ways of manipulating spoken language, and, above all, the music.]88 </w:t>
      </w:r>
    </w:p>
    <w:p w14:paraId="0B492C2B" w14:textId="77777777" w:rsidR="007A439C" w:rsidRPr="00A73FD4" w:rsidRDefault="007A439C" w:rsidP="007A439C">
      <w:pPr>
        <w:rPr>
          <w:sz w:val="16"/>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w:t>
      </w:r>
      <w:proofErr w:type="gramStart"/>
      <w:r w:rsidRPr="00A73FD4">
        <w:rPr>
          <w:sz w:val="16"/>
        </w:rPr>
        <w:t>future good</w:t>
      </w:r>
      <w:proofErr w:type="gramEnd"/>
      <w:r w:rsidRPr="00A73FD4">
        <w:rPr>
          <w:sz w:val="16"/>
        </w:rPr>
        <w:t xml:space="preserve"> life is anticipated (envisioned, enacted, </w:t>
      </w:r>
      <w:proofErr w:type="gramStart"/>
      <w:r w:rsidRPr="00A73FD4">
        <w:rPr>
          <w:sz w:val="16"/>
        </w:rPr>
        <w:t>conjured )</w:t>
      </w:r>
      <w:proofErr w:type="gramEnd"/>
      <w:r w:rsidRPr="00A73FD4">
        <w:rPr>
          <w:sz w:val="16"/>
        </w:rPr>
        <w:t xml:space="preserve"> through experimental practices that are at once political, ethical, and aesthetic.89 </w:t>
      </w:r>
    </w:p>
    <w:p w14:paraId="1130120A" w14:textId="77777777" w:rsidR="007A439C" w:rsidRPr="00A73FD4" w:rsidRDefault="007A439C" w:rsidP="007A439C">
      <w:pPr>
        <w:rPr>
          <w:sz w:val="16"/>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w:t>
      </w:r>
      <w:proofErr w:type="spellStart"/>
      <w:r w:rsidRPr="00A73FD4">
        <w:rPr>
          <w:sz w:val="16"/>
        </w:rPr>
        <w:t>annaranges</w:t>
      </w:r>
      <w:proofErr w:type="spellEnd"/>
      <w:r w:rsidRPr="00A73FD4">
        <w:rPr>
          <w:sz w:val="16"/>
        </w:rPr>
        <w:t xml:space="preserve">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w:t>
      </w:r>
      <w:proofErr w:type="spellStart"/>
      <w:r w:rsidRPr="00A73FD4">
        <w:rPr>
          <w:sz w:val="16"/>
        </w:rPr>
        <w:t>ongoinginess</w:t>
      </w:r>
      <w:proofErr w:type="spellEnd"/>
      <w:r w:rsidRPr="00A73FD4">
        <w:rPr>
          <w:sz w:val="16"/>
        </w:rPr>
        <w:t xml:space="preserve">,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7C30C7BF" w14:textId="77777777" w:rsidR="007A439C" w:rsidRPr="00A73FD4" w:rsidRDefault="007A439C" w:rsidP="007A439C">
      <w:pPr>
        <w:rPr>
          <w:sz w:val="16"/>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w:t>
      </w:r>
      <w:proofErr w:type="spellStart"/>
      <w:r w:rsidRPr="00A73FD4">
        <w:rPr>
          <w:sz w:val="16"/>
        </w:rPr>
        <w:t>enactive</w:t>
      </w:r>
      <w:proofErr w:type="spellEnd"/>
      <w:r w:rsidRPr="00A73FD4">
        <w:rPr>
          <w:sz w:val="16"/>
        </w:rPr>
        <w:t xml:space="preserve"> invocation, a material prayer, the dissemination of the conditions of possibility of . . . action.”93 </w:t>
      </w:r>
    </w:p>
    <w:p w14:paraId="766BDA7A" w14:textId="77777777" w:rsidR="007A439C" w:rsidRPr="00A73FD4" w:rsidRDefault="007A439C" w:rsidP="007A439C">
      <w:pPr>
        <w:rPr>
          <w:sz w:val="16"/>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22A97056" w14:textId="77777777" w:rsidR="007A439C" w:rsidRPr="00A73FD4" w:rsidRDefault="007A439C" w:rsidP="007A439C">
      <w:pPr>
        <w:rPr>
          <w:sz w:val="16"/>
        </w:rPr>
      </w:pPr>
      <w:r w:rsidRPr="00A73FD4">
        <w:rPr>
          <w:sz w:val="16"/>
        </w:rPr>
        <w:t xml:space="preserve">This will and capacity to see and sing the inscription </w:t>
      </w:r>
      <w:proofErr w:type="gramStart"/>
      <w:r w:rsidRPr="00A73FD4">
        <w:rPr>
          <w:sz w:val="16"/>
        </w:rPr>
        <w:t>in order to</w:t>
      </w:r>
      <w:proofErr w:type="gramEnd"/>
      <w:r w:rsidRPr="00A73FD4">
        <w:rPr>
          <w:sz w:val="16"/>
        </w:rPr>
        <w:t xml:space="preserve"> sustain the desire that you anticipate is one way to understand prophecy. In a </w:t>
      </w:r>
      <w:proofErr w:type="gramStart"/>
      <w:r w:rsidRPr="00A73FD4">
        <w:rPr>
          <w:sz w:val="16"/>
        </w:rPr>
        <w:t>recent interview Moten remarks</w:t>
      </w:r>
      <w:proofErr w:type="gramEnd"/>
      <w:r w:rsidRPr="00A73FD4">
        <w:rPr>
          <w:sz w:val="16"/>
        </w:rPr>
        <w:t xml:space="preserve">, “The prophet is the one who tells the </w:t>
      </w:r>
      <w:proofErr w:type="gramStart"/>
      <w:r w:rsidRPr="00A73FD4">
        <w:rPr>
          <w:sz w:val="16"/>
        </w:rPr>
        <w:t>brutal truth</w:t>
      </w:r>
      <w:proofErr w:type="gramEnd"/>
      <w:r w:rsidRPr="00A73FD4">
        <w:rPr>
          <w:sz w:val="16"/>
        </w:rPr>
        <w:t xml:space="preserve">, who has the capacity to see the absolute brutality of the </w:t>
      </w:r>
      <w:proofErr w:type="gramStart"/>
      <w:r w:rsidRPr="00A73FD4">
        <w:rPr>
          <w:sz w:val="16"/>
        </w:rPr>
        <w:t>already-existing</w:t>
      </w:r>
      <w:proofErr w:type="gramEnd"/>
      <w:r w:rsidRPr="00A73FD4">
        <w:rPr>
          <w:sz w:val="16"/>
        </w:rPr>
        <w:t xml:space="preserve">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59474A03" w14:textId="77777777" w:rsidR="007A439C" w:rsidRPr="00A73FD4" w:rsidRDefault="007A439C" w:rsidP="007A439C">
      <w:pPr>
        <w:rPr>
          <w:sz w:val="16"/>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w:t>
      </w:r>
      <w:proofErr w:type="gramStart"/>
      <w:r w:rsidRPr="00A73FD4">
        <w:rPr>
          <w:sz w:val="16"/>
        </w:rPr>
        <w:t>pasts</w:t>
      </w:r>
      <w:proofErr w:type="gramEnd"/>
      <w:r w:rsidRPr="00A73FD4">
        <w:rPr>
          <w:sz w:val="16"/>
        </w:rPr>
        <w:t xml:space="preserve">,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1EEF4CD4" w14:textId="77777777" w:rsidR="007A439C" w:rsidRPr="00A73FD4" w:rsidRDefault="007A439C" w:rsidP="007A439C">
      <w:pPr>
        <w:rPr>
          <w:sz w:val="16"/>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9A4070">
        <w:rPr>
          <w:rStyle w:val="Emphasis"/>
          <w:highlight w:val="cyan"/>
        </w:rPr>
        <w:t>proleptic power</w:t>
      </w:r>
      <w:r w:rsidRPr="009A4070">
        <w:rPr>
          <w:rStyle w:val="StyleUnderline"/>
          <w:highlight w:val="cyan"/>
        </w:rPr>
        <w:t xml:space="preserve"> of </w:t>
      </w:r>
      <w:r w:rsidRPr="009A4070">
        <w:rPr>
          <w:rStyle w:val="Emphasis"/>
          <w:highlight w:val="cyan"/>
        </w:rPr>
        <w:t>acting</w:t>
      </w:r>
      <w:r w:rsidRPr="00A73FD4">
        <w:rPr>
          <w:sz w:val="16"/>
        </w:rPr>
        <w:t xml:space="preserve"> “</w:t>
      </w:r>
      <w:r w:rsidRPr="009A4070">
        <w:rPr>
          <w:rStyle w:val="Emphasis"/>
          <w:highlight w:val="cyan"/>
        </w:rPr>
        <w:t>as if</w:t>
      </w:r>
      <w:r w:rsidRPr="00A73FD4">
        <w:rPr>
          <w:sz w:val="16"/>
        </w:rPr>
        <w:t xml:space="preserve">” </w:t>
      </w:r>
      <w:r w:rsidRPr="009A4070">
        <w:rPr>
          <w:rStyle w:val="Emphasis"/>
          <w:highlight w:val="cyan"/>
        </w:rPr>
        <w:t>impossible futures</w:t>
      </w:r>
      <w:r w:rsidRPr="00A73FD4">
        <w:rPr>
          <w:sz w:val="16"/>
        </w:rPr>
        <w:t xml:space="preserve"> were </w:t>
      </w:r>
      <w:r w:rsidRPr="00A73FD4">
        <w:rPr>
          <w:rStyle w:val="StyleUnderline"/>
        </w:rPr>
        <w:t xml:space="preserve">already </w:t>
      </w:r>
      <w:r w:rsidRPr="009A4070">
        <w:rPr>
          <w:rStyle w:val="StyleUnderline"/>
          <w:highlight w:val="cyan"/>
        </w:rPr>
        <w:t>at hand</w:t>
      </w:r>
      <w:r w:rsidRPr="00A73FD4">
        <w:rPr>
          <w:sz w:val="16"/>
        </w:rPr>
        <w:t xml:space="preserve">. </w:t>
      </w:r>
    </w:p>
    <w:p w14:paraId="5D631E88" w14:textId="77777777" w:rsidR="007A439C" w:rsidRPr="00A73FD4" w:rsidRDefault="007A439C" w:rsidP="007A439C">
      <w:pPr>
        <w:rPr>
          <w:sz w:val="16"/>
          <w:szCs w:val="16"/>
        </w:rPr>
      </w:pPr>
      <w:r w:rsidRPr="00A73FD4">
        <w:rPr>
          <w:sz w:val="16"/>
          <w:szCs w:val="16"/>
        </w:rPr>
        <w:t xml:space="preserve">6. Dialectics of Anticipation </w:t>
      </w:r>
    </w:p>
    <w:p w14:paraId="3E97261E" w14:textId="77777777" w:rsidR="007A439C" w:rsidRPr="00A73FD4" w:rsidRDefault="007A439C" w:rsidP="007A439C">
      <w:pPr>
        <w:rPr>
          <w:sz w:val="16"/>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9A4070">
        <w:rPr>
          <w:rStyle w:val="StyleUnderline"/>
          <w:highlight w:val="cyan"/>
        </w:rPr>
        <w:t>beyond</w:t>
      </w:r>
      <w:r w:rsidRPr="00A73FD4">
        <w:rPr>
          <w:sz w:val="16"/>
        </w:rPr>
        <w:t xml:space="preserve"> both the </w:t>
      </w:r>
      <w:r w:rsidRPr="00A73FD4">
        <w:rPr>
          <w:rStyle w:val="Emphasis"/>
        </w:rPr>
        <w:t xml:space="preserve">fiction of </w:t>
      </w:r>
      <w:r w:rsidRPr="009A4070">
        <w:rPr>
          <w:rStyle w:val="Emphasis"/>
          <w:highlight w:val="cyan"/>
        </w:rPr>
        <w:t>liberal progress</w:t>
      </w:r>
      <w:r w:rsidRPr="009A4070">
        <w:rPr>
          <w:rStyle w:val="StyleUnderline"/>
          <w:highlight w:val="cyan"/>
        </w:rPr>
        <w:t xml:space="preserve"> and</w:t>
      </w:r>
      <w:r w:rsidRPr="00A73FD4">
        <w:rPr>
          <w:sz w:val="16"/>
        </w:rPr>
        <w:t xml:space="preserve"> the </w:t>
      </w:r>
      <w:r w:rsidRPr="00A73FD4">
        <w:rPr>
          <w:rStyle w:val="Emphasis"/>
        </w:rPr>
        <w:t xml:space="preserve">fantasy of </w:t>
      </w:r>
      <w:r w:rsidRPr="009A407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9A407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9A4070">
        <w:rPr>
          <w:rStyle w:val="StyleUnderline"/>
          <w:highlight w:val="cyan"/>
        </w:rPr>
        <w:t>can only emerge practically</w:t>
      </w:r>
      <w:r w:rsidRPr="00A73FD4">
        <w:rPr>
          <w:sz w:val="16"/>
        </w:rPr>
        <w:t xml:space="preserve">, </w:t>
      </w:r>
      <w:r w:rsidRPr="009A4070">
        <w:rPr>
          <w:rStyle w:val="Emphasis"/>
          <w:highlight w:val="cya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9A4070">
        <w:rPr>
          <w:rStyle w:val="StyleUnderline"/>
          <w:highlight w:val="cya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9A4070">
        <w:rPr>
          <w:rStyle w:val="StyleUnderline"/>
          <w:highlight w:val="cyan"/>
        </w:rPr>
        <w:t xml:space="preserve">will to </w:t>
      </w:r>
      <w:r w:rsidRPr="009A4070">
        <w:rPr>
          <w:rStyle w:val="Emphasis"/>
          <w:highlight w:val="cyan"/>
        </w:rPr>
        <w:t>overcome existing arrangements</w:t>
      </w:r>
      <w:r w:rsidRPr="009A407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9A407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479E1727" w14:textId="77777777" w:rsidR="007A439C" w:rsidRPr="0022505B" w:rsidRDefault="007A439C" w:rsidP="007A439C">
      <w:pPr>
        <w:rPr>
          <w:sz w:val="16"/>
        </w:rPr>
      </w:pPr>
      <w:r w:rsidRPr="0022505B">
        <w:rPr>
          <w:sz w:val="16"/>
        </w:rPr>
        <w:t xml:space="preserve">From this perspective, </w:t>
      </w:r>
      <w:r w:rsidRPr="0022505B">
        <w:rPr>
          <w:rStyle w:val="StyleUnderline"/>
        </w:rPr>
        <w:t>anticipation prefigures by enacting</w:t>
      </w:r>
      <w:r w:rsidRPr="0022505B">
        <w:rPr>
          <w:sz w:val="16"/>
        </w:rPr>
        <w:t xml:space="preserve"> the </w:t>
      </w:r>
      <w:r w:rsidRPr="0022505B">
        <w:rPr>
          <w:rStyle w:val="Emphasis"/>
        </w:rPr>
        <w:t>supposedly impossible</w:t>
      </w:r>
      <w:r w:rsidRPr="0022505B">
        <w:rPr>
          <w:sz w:val="16"/>
        </w:rPr>
        <w:t xml:space="preserve">. It </w:t>
      </w:r>
      <w:r w:rsidRPr="0022505B">
        <w:rPr>
          <w:rStyle w:val="StyleUnderline"/>
        </w:rPr>
        <w:t>indexes</w:t>
      </w:r>
      <w:r w:rsidRPr="0022505B">
        <w:rPr>
          <w:sz w:val="16"/>
        </w:rPr>
        <w:t xml:space="preserve"> a </w:t>
      </w:r>
      <w:r w:rsidRPr="0022505B">
        <w:rPr>
          <w:rStyle w:val="Emphasis"/>
        </w:rPr>
        <w:t>politico-temporal orientation</w:t>
      </w:r>
      <w:r w:rsidRPr="0022505B">
        <w:rPr>
          <w:sz w:val="16"/>
        </w:rPr>
        <w:t xml:space="preserve">, </w:t>
      </w:r>
      <w:r w:rsidRPr="0022505B">
        <w:rPr>
          <w:rStyle w:val="StyleUnderline"/>
        </w:rPr>
        <w:t>rather than</w:t>
      </w:r>
      <w:r w:rsidRPr="0022505B">
        <w:rPr>
          <w:sz w:val="16"/>
        </w:rPr>
        <w:t xml:space="preserve"> an </w:t>
      </w:r>
      <w:r w:rsidRPr="0022505B">
        <w:rPr>
          <w:rStyle w:val="StyleUnderline"/>
        </w:rPr>
        <w:t>affective state or</w:t>
      </w:r>
      <w:r w:rsidRPr="0022505B">
        <w:rPr>
          <w:sz w:val="16"/>
        </w:rPr>
        <w:t xml:space="preserve"> an </w:t>
      </w:r>
      <w:r w:rsidRPr="0022505B">
        <w:rPr>
          <w:rStyle w:val="StyleUnderline"/>
        </w:rPr>
        <w:t>ideological discourse</w:t>
      </w:r>
      <w:r w:rsidRPr="0022505B">
        <w:rPr>
          <w:sz w:val="16"/>
        </w:rPr>
        <w:t xml:space="preserve">. As a critical political concept, anticipation is neither about planning nor waiting. It </w:t>
      </w:r>
      <w:r w:rsidRPr="009A4070">
        <w:rPr>
          <w:rStyle w:val="StyleUnderline"/>
          <w:highlight w:val="cyan"/>
        </w:rPr>
        <w:t>rejects</w:t>
      </w:r>
      <w:r w:rsidRPr="0022505B">
        <w:rPr>
          <w:rStyle w:val="StyleUnderline"/>
        </w:rPr>
        <w:t xml:space="preserve"> </w:t>
      </w:r>
      <w:r w:rsidRPr="0022505B">
        <w:rPr>
          <w:rStyle w:val="Emphasis"/>
        </w:rPr>
        <w:t xml:space="preserve">nihilistic </w:t>
      </w:r>
      <w:r w:rsidRPr="009A4070">
        <w:rPr>
          <w:rStyle w:val="Emphasis"/>
          <w:highlight w:val="cyan"/>
        </w:rPr>
        <w:t>presentism</w:t>
      </w:r>
      <w:r w:rsidRPr="0022505B">
        <w:rPr>
          <w:rStyle w:val="StyleUnderline"/>
        </w:rPr>
        <w:t xml:space="preserve"> but</w:t>
      </w:r>
      <w:r w:rsidRPr="0022505B">
        <w:rPr>
          <w:sz w:val="16"/>
        </w:rPr>
        <w:t xml:space="preserve"> also </w:t>
      </w:r>
      <w:r w:rsidRPr="0022505B">
        <w:rPr>
          <w:rStyle w:val="StyleUnderline"/>
        </w:rPr>
        <w:t>avoids</w:t>
      </w:r>
      <w:r w:rsidRPr="0022505B">
        <w:rPr>
          <w:sz w:val="16"/>
        </w:rPr>
        <w:t xml:space="preserve"> the </w:t>
      </w:r>
      <w:r w:rsidRPr="0022505B">
        <w:rPr>
          <w:rStyle w:val="Emphasis"/>
        </w:rPr>
        <w:t>false opposition</w:t>
      </w:r>
      <w:r w:rsidRPr="0022505B">
        <w:rPr>
          <w:rStyle w:val="StyleUnderline"/>
        </w:rPr>
        <w:t xml:space="preserve"> between liberal progress and apocalyptic rupture</w:t>
      </w:r>
      <w:r w:rsidRPr="0022505B">
        <w:rPr>
          <w:sz w:val="16"/>
        </w:rPr>
        <w:t xml:space="preserve">. (Or we can say that it </w:t>
      </w:r>
      <w:r w:rsidRPr="0022505B">
        <w:rPr>
          <w:rStyle w:val="StyleUnderline"/>
        </w:rPr>
        <w:t>rejects liberal progress while</w:t>
      </w:r>
      <w:r w:rsidRPr="0022505B">
        <w:rPr>
          <w:sz w:val="16"/>
        </w:rPr>
        <w:t xml:space="preserve"> avoiding the </w:t>
      </w:r>
      <w:r w:rsidRPr="0022505B">
        <w:rPr>
          <w:rStyle w:val="StyleUnderline"/>
        </w:rPr>
        <w:t>false opposition between nihilistic presentism and apocalyptic rupture</w:t>
      </w:r>
      <w:r w:rsidRPr="0022505B">
        <w:rPr>
          <w:sz w:val="16"/>
        </w:rPr>
        <w:t xml:space="preserve">.) Through an </w:t>
      </w:r>
      <w:r w:rsidRPr="0022505B">
        <w:rPr>
          <w:rStyle w:val="Emphasis"/>
        </w:rPr>
        <w:t>immanent critique</w:t>
      </w:r>
      <w:r w:rsidRPr="0022505B">
        <w:rPr>
          <w:rStyle w:val="StyleUnderline"/>
        </w:rPr>
        <w:t xml:space="preserve"> of actual relations</w:t>
      </w:r>
      <w:r w:rsidRPr="0022505B">
        <w:rPr>
          <w:sz w:val="16"/>
        </w:rPr>
        <w:t xml:space="preserve"> that </w:t>
      </w:r>
      <w:r w:rsidRPr="0022505B">
        <w:rPr>
          <w:rStyle w:val="StyleUnderline"/>
        </w:rPr>
        <w:t xml:space="preserve">allows actors to recognize </w:t>
      </w:r>
      <w:r w:rsidRPr="0022505B">
        <w:rPr>
          <w:rStyle w:val="Emphasis"/>
        </w:rPr>
        <w:t>supposedly impossible</w:t>
      </w:r>
      <w:r w:rsidRPr="0022505B">
        <w:rPr>
          <w:rStyle w:val="StyleUnderline"/>
        </w:rPr>
        <w:t xml:space="preserve"> possibilities</w:t>
      </w:r>
      <w:r w:rsidRPr="0022505B">
        <w:rPr>
          <w:sz w:val="16"/>
        </w:rPr>
        <w:t xml:space="preserve">, by </w:t>
      </w:r>
      <w:r w:rsidRPr="0022505B">
        <w:rPr>
          <w:rStyle w:val="StyleUnderline"/>
        </w:rPr>
        <w:t xml:space="preserve">tacking dialectically between </w:t>
      </w:r>
      <w:r w:rsidRPr="0022505B">
        <w:rPr>
          <w:rStyle w:val="Emphasis"/>
        </w:rPr>
        <w:t>creative imagination</w:t>
      </w:r>
      <w:r w:rsidRPr="0022505B">
        <w:rPr>
          <w:rStyle w:val="StyleUnderline"/>
        </w:rPr>
        <w:t xml:space="preserve"> and </w:t>
      </w:r>
      <w:r w:rsidRPr="0022505B">
        <w:rPr>
          <w:rStyle w:val="Emphasis"/>
        </w:rPr>
        <w:t>experimental practices</w:t>
      </w:r>
      <w:r w:rsidRPr="0022505B">
        <w:rPr>
          <w:sz w:val="16"/>
        </w:rPr>
        <w:t xml:space="preserve">, anticipation seeks to balance the dual imperative to insist on an open future and to envision envisioning a good life. </w:t>
      </w:r>
    </w:p>
    <w:p w14:paraId="16EB0D3C" w14:textId="77777777" w:rsidR="007A439C" w:rsidRDefault="007A439C" w:rsidP="007A439C">
      <w:pPr>
        <w:rPr>
          <w:sz w:val="16"/>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sectPr w:rsidR="007A43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Lucida Grande">
    <w:charset w:val="00"/>
    <w:family w:val="swiss"/>
    <w:pitch w:val="variable"/>
    <w:sig w:usb0="E1000AEF" w:usb1="5000A1FF" w:usb2="00000000" w:usb3="00000000" w:csb0="000001B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7075F2"/>
    <w:multiLevelType w:val="hybridMultilevel"/>
    <w:tmpl w:val="7110E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91F3A"/>
    <w:multiLevelType w:val="hybridMultilevel"/>
    <w:tmpl w:val="FDBA93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0CF4D70"/>
    <w:multiLevelType w:val="hybridMultilevel"/>
    <w:tmpl w:val="714AAE56"/>
    <w:lvl w:ilvl="0" w:tplc="25D22CF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627A6E"/>
    <w:multiLevelType w:val="hybridMultilevel"/>
    <w:tmpl w:val="ED4E47D8"/>
    <w:lvl w:ilvl="0" w:tplc="C360B7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44424"/>
    <w:multiLevelType w:val="hybridMultilevel"/>
    <w:tmpl w:val="0912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02C81"/>
    <w:multiLevelType w:val="hybridMultilevel"/>
    <w:tmpl w:val="1C6A7E94"/>
    <w:lvl w:ilvl="0" w:tplc="F1B673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4F18C0"/>
    <w:multiLevelType w:val="hybridMultilevel"/>
    <w:tmpl w:val="2DFA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B95FE9"/>
    <w:multiLevelType w:val="hybridMultilevel"/>
    <w:tmpl w:val="88A47064"/>
    <w:lvl w:ilvl="0" w:tplc="0F6E2D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966C9"/>
    <w:multiLevelType w:val="hybridMultilevel"/>
    <w:tmpl w:val="4412F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21"/>
  </w:num>
  <w:num w:numId="12" w16cid:durableId="1205605210">
    <w:abstractNumId w:val="16"/>
  </w:num>
  <w:num w:numId="13" w16cid:durableId="1695883432">
    <w:abstractNumId w:val="13"/>
  </w:num>
  <w:num w:numId="14" w16cid:durableId="720713117">
    <w:abstractNumId w:val="11"/>
  </w:num>
  <w:num w:numId="15" w16cid:durableId="1084960404">
    <w:abstractNumId w:val="0"/>
  </w:num>
  <w:num w:numId="16" w16cid:durableId="1199005286">
    <w:abstractNumId w:val="18"/>
  </w:num>
  <w:num w:numId="17" w16cid:durableId="572468040">
    <w:abstractNumId w:val="20"/>
  </w:num>
  <w:num w:numId="18" w16cid:durableId="19222566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8915117">
    <w:abstractNumId w:val="12"/>
  </w:num>
  <w:num w:numId="20" w16cid:durableId="673846263">
    <w:abstractNumId w:val="15"/>
  </w:num>
  <w:num w:numId="21" w16cid:durableId="1358508454">
    <w:abstractNumId w:val="19"/>
  </w:num>
  <w:num w:numId="22" w16cid:durableId="867720253">
    <w:abstractNumId w:val="17"/>
  </w:num>
  <w:num w:numId="23" w16cid:durableId="1137068840">
    <w:abstractNumId w:val="22"/>
  </w:num>
  <w:num w:numId="24" w16cid:durableId="4804604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7"/>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50715A"/>
    <w:rsid w:val="000139A3"/>
    <w:rsid w:val="00100833"/>
    <w:rsid w:val="00104529"/>
    <w:rsid w:val="00177B7D"/>
    <w:rsid w:val="0018322D"/>
    <w:rsid w:val="001B5776"/>
    <w:rsid w:val="00251FC7"/>
    <w:rsid w:val="002855A7"/>
    <w:rsid w:val="00315690"/>
    <w:rsid w:val="00325646"/>
    <w:rsid w:val="003902BA"/>
    <w:rsid w:val="003A09E2"/>
    <w:rsid w:val="003E2A2A"/>
    <w:rsid w:val="00407037"/>
    <w:rsid w:val="0041760C"/>
    <w:rsid w:val="004605D6"/>
    <w:rsid w:val="004C60E8"/>
    <w:rsid w:val="004E3579"/>
    <w:rsid w:val="004F39E0"/>
    <w:rsid w:val="0050715A"/>
    <w:rsid w:val="00537BD5"/>
    <w:rsid w:val="006065BD"/>
    <w:rsid w:val="006360B9"/>
    <w:rsid w:val="00665003"/>
    <w:rsid w:val="007A439C"/>
    <w:rsid w:val="007F5B66"/>
    <w:rsid w:val="00823A1C"/>
    <w:rsid w:val="00845B9D"/>
    <w:rsid w:val="00860984"/>
    <w:rsid w:val="008B3ECB"/>
    <w:rsid w:val="008C1B2E"/>
    <w:rsid w:val="0091627E"/>
    <w:rsid w:val="009A0B28"/>
    <w:rsid w:val="009D5722"/>
    <w:rsid w:val="009E1922"/>
    <w:rsid w:val="00A51FCA"/>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C1B8A"/>
    <w:rsid w:val="00FE05C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9109"/>
  <w15:chartTrackingRefBased/>
  <w15:docId w15:val="{86DEB649-FF08-49F9-8B42-0CF68354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2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715A"/>
    <w:rPr>
      <w:rFonts w:ascii="Calibri" w:hAnsi="Calibri" w:cs="Calibri"/>
    </w:rPr>
  </w:style>
  <w:style w:type="paragraph" w:styleId="Heading1">
    <w:name w:val="heading 1"/>
    <w:aliases w:val="Pocket"/>
    <w:basedOn w:val="Normal"/>
    <w:next w:val="Normal"/>
    <w:link w:val="Heading1Char"/>
    <w:autoRedefine/>
    <w:qFormat/>
    <w:rsid w:val="005071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71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autoRedefine/>
    <w:uiPriority w:val="2"/>
    <w:unhideWhenUsed/>
    <w:qFormat/>
    <w:rsid w:val="005071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autoRedefine/>
    <w:uiPriority w:val="3"/>
    <w:unhideWhenUsed/>
    <w:qFormat/>
    <w:rsid w:val="005071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39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D5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071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715A"/>
  </w:style>
  <w:style w:type="character" w:customStyle="1" w:styleId="Heading1Char">
    <w:name w:val="Heading 1 Char"/>
    <w:aliases w:val="Pocket Char"/>
    <w:basedOn w:val="DefaultParagraphFont"/>
    <w:link w:val="Heading1"/>
    <w:rsid w:val="005071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715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071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071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50715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715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50715A"/>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Heading411"/>
    <w:uiPriority w:val="99"/>
    <w:unhideWhenUsed/>
    <w:rsid w:val="0050715A"/>
    <w:rPr>
      <w:color w:val="auto"/>
      <w:u w:val="none"/>
    </w:rPr>
  </w:style>
  <w:style w:type="character" w:styleId="FollowedHyperlink">
    <w:name w:val="FollowedHyperlink"/>
    <w:basedOn w:val="DefaultParagraphFont"/>
    <w:uiPriority w:val="99"/>
    <w:semiHidden/>
    <w:unhideWhenUsed/>
    <w:rsid w:val="0050715A"/>
    <w:rPr>
      <w:color w:val="auto"/>
      <w:u w:val="none"/>
    </w:rPr>
  </w:style>
  <w:style w:type="paragraph" w:customStyle="1" w:styleId="textbold">
    <w:name w:val="text bold"/>
    <w:basedOn w:val="Normal"/>
    <w:link w:val="Emphasis"/>
    <w:uiPriority w:val="8"/>
    <w:qFormat/>
    <w:rsid w:val="007A439C"/>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7A439C"/>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7A439C"/>
    <w:rPr>
      <w:b/>
      <w:bCs/>
    </w:rPr>
  </w:style>
  <w:style w:type="character" w:styleId="BookTitle">
    <w:name w:val="Book Title"/>
    <w:basedOn w:val="DefaultParagraphFont"/>
    <w:uiPriority w:val="33"/>
    <w:qFormat/>
    <w:rsid w:val="007A439C"/>
    <w:rPr>
      <w:b/>
      <w:bCs/>
      <w:i/>
      <w:iCs/>
      <w:spacing w:val="5"/>
    </w:rPr>
  </w:style>
  <w:style w:type="numbering" w:styleId="111111">
    <w:name w:val="Outline List 2"/>
    <w:basedOn w:val="NoList"/>
    <w:uiPriority w:val="99"/>
    <w:semiHidden/>
    <w:unhideWhenUsed/>
    <w:rsid w:val="007A439C"/>
  </w:style>
  <w:style w:type="paragraph" w:styleId="Header">
    <w:name w:val="header"/>
    <w:basedOn w:val="Normal"/>
    <w:link w:val="HeaderChar"/>
    <w:uiPriority w:val="99"/>
    <w:semiHidden/>
    <w:rsid w:val="007A43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439C"/>
    <w:rPr>
      <w:rFonts w:ascii="Calibri" w:hAnsi="Calibri" w:cs="Calibri"/>
    </w:rPr>
  </w:style>
  <w:style w:type="paragraph" w:styleId="Footer">
    <w:name w:val="footer"/>
    <w:basedOn w:val="Normal"/>
    <w:link w:val="FooterChar"/>
    <w:uiPriority w:val="99"/>
    <w:semiHidden/>
    <w:rsid w:val="007A43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439C"/>
    <w:rPr>
      <w:rFonts w:ascii="Calibri" w:hAnsi="Calibri" w:cs="Calibri"/>
    </w:rPr>
  </w:style>
  <w:style w:type="paragraph" w:styleId="BodyText">
    <w:name w:val="Body Text"/>
    <w:basedOn w:val="Normal"/>
    <w:link w:val="BodyTextChar"/>
    <w:uiPriority w:val="99"/>
    <w:semiHidden/>
    <w:unhideWhenUsed/>
    <w:rsid w:val="007A439C"/>
    <w:pPr>
      <w:spacing w:after="120"/>
    </w:pPr>
  </w:style>
  <w:style w:type="character" w:customStyle="1" w:styleId="BodyTextChar">
    <w:name w:val="Body Text Char"/>
    <w:basedOn w:val="DefaultParagraphFont"/>
    <w:link w:val="BodyText"/>
    <w:uiPriority w:val="99"/>
    <w:semiHidden/>
    <w:rsid w:val="007A439C"/>
    <w:rPr>
      <w:rFonts w:ascii="Calibri" w:hAnsi="Calibri" w:cs="Calibri"/>
    </w:rPr>
  </w:style>
  <w:style w:type="paragraph" w:styleId="NoSpacing">
    <w:name w:val="No Spacing"/>
    <w:link w:val="NoSpacingChar"/>
    <w:uiPriority w:val="99"/>
    <w:unhideWhenUsed/>
    <w:qFormat/>
    <w:rsid w:val="007A43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39C"/>
    <w:rPr>
      <w:rFonts w:ascii="Calibri" w:hAnsi="Calibri" w:cs="Calibri"/>
    </w:rPr>
  </w:style>
  <w:style w:type="character" w:styleId="UnresolvedMention">
    <w:name w:val="Unresolved Mention"/>
    <w:basedOn w:val="DefaultParagraphFont"/>
    <w:uiPriority w:val="99"/>
    <w:semiHidden/>
    <w:unhideWhenUsed/>
    <w:rsid w:val="007A439C"/>
    <w:rPr>
      <w:color w:val="605E5C"/>
      <w:shd w:val="clear" w:color="auto" w:fill="E1DFDD"/>
    </w:rPr>
  </w:style>
  <w:style w:type="character" w:customStyle="1" w:styleId="Code">
    <w:name w:val="Code"/>
    <w:basedOn w:val="DefaultParagraphFont"/>
    <w:uiPriority w:val="1"/>
    <w:qFormat/>
    <w:rsid w:val="007A439C"/>
    <w:rPr>
      <w:rFonts w:ascii="Menlo" w:hAnsi="Menlo"/>
      <w:color w:val="C00000"/>
      <w:sz w:val="18"/>
    </w:rPr>
  </w:style>
  <w:style w:type="paragraph" w:customStyle="1" w:styleId="Analytic">
    <w:name w:val="Analytic"/>
    <w:basedOn w:val="Heading4"/>
    <w:uiPriority w:val="5"/>
    <w:qFormat/>
    <w:rsid w:val="007A439C"/>
    <w:rPr>
      <w:color w:val="002060"/>
    </w:rPr>
  </w:style>
  <w:style w:type="paragraph" w:customStyle="1" w:styleId="Emphasis1">
    <w:name w:val="Emphasis1"/>
    <w:basedOn w:val="Normal"/>
    <w:uiPriority w:val="7"/>
    <w:qFormat/>
    <w:rsid w:val="007A439C"/>
    <w:pPr>
      <w:pBdr>
        <w:top w:val="single" w:sz="12" w:space="1" w:color="auto"/>
        <w:left w:val="single" w:sz="12" w:space="4" w:color="auto"/>
        <w:bottom w:val="single" w:sz="12" w:space="1" w:color="auto"/>
        <w:right w:val="single" w:sz="12" w:space="4" w:color="auto"/>
      </w:pBdr>
      <w:spacing w:line="256" w:lineRule="auto"/>
      <w:ind w:left="720"/>
      <w:jc w:val="both"/>
    </w:pPr>
    <w:rPr>
      <w:b/>
      <w:iCs/>
      <w:kern w:val="2"/>
      <w:sz w:val="24"/>
      <w:u w:val="single"/>
      <w:bdr w:val="single" w:sz="8" w:space="0" w:color="auto"/>
      <w:lang w:eastAsia="zh-TW"/>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A439C"/>
    <w:pPr>
      <w:spacing w:after="0" w:line="240" w:lineRule="auto"/>
    </w:pPr>
    <w:rPr>
      <w:rFonts w:eastAsiaTheme="minorEastAsia"/>
      <w:kern w:val="2"/>
      <w:szCs w:val="24"/>
      <w:u w:val="single"/>
      <w:lang w:eastAsia="zh-TW"/>
      <w14:ligatures w14:val="standardContextual"/>
    </w:rPr>
  </w:style>
  <w:style w:type="paragraph" w:styleId="DocumentMap">
    <w:name w:val="Document Map"/>
    <w:basedOn w:val="Normal"/>
    <w:link w:val="DocumentMapChar"/>
    <w:uiPriority w:val="99"/>
    <w:semiHidden/>
    <w:unhideWhenUsed/>
    <w:rsid w:val="007A439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439C"/>
    <w:rPr>
      <w:rFonts w:ascii="Lucida Grande" w:hAnsi="Lucida Grande" w:cs="Lucida Grande"/>
      <w:sz w:val="24"/>
    </w:rPr>
  </w:style>
  <w:style w:type="character" w:customStyle="1" w:styleId="Rehighlighting">
    <w:name w:val="Rehighlighting"/>
    <w:basedOn w:val="Emphasis"/>
    <w:uiPriority w:val="1"/>
    <w:qFormat/>
    <w:rsid w:val="007A439C"/>
    <w:rPr>
      <w:rFonts w:ascii="Calibri" w:hAnsi="Calibri" w:cs="Calibri"/>
      <w:b/>
      <w:i w:val="0"/>
      <w:iCs/>
      <w:sz w:val="30"/>
      <w:szCs w:val="30"/>
      <w:u w:val="single"/>
      <w:bdr w:val="single" w:sz="8" w:space="0" w:color="auto"/>
      <w:shd w:val="clear" w:color="auto" w:fill="FF40FF"/>
    </w:rPr>
  </w:style>
  <w:style w:type="character" w:customStyle="1" w:styleId="Heading6Char">
    <w:name w:val="Heading 6 Char"/>
    <w:basedOn w:val="DefaultParagraphFont"/>
    <w:link w:val="Heading6"/>
    <w:uiPriority w:val="9"/>
    <w:semiHidden/>
    <w:rsid w:val="009D572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D572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D572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D572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D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72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D5722"/>
    <w:pPr>
      <w:spacing w:before="160"/>
      <w:jc w:val="center"/>
    </w:pPr>
    <w:rPr>
      <w:i/>
      <w:iCs/>
      <w:color w:val="404040" w:themeColor="text1" w:themeTint="BF"/>
    </w:rPr>
  </w:style>
  <w:style w:type="character" w:customStyle="1" w:styleId="QuoteChar">
    <w:name w:val="Quote Char"/>
    <w:basedOn w:val="DefaultParagraphFont"/>
    <w:link w:val="Quote"/>
    <w:uiPriority w:val="29"/>
    <w:rsid w:val="009D5722"/>
    <w:rPr>
      <w:rFonts w:ascii="Calibri" w:hAnsi="Calibri" w:cs="Calibri"/>
      <w:i/>
      <w:iCs/>
      <w:color w:val="404040" w:themeColor="text1" w:themeTint="BF"/>
    </w:rPr>
  </w:style>
  <w:style w:type="paragraph" w:styleId="ListParagraph">
    <w:name w:val="List Paragraph"/>
    <w:basedOn w:val="Normal"/>
    <w:uiPriority w:val="34"/>
    <w:qFormat/>
    <w:rsid w:val="009D5722"/>
    <w:pPr>
      <w:ind w:left="720"/>
      <w:contextualSpacing/>
    </w:pPr>
  </w:style>
  <w:style w:type="character" w:styleId="IntenseEmphasis">
    <w:name w:val="Intense Emphasis"/>
    <w:basedOn w:val="DefaultParagraphFont"/>
    <w:uiPriority w:val="21"/>
    <w:qFormat/>
    <w:rsid w:val="009D5722"/>
    <w:rPr>
      <w:i/>
      <w:iCs/>
      <w:color w:val="2E74B5" w:themeColor="accent1" w:themeShade="BF"/>
    </w:rPr>
  </w:style>
  <w:style w:type="paragraph" w:styleId="IntenseQuote">
    <w:name w:val="Intense Quote"/>
    <w:basedOn w:val="Normal"/>
    <w:next w:val="Normal"/>
    <w:link w:val="IntenseQuoteChar"/>
    <w:uiPriority w:val="30"/>
    <w:qFormat/>
    <w:rsid w:val="009D57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5722"/>
    <w:rPr>
      <w:rFonts w:ascii="Calibri" w:hAnsi="Calibri" w:cs="Calibri"/>
      <w:i/>
      <w:iCs/>
      <w:color w:val="2E74B5" w:themeColor="accent1" w:themeShade="BF"/>
    </w:rPr>
  </w:style>
  <w:style w:type="character" w:styleId="IntenseReference">
    <w:name w:val="Intense Reference"/>
    <w:basedOn w:val="DefaultParagraphFont"/>
    <w:uiPriority w:val="32"/>
    <w:qFormat/>
    <w:rsid w:val="009D5722"/>
    <w:rPr>
      <w:b/>
      <w:bCs/>
      <w:smallCaps/>
      <w:color w:val="2E74B5" w:themeColor="accent1" w:themeShade="BF"/>
      <w:spacing w:val="5"/>
    </w:rPr>
  </w:style>
  <w:style w:type="paragraph" w:customStyle="1" w:styleId="UnderlinePara">
    <w:name w:val="Underline Para"/>
    <w:basedOn w:val="Normal"/>
    <w:uiPriority w:val="7"/>
    <w:qFormat/>
    <w:rsid w:val="009D572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D57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ze">
    <w:name w:val="Emphasize"/>
    <w:basedOn w:val="Normal"/>
    <w:uiPriority w:val="8"/>
    <w:qFormat/>
    <w:rsid w:val="009D572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p1">
    <w:name w:val="p1"/>
    <w:basedOn w:val="Normal"/>
    <w:rsid w:val="009D5722"/>
    <w:pPr>
      <w:spacing w:after="0" w:line="240" w:lineRule="auto"/>
    </w:pPr>
    <w:rPr>
      <w:rFonts w:ascii="Helvetica" w:eastAsia="Times New Roman" w:hAnsi="Helvetica" w:cs="Times New Roman"/>
      <w:color w:val="000000"/>
    </w:rPr>
  </w:style>
  <w:style w:type="character" w:customStyle="1" w:styleId="s1">
    <w:name w:val="s1"/>
    <w:basedOn w:val="DefaultParagraphFont"/>
    <w:rsid w:val="009D5722"/>
    <w:rPr>
      <w:rFonts w:ascii="Helvetica" w:hAnsi="Helvetica" w:hint="default"/>
      <w:sz w:val="36"/>
      <w:szCs w:val="36"/>
    </w:rPr>
  </w:style>
  <w:style w:type="paragraph" w:customStyle="1" w:styleId="p2">
    <w:name w:val="p2"/>
    <w:basedOn w:val="Normal"/>
    <w:rsid w:val="009D5722"/>
    <w:pPr>
      <w:spacing w:after="0" w:line="240" w:lineRule="auto"/>
    </w:pPr>
    <w:rPr>
      <w:rFonts w:ascii="Helvetica" w:eastAsia="Times New Roman" w:hAnsi="Helvetica" w:cs="Times New Roman"/>
      <w:color w:val="000000"/>
      <w:sz w:val="17"/>
      <w:szCs w:val="17"/>
    </w:rPr>
  </w:style>
  <w:style w:type="character" w:customStyle="1" w:styleId="s2">
    <w:name w:val="s2"/>
    <w:basedOn w:val="DefaultParagraphFont"/>
    <w:rsid w:val="009D5722"/>
    <w:rPr>
      <w:rFonts w:ascii="Helvetica" w:hAnsi="Helvetica" w:hint="default"/>
      <w:sz w:val="17"/>
      <w:szCs w:val="17"/>
    </w:rPr>
  </w:style>
  <w:style w:type="paragraph" w:customStyle="1" w:styleId="p3">
    <w:name w:val="p3"/>
    <w:basedOn w:val="Normal"/>
    <w:rsid w:val="009D5722"/>
    <w:pPr>
      <w:spacing w:after="0" w:line="240" w:lineRule="auto"/>
    </w:pPr>
    <w:rPr>
      <w:rFonts w:ascii="Helvetica" w:eastAsia="Times New Roman" w:hAnsi="Helvetica" w:cs="Times New Roman"/>
      <w:color w:val="141413"/>
      <w:sz w:val="15"/>
      <w:szCs w:val="15"/>
    </w:rPr>
  </w:style>
  <w:style w:type="paragraph" w:customStyle="1" w:styleId="p4">
    <w:name w:val="p4"/>
    <w:basedOn w:val="Normal"/>
    <w:rsid w:val="009D5722"/>
    <w:pPr>
      <w:spacing w:after="0" w:line="240" w:lineRule="auto"/>
    </w:pPr>
    <w:rPr>
      <w:rFonts w:ascii="Helvetica" w:eastAsia="Times New Roman" w:hAnsi="Helvetica" w:cs="Times New Roman"/>
      <w:color w:val="141413"/>
      <w:szCs w:val="16"/>
    </w:rPr>
  </w:style>
  <w:style w:type="paragraph" w:customStyle="1" w:styleId="p5">
    <w:name w:val="p5"/>
    <w:basedOn w:val="Normal"/>
    <w:rsid w:val="009D5722"/>
    <w:pPr>
      <w:spacing w:after="0" w:line="240" w:lineRule="auto"/>
    </w:pPr>
    <w:rPr>
      <w:rFonts w:ascii="Helvetica" w:eastAsia="Times New Roman" w:hAnsi="Helvetica" w:cs="Times New Roman"/>
      <w:color w:val="141413"/>
      <w:szCs w:val="16"/>
    </w:rPr>
  </w:style>
  <w:style w:type="character" w:customStyle="1" w:styleId="s3">
    <w:name w:val="s3"/>
    <w:basedOn w:val="DefaultParagraphFont"/>
    <w:rsid w:val="009D5722"/>
    <w:rPr>
      <w:rFonts w:ascii="Helvetica" w:hAnsi="Helvetica" w:hint="default"/>
      <w:sz w:val="16"/>
      <w:szCs w:val="16"/>
    </w:rPr>
  </w:style>
  <w:style w:type="character" w:customStyle="1" w:styleId="s4">
    <w:name w:val="s4"/>
    <w:basedOn w:val="DefaultParagraphFont"/>
    <w:rsid w:val="009D5722"/>
    <w:rPr>
      <w:rFonts w:ascii="Helvetica" w:hAnsi="Helvetica" w:hint="default"/>
      <w:sz w:val="16"/>
      <w:szCs w:val="16"/>
    </w:rPr>
  </w:style>
  <w:style w:type="character" w:customStyle="1" w:styleId="s5">
    <w:name w:val="s5"/>
    <w:basedOn w:val="DefaultParagraphFont"/>
    <w:rsid w:val="009D5722"/>
    <w:rPr>
      <w:rFonts w:ascii="Helvetica" w:hAnsi="Helvetica" w:hint="default"/>
      <w:sz w:val="16"/>
      <w:szCs w:val="16"/>
    </w:rPr>
  </w:style>
  <w:style w:type="character" w:customStyle="1" w:styleId="s6">
    <w:name w:val="s6"/>
    <w:basedOn w:val="DefaultParagraphFont"/>
    <w:rsid w:val="009D5722"/>
    <w:rPr>
      <w:rFonts w:ascii="Helvetica" w:hAnsi="Helvetica" w:hint="default"/>
      <w:sz w:val="15"/>
      <w:szCs w:val="15"/>
    </w:rPr>
  </w:style>
  <w:style w:type="character" w:customStyle="1" w:styleId="apple-converted-space">
    <w:name w:val="apple-converted-space"/>
    <w:basedOn w:val="DefaultParagraphFont"/>
    <w:rsid w:val="009D5722"/>
  </w:style>
  <w:style w:type="paragraph" w:styleId="FootnoteText">
    <w:name w:val="footnote text"/>
    <w:basedOn w:val="Normal"/>
    <w:link w:val="FootnoteTextChar"/>
    <w:uiPriority w:val="99"/>
    <w:semiHidden/>
    <w:unhideWhenUsed/>
    <w:rsid w:val="009D572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5722"/>
    <w:rPr>
      <w:rFonts w:ascii="Calibri" w:hAnsi="Calibri" w:cs="Calibri"/>
      <w:sz w:val="20"/>
      <w:szCs w:val="20"/>
    </w:rPr>
  </w:style>
  <w:style w:type="character" w:styleId="FootnoteReference">
    <w:name w:val="footnote reference"/>
    <w:basedOn w:val="DefaultParagraphFont"/>
    <w:uiPriority w:val="99"/>
    <w:semiHidden/>
    <w:unhideWhenUsed/>
    <w:rsid w:val="009D5722"/>
    <w:rPr>
      <w:vertAlign w:val="superscript"/>
    </w:rPr>
  </w:style>
  <w:style w:type="paragraph" w:styleId="NormalWeb">
    <w:name w:val="Normal (Web)"/>
    <w:basedOn w:val="Normal"/>
    <w:uiPriority w:val="99"/>
    <w:semiHidden/>
    <w:unhideWhenUsed/>
    <w:rsid w:val="009D57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13</TotalTime>
  <Pages>1</Pages>
  <Words>28341</Words>
  <Characters>161544</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5</cp:revision>
  <dcterms:created xsi:type="dcterms:W3CDTF">2025-11-16T23:51:00Z</dcterms:created>
  <dcterms:modified xsi:type="dcterms:W3CDTF">2025-11-17T00:35:00Z</dcterms:modified>
</cp:coreProperties>
</file>