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3791F" w14:textId="77777777" w:rsidR="00BF3C16" w:rsidRPr="00BF3C16" w:rsidRDefault="00F60581" w:rsidP="00F60581">
      <w:pPr>
        <w:pStyle w:val="Heading1"/>
        <w:rPr>
          <w:rStyle w:val="StyleUnderline"/>
          <w:highlight w:val="cyan"/>
        </w:rPr>
      </w:pPr>
      <w:r>
        <w:t>1NC</w:t>
      </w:r>
    </w:p>
    <w:p w14:paraId="7E9C45E7" w14:textId="77777777" w:rsidR="00BF3C16" w:rsidRPr="00BF3C16" w:rsidRDefault="00F60581" w:rsidP="00F60581">
      <w:pPr>
        <w:pStyle w:val="Heading3"/>
        <w:rPr>
          <w:rStyle w:val="StyleUnderline"/>
          <w:highlight w:val="cyan"/>
        </w:rPr>
      </w:pPr>
      <w:r>
        <w:t>T---1NC</w:t>
      </w:r>
    </w:p>
    <w:p w14:paraId="51973170" w14:textId="77777777" w:rsidR="00BF3C16" w:rsidRPr="00BF3C16" w:rsidRDefault="00F60581" w:rsidP="00F60581">
      <w:pPr>
        <w:pStyle w:val="Heading4"/>
        <w:rPr>
          <w:rStyle w:val="StyleUnderline"/>
          <w:highlight w:val="cyan"/>
        </w:rPr>
      </w:pPr>
      <w:r>
        <w:t xml:space="preserve">The </w:t>
      </w:r>
      <w:r w:rsidRPr="006E73E6">
        <w:rPr>
          <w:u w:val="single"/>
        </w:rPr>
        <w:t>AFF</w:t>
      </w:r>
      <w:r>
        <w:t xml:space="preserve"> must be topical:</w:t>
      </w:r>
    </w:p>
    <w:p w14:paraId="30506650" w14:textId="77777777" w:rsidR="00BF3C16" w:rsidRPr="00BF3C16" w:rsidRDefault="00BF3C16" w:rsidP="00F60581">
      <w:pPr>
        <w:rPr>
          <w:rStyle w:val="StyleUnderline"/>
          <w:highlight w:val="cyan"/>
        </w:rPr>
      </w:pPr>
    </w:p>
    <w:p w14:paraId="0436E853" w14:textId="77777777" w:rsidR="00BF3C16" w:rsidRPr="00BF3C16" w:rsidRDefault="00F60581" w:rsidP="00F60581">
      <w:pPr>
        <w:pStyle w:val="Heading4"/>
        <w:rPr>
          <w:rStyle w:val="StyleUnderline"/>
          <w:highlight w:val="cyan"/>
        </w:rPr>
      </w:pPr>
      <w:r w:rsidRPr="00CD2EC0">
        <w:rPr>
          <w:rFonts w:cs="Calibri"/>
        </w:rPr>
        <w:t xml:space="preserve">‘Resolved’ means to enact a policy by law. </w:t>
      </w:r>
    </w:p>
    <w:p w14:paraId="1BF73287" w14:textId="77777777" w:rsidR="00BF3C16" w:rsidRPr="00BF3C16" w:rsidRDefault="00F60581" w:rsidP="00F60581">
      <w:pPr>
        <w:rPr>
          <w:rStyle w:val="StyleUnderline"/>
          <w:highlight w:val="cyan"/>
        </w:rPr>
      </w:pPr>
      <w:r w:rsidRPr="000F6E89">
        <w:rPr>
          <w:rStyle w:val="Style13ptBold"/>
        </w:rPr>
        <w:t>Words &amp; Phrases 64</w:t>
      </w:r>
      <w:r w:rsidRPr="002D5349">
        <w:t xml:space="preserve">. Permanent Edition. </w:t>
      </w:r>
    </w:p>
    <w:p w14:paraId="2076496F" w14:textId="77777777" w:rsidR="00BF3C16" w:rsidRPr="00BF3C16" w:rsidRDefault="00F60581" w:rsidP="00F60581">
      <w:pPr>
        <w:rPr>
          <w:rStyle w:val="StyleUnderline"/>
          <w:highlight w:val="cyan"/>
        </w:rPr>
      </w:pPr>
      <w:r w:rsidRPr="00BF3C16">
        <w:rPr>
          <w:rStyle w:val="StyleUnderline"/>
          <w:highlight w:val="cyan"/>
        </w:rPr>
        <w:t>Definition of</w:t>
      </w:r>
      <w:r w:rsidRPr="00CD2EC0">
        <w:rPr>
          <w:rStyle w:val="StyleUnderline"/>
        </w:rPr>
        <w:t xml:space="preserve"> the word </w:t>
      </w:r>
      <w:r w:rsidRPr="00BF3C16">
        <w:rPr>
          <w:rStyle w:val="StyleUnderline"/>
          <w:highlight w:val="cyan"/>
        </w:rPr>
        <w:t>“resolve,”</w:t>
      </w:r>
      <w:r w:rsidRPr="00B55A58">
        <w:rPr>
          <w:sz w:val="16"/>
          <w:szCs w:val="18"/>
        </w:rPr>
        <w:t xml:space="preserve"> given by Webster </w:t>
      </w:r>
      <w:r w:rsidRPr="00CD2EC0">
        <w:rPr>
          <w:rStyle w:val="StyleUnderline"/>
        </w:rPr>
        <w:t>is “</w:t>
      </w:r>
      <w:r w:rsidRPr="00BF3C16">
        <w:rPr>
          <w:rStyle w:val="StyleUnderline"/>
          <w:highlight w:val="cyan"/>
        </w:rPr>
        <w:t>to express an opinion</w:t>
      </w:r>
      <w:r w:rsidRPr="00CD2EC0">
        <w:rPr>
          <w:rStyle w:val="StyleUnderline"/>
        </w:rPr>
        <w:t xml:space="preserve"> or determination </w:t>
      </w:r>
      <w:r w:rsidRPr="00BF3C16">
        <w:rPr>
          <w:rStyle w:val="StyleUnderline"/>
          <w:highlight w:val="cyan"/>
        </w:rPr>
        <w:t xml:space="preserve">by resolution or vote; as ‘it was </w:t>
      </w:r>
      <w:r w:rsidRPr="00BF3C16">
        <w:rPr>
          <w:rStyle w:val="Emphasis"/>
          <w:highlight w:val="cyan"/>
        </w:rPr>
        <w:t>resolved by the legislature</w:t>
      </w:r>
      <w:r w:rsidRPr="00BF3C16">
        <w:rPr>
          <w:rStyle w:val="StyleUnderline"/>
          <w:highlight w:val="cyan"/>
        </w:rPr>
        <w:t>;”</w:t>
      </w:r>
      <w:r w:rsidRPr="00B55A58">
        <w:rPr>
          <w:sz w:val="16"/>
          <w:szCs w:val="18"/>
        </w:rPr>
        <w:t xml:space="preserve"> It is </w:t>
      </w:r>
      <w:r w:rsidRPr="00CD2EC0">
        <w:rPr>
          <w:rStyle w:val="StyleUnderline"/>
        </w:rPr>
        <w:t>of similar force to the word “enact,”</w:t>
      </w:r>
      <w:r w:rsidRPr="00B55A58">
        <w:rPr>
          <w:sz w:val="16"/>
          <w:szCs w:val="18"/>
        </w:rPr>
        <w:t xml:space="preserve"> which is defined by Bouvier as </w:t>
      </w:r>
      <w:r w:rsidRPr="00BF3C16">
        <w:rPr>
          <w:rStyle w:val="StyleUnderline"/>
          <w:highlight w:val="cyan"/>
        </w:rPr>
        <w:t xml:space="preserve">meaning “to </w:t>
      </w:r>
      <w:r w:rsidRPr="00BF3C16">
        <w:rPr>
          <w:rStyle w:val="Emphasis"/>
          <w:highlight w:val="cyan"/>
        </w:rPr>
        <w:t>establish by law”.</w:t>
      </w:r>
    </w:p>
    <w:p w14:paraId="74EBE716" w14:textId="77777777" w:rsidR="00BF3C16" w:rsidRPr="00BF3C16" w:rsidRDefault="00BF3C16" w:rsidP="00F60581">
      <w:pPr>
        <w:rPr>
          <w:rStyle w:val="StyleUnderline"/>
          <w:highlight w:val="cyan"/>
        </w:rPr>
      </w:pPr>
    </w:p>
    <w:p w14:paraId="289B870D" w14:textId="77777777" w:rsidR="00BF3C16" w:rsidRPr="00BF3C16" w:rsidRDefault="00F60581" w:rsidP="00F60581">
      <w:pPr>
        <w:pStyle w:val="Heading4"/>
        <w:rPr>
          <w:rStyle w:val="StyleUnderline"/>
          <w:highlight w:val="cyan"/>
        </w:rPr>
      </w:pPr>
      <w:r>
        <w:rPr>
          <w:rFonts w:cs="Times New Roman"/>
        </w:rPr>
        <w:t>‘</w:t>
      </w:r>
      <w:r w:rsidRPr="00F66083">
        <w:rPr>
          <w:rFonts w:cs="Times New Roman"/>
        </w:rPr>
        <w:t>United States federal government</w:t>
      </w:r>
      <w:r>
        <w:rPr>
          <w:rFonts w:cs="Times New Roman"/>
        </w:rPr>
        <w:t>’</w:t>
      </w:r>
      <w:r w:rsidRPr="00F66083">
        <w:rPr>
          <w:rFonts w:cs="Times New Roman"/>
        </w:rPr>
        <w:t xml:space="preserve"> means the three branches</w:t>
      </w:r>
      <w:r>
        <w:rPr>
          <w:rFonts w:cs="Times New Roman"/>
        </w:rPr>
        <w:t xml:space="preserve">. </w:t>
      </w:r>
    </w:p>
    <w:p w14:paraId="0DA1375C" w14:textId="77777777" w:rsidR="00BF3C16" w:rsidRPr="00BF3C16" w:rsidRDefault="00F60581" w:rsidP="00F60581">
      <w:pPr>
        <w:rPr>
          <w:rStyle w:val="StyleUnderline"/>
          <w:highlight w:val="cyan"/>
        </w:rPr>
      </w:pPr>
      <w:r w:rsidRPr="00F66083">
        <w:rPr>
          <w:rStyle w:val="Style13ptBold"/>
        </w:rPr>
        <w:t>OECD 87</w:t>
      </w:r>
      <w:r>
        <w:t xml:space="preserve">. </w:t>
      </w:r>
      <w:proofErr w:type="spellStart"/>
      <w:r>
        <w:t>Organisation</w:t>
      </w:r>
      <w:proofErr w:type="spellEnd"/>
      <w:r>
        <w:t xml:space="preserve"> for Economic Co</w:t>
      </w:r>
      <w:r w:rsidRPr="00F66083">
        <w:t>operation and Development Council</w:t>
      </w:r>
      <w:r>
        <w:t xml:space="preserve">. </w:t>
      </w:r>
      <w:r>
        <w:rPr>
          <w:i/>
        </w:rPr>
        <w:t>The Control and Management of Government Expenditure</w:t>
      </w:r>
      <w:r>
        <w:t>.</w:t>
      </w:r>
    </w:p>
    <w:p w14:paraId="27B29E35" w14:textId="77777777" w:rsidR="00BF3C16" w:rsidRPr="00BF3C16" w:rsidRDefault="00F60581" w:rsidP="00F60581">
      <w:pPr>
        <w:rPr>
          <w:rStyle w:val="StyleUnderline"/>
          <w:highlight w:val="cyan"/>
        </w:rPr>
      </w:pPr>
      <w:r w:rsidRPr="00F66083">
        <w:rPr>
          <w:sz w:val="16"/>
        </w:rPr>
        <w:t xml:space="preserve">1. Political and </w:t>
      </w:r>
      <w:proofErr w:type="spellStart"/>
      <w:r w:rsidRPr="00F66083">
        <w:rPr>
          <w:sz w:val="16"/>
        </w:rPr>
        <w:t>organisational</w:t>
      </w:r>
      <w:proofErr w:type="spellEnd"/>
      <w:r w:rsidRPr="00F66083">
        <w:rPr>
          <w:sz w:val="16"/>
        </w:rPr>
        <w:t xml:space="preserve"> structure of government </w:t>
      </w:r>
    </w:p>
    <w:p w14:paraId="703A5EB4" w14:textId="77777777" w:rsidR="00BF3C16" w:rsidRPr="00BF3C16" w:rsidRDefault="00F60581" w:rsidP="00F60581">
      <w:pPr>
        <w:rPr>
          <w:rStyle w:val="StyleUnderline"/>
          <w:highlight w:val="cyan"/>
        </w:rPr>
      </w:pPr>
      <w:r w:rsidRPr="00BF3C16">
        <w:rPr>
          <w:rStyle w:val="StyleUnderline"/>
          <w:highlight w:val="cyan"/>
        </w:rPr>
        <w:t>The United States</w:t>
      </w:r>
      <w:r w:rsidRPr="00F66083">
        <w:rPr>
          <w:sz w:val="16"/>
        </w:rPr>
        <w:t xml:space="preserve"> </w:t>
      </w:r>
      <w:r w:rsidRPr="00D07E4E">
        <w:rPr>
          <w:sz w:val="16"/>
        </w:rPr>
        <w:t xml:space="preserve">of </w:t>
      </w:r>
      <w:r w:rsidRPr="00F66083">
        <w:rPr>
          <w:sz w:val="16"/>
        </w:rPr>
        <w:t xml:space="preserve">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BF3C16">
        <w:rPr>
          <w:rStyle w:val="StyleUnderline"/>
          <w:highlight w:val="cyan"/>
        </w:rPr>
        <w:t xml:space="preserve">Federal Government is composed of </w:t>
      </w:r>
      <w:r w:rsidRPr="00BF3C16">
        <w:rPr>
          <w:rStyle w:val="Emphasis"/>
          <w:highlight w:val="cyan"/>
        </w:rPr>
        <w:t>three branches</w:t>
      </w:r>
      <w:r w:rsidRPr="00BF3C16">
        <w:rPr>
          <w:rStyle w:val="StyleUnderline"/>
          <w:highlight w:val="cyan"/>
        </w:rPr>
        <w:t xml:space="preserve">: the </w:t>
      </w:r>
      <w:r w:rsidRPr="00BF3C16">
        <w:rPr>
          <w:rStyle w:val="Emphasis"/>
          <w:highlight w:val="cyan"/>
        </w:rPr>
        <w:t>legislative</w:t>
      </w:r>
      <w:r w:rsidRPr="00F66083">
        <w:rPr>
          <w:rStyle w:val="StyleUnderline"/>
        </w:rPr>
        <w:t xml:space="preserve"> branch, the </w:t>
      </w:r>
      <w:r w:rsidRPr="00BF3C16">
        <w:rPr>
          <w:rStyle w:val="Emphasis"/>
          <w:highlight w:val="cyan"/>
        </w:rPr>
        <w:t>executive</w:t>
      </w:r>
      <w:r w:rsidRPr="00F66083">
        <w:rPr>
          <w:rStyle w:val="StyleUnderline"/>
        </w:rPr>
        <w:t xml:space="preserve"> branch, </w:t>
      </w:r>
      <w:r w:rsidRPr="00BF3C16">
        <w:rPr>
          <w:rStyle w:val="StyleUnderline"/>
          <w:highlight w:val="cyan"/>
        </w:rPr>
        <w:t>and</w:t>
      </w:r>
      <w:r w:rsidRPr="00F66083">
        <w:rPr>
          <w:rStyle w:val="StyleUnderline"/>
        </w:rPr>
        <w:t xml:space="preserve"> the </w:t>
      </w:r>
      <w:r w:rsidRPr="00BF3C16">
        <w:rPr>
          <w:rStyle w:val="Emphasis"/>
          <w:highlight w:val="cyan"/>
        </w:rPr>
        <w:t>judicial</w:t>
      </w:r>
      <w:r w:rsidRPr="00F66083">
        <w:rPr>
          <w:rStyle w:val="StyleUnderline"/>
        </w:rPr>
        <w:t xml:space="preserve"> branch</w:t>
      </w:r>
      <w:r w:rsidRPr="00F66083">
        <w:rPr>
          <w:sz w:val="16"/>
        </w:rPr>
        <w:t xml:space="preserve">. Budgetary </w:t>
      </w:r>
      <w:proofErr w:type="spellStart"/>
      <w:proofErr w:type="gramStart"/>
      <w:r w:rsidRPr="00F66083">
        <w:rPr>
          <w:sz w:val="16"/>
        </w:rPr>
        <w:t>decisionmaking</w:t>
      </w:r>
      <w:proofErr w:type="spellEnd"/>
      <w:proofErr w:type="gramEnd"/>
      <w:r w:rsidRPr="00F66083">
        <w:rPr>
          <w:sz w:val="16"/>
        </w:rPr>
        <w:t xml:space="preserve"> is shared primarily by the legislative and executive branches. The general structure of these two branches relative to budget formulation and execution is as follows.</w:t>
      </w:r>
    </w:p>
    <w:p w14:paraId="0A5011F6" w14:textId="77777777" w:rsidR="00BF3C16" w:rsidRPr="00BF3C16" w:rsidRDefault="00BF3C16" w:rsidP="00F60581">
      <w:pPr>
        <w:rPr>
          <w:rStyle w:val="StyleUnderline"/>
          <w:highlight w:val="cyan"/>
        </w:rPr>
      </w:pPr>
    </w:p>
    <w:p w14:paraId="3A6C2AFD" w14:textId="77777777" w:rsidR="00BF3C16" w:rsidRPr="00BF3C16" w:rsidRDefault="00F60581" w:rsidP="00F60581">
      <w:pPr>
        <w:pStyle w:val="Heading4"/>
        <w:rPr>
          <w:rStyle w:val="StyleUnderline"/>
          <w:highlight w:val="cyan"/>
        </w:rPr>
      </w:pPr>
      <w:r>
        <w:rPr>
          <w:rFonts w:cs="Calibri"/>
        </w:rPr>
        <w:t>‘</w:t>
      </w:r>
      <w:r w:rsidRPr="008D2AC6">
        <w:rPr>
          <w:rFonts w:cs="Calibri"/>
        </w:rPr>
        <w:t>Should</w:t>
      </w:r>
      <w:r>
        <w:rPr>
          <w:rFonts w:cs="Calibri"/>
        </w:rPr>
        <w:t>’</w:t>
      </w:r>
      <w:r w:rsidRPr="008D2AC6">
        <w:rPr>
          <w:rFonts w:cs="Calibri"/>
        </w:rPr>
        <w:t xml:space="preserve"> </w:t>
      </w:r>
      <w:proofErr w:type="gramStart"/>
      <w:r>
        <w:rPr>
          <w:rFonts w:cs="Calibri"/>
        </w:rPr>
        <w:t>requires</w:t>
      </w:r>
      <w:proofErr w:type="gramEnd"/>
      <w:r w:rsidRPr="008D2AC6">
        <w:rPr>
          <w:rFonts w:cs="Calibri"/>
        </w:rPr>
        <w:t xml:space="preserve"> </w:t>
      </w:r>
      <w:r w:rsidRPr="0069705C">
        <w:rPr>
          <w:rFonts w:cs="Calibri"/>
          <w:u w:val="single"/>
        </w:rPr>
        <w:t>mandatory</w:t>
      </w:r>
      <w:r>
        <w:rPr>
          <w:rFonts w:cs="Calibri"/>
        </w:rPr>
        <w:t xml:space="preserve"> action.</w:t>
      </w:r>
    </w:p>
    <w:p w14:paraId="146774D7" w14:textId="77777777" w:rsidR="00BF3C16" w:rsidRPr="00BF3C16" w:rsidRDefault="00F60581" w:rsidP="00F60581">
      <w:pPr>
        <w:rPr>
          <w:rStyle w:val="StyleUnderline"/>
          <w:highlight w:val="cyan"/>
        </w:rPr>
      </w:pPr>
      <w:r w:rsidRPr="008D2AC6">
        <w:rPr>
          <w:rStyle w:val="Style13ptBold"/>
        </w:rPr>
        <w:t>Court of Appeals of Arizona</w:t>
      </w:r>
      <w:r w:rsidRPr="008D2AC6">
        <w:t xml:space="preserve">, Division 1, Department D. </w:t>
      </w:r>
      <w:r w:rsidRPr="008D2AC6">
        <w:rPr>
          <w:rStyle w:val="Style13ptBold"/>
        </w:rPr>
        <w:t>02</w:t>
      </w:r>
      <w:r w:rsidRPr="008D2AC6">
        <w:t xml:space="preserve">. IN RE: the Marriage of Vanessa A. </w:t>
      </w:r>
      <w:proofErr w:type="spellStart"/>
      <w:r w:rsidRPr="008D2AC6">
        <w:t>McNUTT</w:t>
      </w:r>
      <w:proofErr w:type="spellEnd"/>
      <w:r w:rsidRPr="008D2AC6">
        <w:t xml:space="preserve">, Petitioner-Appellee, v. Shane M. </w:t>
      </w:r>
      <w:proofErr w:type="spellStart"/>
      <w:r w:rsidRPr="008D2AC6">
        <w:t>McNUTT</w:t>
      </w:r>
      <w:proofErr w:type="spellEnd"/>
      <w:r w:rsidRPr="008D2AC6">
        <w:t>, Respondent-Appellant. No. 1 CA-CV 01-0255. https://caselaw.findlaw.com/az-court-of-appeals/1315322.html</w:t>
      </w:r>
    </w:p>
    <w:p w14:paraId="18EF44E3" w14:textId="77777777" w:rsidR="00BF3C16" w:rsidRPr="00BF3C16" w:rsidRDefault="00F60581" w:rsidP="00F60581">
      <w:pPr>
        <w:rPr>
          <w:rStyle w:val="StyleUnderline"/>
          <w:highlight w:val="cyan"/>
        </w:rPr>
      </w:pPr>
      <w:r w:rsidRPr="00864953">
        <w:rPr>
          <w:sz w:val="12"/>
        </w:rPr>
        <w:t>¶</w:t>
      </w:r>
      <w:r w:rsidRPr="008D2AC6">
        <w:rPr>
          <w:sz w:val="16"/>
        </w:rPr>
        <w:t xml:space="preserve"> 26 </w:t>
      </w:r>
      <w:r w:rsidRPr="008D2AC6">
        <w:rPr>
          <w:rStyle w:val="StyleUnderline"/>
        </w:rPr>
        <w:t xml:space="preserve">The word </w:t>
      </w:r>
      <w:r w:rsidRPr="008D2AC6">
        <w:rPr>
          <w:rStyle w:val="Emphasis"/>
        </w:rPr>
        <w:t>“</w:t>
      </w:r>
      <w:r w:rsidRPr="00BF3C16">
        <w:rPr>
          <w:rStyle w:val="Emphasis"/>
          <w:highlight w:val="cyan"/>
        </w:rPr>
        <w:t>should</w:t>
      </w:r>
      <w:r w:rsidRPr="008D2AC6">
        <w:rPr>
          <w:rStyle w:val="Emphasis"/>
        </w:rPr>
        <w:t>”</w:t>
      </w:r>
      <w:r w:rsidRPr="008D2AC6">
        <w:rPr>
          <w:rStyle w:val="StyleUnderline"/>
        </w:rPr>
        <w:t xml:space="preserve"> </w:t>
      </w:r>
      <w:r w:rsidRPr="00BF3C16">
        <w:rPr>
          <w:rStyle w:val="StyleUnderline"/>
          <w:highlight w:val="cyan"/>
        </w:rPr>
        <w:t xml:space="preserve">is </w:t>
      </w:r>
      <w:proofErr w:type="gramStart"/>
      <w:r w:rsidRPr="00BF3C16">
        <w:rPr>
          <w:rStyle w:val="Emphasis"/>
          <w:highlight w:val="cyan"/>
        </w:rPr>
        <w:t>most commonly used</w:t>
      </w:r>
      <w:proofErr w:type="gramEnd"/>
      <w:r w:rsidRPr="00BF3C16">
        <w:rPr>
          <w:rStyle w:val="StyleUnderline"/>
          <w:highlight w:val="cyan"/>
        </w:rPr>
        <w:t xml:space="preserve"> to express</w:t>
      </w:r>
      <w:r w:rsidRPr="008D2AC6">
        <w:rPr>
          <w:rStyle w:val="StyleUnderline"/>
        </w:rPr>
        <w:t xml:space="preserve"> </w:t>
      </w:r>
      <w:r w:rsidRPr="008D2AC6">
        <w:rPr>
          <w:rStyle w:val="Emphasis"/>
        </w:rPr>
        <w:t>obligation or duty</w:t>
      </w:r>
      <w:r w:rsidRPr="008D2AC6">
        <w:rPr>
          <w:sz w:val="16"/>
        </w:rPr>
        <w:t xml:space="preserve">.   See The American Heritage Dictionary 1670 (3d ed.1992).   We conclude that, based on the intent of the Guidelines and the interest of parents in the allocation of the federal tax exemption, </w:t>
      </w:r>
      <w:r w:rsidRPr="008D2AC6">
        <w:rPr>
          <w:rStyle w:val="StyleUnderline"/>
        </w:rPr>
        <w:t>the word “should”</w:t>
      </w:r>
      <w:r w:rsidRPr="008D2AC6">
        <w:rPr>
          <w:sz w:val="16"/>
        </w:rPr>
        <w:t xml:space="preserve"> as used in § 25 of the Guidelines </w:t>
      </w:r>
      <w:r w:rsidRPr="008D2AC6">
        <w:rPr>
          <w:rStyle w:val="Emphasis"/>
        </w:rPr>
        <w:t xml:space="preserve">is </w:t>
      </w:r>
      <w:r w:rsidRPr="00BF3C16">
        <w:rPr>
          <w:rStyle w:val="Emphasis"/>
          <w:highlight w:val="cyan"/>
        </w:rPr>
        <w:t>mandatory rather than discretionary</w:t>
      </w:r>
      <w:r w:rsidRPr="008D2AC6">
        <w:rPr>
          <w:sz w:val="16"/>
        </w:rPr>
        <w:t xml:space="preserve">.   See Lincoln v. Lincoln, 155 Ariz. 272, 276, 746 P.2d 13, 17 (App.1987) (holding that the trial court abused its discretion by refusing to allocate the dependency exemption).   Thus, the trial court abused its discretion by failing to allocate the federal tax exemption, and we </w:t>
      </w:r>
      <w:proofErr w:type="gramStart"/>
      <w:r w:rsidRPr="008D2AC6">
        <w:rPr>
          <w:sz w:val="16"/>
        </w:rPr>
        <w:t>direct</w:t>
      </w:r>
      <w:proofErr w:type="gramEnd"/>
      <w:r w:rsidRPr="008D2AC6">
        <w:rPr>
          <w:sz w:val="16"/>
        </w:rPr>
        <w:t xml:space="preserve"> the trial court to allocate the exemption on </w:t>
      </w:r>
      <w:proofErr w:type="gramStart"/>
      <w:r w:rsidRPr="008D2AC6">
        <w:rPr>
          <w:sz w:val="16"/>
        </w:rPr>
        <w:t>remand</w:t>
      </w:r>
      <w:proofErr w:type="gramEnd"/>
      <w:r w:rsidRPr="008D2AC6">
        <w:rPr>
          <w:sz w:val="16"/>
        </w:rPr>
        <w:t>.</w:t>
      </w:r>
    </w:p>
    <w:p w14:paraId="2E327D07" w14:textId="77777777" w:rsidR="00BF3C16" w:rsidRPr="00BF3C16" w:rsidRDefault="00BF3C16" w:rsidP="00F60581">
      <w:pPr>
        <w:rPr>
          <w:rStyle w:val="StyleUnderline"/>
          <w:highlight w:val="cyan"/>
        </w:rPr>
      </w:pPr>
    </w:p>
    <w:p w14:paraId="49A1892B" w14:textId="77777777" w:rsidR="00BF3C16" w:rsidRPr="00BF3C16" w:rsidRDefault="00F60581" w:rsidP="00F60581">
      <w:pPr>
        <w:pStyle w:val="Heading4"/>
        <w:rPr>
          <w:rStyle w:val="StyleUnderline"/>
          <w:highlight w:val="cyan"/>
        </w:rPr>
      </w:pPr>
      <w:r>
        <w:t>‘</w:t>
      </w:r>
      <w:r w:rsidR="00580789">
        <w:t>C</w:t>
      </w:r>
      <w:r>
        <w:t xml:space="preserve">ollective bargaining </w:t>
      </w:r>
      <w:r w:rsidRPr="003E66CD">
        <w:rPr>
          <w:u w:val="single"/>
        </w:rPr>
        <w:t>rights</w:t>
      </w:r>
      <w:r w:rsidRPr="006D71FD">
        <w:t>’</w:t>
      </w:r>
      <w:r>
        <w:t xml:space="preserve"> are the </w:t>
      </w:r>
      <w:r w:rsidRPr="002F08CE">
        <w:rPr>
          <w:u w:val="single"/>
        </w:rPr>
        <w:t>scope</w:t>
      </w:r>
      <w:r>
        <w:t xml:space="preserve"> of subjects bargained over, </w:t>
      </w:r>
      <w:r w:rsidRPr="002F08CE">
        <w:rPr>
          <w:u w:val="single"/>
        </w:rPr>
        <w:t>duty</w:t>
      </w:r>
      <w:r>
        <w:t xml:space="preserve"> for employers to bargain, or the </w:t>
      </w:r>
      <w:r w:rsidRPr="00B0011E">
        <w:rPr>
          <w:u w:val="single"/>
        </w:rPr>
        <w:t>right</w:t>
      </w:r>
      <w:r>
        <w:t xml:space="preserve"> of unions to meet and present proposals. It </w:t>
      </w:r>
      <w:r w:rsidRPr="002F08CE">
        <w:rPr>
          <w:u w:val="single"/>
        </w:rPr>
        <w:t>exclude</w:t>
      </w:r>
      <w:r>
        <w:rPr>
          <w:u w:val="single"/>
        </w:rPr>
        <w:t>s</w:t>
      </w:r>
      <w:r>
        <w:t xml:space="preserve"> strike rights.</w:t>
      </w:r>
    </w:p>
    <w:p w14:paraId="16CC3596" w14:textId="77777777" w:rsidR="00BF3C16" w:rsidRPr="00BF3C16" w:rsidRDefault="00F60581" w:rsidP="00F60581">
      <w:pPr>
        <w:rPr>
          <w:rStyle w:val="StyleUnderline"/>
          <w:highlight w:val="cyan"/>
        </w:rPr>
      </w:pPr>
      <w:r>
        <w:t xml:space="preserve">Robert </w:t>
      </w:r>
      <w:r w:rsidRPr="003E66CD">
        <w:rPr>
          <w:rStyle w:val="Style13ptBold"/>
        </w:rPr>
        <w:t>Valletta &amp;</w:t>
      </w:r>
      <w:r>
        <w:t xml:space="preserve"> Richard </w:t>
      </w:r>
      <w:r w:rsidRPr="003E66CD">
        <w:rPr>
          <w:rStyle w:val="Style13ptBold"/>
        </w:rPr>
        <w:t>Freeman 88</w:t>
      </w:r>
      <w:r>
        <w:t xml:space="preserve">. professor of economics at Harvard University and the director of labor studies at the National Bureau of Economic Research. </w:t>
      </w:r>
      <w:r w:rsidRPr="00A2716C">
        <w:t>visiting assistant professor of economics at the University of California, Irvine</w:t>
      </w:r>
      <w:r>
        <w:t>. “</w:t>
      </w:r>
      <w:r w:rsidRPr="00A2716C">
        <w:t>The NBER Public Sector Collective Bargaining Law Data Set</w:t>
      </w:r>
      <w:r>
        <w:t xml:space="preserve">.” </w:t>
      </w:r>
      <w:r w:rsidRPr="00A2716C">
        <w:rPr>
          <w:i/>
          <w:iCs/>
        </w:rPr>
        <w:t>When Public Sector Workers Unionize</w:t>
      </w:r>
      <w:r>
        <w:t>, Appendix B. 1988.</w:t>
      </w:r>
      <w:r w:rsidRPr="00A2716C">
        <w:t xml:space="preserve"> https://www.nber.org/system/files/chapters/c7917/c7917.pdf</w:t>
      </w:r>
    </w:p>
    <w:p w14:paraId="652385FF" w14:textId="77777777" w:rsidR="00BF3C16" w:rsidRPr="00BF3C16" w:rsidRDefault="00F60581" w:rsidP="00F60581">
      <w:pPr>
        <w:rPr>
          <w:rStyle w:val="StyleUnderline"/>
          <w:highlight w:val="cyan"/>
        </w:rPr>
      </w:pPr>
      <w:r w:rsidRPr="006E105C">
        <w:rPr>
          <w:rStyle w:val="StyleUnderline"/>
        </w:rPr>
        <w:t xml:space="preserve">The </w:t>
      </w:r>
      <w:r w:rsidRPr="00BF3C16">
        <w:rPr>
          <w:rStyle w:val="StyleUnderline"/>
          <w:highlight w:val="cyan"/>
        </w:rPr>
        <w:t>NBER</w:t>
      </w:r>
      <w:r w:rsidRPr="006E105C">
        <w:rPr>
          <w:rStyle w:val="StyleUnderline"/>
        </w:rPr>
        <w:t xml:space="preserve"> Public Sector </w:t>
      </w:r>
      <w:r w:rsidRPr="00BF3C16">
        <w:rPr>
          <w:rStyle w:val="StyleUnderline"/>
          <w:highlight w:val="cyan"/>
        </w:rPr>
        <w:t xml:space="preserve">Collective Bargaining </w:t>
      </w:r>
      <w:r w:rsidRPr="00206771">
        <w:rPr>
          <w:rStyle w:val="StyleUnderline"/>
        </w:rPr>
        <w:t xml:space="preserve">Law </w:t>
      </w:r>
      <w:r w:rsidRPr="00BF3C16">
        <w:rPr>
          <w:rStyle w:val="StyleUnderline"/>
          <w:highlight w:val="cyan"/>
        </w:rPr>
        <w:t xml:space="preserve">Data </w:t>
      </w:r>
      <w:r w:rsidRPr="00206771">
        <w:rPr>
          <w:rStyle w:val="StyleUnderline"/>
        </w:rPr>
        <w:t xml:space="preserve">Set </w:t>
      </w:r>
      <w:r w:rsidRPr="00BF3C16">
        <w:rPr>
          <w:rStyle w:val="StyleUnderline"/>
          <w:highlight w:val="cyan"/>
        </w:rPr>
        <w:t>provides</w:t>
      </w:r>
      <w:r w:rsidRPr="006E105C">
        <w:rPr>
          <w:rStyle w:val="StyleUnderline"/>
        </w:rPr>
        <w:t xml:space="preserve"> a </w:t>
      </w:r>
      <w:r w:rsidRPr="00BF3C16">
        <w:rPr>
          <w:rStyle w:val="Emphasis"/>
          <w:highlight w:val="cyan"/>
        </w:rPr>
        <w:t>comprehensive source</w:t>
      </w:r>
      <w:r w:rsidRPr="00BF3C16">
        <w:rPr>
          <w:rStyle w:val="StyleUnderline"/>
          <w:highlight w:val="cyan"/>
        </w:rPr>
        <w:t xml:space="preserve"> that describes</w:t>
      </w:r>
      <w:r w:rsidRPr="005A2301">
        <w:rPr>
          <w:sz w:val="16"/>
        </w:rPr>
        <w:t xml:space="preserve"> the </w:t>
      </w:r>
      <w:r w:rsidRPr="006E105C">
        <w:rPr>
          <w:rStyle w:val="StyleUnderline"/>
        </w:rPr>
        <w:t>status of state</w:t>
      </w:r>
      <w:r w:rsidRPr="005A2301">
        <w:rPr>
          <w:sz w:val="16"/>
        </w:rPr>
        <w:t xml:space="preserve"> public sector </w:t>
      </w:r>
      <w:r w:rsidRPr="00206771">
        <w:rPr>
          <w:rStyle w:val="Emphasis"/>
        </w:rPr>
        <w:t xml:space="preserve">collective </w:t>
      </w:r>
      <w:r w:rsidRPr="00BF3C16">
        <w:rPr>
          <w:rStyle w:val="Emphasis"/>
          <w:highlight w:val="cyan"/>
        </w:rPr>
        <w:t>bargaining</w:t>
      </w:r>
      <w:r w:rsidRPr="00BF3C16">
        <w:rPr>
          <w:rStyle w:val="StyleUnderline"/>
          <w:highlight w:val="cyan"/>
        </w:rPr>
        <w:t xml:space="preserve"> policies</w:t>
      </w:r>
      <w:r w:rsidRPr="005A2301">
        <w:rPr>
          <w:sz w:val="16"/>
        </w:rPr>
        <w:t xml:space="preserve"> for five main functional groups </w:t>
      </w:r>
      <w:r w:rsidRPr="00BF3C16">
        <w:rPr>
          <w:rStyle w:val="StyleUnderline"/>
          <w:highlight w:val="cyan"/>
        </w:rPr>
        <w:t xml:space="preserve">in </w:t>
      </w:r>
      <w:r w:rsidRPr="00BF3C16">
        <w:rPr>
          <w:rStyle w:val="Emphasis"/>
          <w:highlight w:val="cyan"/>
        </w:rPr>
        <w:t>all fifty states</w:t>
      </w:r>
      <w:r w:rsidRPr="005A2301">
        <w:rPr>
          <w:sz w:val="16"/>
        </w:rPr>
        <w:t xml:space="preserve"> from 1955 to 1985.' Building on previous works by the Department of Labor, the American Federation of State, County, and Municipal Employees, Berkeley Miller of the University of South Florida, and John Burton of Cornell University, we have constructed this data set to provide longitudinal as well as cross-sectional information about state labor laws.* In its completed form, the data set embodies legal provisions for the five main public employee functions in all fifty states since 1955. The five groups covered are: state employees, municipal police, municipal fire fighters, noncollege teachers, and other local employees. Some laws may cover other </w:t>
      </w:r>
      <w:r w:rsidRPr="00206771">
        <w:rPr>
          <w:sz w:val="16"/>
        </w:rPr>
        <w:t xml:space="preserve">groups (such as prison guards, hospital employees, state police, etc.), but these five groups were the primary ones mentioned. Many states have comprehensive laws which cover all five groups; however, some make distinctions between these groups, as we shall discuss below. </w:t>
      </w:r>
    </w:p>
    <w:p w14:paraId="6F59A8E5" w14:textId="77777777" w:rsidR="00BF3C16" w:rsidRPr="00BF3C16" w:rsidRDefault="00F60581" w:rsidP="00F60581">
      <w:pPr>
        <w:rPr>
          <w:rStyle w:val="StyleUnderline"/>
          <w:highlight w:val="cyan"/>
        </w:rPr>
      </w:pPr>
      <w:r w:rsidRPr="00206771">
        <w:rPr>
          <w:rStyle w:val="StyleUnderline"/>
        </w:rPr>
        <w:t>We chose fourteen variables to represent</w:t>
      </w:r>
      <w:r w:rsidRPr="00206771">
        <w:rPr>
          <w:sz w:val="16"/>
        </w:rPr>
        <w:t xml:space="preserve"> relevant </w:t>
      </w:r>
      <w:r w:rsidRPr="00206771">
        <w:rPr>
          <w:rStyle w:val="StyleUnderline"/>
        </w:rPr>
        <w:t>dimensions of the laws; a numerical coding scheme was devised for each</w:t>
      </w:r>
      <w:r w:rsidRPr="00206771">
        <w:rPr>
          <w:sz w:val="16"/>
        </w:rPr>
        <w:t xml:space="preserve"> </w:t>
      </w:r>
      <w:proofErr w:type="gramStart"/>
      <w:r w:rsidRPr="00206771">
        <w:rPr>
          <w:sz w:val="16"/>
        </w:rPr>
        <w:t xml:space="preserve">in order </w:t>
      </w:r>
      <w:r w:rsidRPr="00206771">
        <w:rPr>
          <w:rStyle w:val="StyleUnderline"/>
        </w:rPr>
        <w:t>to</w:t>
      </w:r>
      <w:proofErr w:type="gramEnd"/>
      <w:r w:rsidRPr="00206771">
        <w:rPr>
          <w:rStyle w:val="StyleUnderline"/>
        </w:rPr>
        <w:t xml:space="preserve"> allow</w:t>
      </w:r>
      <w:r w:rsidRPr="00206771">
        <w:rPr>
          <w:sz w:val="16"/>
        </w:rPr>
        <w:t xml:space="preserve"> the proper </w:t>
      </w:r>
      <w:r w:rsidRPr="00206771">
        <w:rPr>
          <w:rStyle w:val="StyleUnderline"/>
        </w:rPr>
        <w:t xml:space="preserve">distinctions to be made in the data set. These </w:t>
      </w:r>
      <w:r w:rsidRPr="00BF3C16">
        <w:rPr>
          <w:rStyle w:val="StyleUnderline"/>
          <w:highlight w:val="cyan"/>
        </w:rPr>
        <w:t xml:space="preserve">variables </w:t>
      </w:r>
      <w:r w:rsidRPr="00206771">
        <w:rPr>
          <w:rStyle w:val="StyleUnderline"/>
        </w:rPr>
        <w:t xml:space="preserve">are </w:t>
      </w:r>
      <w:r w:rsidRPr="00BF3C16">
        <w:rPr>
          <w:rStyle w:val="StyleUnderline"/>
          <w:highlight w:val="cyan"/>
        </w:rPr>
        <w:t xml:space="preserve">divided into </w:t>
      </w:r>
      <w:r w:rsidRPr="00206771">
        <w:rPr>
          <w:rStyle w:val="Emphasis"/>
        </w:rPr>
        <w:t>five</w:t>
      </w:r>
      <w:r w:rsidRPr="00206771">
        <w:rPr>
          <w:rStyle w:val="StyleUnderline"/>
        </w:rPr>
        <w:t xml:space="preserve"> main </w:t>
      </w:r>
      <w:r w:rsidRPr="00206771">
        <w:rPr>
          <w:rStyle w:val="Emphasis"/>
        </w:rPr>
        <w:t>categories</w:t>
      </w:r>
      <w:r w:rsidRPr="00206771">
        <w:rPr>
          <w:rStyle w:val="StyleUnderline"/>
        </w:rPr>
        <w:t>: contract</w:t>
      </w:r>
      <w:r w:rsidRPr="006E105C">
        <w:rPr>
          <w:rStyle w:val="StyleUnderline"/>
        </w:rPr>
        <w:t xml:space="preserve"> negotiation </w:t>
      </w:r>
      <w:r w:rsidRPr="00BF3C16">
        <w:rPr>
          <w:rStyle w:val="StyleUnderline"/>
          <w:highlight w:val="cyan"/>
        </w:rPr>
        <w:t>(</w:t>
      </w:r>
      <w:r w:rsidRPr="00BF3C16">
        <w:rPr>
          <w:rStyle w:val="Emphasis"/>
          <w:highlight w:val="cyan"/>
        </w:rPr>
        <w:t>bargaining rights</w:t>
      </w:r>
      <w:r w:rsidRPr="00BF3C16">
        <w:rPr>
          <w:rStyle w:val="StyleUnderline"/>
          <w:highlight w:val="cyan"/>
        </w:rPr>
        <w:t xml:space="preserve">), </w:t>
      </w:r>
      <w:r w:rsidRPr="00BF3C16">
        <w:rPr>
          <w:rStyle w:val="Emphasis"/>
          <w:highlight w:val="cyan"/>
        </w:rPr>
        <w:t>union recognition</w:t>
      </w:r>
      <w:r w:rsidRPr="00BF3C16">
        <w:rPr>
          <w:rStyle w:val="StyleUnderline"/>
          <w:highlight w:val="cyan"/>
        </w:rPr>
        <w:t xml:space="preserve">, </w:t>
      </w:r>
      <w:r w:rsidRPr="00BF3C16">
        <w:rPr>
          <w:rStyle w:val="Emphasis"/>
          <w:highlight w:val="cyan"/>
        </w:rPr>
        <w:t>union security</w:t>
      </w:r>
      <w:r w:rsidRPr="00BF3C16">
        <w:rPr>
          <w:rStyle w:val="StyleUnderline"/>
          <w:highlight w:val="cyan"/>
        </w:rPr>
        <w:t xml:space="preserve">, </w:t>
      </w:r>
      <w:r w:rsidRPr="00BF3C16">
        <w:rPr>
          <w:rStyle w:val="Emphasis"/>
          <w:highlight w:val="cyan"/>
        </w:rPr>
        <w:t>impasse procedures</w:t>
      </w:r>
      <w:r w:rsidRPr="00BF3C16">
        <w:rPr>
          <w:rStyle w:val="StyleUnderline"/>
          <w:highlight w:val="cyan"/>
        </w:rPr>
        <w:t xml:space="preserve">, and </w:t>
      </w:r>
      <w:r w:rsidRPr="00BF3C16">
        <w:rPr>
          <w:rStyle w:val="Emphasis"/>
          <w:highlight w:val="cyan"/>
        </w:rPr>
        <w:t>strike policy</w:t>
      </w:r>
      <w:r w:rsidRPr="006E105C">
        <w:rPr>
          <w:rStyle w:val="StyleUnderline"/>
        </w:rPr>
        <w:t>. Coding sheets for these</w:t>
      </w:r>
      <w:r w:rsidRPr="005A2301">
        <w:rPr>
          <w:sz w:val="16"/>
        </w:rPr>
        <w:t xml:space="preserve"> five </w:t>
      </w:r>
      <w:r w:rsidRPr="006E105C">
        <w:rPr>
          <w:rStyle w:val="StyleUnderline"/>
        </w:rPr>
        <w:t>categories, along with explanatory notes, are provided in tables 1A-</w:t>
      </w:r>
      <w:r>
        <w:rPr>
          <w:rStyle w:val="StyleUnderline"/>
        </w:rPr>
        <w:t>1</w:t>
      </w:r>
      <w:r w:rsidRPr="006E105C">
        <w:rPr>
          <w:rStyle w:val="StyleUnderline"/>
        </w:rPr>
        <w:t>E</w:t>
      </w:r>
      <w:r w:rsidRPr="005A2301">
        <w:rPr>
          <w:sz w:val="16"/>
        </w:rPr>
        <w:t xml:space="preserve">.3 </w:t>
      </w:r>
    </w:p>
    <w:p w14:paraId="739A993B" w14:textId="77777777" w:rsidR="00BF3C16" w:rsidRPr="00BF3C16" w:rsidRDefault="00F60581" w:rsidP="00F60581">
      <w:pPr>
        <w:rPr>
          <w:rStyle w:val="StyleUnderline"/>
          <w:highlight w:val="cyan"/>
        </w:rPr>
      </w:pPr>
      <w:r w:rsidRPr="005A2301">
        <w:rPr>
          <w:sz w:val="16"/>
        </w:rPr>
        <w:t xml:space="preserve">To illustrate the nature of the data set and its contents, we have compiled </w:t>
      </w:r>
      <w:proofErr w:type="gramStart"/>
      <w:r w:rsidRPr="005A2301">
        <w:rPr>
          <w:sz w:val="16"/>
        </w:rPr>
        <w:t>a number of</w:t>
      </w:r>
      <w:proofErr w:type="gramEnd"/>
      <w:r w:rsidRPr="005A2301">
        <w:rPr>
          <w:sz w:val="16"/>
        </w:rPr>
        <w:t xml:space="preserve"> descriptive tables. Tables 2A and 2B indicate contract negotiation provisions (bargaining rights and scope) in the fifty states as of January 1984 and January 1969, respectively</w:t>
      </w:r>
      <w:r w:rsidRPr="00206771">
        <w:rPr>
          <w:sz w:val="16"/>
        </w:rPr>
        <w:t xml:space="preserve">. The </w:t>
      </w:r>
      <w:r w:rsidRPr="00206771">
        <w:rPr>
          <w:rStyle w:val="StyleUnderline"/>
        </w:rPr>
        <w:t>states are arranged from those with</w:t>
      </w:r>
      <w:r w:rsidRPr="00206771">
        <w:rPr>
          <w:sz w:val="16"/>
        </w:rPr>
        <w:t xml:space="preserve"> the </w:t>
      </w:r>
      <w:r w:rsidRPr="00206771">
        <w:rPr>
          <w:rStyle w:val="Emphasis"/>
        </w:rPr>
        <w:t>strongest</w:t>
      </w:r>
      <w:r w:rsidRPr="00206771">
        <w:rPr>
          <w:rStyle w:val="StyleUnderline"/>
        </w:rPr>
        <w:t xml:space="preserve"> bargaining provisions to those that </w:t>
      </w:r>
      <w:r w:rsidRPr="00206771">
        <w:rPr>
          <w:rStyle w:val="Emphasis"/>
        </w:rPr>
        <w:t>prohibit</w:t>
      </w:r>
      <w:r w:rsidRPr="00206771">
        <w:rPr>
          <w:rStyle w:val="StyleUnderline"/>
        </w:rPr>
        <w:t xml:space="preserve"> collective bargaining</w:t>
      </w:r>
      <w:r w:rsidRPr="00206771">
        <w:rPr>
          <w:sz w:val="16"/>
        </w:rPr>
        <w:t xml:space="preserve">. In table 2A, the first feature to stand out is the high degree of consistency for bargaining provisions across different functional groups within a state; this is particularly true for states that provide strong bargaining rights. </w:t>
      </w:r>
      <w:r w:rsidRPr="00206771">
        <w:rPr>
          <w:rStyle w:val="StyleUnderline"/>
        </w:rPr>
        <w:t>Of the thirty</w:t>
      </w:r>
      <w:r w:rsidRPr="006E105C">
        <w:rPr>
          <w:rStyle w:val="StyleUnderline"/>
        </w:rPr>
        <w:t xml:space="preserve">-five states that provide </w:t>
      </w:r>
      <w:r w:rsidRPr="006E105C">
        <w:rPr>
          <w:rStyle w:val="Emphasis"/>
        </w:rPr>
        <w:t>strong</w:t>
      </w:r>
      <w:r w:rsidRPr="006E105C">
        <w:rPr>
          <w:rStyle w:val="StyleUnderline"/>
        </w:rPr>
        <w:t xml:space="preserve"> bargaining rights</w:t>
      </w:r>
      <w:r w:rsidRPr="005A2301">
        <w:rPr>
          <w:sz w:val="16"/>
        </w:rPr>
        <w:t xml:space="preserve"> and include wages as a subject of bargaining (values 5 and 6) for at least one functional group, twenty-four do so for at least four functional groups; of those twenty-four, twenty-one provide strong bargaining rights for all five groups. </w:t>
      </w:r>
    </w:p>
    <w:p w14:paraId="3E471BAF" w14:textId="77777777" w:rsidR="00BF3C16" w:rsidRPr="00BF3C16" w:rsidRDefault="00F60581" w:rsidP="00F60581">
      <w:pPr>
        <w:rPr>
          <w:rStyle w:val="StyleUnderline"/>
          <w:highlight w:val="cyan"/>
        </w:rPr>
      </w:pPr>
      <w:r w:rsidRPr="005A2301">
        <w:rPr>
          <w:sz w:val="16"/>
        </w:rPr>
        <w:t xml:space="preserve">Despite this consistency across functional groups within many states, there is variation between bargaining provisions within states. For example, in table 2A, </w:t>
      </w:r>
      <w:r w:rsidRPr="005A2301">
        <w:rPr>
          <w:rStyle w:val="StyleUnderline"/>
        </w:rPr>
        <w:t xml:space="preserve">Texas and Kentucky provide </w:t>
      </w:r>
      <w:r w:rsidRPr="005A2301">
        <w:rPr>
          <w:rStyle w:val="Emphasis"/>
        </w:rPr>
        <w:t>strong bargaining rights</w:t>
      </w:r>
      <w:r w:rsidRPr="005A2301">
        <w:rPr>
          <w:sz w:val="16"/>
        </w:rPr>
        <w:t xml:space="preserve"> only </w:t>
      </w:r>
      <w:r w:rsidRPr="005A2301">
        <w:rPr>
          <w:rStyle w:val="StyleUnderline"/>
        </w:rPr>
        <w:t>for police and fire and prohibit collective bargaining for</w:t>
      </w:r>
      <w:r w:rsidRPr="005A2301">
        <w:rPr>
          <w:sz w:val="16"/>
        </w:rPr>
        <w:t xml:space="preserve"> at least </w:t>
      </w:r>
      <w:r w:rsidRPr="005A2301">
        <w:rPr>
          <w:rStyle w:val="StyleUnderline"/>
        </w:rPr>
        <w:t>one other group</w:t>
      </w:r>
      <w:r w:rsidRPr="005A2301">
        <w:rPr>
          <w:sz w:val="16"/>
        </w:rPr>
        <w:t xml:space="preserve">, while Maryland and North Dakota provide bargaining rights only for teachers. </w:t>
      </w:r>
      <w:r w:rsidRPr="005A2301">
        <w:rPr>
          <w:rStyle w:val="StyleUnderline"/>
        </w:rPr>
        <w:t>Other states may provide weaker “</w:t>
      </w:r>
      <w:r w:rsidRPr="005A2301">
        <w:rPr>
          <w:rStyle w:val="Emphasis"/>
        </w:rPr>
        <w:t>meet and confer</w:t>
      </w:r>
      <w:r w:rsidRPr="005A2301">
        <w:rPr>
          <w:rStyle w:val="StyleUnderline"/>
        </w:rPr>
        <w:t>” or other provisions for</w:t>
      </w:r>
      <w:r w:rsidRPr="005A2301">
        <w:rPr>
          <w:sz w:val="16"/>
        </w:rPr>
        <w:t xml:space="preserve"> some </w:t>
      </w:r>
      <w:r w:rsidRPr="005A2301">
        <w:rPr>
          <w:rStyle w:val="StyleUnderline"/>
        </w:rPr>
        <w:t>groups but not for others</w:t>
      </w:r>
      <w:r w:rsidRPr="005A2301">
        <w:rPr>
          <w:sz w:val="16"/>
        </w:rPr>
        <w:t>. Thus, the variation in bargaining rights allows for cross-sectional investigations to be performed both across and within states.</w:t>
      </w:r>
    </w:p>
    <w:p w14:paraId="4E3FF58D" w14:textId="3BAED932" w:rsidR="00BF3C16" w:rsidRPr="00BF3C16" w:rsidRDefault="00F60581" w:rsidP="00F60581">
      <w:pPr>
        <w:rPr>
          <w:rStyle w:val="StyleUnderline"/>
          <w:highlight w:val="cyan"/>
        </w:rPr>
      </w:pPr>
      <w:r w:rsidRPr="006E105C">
        <w:rPr>
          <w:noProof/>
        </w:rPr>
        <w:drawing>
          <wp:inline distT="0" distB="0" distL="0" distR="0" wp14:anchorId="2609FEA7" wp14:editId="687B2502">
            <wp:extent cx="5972907" cy="2797568"/>
            <wp:effectExtent l="0" t="0" r="0" b="3175"/>
            <wp:docPr id="636656947" name="Picture 1" descr="A black and white document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656947" name="Picture 1" descr="A black and white document with text&#10;&#10;AI-generated content may be incorrect."/>
                    <pic:cNvPicPr/>
                  </pic:nvPicPr>
                  <pic:blipFill>
                    <a:blip r:embed="rId5"/>
                    <a:stretch>
                      <a:fillRect/>
                    </a:stretch>
                  </pic:blipFill>
                  <pic:spPr>
                    <a:xfrm>
                      <a:off x="0" y="0"/>
                      <a:ext cx="5982322" cy="2801978"/>
                    </a:xfrm>
                    <a:prstGeom prst="rect">
                      <a:avLst/>
                    </a:prstGeom>
                  </pic:spPr>
                </pic:pic>
              </a:graphicData>
            </a:graphic>
          </wp:inline>
        </w:drawing>
      </w:r>
    </w:p>
    <w:p w14:paraId="75659C1C" w14:textId="77777777" w:rsidR="00BF3C16" w:rsidRPr="00BF3C16" w:rsidRDefault="00F60581" w:rsidP="00F60581">
      <w:pPr>
        <w:rPr>
          <w:rStyle w:val="StyleUnderline"/>
          <w:highlight w:val="cyan"/>
        </w:rPr>
      </w:pPr>
      <w:r w:rsidRPr="005A2301">
        <w:rPr>
          <w:sz w:val="16"/>
        </w:rPr>
        <w:t>[Table 1A notes begin]</w:t>
      </w:r>
    </w:p>
    <w:p w14:paraId="11F383A0" w14:textId="77777777" w:rsidR="00BF3C16" w:rsidRPr="00BF3C16" w:rsidRDefault="00F60581" w:rsidP="00F60581">
      <w:pPr>
        <w:rPr>
          <w:rStyle w:val="StyleUnderline"/>
          <w:highlight w:val="cyan"/>
        </w:rPr>
      </w:pPr>
      <w:r w:rsidRPr="005A2301">
        <w:rPr>
          <w:sz w:val="16"/>
        </w:rPr>
        <w:t xml:space="preserve">Notes: This section originally contained an additional variable, intended to represent the extent to which collective bargaining agreements were subject to legislative recall. After some preliminary coding, this variable was abandoned; consistent distinctions could not be made across different state laws. </w:t>
      </w:r>
    </w:p>
    <w:p w14:paraId="04B1C945" w14:textId="77777777" w:rsidR="00BF3C16" w:rsidRPr="00BF3C16" w:rsidRDefault="00F60581" w:rsidP="00F60581">
      <w:pPr>
        <w:rPr>
          <w:rStyle w:val="StyleUnderline"/>
          <w:highlight w:val="cyan"/>
        </w:rPr>
      </w:pPr>
      <w:r w:rsidRPr="00490CEC">
        <w:rPr>
          <w:rStyle w:val="StyleUnderline"/>
        </w:rPr>
        <w:t>Values 3, 4, 5, and 6</w:t>
      </w:r>
      <w:r w:rsidRPr="005A2301">
        <w:rPr>
          <w:sz w:val="16"/>
        </w:rPr>
        <w:t xml:space="preserve"> under variable (I) </w:t>
      </w:r>
      <w:r w:rsidRPr="00490CEC">
        <w:rPr>
          <w:rStyle w:val="StyleUnderline"/>
        </w:rPr>
        <w:t>can sometimes be difficult to distinguish</w:t>
      </w:r>
      <w:r w:rsidRPr="005A2301">
        <w:rPr>
          <w:sz w:val="16"/>
        </w:rPr>
        <w:t xml:space="preserve"> between. </w:t>
      </w:r>
      <w:r w:rsidRPr="00490CEC">
        <w:rPr>
          <w:rStyle w:val="StyleUnderline"/>
        </w:rPr>
        <w:t>For 3 and 4, one needs to look for</w:t>
      </w:r>
      <w:r w:rsidRPr="005A2301">
        <w:rPr>
          <w:sz w:val="16"/>
        </w:rPr>
        <w:t xml:space="preserve"> the </w:t>
      </w:r>
      <w:r w:rsidRPr="00490CEC">
        <w:rPr>
          <w:rStyle w:val="StyleUnderline"/>
        </w:rPr>
        <w:t>key phrases</w:t>
      </w:r>
      <w:r w:rsidRPr="005A2301">
        <w:rPr>
          <w:sz w:val="16"/>
        </w:rPr>
        <w:t xml:space="preserve">; however, </w:t>
      </w:r>
      <w:r w:rsidRPr="00490CEC">
        <w:rPr>
          <w:rStyle w:val="StyleUnderline"/>
        </w:rPr>
        <w:t>in both these cases</w:t>
      </w:r>
      <w:r w:rsidRPr="005A2301">
        <w:rPr>
          <w:sz w:val="16"/>
        </w:rPr>
        <w:t xml:space="preserve"> the </w:t>
      </w:r>
      <w:r w:rsidRPr="005A2301">
        <w:rPr>
          <w:rStyle w:val="StyleUnderline"/>
        </w:rPr>
        <w:t xml:space="preserve">public </w:t>
      </w:r>
      <w:r w:rsidRPr="00BF3C16">
        <w:rPr>
          <w:rStyle w:val="StyleUnderline"/>
          <w:highlight w:val="cyan"/>
        </w:rPr>
        <w:t xml:space="preserve">employer is </w:t>
      </w:r>
      <w:r w:rsidRPr="00BF3C16">
        <w:rPr>
          <w:rStyle w:val="Emphasis"/>
          <w:highlight w:val="cyan"/>
        </w:rPr>
        <w:t>still free</w:t>
      </w:r>
      <w:r w:rsidRPr="00BF3C16">
        <w:rPr>
          <w:rStyle w:val="StyleUnderline"/>
          <w:highlight w:val="cyan"/>
        </w:rPr>
        <w:t xml:space="preserve"> to</w:t>
      </w:r>
      <w:r w:rsidRPr="005A2301">
        <w:rPr>
          <w:sz w:val="16"/>
        </w:rPr>
        <w:t xml:space="preserve"> unilaterally </w:t>
      </w:r>
      <w:r w:rsidRPr="00BF3C16">
        <w:rPr>
          <w:rStyle w:val="StyleUnderline"/>
          <w:highlight w:val="cyan"/>
        </w:rPr>
        <w:t>set</w:t>
      </w:r>
      <w:r w:rsidRPr="005A2301">
        <w:rPr>
          <w:sz w:val="16"/>
        </w:rPr>
        <w:t xml:space="preserve"> the </w:t>
      </w:r>
      <w:r w:rsidRPr="00BF3C16">
        <w:rPr>
          <w:rStyle w:val="StyleUnderline"/>
          <w:highlight w:val="cyan"/>
        </w:rPr>
        <w:t>terms and conditions of employment</w:t>
      </w:r>
      <w:r w:rsidRPr="005A2301">
        <w:rPr>
          <w:sz w:val="16"/>
        </w:rPr>
        <w:t xml:space="preserve"> (i.e., </w:t>
      </w:r>
      <w:r w:rsidRPr="00BF3C16">
        <w:rPr>
          <w:rStyle w:val="StyleUnderline"/>
          <w:highlight w:val="cyan"/>
        </w:rPr>
        <w:t xml:space="preserve">there is </w:t>
      </w:r>
      <w:r w:rsidRPr="00BF3C16">
        <w:rPr>
          <w:rStyle w:val="Emphasis"/>
          <w:highlight w:val="cyan"/>
        </w:rPr>
        <w:t>no obligation</w:t>
      </w:r>
      <w:r w:rsidRPr="00490CEC">
        <w:rPr>
          <w:rStyle w:val="StyleUnderline"/>
        </w:rPr>
        <w:t xml:space="preserve"> for</w:t>
      </w:r>
      <w:r w:rsidRPr="005A2301">
        <w:rPr>
          <w:sz w:val="16"/>
        </w:rPr>
        <w:t xml:space="preserve"> the </w:t>
      </w:r>
      <w:r w:rsidRPr="00490CEC">
        <w:rPr>
          <w:rStyle w:val="StyleUnderline"/>
        </w:rPr>
        <w:t xml:space="preserve">employer </w:t>
      </w:r>
      <w:r w:rsidRPr="00BF3C16">
        <w:rPr>
          <w:rStyle w:val="StyleUnderline"/>
          <w:highlight w:val="cyan"/>
        </w:rPr>
        <w:t xml:space="preserve">to </w:t>
      </w:r>
      <w:proofErr w:type="gramStart"/>
      <w:r w:rsidRPr="005A2301">
        <w:rPr>
          <w:rStyle w:val="Emphasis"/>
        </w:rPr>
        <w:t xml:space="preserve">actually </w:t>
      </w:r>
      <w:r w:rsidRPr="00BF3C16">
        <w:rPr>
          <w:rStyle w:val="Emphasis"/>
          <w:highlight w:val="cyan"/>
        </w:rPr>
        <w:t>bargain</w:t>
      </w:r>
      <w:proofErr w:type="gramEnd"/>
      <w:r w:rsidRPr="00490CEC">
        <w:rPr>
          <w:rStyle w:val="StyleUnderline"/>
        </w:rPr>
        <w:t>). Value 5 means</w:t>
      </w:r>
      <w:r w:rsidRPr="005A2301">
        <w:rPr>
          <w:sz w:val="16"/>
        </w:rPr>
        <w:t xml:space="preserve"> that </w:t>
      </w:r>
      <w:r w:rsidRPr="00490CEC">
        <w:rPr>
          <w:rStyle w:val="StyleUnderline"/>
        </w:rPr>
        <w:t xml:space="preserve">although there is </w:t>
      </w:r>
      <w:r w:rsidRPr="00BF3C16">
        <w:rPr>
          <w:rStyle w:val="StyleUnderline"/>
          <w:highlight w:val="cyan"/>
        </w:rPr>
        <w:t xml:space="preserve">no explicit </w:t>
      </w:r>
      <w:r w:rsidRPr="00BF3C16">
        <w:rPr>
          <w:rStyle w:val="Emphasis"/>
          <w:highlight w:val="cyan"/>
        </w:rPr>
        <w:t>statutory provision</w:t>
      </w:r>
      <w:r w:rsidRPr="00490CEC">
        <w:rPr>
          <w:rStyle w:val="StyleUnderline"/>
        </w:rPr>
        <w:t xml:space="preserve"> </w:t>
      </w:r>
      <w:r w:rsidRPr="00BF3C16">
        <w:rPr>
          <w:rStyle w:val="StyleUnderline"/>
          <w:highlight w:val="cyan"/>
        </w:rPr>
        <w:t>stating</w:t>
      </w:r>
      <w:r w:rsidRPr="005A2301">
        <w:rPr>
          <w:sz w:val="16"/>
        </w:rPr>
        <w:t xml:space="preserve"> that </w:t>
      </w:r>
      <w:r w:rsidRPr="00490CEC">
        <w:rPr>
          <w:rStyle w:val="StyleUnderline"/>
        </w:rPr>
        <w:t xml:space="preserve">the </w:t>
      </w:r>
      <w:r w:rsidRPr="00BF3C16">
        <w:rPr>
          <w:rStyle w:val="StyleUnderline"/>
          <w:highlight w:val="cyan"/>
        </w:rPr>
        <w:t xml:space="preserve">parties must come to an </w:t>
      </w:r>
      <w:r w:rsidRPr="00BF3C16">
        <w:rPr>
          <w:rStyle w:val="Emphasis"/>
          <w:highlight w:val="cyan"/>
        </w:rPr>
        <w:t>agreement</w:t>
      </w:r>
      <w:r w:rsidRPr="00490CEC">
        <w:rPr>
          <w:rStyle w:val="StyleUnderline"/>
        </w:rPr>
        <w:t>, it is implied</w:t>
      </w:r>
      <w:r w:rsidRPr="005A2301">
        <w:rPr>
          <w:sz w:val="16"/>
        </w:rPr>
        <w:t xml:space="preserve"> (frequently </w:t>
      </w:r>
      <w:r w:rsidRPr="00490CEC">
        <w:rPr>
          <w:rStyle w:val="StyleUnderline"/>
        </w:rPr>
        <w:t>through specifying</w:t>
      </w:r>
      <w:r w:rsidRPr="005A2301">
        <w:rPr>
          <w:sz w:val="16"/>
        </w:rPr>
        <w:t xml:space="preserve"> a </w:t>
      </w:r>
      <w:r w:rsidRPr="00490CEC">
        <w:rPr>
          <w:rStyle w:val="StyleUnderline"/>
        </w:rPr>
        <w:t>ratification procedure or</w:t>
      </w:r>
      <w:r w:rsidRPr="005A2301">
        <w:rPr>
          <w:sz w:val="16"/>
        </w:rPr>
        <w:t xml:space="preserve"> through </w:t>
      </w:r>
      <w:r w:rsidRPr="00490CEC">
        <w:rPr>
          <w:rStyle w:val="StyleUnderline"/>
        </w:rPr>
        <w:t>listing failure to bargain in good faith under “Unfair Practices”</w:t>
      </w:r>
      <w:r w:rsidRPr="005A2301">
        <w:rPr>
          <w:sz w:val="16"/>
        </w:rPr>
        <w:t xml:space="preserve">) that </w:t>
      </w:r>
      <w:r w:rsidRPr="00490CEC">
        <w:rPr>
          <w:rStyle w:val="StyleUnderline"/>
        </w:rPr>
        <w:t>they must attempt to do so</w:t>
      </w:r>
      <w:r w:rsidRPr="005A2301">
        <w:rPr>
          <w:sz w:val="16"/>
        </w:rPr>
        <w:t>. Value 6 means that there is explicitly stated (frequently in the definition of “collective bargaining”) an obligation for the parties to come to a written agreement.</w:t>
      </w:r>
    </w:p>
    <w:p w14:paraId="45E3FA13" w14:textId="77777777" w:rsidR="00BF3C16" w:rsidRPr="00BF3C16" w:rsidRDefault="00F60581" w:rsidP="00F60581">
      <w:pPr>
        <w:rPr>
          <w:rStyle w:val="StyleUnderline"/>
          <w:highlight w:val="cyan"/>
        </w:rPr>
      </w:pPr>
      <w:r w:rsidRPr="005A2301">
        <w:rPr>
          <w:sz w:val="16"/>
        </w:rPr>
        <w:t>[Table 1A notes end]</w:t>
      </w:r>
    </w:p>
    <w:p w14:paraId="785BEFE4" w14:textId="4AB3CBEF" w:rsidR="00BF3C16" w:rsidRPr="00BF3C16" w:rsidRDefault="00F60581" w:rsidP="00F60581">
      <w:pPr>
        <w:rPr>
          <w:rStyle w:val="StyleUnderline"/>
          <w:highlight w:val="cyan"/>
        </w:rPr>
      </w:pPr>
      <w:r w:rsidRPr="006E105C">
        <w:rPr>
          <w:noProof/>
        </w:rPr>
        <w:drawing>
          <wp:inline distT="0" distB="0" distL="0" distR="0" wp14:anchorId="57479D7C" wp14:editId="71717D21">
            <wp:extent cx="5512130" cy="3391838"/>
            <wp:effectExtent l="0" t="0" r="0" b="0"/>
            <wp:docPr id="1256312179" name="Picture 1"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312179" name="Picture 1" descr="A white paper with black text&#10;&#10;AI-generated content may be incorrect."/>
                    <pic:cNvPicPr/>
                  </pic:nvPicPr>
                  <pic:blipFill>
                    <a:blip r:embed="rId6"/>
                    <a:stretch>
                      <a:fillRect/>
                    </a:stretch>
                  </pic:blipFill>
                  <pic:spPr>
                    <a:xfrm>
                      <a:off x="0" y="0"/>
                      <a:ext cx="5529910" cy="3402779"/>
                    </a:xfrm>
                    <a:prstGeom prst="rect">
                      <a:avLst/>
                    </a:prstGeom>
                  </pic:spPr>
                </pic:pic>
              </a:graphicData>
            </a:graphic>
          </wp:inline>
        </w:drawing>
      </w:r>
    </w:p>
    <w:p w14:paraId="2DC99858" w14:textId="77777777" w:rsidR="00BF3C16" w:rsidRPr="00BF3C16" w:rsidRDefault="00F60581" w:rsidP="00F60581">
      <w:pPr>
        <w:rPr>
          <w:rStyle w:val="StyleUnderline"/>
          <w:highlight w:val="cyan"/>
        </w:rPr>
      </w:pPr>
      <w:r w:rsidRPr="005A2301">
        <w:rPr>
          <w:sz w:val="16"/>
        </w:rPr>
        <w:t>[Table 1B notes begin]</w:t>
      </w:r>
    </w:p>
    <w:p w14:paraId="00917E39" w14:textId="77777777" w:rsidR="00BF3C16" w:rsidRPr="00BF3C16" w:rsidRDefault="00F60581" w:rsidP="00F60581">
      <w:pPr>
        <w:rPr>
          <w:rStyle w:val="StyleUnderline"/>
          <w:highlight w:val="cyan"/>
        </w:rPr>
      </w:pPr>
      <w:r w:rsidRPr="005A2301">
        <w:rPr>
          <w:sz w:val="16"/>
        </w:rPr>
        <w:t xml:space="preserve">Notes: The </w:t>
      </w:r>
      <w:r w:rsidRPr="00B05373">
        <w:rPr>
          <w:rStyle w:val="StyleUnderline"/>
        </w:rPr>
        <w:t>election procedure</w:t>
      </w:r>
      <w:r w:rsidRPr="005A2301">
        <w:rPr>
          <w:sz w:val="16"/>
        </w:rPr>
        <w:t xml:space="preserve"> specified typically </w:t>
      </w:r>
      <w:r w:rsidRPr="00B05373">
        <w:rPr>
          <w:rStyle w:val="StyleUnderline"/>
        </w:rPr>
        <w:t>includes provisions for</w:t>
      </w:r>
      <w:r w:rsidRPr="005A2301">
        <w:rPr>
          <w:sz w:val="16"/>
        </w:rPr>
        <w:t xml:space="preserve"> the following: initial </w:t>
      </w:r>
      <w:r w:rsidRPr="00B05373">
        <w:rPr>
          <w:rStyle w:val="StyleUnderline"/>
        </w:rPr>
        <w:t>petition for certification (percentage necessary for acceptance</w:t>
      </w:r>
      <w:r w:rsidRPr="005A2301">
        <w:rPr>
          <w:sz w:val="16"/>
        </w:rPr>
        <w:t xml:space="preserve">, usually 30 percent), </w:t>
      </w:r>
      <w:r w:rsidRPr="00B05373">
        <w:rPr>
          <w:rStyle w:val="StyleUnderline"/>
        </w:rPr>
        <w:t>additional petitions to appear on ballot</w:t>
      </w:r>
      <w:r w:rsidRPr="005A2301">
        <w:rPr>
          <w:sz w:val="16"/>
        </w:rPr>
        <w:t xml:space="preserve"> (usually 10 percent of members of bargaining unit must sign for organization to appear), </w:t>
      </w:r>
      <w:r w:rsidRPr="00B05373">
        <w:rPr>
          <w:rStyle w:val="StyleUnderline"/>
        </w:rPr>
        <w:t>posted notices, timing of election and other procedures</w:t>
      </w:r>
      <w:r w:rsidRPr="005A2301">
        <w:rPr>
          <w:sz w:val="16"/>
        </w:rPr>
        <w:t xml:space="preserve">, place of election, restrictions on who can vote, employer or employee organization noninterference, and runoff elections. </w:t>
      </w:r>
    </w:p>
    <w:p w14:paraId="74DA2C6C" w14:textId="77777777" w:rsidR="00BF3C16" w:rsidRPr="00BF3C16" w:rsidRDefault="00F60581" w:rsidP="00F60581">
      <w:pPr>
        <w:rPr>
          <w:rStyle w:val="StyleUnderline"/>
          <w:highlight w:val="cyan"/>
        </w:rPr>
      </w:pPr>
      <w:r w:rsidRPr="005A2301">
        <w:rPr>
          <w:sz w:val="16"/>
        </w:rPr>
        <w:t xml:space="preserve">“Nonrepresentation” is invariably a voting choice. and certification can be legally revoked during the term of recognition. </w:t>
      </w:r>
    </w:p>
    <w:p w14:paraId="6B4FC956" w14:textId="77777777" w:rsidR="00BF3C16" w:rsidRPr="00BF3C16" w:rsidRDefault="00F60581" w:rsidP="00F60581">
      <w:pPr>
        <w:rPr>
          <w:rStyle w:val="StyleUnderline"/>
          <w:highlight w:val="cyan"/>
        </w:rPr>
      </w:pPr>
      <w:r w:rsidRPr="005A2301">
        <w:rPr>
          <w:sz w:val="16"/>
        </w:rPr>
        <w:t xml:space="preserve">Petition and election procedures can generally be avoided if the public employer voluntarily recognizes an employee organization and there is no challenge. </w:t>
      </w:r>
    </w:p>
    <w:p w14:paraId="6A5B3981" w14:textId="77777777" w:rsidR="00BF3C16" w:rsidRPr="00BF3C16" w:rsidRDefault="00F60581" w:rsidP="00F60581">
      <w:pPr>
        <w:rPr>
          <w:rStyle w:val="StyleUnderline"/>
          <w:highlight w:val="cyan"/>
        </w:rPr>
      </w:pPr>
      <w:r w:rsidRPr="005A2301">
        <w:rPr>
          <w:sz w:val="16"/>
        </w:rPr>
        <w:t>Despite exclusive representation, most laws contain a clause stating that employees can individually present grievances (although a union representative frequently must be present).</w:t>
      </w:r>
    </w:p>
    <w:p w14:paraId="22C80F5E" w14:textId="77777777" w:rsidR="00BF3C16" w:rsidRPr="00BF3C16" w:rsidRDefault="00F60581" w:rsidP="00F60581">
      <w:pPr>
        <w:rPr>
          <w:rStyle w:val="StyleUnderline"/>
          <w:highlight w:val="cyan"/>
        </w:rPr>
      </w:pPr>
      <w:r w:rsidRPr="005A2301">
        <w:rPr>
          <w:sz w:val="16"/>
        </w:rPr>
        <w:t>[Table 1B notes end]</w:t>
      </w:r>
    </w:p>
    <w:p w14:paraId="25EA1D9A" w14:textId="77777777" w:rsidR="00BF3C16" w:rsidRPr="00BF3C16" w:rsidRDefault="00F60581" w:rsidP="00F60581">
      <w:pPr>
        <w:rPr>
          <w:rStyle w:val="StyleUnderline"/>
          <w:highlight w:val="cyan"/>
        </w:rPr>
      </w:pPr>
      <w:r w:rsidRPr="005A2301">
        <w:rPr>
          <w:sz w:val="16"/>
        </w:rPr>
        <w:t xml:space="preserve">The longitudinal nature of the data set is illustrated by a comparison of tables 2A and 2B. Of the twenty-one states which had comprehensive strong bargaining laws in 1984, </w:t>
      </w:r>
      <w:r w:rsidRPr="00B05373">
        <w:rPr>
          <w:rStyle w:val="StyleUnderline"/>
        </w:rPr>
        <w:t xml:space="preserve">only twelve had </w:t>
      </w:r>
      <w:r w:rsidRPr="00B05373">
        <w:rPr>
          <w:rStyle w:val="Emphasis"/>
        </w:rPr>
        <w:t>strong</w:t>
      </w:r>
      <w:r w:rsidRPr="00B05373">
        <w:rPr>
          <w:rStyle w:val="StyleUnderline"/>
        </w:rPr>
        <w:t xml:space="preserve"> bargaining laws</w:t>
      </w:r>
      <w:r w:rsidRPr="005A2301">
        <w:rPr>
          <w:sz w:val="16"/>
        </w:rPr>
        <w:t xml:space="preserve"> for at least one group in 1969; of those twelve, only five had strong bargaining provisions for all five functional groups. Similar variation exists for states with other types of provisions. For example, Minnesota switched from “meet and confer” in 1969 for all five functional groups to strong bargaining rights by 1984, while Virginia changed from a “permissive” (value 2) status for four groups in 1969 to prohibiting collective bargaining for all five groups by 1984. In general, the trend is toward more pro-bargaining laws (see table 3), although anti-bargaining states in some cases adopted more explicit or stringent anti-bargaining provisions. Overall, there is enough longitudinal variation to perform both within-state longitudinal and panel investigations.</w:t>
      </w:r>
    </w:p>
    <w:p w14:paraId="099A65F9" w14:textId="6873BC22" w:rsidR="00BF3C16" w:rsidRPr="00BF3C16" w:rsidRDefault="00F60581" w:rsidP="00F60581">
      <w:pPr>
        <w:rPr>
          <w:rStyle w:val="StyleUnderline"/>
          <w:highlight w:val="cyan"/>
        </w:rPr>
      </w:pPr>
      <w:r w:rsidRPr="006E105C">
        <w:rPr>
          <w:noProof/>
        </w:rPr>
        <w:drawing>
          <wp:inline distT="0" distB="0" distL="0" distR="0" wp14:anchorId="29DA4816" wp14:editId="360C3974">
            <wp:extent cx="5677392" cy="3589331"/>
            <wp:effectExtent l="0" t="0" r="0" b="0"/>
            <wp:docPr id="786003495" name="Picture 1" descr="A black and whit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003495" name="Picture 1" descr="A black and white text on a white background&#10;&#10;AI-generated content may be incorrect."/>
                    <pic:cNvPicPr/>
                  </pic:nvPicPr>
                  <pic:blipFill>
                    <a:blip r:embed="rId7"/>
                    <a:stretch>
                      <a:fillRect/>
                    </a:stretch>
                  </pic:blipFill>
                  <pic:spPr>
                    <a:xfrm>
                      <a:off x="0" y="0"/>
                      <a:ext cx="5677392" cy="3589331"/>
                    </a:xfrm>
                    <a:prstGeom prst="rect">
                      <a:avLst/>
                    </a:prstGeom>
                  </pic:spPr>
                </pic:pic>
              </a:graphicData>
            </a:graphic>
          </wp:inline>
        </w:drawing>
      </w:r>
    </w:p>
    <w:p w14:paraId="4C753107" w14:textId="77777777" w:rsidR="00BF3C16" w:rsidRPr="00BF3C16" w:rsidRDefault="00F60581" w:rsidP="00F60581">
      <w:pPr>
        <w:rPr>
          <w:rStyle w:val="StyleUnderline"/>
          <w:highlight w:val="cyan"/>
        </w:rPr>
      </w:pPr>
      <w:r w:rsidRPr="005A2301">
        <w:rPr>
          <w:sz w:val="16"/>
        </w:rPr>
        <w:t>[Table 1c notes begin]</w:t>
      </w:r>
    </w:p>
    <w:p w14:paraId="1C6294EF" w14:textId="77777777" w:rsidR="00BF3C16" w:rsidRPr="00BF3C16" w:rsidRDefault="00F60581" w:rsidP="00F60581">
      <w:pPr>
        <w:rPr>
          <w:rStyle w:val="StyleUnderline"/>
          <w:highlight w:val="cyan"/>
        </w:rPr>
      </w:pPr>
      <w:r w:rsidRPr="005A2301">
        <w:rPr>
          <w:sz w:val="16"/>
        </w:rPr>
        <w:t xml:space="preserve">Notes: </w:t>
      </w:r>
      <w:r w:rsidRPr="00B05373">
        <w:rPr>
          <w:rStyle w:val="StyleUnderline"/>
        </w:rPr>
        <w:t>The term “</w:t>
      </w:r>
      <w:r w:rsidRPr="00B05373">
        <w:rPr>
          <w:rStyle w:val="Emphasis"/>
        </w:rPr>
        <w:t>fair-share agreement</w:t>
      </w:r>
      <w:r w:rsidRPr="00B05373">
        <w:rPr>
          <w:rStyle w:val="StyleUnderline"/>
        </w:rPr>
        <w:t>” is synonymous with “</w:t>
      </w:r>
      <w:r w:rsidRPr="00B05373">
        <w:rPr>
          <w:rStyle w:val="Emphasis"/>
        </w:rPr>
        <w:t>agency shop</w:t>
      </w:r>
      <w:r w:rsidRPr="00B05373">
        <w:rPr>
          <w:rStyle w:val="StyleUnderline"/>
        </w:rPr>
        <w:t>.”</w:t>
      </w:r>
    </w:p>
    <w:p w14:paraId="2CE3592C" w14:textId="77777777" w:rsidR="00BF3C16" w:rsidRPr="00BF3C16" w:rsidRDefault="00F60581" w:rsidP="00F60581">
      <w:pPr>
        <w:rPr>
          <w:rStyle w:val="StyleUnderline"/>
          <w:highlight w:val="cyan"/>
        </w:rPr>
      </w:pPr>
      <w:r w:rsidRPr="005A2301">
        <w:rPr>
          <w:sz w:val="16"/>
        </w:rPr>
        <w:t>Agency shop provisions typically stipulate that the service fee shall be deducted from nonmembers salaries. Such provisions are distinct from dues checkoff, which stipulates that union members’ dues shall be deducted from their salaries: the two types of provisions often exist separately.</w:t>
      </w:r>
    </w:p>
    <w:p w14:paraId="4E1F2D87" w14:textId="77777777" w:rsidR="00BF3C16" w:rsidRPr="00BF3C16" w:rsidRDefault="00F60581" w:rsidP="00F60581">
      <w:pPr>
        <w:rPr>
          <w:rStyle w:val="StyleUnderline"/>
          <w:highlight w:val="cyan"/>
        </w:rPr>
      </w:pPr>
      <w:r w:rsidRPr="00B05373">
        <w:rPr>
          <w:rStyle w:val="StyleUnderline"/>
        </w:rPr>
        <w:t>“</w:t>
      </w:r>
      <w:r w:rsidRPr="00BF3C16">
        <w:rPr>
          <w:rStyle w:val="StyleUnderline"/>
          <w:highlight w:val="cyan"/>
        </w:rPr>
        <w:t>Maintenance of membership</w:t>
      </w:r>
      <w:r w:rsidRPr="00B05373">
        <w:rPr>
          <w:rStyle w:val="StyleUnderline"/>
        </w:rPr>
        <w:t xml:space="preserve">” is another type of provision </w:t>
      </w:r>
      <w:r w:rsidRPr="00BF3C16">
        <w:rPr>
          <w:rStyle w:val="StyleUnderline"/>
          <w:highlight w:val="cyan"/>
        </w:rPr>
        <w:t>relating to union membership</w:t>
      </w:r>
      <w:r w:rsidRPr="005A2301">
        <w:rPr>
          <w:sz w:val="16"/>
        </w:rPr>
        <w:t>; it stipulates that employees who join the union must maintain their membership for the duration of the collective bargaining agreement. We decided this was not important enough to code, although several states do have such provisions.</w:t>
      </w:r>
    </w:p>
    <w:p w14:paraId="4E009BB6" w14:textId="77777777" w:rsidR="00BF3C16" w:rsidRPr="00BF3C16" w:rsidRDefault="00F60581" w:rsidP="00F60581">
      <w:pPr>
        <w:rPr>
          <w:rStyle w:val="StyleUnderline"/>
          <w:highlight w:val="cyan"/>
        </w:rPr>
      </w:pPr>
      <w:r w:rsidRPr="005A2301">
        <w:rPr>
          <w:sz w:val="16"/>
        </w:rPr>
        <w:t xml:space="preserve">Agency shops, dues checkoff, and union shops are “negotiable” when the law stipulates that public employers and public employee unions may settle contracts that include such provisions. “Prohibited” and “compulsory” are self-explanatory, except that </w:t>
      </w:r>
      <w:proofErr w:type="gramStart"/>
      <w:r w:rsidRPr="005A2301">
        <w:rPr>
          <w:sz w:val="16"/>
        </w:rPr>
        <w:t>dues</w:t>
      </w:r>
      <w:proofErr w:type="gramEnd"/>
      <w:r w:rsidRPr="005A2301">
        <w:rPr>
          <w:sz w:val="16"/>
        </w:rPr>
        <w:t xml:space="preserve"> checkoff is also coded as “compulsory” when the public employer must deduct union dues at the request of either the union or individual employees. Also, individual employee consent is generally required by the law. </w:t>
      </w:r>
    </w:p>
    <w:p w14:paraId="4413957E" w14:textId="77777777" w:rsidR="00BF3C16" w:rsidRPr="00BF3C16" w:rsidRDefault="00F60581" w:rsidP="00F60581">
      <w:pPr>
        <w:rPr>
          <w:rStyle w:val="StyleUnderline"/>
          <w:highlight w:val="cyan"/>
        </w:rPr>
      </w:pPr>
      <w:r w:rsidRPr="005A2301">
        <w:rPr>
          <w:sz w:val="16"/>
        </w:rPr>
        <w:t>[Table 1c notes end]</w:t>
      </w:r>
    </w:p>
    <w:p w14:paraId="40E20CC8" w14:textId="2D7FB86A" w:rsidR="00BF3C16" w:rsidRPr="00BF3C16" w:rsidRDefault="00F60581" w:rsidP="00F60581">
      <w:pPr>
        <w:rPr>
          <w:rStyle w:val="StyleUnderline"/>
          <w:highlight w:val="cyan"/>
        </w:rPr>
      </w:pPr>
      <w:r w:rsidRPr="006E105C">
        <w:rPr>
          <w:noProof/>
        </w:rPr>
        <w:drawing>
          <wp:inline distT="0" distB="0" distL="0" distR="0" wp14:anchorId="0E04D93B" wp14:editId="6B0E67D9">
            <wp:extent cx="5639289" cy="3741744"/>
            <wp:effectExtent l="0" t="0" r="0" b="0"/>
            <wp:docPr id="722646386" name="Picture 1" descr="A black and white document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646386" name="Picture 1" descr="A black and white document with white text&#10;&#10;AI-generated content may be incorrect."/>
                    <pic:cNvPicPr/>
                  </pic:nvPicPr>
                  <pic:blipFill>
                    <a:blip r:embed="rId8"/>
                    <a:stretch>
                      <a:fillRect/>
                    </a:stretch>
                  </pic:blipFill>
                  <pic:spPr>
                    <a:xfrm>
                      <a:off x="0" y="0"/>
                      <a:ext cx="5639289" cy="3741744"/>
                    </a:xfrm>
                    <a:prstGeom prst="rect">
                      <a:avLst/>
                    </a:prstGeom>
                  </pic:spPr>
                </pic:pic>
              </a:graphicData>
            </a:graphic>
          </wp:inline>
        </w:drawing>
      </w:r>
    </w:p>
    <w:p w14:paraId="1DDB282E" w14:textId="77777777" w:rsidR="00BF3C16" w:rsidRPr="00BF3C16" w:rsidRDefault="00F60581" w:rsidP="00F60581">
      <w:pPr>
        <w:rPr>
          <w:rStyle w:val="StyleUnderline"/>
          <w:highlight w:val="cyan"/>
        </w:rPr>
      </w:pPr>
      <w:r w:rsidRPr="005A2301">
        <w:rPr>
          <w:sz w:val="16"/>
        </w:rPr>
        <w:t>[Table 1d notes begin]</w:t>
      </w:r>
    </w:p>
    <w:p w14:paraId="7319D80B" w14:textId="77777777" w:rsidR="00BF3C16" w:rsidRPr="00BF3C16" w:rsidRDefault="00F60581" w:rsidP="00F60581">
      <w:pPr>
        <w:rPr>
          <w:rStyle w:val="StyleUnderline"/>
          <w:highlight w:val="cyan"/>
        </w:rPr>
      </w:pPr>
      <w:r w:rsidRPr="005A2301">
        <w:rPr>
          <w:sz w:val="16"/>
        </w:rPr>
        <w:t xml:space="preserve">Notes: The coding is intended to reflect the actual nature of the process provided for in law and may in some cases differ from the wording used in the law where that deviates from common usage. For example, Alaska’s teachers’ law does not explicitly provide for fact-finding, but their so-called mediation process clearly includes fact-finding. The </w:t>
      </w:r>
      <w:r w:rsidRPr="005A2301">
        <w:rPr>
          <w:rStyle w:val="StyleUnderline"/>
        </w:rPr>
        <w:t xml:space="preserve">most important example of this is </w:t>
      </w:r>
      <w:r w:rsidRPr="005A2301">
        <w:rPr>
          <w:rStyle w:val="Emphasis"/>
        </w:rPr>
        <w:t>arbitration</w:t>
      </w:r>
      <w:r w:rsidRPr="005A2301">
        <w:rPr>
          <w:sz w:val="16"/>
        </w:rPr>
        <w:t xml:space="preserve">. We define arbitration as being final and binding. </w:t>
      </w:r>
      <w:r w:rsidRPr="005A2301">
        <w:rPr>
          <w:rStyle w:val="StyleUnderline"/>
        </w:rPr>
        <w:t>Some states have</w:t>
      </w:r>
      <w:r w:rsidRPr="005A2301">
        <w:rPr>
          <w:sz w:val="16"/>
        </w:rPr>
        <w:t xml:space="preserve"> so-called </w:t>
      </w:r>
      <w:r w:rsidRPr="005A2301">
        <w:rPr>
          <w:rStyle w:val="StyleUnderline"/>
        </w:rPr>
        <w:t>arbitration procedures that are</w:t>
      </w:r>
      <w:r w:rsidRPr="005A2301">
        <w:rPr>
          <w:sz w:val="16"/>
        </w:rPr>
        <w:t xml:space="preserve"> merely </w:t>
      </w:r>
      <w:r w:rsidRPr="005A2301">
        <w:rPr>
          <w:rStyle w:val="Emphasis"/>
        </w:rPr>
        <w:t>advisory</w:t>
      </w:r>
      <w:r w:rsidRPr="005A2301">
        <w:rPr>
          <w:sz w:val="16"/>
        </w:rPr>
        <w:t>, hence no different from fact-finding; we have coded such procedures as “fact-finding.’’</w:t>
      </w:r>
    </w:p>
    <w:p w14:paraId="334F9001" w14:textId="77777777" w:rsidR="00BF3C16" w:rsidRPr="00BF3C16" w:rsidRDefault="00F60581" w:rsidP="00F60581">
      <w:pPr>
        <w:rPr>
          <w:rStyle w:val="StyleUnderline"/>
          <w:highlight w:val="cyan"/>
        </w:rPr>
      </w:pPr>
      <w:r w:rsidRPr="005A2301">
        <w:rPr>
          <w:sz w:val="16"/>
        </w:rPr>
        <w:t>[Table 1d notes end]</w:t>
      </w:r>
    </w:p>
    <w:p w14:paraId="5461C361" w14:textId="0697569E" w:rsidR="00BF3C16" w:rsidRPr="00BF3C16" w:rsidRDefault="00F60581" w:rsidP="00F60581">
      <w:pPr>
        <w:rPr>
          <w:rStyle w:val="StyleUnderline"/>
          <w:highlight w:val="cyan"/>
        </w:rPr>
      </w:pPr>
      <w:r w:rsidRPr="002F08CE">
        <w:rPr>
          <w:noProof/>
        </w:rPr>
        <w:drawing>
          <wp:inline distT="0" distB="0" distL="0" distR="0" wp14:anchorId="22B2F19C" wp14:editId="45EBB83A">
            <wp:extent cx="5828425" cy="1552135"/>
            <wp:effectExtent l="0" t="0" r="1270" b="0"/>
            <wp:docPr id="1225129248"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129248" name="Picture 1" descr="A close-up of a document&#10;&#10;AI-generated content may be incorrect."/>
                    <pic:cNvPicPr/>
                  </pic:nvPicPr>
                  <pic:blipFill>
                    <a:blip r:embed="rId9"/>
                    <a:stretch>
                      <a:fillRect/>
                    </a:stretch>
                  </pic:blipFill>
                  <pic:spPr>
                    <a:xfrm>
                      <a:off x="0" y="0"/>
                      <a:ext cx="5834539" cy="1553763"/>
                    </a:xfrm>
                    <a:prstGeom prst="rect">
                      <a:avLst/>
                    </a:prstGeom>
                  </pic:spPr>
                </pic:pic>
              </a:graphicData>
            </a:graphic>
          </wp:inline>
        </w:drawing>
      </w:r>
    </w:p>
    <w:p w14:paraId="7181AB02" w14:textId="77777777" w:rsidR="00BF3C16" w:rsidRPr="00BF3C16" w:rsidRDefault="00F60581" w:rsidP="00F60581">
      <w:pPr>
        <w:rPr>
          <w:rStyle w:val="StyleUnderline"/>
          <w:highlight w:val="cyan"/>
        </w:rPr>
      </w:pPr>
      <w:r w:rsidRPr="005A2301">
        <w:rPr>
          <w:sz w:val="16"/>
        </w:rPr>
        <w:t>[Table 1e notes begin]</w:t>
      </w:r>
    </w:p>
    <w:p w14:paraId="5804F3A7" w14:textId="77777777" w:rsidR="00BF3C16" w:rsidRPr="00BF3C16" w:rsidRDefault="00F60581" w:rsidP="00F60581">
      <w:pPr>
        <w:rPr>
          <w:rStyle w:val="StyleUnderline"/>
          <w:highlight w:val="cyan"/>
        </w:rPr>
      </w:pPr>
      <w:r w:rsidRPr="005A2301">
        <w:rPr>
          <w:sz w:val="16"/>
        </w:rPr>
        <w:t xml:space="preserve">Notes: The values for this variable represent broad categories. However, the </w:t>
      </w:r>
      <w:r w:rsidRPr="00F37EC2">
        <w:rPr>
          <w:rStyle w:val="StyleUnderline"/>
        </w:rPr>
        <w:t>types of penalties and qualifications used are very consistent across states</w:t>
      </w:r>
      <w:r w:rsidRPr="005A2301">
        <w:rPr>
          <w:sz w:val="16"/>
        </w:rPr>
        <w:t xml:space="preserve">, and the values represent as fine a distinction between state policies as we are accurately able to construct from the laws. Researchers should note that depending on the state, court-imposed penalties may be more severe than those provided for by law. </w:t>
      </w:r>
    </w:p>
    <w:p w14:paraId="278096FF" w14:textId="77777777" w:rsidR="00BF3C16" w:rsidRPr="00BF3C16" w:rsidRDefault="00F60581" w:rsidP="00F60581">
      <w:pPr>
        <w:rPr>
          <w:rStyle w:val="StyleUnderline"/>
          <w:highlight w:val="cyan"/>
        </w:rPr>
      </w:pPr>
      <w:r w:rsidRPr="005A2301">
        <w:rPr>
          <w:sz w:val="16"/>
        </w:rPr>
        <w:t xml:space="preserve">In general, the </w:t>
      </w:r>
      <w:r w:rsidRPr="005A2301">
        <w:rPr>
          <w:rStyle w:val="StyleUnderline"/>
        </w:rPr>
        <w:t>penalties specified include</w:t>
      </w:r>
      <w:r w:rsidRPr="005A2301">
        <w:rPr>
          <w:sz w:val="16"/>
        </w:rPr>
        <w:t xml:space="preserve"> one or more of the following: </w:t>
      </w:r>
      <w:r w:rsidRPr="005A2301">
        <w:rPr>
          <w:rStyle w:val="StyleUnderline"/>
        </w:rPr>
        <w:t>loss of union certification, loss of dues deduction, loss of wages during strike (or twice wages), termination of employment, fines for union and/or individual employees, and rehire on probation</w:t>
      </w:r>
      <w:r w:rsidRPr="005A2301">
        <w:rPr>
          <w:sz w:val="16"/>
        </w:rPr>
        <w:t xml:space="preserve">. </w:t>
      </w:r>
    </w:p>
    <w:p w14:paraId="695BC28E" w14:textId="77777777" w:rsidR="00BF3C16" w:rsidRPr="00BF3C16" w:rsidRDefault="00F60581" w:rsidP="00F60581">
      <w:pPr>
        <w:rPr>
          <w:rStyle w:val="StyleUnderline"/>
          <w:highlight w:val="cyan"/>
        </w:rPr>
      </w:pPr>
      <w:r w:rsidRPr="005A2301">
        <w:rPr>
          <w:sz w:val="16"/>
        </w:rPr>
        <w:t xml:space="preserve">No state permits its public employees to strike without qualifications. Typical qualifications include: the previous collective bargaining agreement has expired and no new one has been reached; impasse procedures have been fully complied with; and at least XX days have elapsed since issuance of the </w:t>
      </w:r>
      <w:proofErr w:type="gramStart"/>
      <w:r w:rsidRPr="005A2301">
        <w:rPr>
          <w:sz w:val="16"/>
        </w:rPr>
        <w:t>fact-finders</w:t>
      </w:r>
      <w:proofErr w:type="gramEnd"/>
      <w:r w:rsidRPr="005A2301">
        <w:rPr>
          <w:sz w:val="16"/>
        </w:rPr>
        <w:t xml:space="preserve">’ report. Such strikes can usually be </w:t>
      </w:r>
      <w:proofErr w:type="gramStart"/>
      <w:r w:rsidRPr="005A2301">
        <w:rPr>
          <w:sz w:val="16"/>
        </w:rPr>
        <w:t>enjoined</w:t>
      </w:r>
      <w:proofErr w:type="gramEnd"/>
      <w:r w:rsidRPr="005A2301">
        <w:rPr>
          <w:sz w:val="16"/>
        </w:rPr>
        <w:t xml:space="preserve"> if the courts decide that they have caused a threat to public safety or health.</w:t>
      </w:r>
    </w:p>
    <w:p w14:paraId="425FD4B4" w14:textId="77777777" w:rsidR="00BF3C16" w:rsidRPr="00BF3C16" w:rsidRDefault="00F60581" w:rsidP="00F60581">
      <w:pPr>
        <w:rPr>
          <w:rStyle w:val="StyleUnderline"/>
          <w:highlight w:val="cyan"/>
        </w:rPr>
      </w:pPr>
      <w:r w:rsidRPr="005A2301">
        <w:rPr>
          <w:sz w:val="16"/>
        </w:rPr>
        <w:t>[Table 1e notes end]</w:t>
      </w:r>
    </w:p>
    <w:p w14:paraId="716FC505" w14:textId="77777777" w:rsidR="00BF3C16" w:rsidRPr="00BF3C16" w:rsidRDefault="00BF3C16" w:rsidP="00F60581">
      <w:pPr>
        <w:rPr>
          <w:rStyle w:val="StyleUnderline"/>
          <w:highlight w:val="cyan"/>
        </w:rPr>
      </w:pPr>
    </w:p>
    <w:p w14:paraId="09E17D04" w14:textId="77777777" w:rsidR="00BF3C16" w:rsidRPr="00BF3C16" w:rsidRDefault="00F60581" w:rsidP="00F60581">
      <w:pPr>
        <w:pStyle w:val="Heading4"/>
        <w:rPr>
          <w:rStyle w:val="StyleUnderline"/>
          <w:highlight w:val="cyan"/>
        </w:rPr>
      </w:pPr>
      <w:r w:rsidRPr="00CD2EC0">
        <w:rPr>
          <w:rFonts w:cs="Calibri"/>
        </w:rPr>
        <w:t xml:space="preserve">Vote </w:t>
      </w:r>
      <w:proofErr w:type="gramStart"/>
      <w:r>
        <w:rPr>
          <w:rFonts w:cs="Calibri"/>
          <w:u w:val="single"/>
        </w:rPr>
        <w:t>neg</w:t>
      </w:r>
      <w:proofErr w:type="gramEnd"/>
      <w:r w:rsidRPr="00CD2EC0">
        <w:rPr>
          <w:rFonts w:cs="Calibri"/>
        </w:rPr>
        <w:t>:</w:t>
      </w:r>
    </w:p>
    <w:p w14:paraId="65F1E505" w14:textId="77777777" w:rsidR="00BF3C16" w:rsidRPr="00BF3C16" w:rsidRDefault="00F60581" w:rsidP="00F60581">
      <w:pPr>
        <w:pStyle w:val="Heading4"/>
        <w:rPr>
          <w:rStyle w:val="StyleUnderline"/>
          <w:highlight w:val="cyan"/>
        </w:rPr>
      </w:pPr>
      <w:r w:rsidRPr="00CD2EC0">
        <w:rPr>
          <w:rFonts w:cs="Calibri"/>
        </w:rPr>
        <w:t xml:space="preserve">1. </w:t>
      </w:r>
      <w:r w:rsidRPr="00CD2EC0">
        <w:rPr>
          <w:rFonts w:cs="Calibri"/>
          <w:u w:val="single"/>
        </w:rPr>
        <w:t>Clash</w:t>
      </w:r>
      <w:r>
        <w:rPr>
          <w:rFonts w:cs="Calibri"/>
        </w:rPr>
        <w:t>. A</w:t>
      </w:r>
      <w:r w:rsidRPr="00CD2EC0">
        <w:rPr>
          <w:rFonts w:cs="Calibri"/>
        </w:rPr>
        <w:t xml:space="preserve"> </w:t>
      </w:r>
      <w:r w:rsidRPr="00CD2EC0">
        <w:rPr>
          <w:rFonts w:cs="Calibri"/>
          <w:u w:val="single"/>
        </w:rPr>
        <w:t>predictable</w:t>
      </w:r>
      <w:r w:rsidRPr="00CD2EC0">
        <w:rPr>
          <w:rFonts w:cs="Calibri"/>
        </w:rPr>
        <w:t xml:space="preserve"> topic motivates in depth research that yields the values of </w:t>
      </w:r>
      <w:r w:rsidRPr="00CD2EC0">
        <w:rPr>
          <w:rFonts w:cs="Calibri"/>
          <w:u w:val="single"/>
        </w:rPr>
        <w:t>negation</w:t>
      </w:r>
      <w:r w:rsidRPr="00CD2EC0">
        <w:rPr>
          <w:rFonts w:cs="Calibri"/>
        </w:rPr>
        <w:t xml:space="preserve"> and argument </w:t>
      </w:r>
      <w:r w:rsidRPr="00CD2EC0">
        <w:rPr>
          <w:rFonts w:cs="Calibri"/>
          <w:u w:val="single"/>
        </w:rPr>
        <w:t>refinement</w:t>
      </w:r>
      <w:r w:rsidRPr="00CD2EC0">
        <w:rPr>
          <w:rFonts w:cs="Calibri"/>
        </w:rPr>
        <w:t xml:space="preserve">. Their </w:t>
      </w:r>
      <w:proofErr w:type="spellStart"/>
      <w:r w:rsidRPr="00CD2EC0">
        <w:rPr>
          <w:rFonts w:cs="Calibri"/>
        </w:rPr>
        <w:t>interp</w:t>
      </w:r>
      <w:proofErr w:type="spellEnd"/>
      <w:r w:rsidRPr="00CD2EC0">
        <w:rPr>
          <w:rFonts w:cs="Calibri"/>
        </w:rPr>
        <w:t xml:space="preserve"> explodes limits, allows affirmative </w:t>
      </w:r>
      <w:r w:rsidRPr="00CD2EC0">
        <w:rPr>
          <w:rFonts w:cs="Calibri"/>
          <w:u w:val="single"/>
        </w:rPr>
        <w:t>conditionality</w:t>
      </w:r>
      <w:r w:rsidRPr="00CD2EC0">
        <w:rPr>
          <w:rFonts w:cs="Calibri"/>
        </w:rPr>
        <w:t xml:space="preserve">, and makes debate a </w:t>
      </w:r>
      <w:r w:rsidRPr="00CD2EC0">
        <w:rPr>
          <w:rFonts w:cs="Calibri"/>
          <w:u w:val="single"/>
        </w:rPr>
        <w:t>one-sided</w:t>
      </w:r>
      <w:r w:rsidRPr="00CD2EC0">
        <w:rPr>
          <w:rFonts w:cs="Calibri"/>
        </w:rPr>
        <w:t xml:space="preserve"> monologue devoid of argumentation which </w:t>
      </w:r>
      <w:r w:rsidRPr="00CD2EC0">
        <w:rPr>
          <w:rFonts w:cs="Calibri"/>
          <w:u w:val="single"/>
        </w:rPr>
        <w:t>turns</w:t>
      </w:r>
      <w:r w:rsidRPr="00CD2EC0">
        <w:rPr>
          <w:rFonts w:cs="Calibri"/>
        </w:rPr>
        <w:t xml:space="preserve"> the case.</w:t>
      </w:r>
    </w:p>
    <w:p w14:paraId="72E69CE1" w14:textId="77777777" w:rsidR="00BF3C16" w:rsidRPr="00BF3C16" w:rsidRDefault="00F60581" w:rsidP="00F60581">
      <w:pPr>
        <w:pStyle w:val="Heading4"/>
        <w:rPr>
          <w:rStyle w:val="StyleUnderline"/>
          <w:highlight w:val="cyan"/>
        </w:rPr>
      </w:pPr>
      <w:r w:rsidRPr="00CD2EC0">
        <w:rPr>
          <w:rFonts w:cs="Calibri"/>
        </w:rPr>
        <w:t xml:space="preserve">2. </w:t>
      </w:r>
      <w:r w:rsidRPr="00CD2EC0">
        <w:rPr>
          <w:rFonts w:cs="Calibri"/>
          <w:u w:val="single"/>
        </w:rPr>
        <w:t>Fairness</w:t>
      </w:r>
      <w:r>
        <w:rPr>
          <w:rFonts w:cs="Calibri"/>
        </w:rPr>
        <w:t>. T</w:t>
      </w:r>
      <w:r w:rsidRPr="00CD2EC0">
        <w:rPr>
          <w:rFonts w:cs="Calibri"/>
        </w:rPr>
        <w:t xml:space="preserve">he neg should win on average 50% of the time. Entering a </w:t>
      </w:r>
      <w:r w:rsidRPr="00CD2EC0">
        <w:rPr>
          <w:rFonts w:cs="Calibri"/>
          <w:u w:val="single"/>
        </w:rPr>
        <w:t>competitive</w:t>
      </w:r>
      <w:r w:rsidRPr="00CD2EC0">
        <w:rPr>
          <w:rFonts w:cs="Calibri"/>
        </w:rPr>
        <w:t xml:space="preserve"> activity proves their arguments are shaped by a </w:t>
      </w:r>
      <w:r w:rsidRPr="00CD2EC0">
        <w:rPr>
          <w:rFonts w:cs="Calibri"/>
          <w:u w:val="single"/>
        </w:rPr>
        <w:t>drive to win</w:t>
      </w:r>
      <w:r w:rsidRPr="00CD2EC0">
        <w:rPr>
          <w:rFonts w:cs="Calibri"/>
        </w:rPr>
        <w:t xml:space="preserve">. The </w:t>
      </w:r>
      <w:r w:rsidRPr="00CD2EC0">
        <w:rPr>
          <w:rFonts w:cs="Calibri"/>
          <w:u w:val="single"/>
        </w:rPr>
        <w:t>insurmountable</w:t>
      </w:r>
      <w:r w:rsidRPr="00CD2EC0">
        <w:rPr>
          <w:rFonts w:cs="Calibri"/>
        </w:rPr>
        <w:t xml:space="preserve"> advantage of being affirmative under their </w:t>
      </w:r>
      <w:r w:rsidRPr="00CD2EC0">
        <w:rPr>
          <w:rFonts w:cs="Calibri"/>
          <w:u w:val="single"/>
        </w:rPr>
        <w:t>unfair</w:t>
      </w:r>
      <w:r w:rsidRPr="00CD2EC0">
        <w:rPr>
          <w:rFonts w:cs="Calibri"/>
        </w:rPr>
        <w:t xml:space="preserve"> model is a reason they should lose.</w:t>
      </w:r>
    </w:p>
    <w:p w14:paraId="141D467F" w14:textId="77777777" w:rsidR="00BF3C16" w:rsidRPr="00BF3C16" w:rsidRDefault="00BF3C16" w:rsidP="00F60581">
      <w:pPr>
        <w:rPr>
          <w:rStyle w:val="StyleUnderline"/>
          <w:highlight w:val="cyan"/>
        </w:rPr>
      </w:pPr>
    </w:p>
    <w:p w14:paraId="4F6D22CE" w14:textId="77777777" w:rsidR="00BF3C16" w:rsidRPr="00BF3C16" w:rsidRDefault="00580789" w:rsidP="00F60581">
      <w:pPr>
        <w:pStyle w:val="Heading3"/>
        <w:rPr>
          <w:rStyle w:val="StyleUnderline"/>
          <w:highlight w:val="cyan"/>
        </w:rPr>
      </w:pPr>
      <w:r>
        <w:t xml:space="preserve">BBB </w:t>
      </w:r>
      <w:r w:rsidR="00F60581">
        <w:t>CP---1NC</w:t>
      </w:r>
    </w:p>
    <w:p w14:paraId="47D6DDD8" w14:textId="77777777" w:rsidR="00BF3C16" w:rsidRPr="00BF3C16" w:rsidRDefault="00F60581" w:rsidP="00F60581">
      <w:pPr>
        <w:pStyle w:val="Heading4"/>
        <w:rPr>
          <w:rStyle w:val="StyleUnderline"/>
          <w:highlight w:val="cyan"/>
        </w:rPr>
      </w:pPr>
      <w:r>
        <w:t>T</w:t>
      </w:r>
      <w:r w:rsidRPr="005F199A">
        <w:t>he United States federal government should promote broad-based bargaining for workers in the United States</w:t>
      </w:r>
      <w:r>
        <w:t>.</w:t>
      </w:r>
    </w:p>
    <w:p w14:paraId="19096FA1" w14:textId="77777777" w:rsidR="00BF3C16" w:rsidRPr="00BF3C16" w:rsidRDefault="00BF3C16" w:rsidP="00F60581">
      <w:pPr>
        <w:rPr>
          <w:rStyle w:val="StyleUnderline"/>
          <w:highlight w:val="cyan"/>
        </w:rPr>
      </w:pPr>
    </w:p>
    <w:p w14:paraId="5EC9C8B4" w14:textId="77777777" w:rsidR="00BF3C16" w:rsidRPr="00BF3C16" w:rsidRDefault="00580789" w:rsidP="00580789">
      <w:pPr>
        <w:pStyle w:val="Heading4"/>
        <w:rPr>
          <w:rStyle w:val="StyleUnderline"/>
          <w:highlight w:val="cyan"/>
        </w:rPr>
      </w:pPr>
      <w:r>
        <w:t xml:space="preserve">Inequality is </w:t>
      </w:r>
      <w:r>
        <w:rPr>
          <w:u w:val="single"/>
        </w:rPr>
        <w:t>skyrocketing</w:t>
      </w:r>
      <w:r>
        <w:t>.</w:t>
      </w:r>
    </w:p>
    <w:p w14:paraId="01371E1D" w14:textId="77777777" w:rsidR="00BF3C16" w:rsidRPr="00BF3C16" w:rsidRDefault="00580789" w:rsidP="00580789">
      <w:pPr>
        <w:rPr>
          <w:rStyle w:val="StyleUnderline"/>
          <w:highlight w:val="cyan"/>
        </w:rPr>
      </w:pPr>
      <w:r>
        <w:t xml:space="preserve">Talmon Joseph </w:t>
      </w:r>
      <w:r w:rsidRPr="00AD2EE4">
        <w:rPr>
          <w:rStyle w:val="Style13ptBold"/>
        </w:rPr>
        <w:t>Smith 25</w:t>
      </w:r>
      <w:r>
        <w:t xml:space="preserve">. Harvard Institute of Politics National Campaign </w:t>
      </w:r>
      <w:proofErr w:type="spellStart"/>
      <w:r>
        <w:t>Ambassado</w:t>
      </w:r>
      <w:proofErr w:type="spellEnd"/>
      <w:r>
        <w:t>, former fellow at the Center for the Study of Race and Democracy, B.A. from Tufts University. "America Has Never Been Wealthier. Here's Why It Doesn't Feel That Way." The New York Times. 3/31/2025. nytimes.com/2025/03/31/business/economy/wealth-cash-inequality.html</w:t>
      </w:r>
    </w:p>
    <w:p w14:paraId="01BD9462" w14:textId="77777777" w:rsidR="00BF3C16" w:rsidRPr="00BF3C16" w:rsidRDefault="00580789" w:rsidP="00580789">
      <w:pPr>
        <w:rPr>
          <w:rStyle w:val="StyleUnderline"/>
          <w:highlight w:val="cyan"/>
        </w:rPr>
      </w:pPr>
      <w:r w:rsidRPr="00BF3C16">
        <w:rPr>
          <w:rStyle w:val="StyleUnderline"/>
          <w:highlight w:val="cyan"/>
        </w:rPr>
        <w:t>The</w:t>
      </w:r>
      <w:r w:rsidRPr="00D34DFA">
        <w:t xml:space="preserve"> U.S. </w:t>
      </w:r>
      <w:r w:rsidRPr="00BF3C16">
        <w:rPr>
          <w:rStyle w:val="StyleUnderline"/>
          <w:highlight w:val="cyan"/>
        </w:rPr>
        <w:t xml:space="preserve">economy remains </w:t>
      </w:r>
      <w:r w:rsidRPr="00D34DFA">
        <w:rPr>
          <w:rStyle w:val="Emphasis"/>
        </w:rPr>
        <w:t xml:space="preserve">deeply </w:t>
      </w:r>
      <w:r w:rsidRPr="00BF3C16">
        <w:rPr>
          <w:rStyle w:val="Emphasis"/>
          <w:highlight w:val="cyan"/>
        </w:rPr>
        <w:t>unequal</w:t>
      </w:r>
      <w:r w:rsidRPr="00D34DFA">
        <w:rPr>
          <w:rStyle w:val="StyleUnderline"/>
        </w:rPr>
        <w:t>, with vast gaps in wealth</w:t>
      </w:r>
      <w:r w:rsidRPr="00D34DFA">
        <w:t xml:space="preserve"> and financial security </w:t>
      </w:r>
      <w:r w:rsidRPr="00D34DFA">
        <w:rPr>
          <w:rStyle w:val="Emphasis"/>
        </w:rPr>
        <w:t>persisting</w:t>
      </w:r>
      <w:r w:rsidRPr="00D34DFA">
        <w:rPr>
          <w:rStyle w:val="StyleUnderline"/>
        </w:rPr>
        <w:t xml:space="preserve"> even as inflation</w:t>
      </w:r>
      <w:r w:rsidRPr="00D34DFA">
        <w:t xml:space="preserve"> has </w:t>
      </w:r>
      <w:r w:rsidRPr="00D34DFA">
        <w:rPr>
          <w:rStyle w:val="Emphasis"/>
        </w:rPr>
        <w:t>ebbed</w:t>
      </w:r>
      <w:r w:rsidRPr="00D34DFA">
        <w:rPr>
          <w:rStyle w:val="StyleUnderline"/>
        </w:rPr>
        <w:t xml:space="preserve"> and incomes have </w:t>
      </w:r>
      <w:r w:rsidRPr="00D34DFA">
        <w:rPr>
          <w:rStyle w:val="Emphasis"/>
        </w:rPr>
        <w:t>risen</w:t>
      </w:r>
      <w:r w:rsidRPr="00D34DFA">
        <w:t xml:space="preserve">. And </w:t>
      </w:r>
      <w:r w:rsidRPr="00BF3C16">
        <w:rPr>
          <w:rStyle w:val="StyleUnderline"/>
          <w:highlight w:val="cyan"/>
        </w:rPr>
        <w:t>data</w:t>
      </w:r>
      <w:r w:rsidRPr="00D34DFA">
        <w:t xml:space="preserve"> designed to capture the overall population </w:t>
      </w:r>
      <w:r w:rsidRPr="00BF3C16">
        <w:rPr>
          <w:rStyle w:val="StyleUnderline"/>
          <w:highlight w:val="cyan"/>
        </w:rPr>
        <w:t xml:space="preserve">may be </w:t>
      </w:r>
      <w:r w:rsidRPr="00BF3C16">
        <w:rPr>
          <w:rStyle w:val="Emphasis"/>
          <w:highlight w:val="cyan"/>
        </w:rPr>
        <w:t>obscuring</w:t>
      </w:r>
      <w:r w:rsidRPr="00BF3C16">
        <w:rPr>
          <w:rStyle w:val="StyleUnderline"/>
          <w:highlight w:val="cyan"/>
        </w:rPr>
        <w:t xml:space="preserve"> challenges</w:t>
      </w:r>
      <w:r w:rsidRPr="00D34DFA">
        <w:t xml:space="preserve"> experienced by a broad range of Americans, especially those in the bottom half of the wealth or income spectrum.</w:t>
      </w:r>
    </w:p>
    <w:p w14:paraId="46F7033D" w14:textId="77777777" w:rsidR="00BF3C16" w:rsidRPr="00BF3C16" w:rsidRDefault="00580789" w:rsidP="00580789">
      <w:pPr>
        <w:rPr>
          <w:rStyle w:val="StyleUnderline"/>
          <w:highlight w:val="cyan"/>
        </w:rPr>
      </w:pPr>
      <w:r w:rsidRPr="00D34DFA">
        <w:rPr>
          <w:rStyle w:val="StyleUnderline"/>
        </w:rPr>
        <w:t xml:space="preserve">The </w:t>
      </w:r>
      <w:r w:rsidRPr="00D34DFA">
        <w:rPr>
          <w:rStyle w:val="Emphasis"/>
        </w:rPr>
        <w:t>share of wealth</w:t>
      </w:r>
      <w:r w:rsidRPr="00D34DFA">
        <w:rPr>
          <w:rStyle w:val="StyleUnderline"/>
        </w:rPr>
        <w:t xml:space="preserve"> held by</w:t>
      </w:r>
      <w:r w:rsidRPr="00D34DFA">
        <w:t xml:space="preserve"> families in </w:t>
      </w:r>
      <w:r w:rsidRPr="00D34DFA">
        <w:rPr>
          <w:rStyle w:val="StyleUnderline"/>
        </w:rPr>
        <w:t>the top</w:t>
      </w:r>
      <w:r w:rsidRPr="00D34DFA">
        <w:t xml:space="preserve"> 10 percent has </w:t>
      </w:r>
      <w:r w:rsidRPr="00D34DFA">
        <w:rPr>
          <w:rStyle w:val="StyleUnderline"/>
        </w:rPr>
        <w:t xml:space="preserve">reached </w:t>
      </w:r>
      <w:r w:rsidRPr="00D34DFA">
        <w:rPr>
          <w:rStyle w:val="Emphasis"/>
        </w:rPr>
        <w:t>69 percent</w:t>
      </w:r>
      <w:r w:rsidRPr="00D34DFA">
        <w:t>, while the share held by families in the bottom 50 percent is only 3 percent, according to the latest reading from the nonpartisan Congressional Budget Office. (</w:t>
      </w:r>
      <w:r w:rsidRPr="00BF3C16">
        <w:rPr>
          <w:rStyle w:val="StyleUnderline"/>
          <w:highlight w:val="cyan"/>
        </w:rPr>
        <w:t>When</w:t>
      </w:r>
      <w:r w:rsidRPr="00D34DFA">
        <w:t xml:space="preserve"> future income claims from </w:t>
      </w:r>
      <w:r w:rsidRPr="00D34DFA">
        <w:rPr>
          <w:rStyle w:val="Emphasis"/>
        </w:rPr>
        <w:t xml:space="preserve">Social Security </w:t>
      </w:r>
      <w:r w:rsidRPr="00BF3C16">
        <w:rPr>
          <w:rStyle w:val="Emphasis"/>
          <w:highlight w:val="cyan"/>
        </w:rPr>
        <w:t>benefits</w:t>
      </w:r>
      <w:r w:rsidRPr="00BF3C16">
        <w:rPr>
          <w:rStyle w:val="StyleUnderline"/>
          <w:highlight w:val="cyan"/>
        </w:rPr>
        <w:t xml:space="preserve"> are included, the bottom</w:t>
      </w:r>
      <w:r w:rsidRPr="00D34DFA">
        <w:rPr>
          <w:rStyle w:val="StyleUnderline"/>
        </w:rPr>
        <w:t xml:space="preserve"> 50 percent </w:t>
      </w:r>
      <w:r w:rsidRPr="00BF3C16">
        <w:rPr>
          <w:rStyle w:val="StyleUnderline"/>
          <w:highlight w:val="cyan"/>
        </w:rPr>
        <w:t xml:space="preserve">hold </w:t>
      </w:r>
      <w:r w:rsidRPr="00BF3C16">
        <w:rPr>
          <w:rStyle w:val="Emphasis"/>
          <w:highlight w:val="cyan"/>
        </w:rPr>
        <w:t>6 percent</w:t>
      </w:r>
      <w:r w:rsidRPr="00BF3C16">
        <w:rPr>
          <w:rStyle w:val="StyleUnderline"/>
          <w:highlight w:val="cyan"/>
        </w:rPr>
        <w:t xml:space="preserve"> of</w:t>
      </w:r>
      <w:r w:rsidRPr="00D34DFA">
        <w:rPr>
          <w:rStyle w:val="StyleUnderline"/>
        </w:rPr>
        <w:t xml:space="preserve"> total </w:t>
      </w:r>
      <w:r w:rsidRPr="00BF3C16">
        <w:rPr>
          <w:rStyle w:val="StyleUnderline"/>
          <w:highlight w:val="cyan"/>
        </w:rPr>
        <w:t>wealth</w:t>
      </w:r>
      <w:r w:rsidRPr="00D34DFA">
        <w:t>.)</w:t>
      </w:r>
    </w:p>
    <w:p w14:paraId="084DEE05" w14:textId="77777777" w:rsidR="00BF3C16" w:rsidRPr="00BF3C16" w:rsidRDefault="00580789" w:rsidP="00580789">
      <w:pPr>
        <w:rPr>
          <w:rStyle w:val="StyleUnderline"/>
          <w:highlight w:val="cyan"/>
        </w:rPr>
      </w:pPr>
      <w:r w:rsidRPr="00D34DFA">
        <w:t xml:space="preserve">And while wealth has risen for the less wealthy half of the population in recent years, much of </w:t>
      </w:r>
      <w:r w:rsidRPr="00D34DFA">
        <w:rPr>
          <w:rStyle w:val="StyleUnderline"/>
        </w:rPr>
        <w:t xml:space="preserve">the </w:t>
      </w:r>
      <w:r w:rsidRPr="00BF3C16">
        <w:rPr>
          <w:rStyle w:val="StyleUnderline"/>
          <w:highlight w:val="cyan"/>
        </w:rPr>
        <w:t xml:space="preserve">uptick has been </w:t>
      </w:r>
      <w:r w:rsidRPr="00BF3C16">
        <w:rPr>
          <w:rStyle w:val="Emphasis"/>
          <w:highlight w:val="cyan"/>
        </w:rPr>
        <w:t>locked</w:t>
      </w:r>
      <w:r w:rsidRPr="00D34DFA">
        <w:rPr>
          <w:rStyle w:val="Emphasis"/>
        </w:rPr>
        <w:t xml:space="preserve"> up</w:t>
      </w:r>
      <w:r w:rsidRPr="00BF3C16">
        <w:rPr>
          <w:rStyle w:val="StyleUnderline"/>
          <w:highlight w:val="cyan"/>
        </w:rPr>
        <w:t xml:space="preserve"> in</w:t>
      </w:r>
      <w:r w:rsidRPr="00D34DFA">
        <w:t xml:space="preserve"> what financial analysts call </w:t>
      </w:r>
      <w:r w:rsidRPr="00BF3C16">
        <w:rPr>
          <w:rStyle w:val="StyleUnderline"/>
          <w:highlight w:val="cyan"/>
        </w:rPr>
        <w:t>“</w:t>
      </w:r>
      <w:r w:rsidRPr="00BF3C16">
        <w:rPr>
          <w:rStyle w:val="Emphasis"/>
          <w:highlight w:val="cyan"/>
        </w:rPr>
        <w:t>illiquid assets</w:t>
      </w:r>
      <w:r w:rsidRPr="00BF3C16">
        <w:rPr>
          <w:rStyle w:val="StyleUnderline"/>
          <w:highlight w:val="cyan"/>
        </w:rPr>
        <w:t>”</w:t>
      </w:r>
      <w:r w:rsidRPr="00D34DFA">
        <w:t xml:space="preserve"> — </w:t>
      </w:r>
      <w:r w:rsidRPr="00D34DFA">
        <w:rPr>
          <w:rStyle w:val="StyleUnderline"/>
        </w:rPr>
        <w:t>gains</w:t>
      </w:r>
      <w:r w:rsidRPr="00D34DFA">
        <w:t xml:space="preserve"> in home prices and stock portfolios — </w:t>
      </w:r>
      <w:r w:rsidRPr="00BF3C16">
        <w:rPr>
          <w:rStyle w:val="StyleUnderline"/>
          <w:highlight w:val="cyan"/>
        </w:rPr>
        <w:t xml:space="preserve">which are not </w:t>
      </w:r>
      <w:r w:rsidRPr="00D34DFA">
        <w:rPr>
          <w:rStyle w:val="Emphasis"/>
        </w:rPr>
        <w:t>easily translated</w:t>
      </w:r>
      <w:r w:rsidRPr="00D34DFA">
        <w:rPr>
          <w:rStyle w:val="StyleUnderline"/>
        </w:rPr>
        <w:t xml:space="preserve"> into </w:t>
      </w:r>
      <w:r w:rsidRPr="00BF3C16">
        <w:rPr>
          <w:rStyle w:val="StyleUnderline"/>
          <w:highlight w:val="cyan"/>
        </w:rPr>
        <w:t>cash</w:t>
      </w:r>
      <w:r w:rsidRPr="00D34DFA">
        <w:rPr>
          <w:rStyle w:val="StyleUnderline"/>
        </w:rPr>
        <w:t xml:space="preserve"> to pay for bills</w:t>
      </w:r>
      <w:r w:rsidRPr="00D34DFA">
        <w:t xml:space="preserve"> and expenses </w:t>
      </w:r>
      <w:r w:rsidRPr="00D34DFA">
        <w:rPr>
          <w:rStyle w:val="StyleUnderline"/>
        </w:rPr>
        <w:t xml:space="preserve">that are </w:t>
      </w:r>
      <w:r w:rsidRPr="00D34DFA">
        <w:rPr>
          <w:rStyle w:val="Emphasis"/>
        </w:rPr>
        <w:t>much higher</w:t>
      </w:r>
      <w:r w:rsidRPr="00D34DFA">
        <w:t xml:space="preserve"> than they were a few years ago.</w:t>
      </w:r>
    </w:p>
    <w:p w14:paraId="0EA4EBE7" w14:textId="77777777" w:rsidR="00BF3C16" w:rsidRPr="00BF3C16" w:rsidRDefault="00580789" w:rsidP="00580789">
      <w:pPr>
        <w:rPr>
          <w:rStyle w:val="StyleUnderline"/>
          <w:highlight w:val="cyan"/>
        </w:rPr>
      </w:pPr>
      <w:r w:rsidRPr="00D34DFA">
        <w:t xml:space="preserve">Although the bottom 50 percent holds only a 1 percent share of all financial market wealth, six in 10 adults report owning some amount of stock. A broad range of </w:t>
      </w:r>
      <w:r w:rsidRPr="00BF3C16">
        <w:rPr>
          <w:rStyle w:val="StyleUnderline"/>
          <w:highlight w:val="cyan"/>
        </w:rPr>
        <w:t xml:space="preserve">Americans may be </w:t>
      </w:r>
      <w:r w:rsidRPr="00BF3C16">
        <w:rPr>
          <w:rStyle w:val="Emphasis"/>
          <w:highlight w:val="cyan"/>
        </w:rPr>
        <w:t>frustrated</w:t>
      </w:r>
      <w:r w:rsidRPr="00BF3C16">
        <w:rPr>
          <w:rStyle w:val="StyleUnderline"/>
          <w:highlight w:val="cyan"/>
        </w:rPr>
        <w:t xml:space="preserve"> by</w:t>
      </w:r>
      <w:r w:rsidRPr="00D34DFA">
        <w:rPr>
          <w:rStyle w:val="StyleUnderline"/>
        </w:rPr>
        <w:t xml:space="preserve"> the </w:t>
      </w:r>
      <w:r w:rsidRPr="00BF3C16">
        <w:rPr>
          <w:rStyle w:val="StyleUnderline"/>
          <w:highlight w:val="cyan"/>
        </w:rPr>
        <w:t>inaccessibility</w:t>
      </w:r>
      <w:r w:rsidRPr="00D34DFA">
        <w:rPr>
          <w:rStyle w:val="StyleUnderline"/>
        </w:rPr>
        <w:t xml:space="preserve"> of this illiquid wealth</w:t>
      </w:r>
      <w:r w:rsidRPr="00D34DFA">
        <w:t xml:space="preserve">, said Daniel Sullivan, research director at the </w:t>
      </w:r>
      <w:proofErr w:type="spellStart"/>
      <w:r w:rsidRPr="00D34DFA">
        <w:t>JPMorganChase</w:t>
      </w:r>
      <w:proofErr w:type="spellEnd"/>
      <w:r w:rsidRPr="00D34DFA">
        <w:t xml:space="preserve"> Institute, which tracks the finances of millions of U.S. bank account holders.</w:t>
      </w:r>
    </w:p>
    <w:p w14:paraId="1930CEA4" w14:textId="77777777" w:rsidR="00BF3C16" w:rsidRPr="00BF3C16" w:rsidRDefault="00580789" w:rsidP="00580789">
      <w:pPr>
        <w:ind w:firstLine="720"/>
        <w:rPr>
          <w:rStyle w:val="StyleUnderline"/>
          <w:highlight w:val="cyan"/>
        </w:rPr>
      </w:pPr>
      <w:r w:rsidRPr="00D34DFA">
        <w:t xml:space="preserve">“‘Massive home equity gains, and </w:t>
      </w:r>
      <w:r w:rsidRPr="00D34DFA">
        <w:rPr>
          <w:rStyle w:val="StyleUnderline"/>
        </w:rPr>
        <w:t xml:space="preserve">my </w:t>
      </w:r>
      <w:r w:rsidRPr="00D34DFA">
        <w:rPr>
          <w:rStyle w:val="Emphasis"/>
        </w:rPr>
        <w:t>401(k)</w:t>
      </w:r>
      <w:r w:rsidRPr="00D34DFA">
        <w:rPr>
          <w:rStyle w:val="StyleUnderline"/>
        </w:rPr>
        <w:t xml:space="preserve"> is way up, but I can’t </w:t>
      </w:r>
      <w:r w:rsidRPr="00D34DFA">
        <w:rPr>
          <w:rStyle w:val="Emphasis"/>
        </w:rPr>
        <w:t>touch that</w:t>
      </w:r>
      <w:r w:rsidRPr="00D34DFA">
        <w:t>, either!’” Mr. Sullivan explained, channeling the tension many people feel.</w:t>
      </w:r>
    </w:p>
    <w:p w14:paraId="013537A4" w14:textId="77777777" w:rsidR="00BF3C16" w:rsidRPr="00BF3C16" w:rsidRDefault="00580789" w:rsidP="00580789">
      <w:pPr>
        <w:rPr>
          <w:rStyle w:val="StyleUnderline"/>
          <w:highlight w:val="cyan"/>
        </w:rPr>
      </w:pPr>
      <w:r w:rsidRPr="00D34DFA">
        <w:t xml:space="preserve">Despite the growth in overall wealth, </w:t>
      </w:r>
      <w:r w:rsidRPr="00D34DFA">
        <w:rPr>
          <w:rStyle w:val="StyleUnderline"/>
        </w:rPr>
        <w:t xml:space="preserve">economic </w:t>
      </w:r>
      <w:r w:rsidRPr="00BF3C16">
        <w:rPr>
          <w:rStyle w:val="StyleUnderline"/>
          <w:highlight w:val="cyan"/>
        </w:rPr>
        <w:t>confidence</w:t>
      </w:r>
      <w:r w:rsidRPr="00D34DFA">
        <w:t xml:space="preserve"> among American households </w:t>
      </w:r>
      <w:r w:rsidRPr="00BF3C16">
        <w:rPr>
          <w:rStyle w:val="Emphasis"/>
          <w:highlight w:val="cyan"/>
        </w:rPr>
        <w:t>has not</w:t>
      </w:r>
      <w:r w:rsidRPr="00BF3C16">
        <w:rPr>
          <w:rStyle w:val="StyleUnderline"/>
          <w:highlight w:val="cyan"/>
        </w:rPr>
        <w:t xml:space="preserve"> returned</w:t>
      </w:r>
      <w:r w:rsidRPr="00D34DFA">
        <w:rPr>
          <w:rStyle w:val="StyleUnderline"/>
        </w:rPr>
        <w:t xml:space="preserve"> to where it was </w:t>
      </w:r>
      <w:r w:rsidRPr="00D34DFA">
        <w:rPr>
          <w:rStyle w:val="Emphasis"/>
        </w:rPr>
        <w:t>before the pandemic</w:t>
      </w:r>
      <w:r w:rsidRPr="00D34DFA">
        <w:t xml:space="preserve">. That was the case even before </w:t>
      </w:r>
      <w:r w:rsidRPr="00D34DFA">
        <w:rPr>
          <w:rStyle w:val="Emphasis"/>
        </w:rPr>
        <w:t xml:space="preserve">consumer </w:t>
      </w:r>
      <w:r w:rsidRPr="00BF3C16">
        <w:rPr>
          <w:rStyle w:val="Emphasis"/>
          <w:highlight w:val="cyan"/>
        </w:rPr>
        <w:t>sentiment</w:t>
      </w:r>
      <w:r w:rsidRPr="00D34DFA">
        <w:t xml:space="preserve"> reading</w:t>
      </w:r>
      <w:r w:rsidRPr="00BF3C16">
        <w:rPr>
          <w:rStyle w:val="Emphasis"/>
          <w:highlight w:val="cyan"/>
        </w:rPr>
        <w:t>s</w:t>
      </w:r>
      <w:r w:rsidRPr="00D34DFA">
        <w:t xml:space="preserve"> — along with the stock market — </w:t>
      </w:r>
      <w:r w:rsidRPr="00BF3C16">
        <w:rPr>
          <w:rStyle w:val="StyleUnderline"/>
          <w:highlight w:val="cyan"/>
        </w:rPr>
        <w:t xml:space="preserve">were </w:t>
      </w:r>
      <w:r w:rsidRPr="00BF3C16">
        <w:rPr>
          <w:rStyle w:val="Emphasis"/>
          <w:highlight w:val="cyan"/>
        </w:rPr>
        <w:t>dampened</w:t>
      </w:r>
      <w:r w:rsidRPr="00BF3C16">
        <w:rPr>
          <w:rStyle w:val="StyleUnderline"/>
          <w:highlight w:val="cyan"/>
        </w:rPr>
        <w:t xml:space="preserve"> by</w:t>
      </w:r>
      <w:r w:rsidRPr="00D34DFA">
        <w:t xml:space="preserve"> the prospect of an inflationary global trade war from President </w:t>
      </w:r>
      <w:r w:rsidRPr="00BF3C16">
        <w:rPr>
          <w:rStyle w:val="StyleUnderline"/>
          <w:highlight w:val="cyan"/>
        </w:rPr>
        <w:t>Trump</w:t>
      </w:r>
      <w:r w:rsidRPr="00D34DFA">
        <w:rPr>
          <w:rStyle w:val="StyleUnderline"/>
        </w:rPr>
        <w:t>’s tariff campaign</w:t>
      </w:r>
      <w:r w:rsidRPr="00D34DFA">
        <w:t>. But what is also striking in the data is the increasing gap in perceptions along income lines.</w:t>
      </w:r>
    </w:p>
    <w:p w14:paraId="46BD624A" w14:textId="77777777" w:rsidR="00BF3C16" w:rsidRPr="00BF3C16" w:rsidRDefault="00580789" w:rsidP="00580789">
      <w:pPr>
        <w:rPr>
          <w:rStyle w:val="StyleUnderline"/>
          <w:highlight w:val="cyan"/>
        </w:rPr>
      </w:pPr>
      <w:r w:rsidRPr="00D34DFA">
        <w:t xml:space="preserve">Over the past four years, the University of </w:t>
      </w:r>
      <w:r w:rsidRPr="00BF3C16">
        <w:rPr>
          <w:rStyle w:val="StyleUnderline"/>
          <w:highlight w:val="cyan"/>
        </w:rPr>
        <w:t xml:space="preserve">Michigan’s </w:t>
      </w:r>
      <w:r w:rsidRPr="00D34DFA">
        <w:rPr>
          <w:rStyle w:val="Emphasis"/>
        </w:rPr>
        <w:t xml:space="preserve">monthly </w:t>
      </w:r>
      <w:r w:rsidRPr="00BF3C16">
        <w:rPr>
          <w:rStyle w:val="Emphasis"/>
          <w:highlight w:val="cyan"/>
        </w:rPr>
        <w:t>survey</w:t>
      </w:r>
      <w:r w:rsidRPr="00D34DFA">
        <w:t xml:space="preserve"> of consumer sentiment </w:t>
      </w:r>
      <w:r w:rsidRPr="00BF3C16">
        <w:rPr>
          <w:rStyle w:val="StyleUnderline"/>
          <w:highlight w:val="cyan"/>
        </w:rPr>
        <w:t>has shown</w:t>
      </w:r>
      <w:r w:rsidRPr="00D34DFA">
        <w:rPr>
          <w:rStyle w:val="StyleUnderline"/>
        </w:rPr>
        <w:t xml:space="preserve"> those in </w:t>
      </w:r>
      <w:r w:rsidRPr="00BF3C16">
        <w:rPr>
          <w:rStyle w:val="StyleUnderline"/>
          <w:highlight w:val="cyan"/>
        </w:rPr>
        <w:t xml:space="preserve">the </w:t>
      </w:r>
      <w:r w:rsidRPr="00BF3C16">
        <w:rPr>
          <w:rStyle w:val="Emphasis"/>
          <w:highlight w:val="cyan"/>
        </w:rPr>
        <w:t>bottom</w:t>
      </w:r>
      <w:r w:rsidRPr="00D34DFA">
        <w:rPr>
          <w:rStyle w:val="Emphasis"/>
        </w:rPr>
        <w:t xml:space="preserve"> two-thirds</w:t>
      </w:r>
      <w:r w:rsidRPr="00D34DFA">
        <w:rPr>
          <w:rStyle w:val="StyleUnderline"/>
        </w:rPr>
        <w:t xml:space="preserve"> of income </w:t>
      </w:r>
      <w:r w:rsidRPr="00BF3C16">
        <w:rPr>
          <w:rStyle w:val="StyleUnderline"/>
          <w:highlight w:val="cyan"/>
        </w:rPr>
        <w:t xml:space="preserve">to be </w:t>
      </w:r>
      <w:r w:rsidRPr="00D34DFA">
        <w:rPr>
          <w:rStyle w:val="Emphasis"/>
        </w:rPr>
        <w:t xml:space="preserve">deeply </w:t>
      </w:r>
      <w:r w:rsidRPr="00BF3C16">
        <w:rPr>
          <w:rStyle w:val="Emphasis"/>
          <w:highlight w:val="cyan"/>
        </w:rPr>
        <w:t>pessimistic</w:t>
      </w:r>
      <w:r w:rsidRPr="00D34DFA">
        <w:t xml:space="preserve"> about the economy — with rock-bottom ratings more common during periods of deep recession, including the 2008 financial crisis.</w:t>
      </w:r>
    </w:p>
    <w:p w14:paraId="6A709150" w14:textId="77777777" w:rsidR="00BF3C16" w:rsidRPr="00BF3C16" w:rsidRDefault="00BF3C16" w:rsidP="00F60581">
      <w:pPr>
        <w:rPr>
          <w:rStyle w:val="StyleUnderline"/>
          <w:highlight w:val="cyan"/>
        </w:rPr>
      </w:pPr>
    </w:p>
    <w:p w14:paraId="03D77383" w14:textId="77777777" w:rsidR="00BF3C16" w:rsidRPr="00BF3C16" w:rsidRDefault="00580789" w:rsidP="00580789">
      <w:pPr>
        <w:pStyle w:val="Heading4"/>
        <w:rPr>
          <w:rStyle w:val="StyleUnderline"/>
          <w:highlight w:val="cyan"/>
        </w:rPr>
      </w:pPr>
      <w:r>
        <w:t xml:space="preserve">Unequal societies go </w:t>
      </w:r>
      <w:r>
        <w:rPr>
          <w:u w:val="single"/>
        </w:rPr>
        <w:t>extinct</w:t>
      </w:r>
      <w:r>
        <w:t xml:space="preserve"> from climate change, war, and public goods misallocation.</w:t>
      </w:r>
    </w:p>
    <w:p w14:paraId="20F2E714" w14:textId="77777777" w:rsidR="00BF3C16" w:rsidRPr="00BF3C16" w:rsidRDefault="00580789" w:rsidP="00580789">
      <w:pPr>
        <w:rPr>
          <w:rStyle w:val="StyleUnderline"/>
          <w:highlight w:val="cyan"/>
        </w:rPr>
      </w:pPr>
      <w:r>
        <w:t xml:space="preserve">Andreas T. </w:t>
      </w:r>
      <w:r w:rsidRPr="0070445B">
        <w:rPr>
          <w:rStyle w:val="Style13ptBold"/>
        </w:rPr>
        <w:t>Schmidt &amp;</w:t>
      </w:r>
      <w:r>
        <w:t xml:space="preserve"> Daan </w:t>
      </w:r>
      <w:proofErr w:type="spellStart"/>
      <w:r w:rsidRPr="0070445B">
        <w:rPr>
          <w:rStyle w:val="Style13ptBold"/>
        </w:rPr>
        <w:t>Jujin</w:t>
      </w:r>
      <w:proofErr w:type="spellEnd"/>
      <w:r w:rsidRPr="0070445B">
        <w:rPr>
          <w:rStyle w:val="Style13ptBold"/>
        </w:rPr>
        <w:t xml:space="preserve"> 24</w:t>
      </w:r>
      <w:r>
        <w:t xml:space="preserve">. Associate professor of political philosophy at the University of Groningen, Ph.D. in philosophy from the University of Oxford. Senior advanced AI researcher at the Centre for Future Generations, M.S. in philosophy, politics, and economics from the University of Groningen. "Economic inequality and the long-term future." </w:t>
      </w:r>
      <w:r w:rsidRPr="0070445B">
        <w:rPr>
          <w:i/>
          <w:iCs/>
        </w:rPr>
        <w:t>Politics, Philosophy &amp; Economics</w:t>
      </w:r>
      <w:r>
        <w:t>, 23.1, 79-83</w:t>
      </w:r>
    </w:p>
    <w:p w14:paraId="5212421B" w14:textId="77777777" w:rsidR="00BF3C16" w:rsidRPr="00BF3C16" w:rsidRDefault="00580789" w:rsidP="00580789">
      <w:pPr>
        <w:rPr>
          <w:rStyle w:val="StyleUnderline"/>
          <w:highlight w:val="cyan"/>
        </w:rPr>
      </w:pPr>
      <w:r w:rsidRPr="00D34DFA">
        <w:rPr>
          <w:rFonts w:asciiTheme="minorHAnsi" w:hAnsiTheme="minorHAnsi" w:cstheme="minorHAnsi"/>
        </w:rPr>
        <w:t>Climate change</w:t>
      </w:r>
    </w:p>
    <w:p w14:paraId="1D845BE4" w14:textId="77777777" w:rsidR="00BF3C16" w:rsidRPr="00BF3C16" w:rsidRDefault="00580789" w:rsidP="00580789">
      <w:pPr>
        <w:rPr>
          <w:rStyle w:val="StyleUnderline"/>
          <w:highlight w:val="cyan"/>
        </w:rPr>
      </w:pPr>
      <w:r w:rsidRPr="00D34DFA">
        <w:rPr>
          <w:rFonts w:asciiTheme="minorHAnsi" w:hAnsiTheme="minorHAnsi" w:cstheme="minorHAnsi"/>
        </w:rPr>
        <w:t xml:space="preserve">As we learned in Short-term effects, </w:t>
      </w:r>
      <w:r w:rsidRPr="00BF3C16">
        <w:rPr>
          <w:rStyle w:val="StyleUnderline"/>
          <w:highlight w:val="cyan"/>
        </w:rPr>
        <w:t xml:space="preserve">inequality </w:t>
      </w:r>
      <w:r w:rsidRPr="00BF3C16">
        <w:rPr>
          <w:rStyle w:val="Emphasis"/>
          <w:highlight w:val="cyan"/>
        </w:rPr>
        <w:t>increases</w:t>
      </w:r>
      <w:r w:rsidRPr="00D34DFA">
        <w:rPr>
          <w:rStyle w:val="StyleUnderline"/>
        </w:rPr>
        <w:t xml:space="preserve"> a</w:t>
      </w:r>
      <w:r w:rsidRPr="00D34DFA">
        <w:rPr>
          <w:rFonts w:asciiTheme="minorHAnsi" w:hAnsiTheme="minorHAnsi" w:cstheme="minorHAnsi"/>
        </w:rPr>
        <w:t xml:space="preserve"> wealthy </w:t>
      </w:r>
      <w:r w:rsidRPr="00D34DFA">
        <w:rPr>
          <w:rStyle w:val="StyleUnderline"/>
        </w:rPr>
        <w:t xml:space="preserve">country’s </w:t>
      </w:r>
      <w:r w:rsidRPr="00BF3C16">
        <w:rPr>
          <w:rStyle w:val="Emphasis"/>
          <w:highlight w:val="cyan"/>
        </w:rPr>
        <w:t>carbon</w:t>
      </w:r>
      <w:r w:rsidRPr="00D34DFA">
        <w:rPr>
          <w:rStyle w:val="Emphasis"/>
        </w:rPr>
        <w:t xml:space="preserve"> </w:t>
      </w:r>
      <w:proofErr w:type="gramStart"/>
      <w:r w:rsidRPr="00D34DFA">
        <w:rPr>
          <w:rStyle w:val="Emphasis"/>
        </w:rPr>
        <w:t>foot-print</w:t>
      </w:r>
      <w:proofErr w:type="gramEnd"/>
      <w:r w:rsidRPr="00D34DFA">
        <w:rPr>
          <w:rFonts w:asciiTheme="minorHAnsi" w:hAnsiTheme="minorHAnsi" w:cstheme="minorHAnsi"/>
        </w:rPr>
        <w:t>. This is a problem. Climate change, as mentioned above, not only reduces well-</w:t>
      </w:r>
      <w:proofErr w:type="spellStart"/>
      <w:proofErr w:type="gramStart"/>
      <w:r w:rsidRPr="00D34DFA">
        <w:rPr>
          <w:rFonts w:asciiTheme="minorHAnsi" w:hAnsiTheme="minorHAnsi" w:cstheme="minorHAnsi"/>
        </w:rPr>
        <w:t>beingin</w:t>
      </w:r>
      <w:proofErr w:type="spellEnd"/>
      <w:proofErr w:type="gramEnd"/>
      <w:r w:rsidRPr="00D34DFA">
        <w:rPr>
          <w:rFonts w:asciiTheme="minorHAnsi" w:hAnsiTheme="minorHAnsi" w:cstheme="minorHAnsi"/>
        </w:rPr>
        <w:t xml:space="preserve"> the medium term, </w:t>
      </w:r>
      <w:proofErr w:type="gramStart"/>
      <w:r w:rsidRPr="00D34DFA">
        <w:rPr>
          <w:rFonts w:asciiTheme="minorHAnsi" w:hAnsiTheme="minorHAnsi" w:cstheme="minorHAnsi"/>
        </w:rPr>
        <w:t>there</w:t>
      </w:r>
      <w:proofErr w:type="gramEnd"/>
      <w:r w:rsidRPr="00D34DFA">
        <w:rPr>
          <w:rFonts w:asciiTheme="minorHAnsi" w:hAnsiTheme="minorHAnsi" w:cstheme="minorHAnsi"/>
        </w:rPr>
        <w:t xml:space="preserve"> are also </w:t>
      </w:r>
      <w:proofErr w:type="spellStart"/>
      <w:r w:rsidRPr="00D34DFA">
        <w:rPr>
          <w:rFonts w:asciiTheme="minorHAnsi" w:hAnsiTheme="minorHAnsi" w:cstheme="minorHAnsi"/>
        </w:rPr>
        <w:t>longtermist</w:t>
      </w:r>
      <w:proofErr w:type="spellEnd"/>
      <w:r w:rsidRPr="00D34DFA">
        <w:rPr>
          <w:rFonts w:asciiTheme="minorHAnsi" w:hAnsiTheme="minorHAnsi" w:cstheme="minorHAnsi"/>
        </w:rPr>
        <w:t xml:space="preserve"> reasons against it.</w:t>
      </w:r>
    </w:p>
    <w:p w14:paraId="3A08112E" w14:textId="77777777" w:rsidR="00BF3C16" w:rsidRPr="00BF3C16" w:rsidRDefault="00580789" w:rsidP="00580789">
      <w:pPr>
        <w:rPr>
          <w:rStyle w:val="StyleUnderline"/>
          <w:highlight w:val="cyan"/>
        </w:rPr>
      </w:pPr>
      <w:r w:rsidRPr="00D34DFA">
        <w:rPr>
          <w:rFonts w:asciiTheme="minorHAnsi" w:hAnsiTheme="minorHAnsi" w:cstheme="minorHAnsi"/>
        </w:rPr>
        <w:t xml:space="preserve">First, </w:t>
      </w:r>
      <w:r w:rsidRPr="00BF3C16">
        <w:rPr>
          <w:rStyle w:val="StyleUnderline"/>
          <w:highlight w:val="cyan"/>
        </w:rPr>
        <w:t>climate change</w:t>
      </w:r>
      <w:r w:rsidRPr="00D34DFA">
        <w:rPr>
          <w:rStyle w:val="StyleUnderline"/>
        </w:rPr>
        <w:t xml:space="preserve"> itself </w:t>
      </w:r>
      <w:r w:rsidRPr="00BF3C16">
        <w:rPr>
          <w:rStyle w:val="StyleUnderline"/>
          <w:highlight w:val="cyan"/>
        </w:rPr>
        <w:t>is</w:t>
      </w:r>
      <w:r w:rsidRPr="00D34DFA">
        <w:rPr>
          <w:rStyle w:val="StyleUnderline"/>
        </w:rPr>
        <w:t xml:space="preserve"> an </w:t>
      </w:r>
      <w:r w:rsidRPr="00BF3C16">
        <w:rPr>
          <w:rStyle w:val="Emphasis"/>
          <w:highlight w:val="cyan"/>
        </w:rPr>
        <w:t>existential</w:t>
      </w:r>
      <w:r w:rsidRPr="00D34DFA">
        <w:rPr>
          <w:rStyle w:val="Emphasis"/>
        </w:rPr>
        <w:t xml:space="preserve"> risk</w:t>
      </w:r>
      <w:r w:rsidRPr="00D34DFA">
        <w:rPr>
          <w:rStyle w:val="StyleUnderline"/>
        </w:rPr>
        <w:t xml:space="preserve">, particularly </w:t>
      </w:r>
      <w:r w:rsidRPr="00BF3C16">
        <w:rPr>
          <w:rStyle w:val="StyleUnderline"/>
          <w:highlight w:val="cyan"/>
        </w:rPr>
        <w:t>given</w:t>
      </w:r>
      <w:r w:rsidRPr="00D34DFA">
        <w:rPr>
          <w:rStyle w:val="StyleUnderline"/>
        </w:rPr>
        <w:t xml:space="preserve"> uncertainty around </w:t>
      </w:r>
      <w:r w:rsidRPr="00BF3C16">
        <w:rPr>
          <w:rStyle w:val="StyleUnderline"/>
          <w:highlight w:val="cyan"/>
        </w:rPr>
        <w:t xml:space="preserve">its </w:t>
      </w:r>
      <w:r w:rsidRPr="00BF3C16">
        <w:rPr>
          <w:rStyle w:val="Emphasis"/>
          <w:highlight w:val="cyan"/>
        </w:rPr>
        <w:t>tail</w:t>
      </w:r>
      <w:r w:rsidRPr="00D34DFA">
        <w:rPr>
          <w:rStyle w:val="Emphasis"/>
        </w:rPr>
        <w:t>-end</w:t>
      </w:r>
      <w:r w:rsidRPr="00BF3C16">
        <w:rPr>
          <w:rStyle w:val="StyleUnderline"/>
          <w:highlight w:val="cyan"/>
        </w:rPr>
        <w:t xml:space="preserve"> risks</w:t>
      </w:r>
      <w:r w:rsidRPr="00D34DFA">
        <w:rPr>
          <w:rFonts w:asciiTheme="minorHAnsi" w:hAnsiTheme="minorHAnsi" w:cstheme="minorHAnsi"/>
        </w:rPr>
        <w:t xml:space="preserve"> (Ord, 2020: 4; 6). (Although, it is likely not the greatest existential </w:t>
      </w:r>
      <w:proofErr w:type="gramStart"/>
      <w:r w:rsidRPr="00D34DFA">
        <w:rPr>
          <w:rFonts w:asciiTheme="minorHAnsi" w:hAnsiTheme="minorHAnsi" w:cstheme="minorHAnsi"/>
        </w:rPr>
        <w:t>risk(</w:t>
      </w:r>
      <w:proofErr w:type="gramEnd"/>
      <w:r w:rsidRPr="00D34DFA">
        <w:rPr>
          <w:rFonts w:asciiTheme="minorHAnsi" w:hAnsiTheme="minorHAnsi" w:cstheme="minorHAnsi"/>
        </w:rPr>
        <w:t>Ord, 2020: 5)).</w:t>
      </w:r>
    </w:p>
    <w:p w14:paraId="12675D47" w14:textId="77777777" w:rsidR="00BF3C16" w:rsidRPr="00BF3C16" w:rsidRDefault="00580789" w:rsidP="00580789">
      <w:pPr>
        <w:rPr>
          <w:rStyle w:val="StyleUnderline"/>
          <w:highlight w:val="cyan"/>
        </w:rPr>
      </w:pPr>
      <w:r w:rsidRPr="00D34DFA">
        <w:rPr>
          <w:rFonts w:asciiTheme="minorHAnsi" w:hAnsiTheme="minorHAnsi" w:cstheme="minorHAnsi"/>
        </w:rPr>
        <w:t xml:space="preserve">Second, </w:t>
      </w:r>
      <w:r w:rsidRPr="00D34DFA">
        <w:rPr>
          <w:rStyle w:val="StyleUnderline"/>
        </w:rPr>
        <w:t>climate change is</w:t>
      </w:r>
      <w:r w:rsidRPr="00D34DFA">
        <w:rPr>
          <w:rFonts w:asciiTheme="minorHAnsi" w:hAnsiTheme="minorHAnsi" w:cstheme="minorHAnsi"/>
        </w:rPr>
        <w:t xml:space="preserve"> likely what Ord calls </w:t>
      </w:r>
      <w:r w:rsidRPr="00D34DFA">
        <w:rPr>
          <w:rStyle w:val="StyleUnderline"/>
        </w:rPr>
        <w:t>a ‘</w:t>
      </w:r>
      <w:r w:rsidRPr="00D34DFA">
        <w:rPr>
          <w:rStyle w:val="Emphasis"/>
        </w:rPr>
        <w:t xml:space="preserve">risk </w:t>
      </w:r>
      <w:proofErr w:type="gramStart"/>
      <w:r w:rsidRPr="00D34DFA">
        <w:rPr>
          <w:rStyle w:val="Emphasis"/>
        </w:rPr>
        <w:t>factor</w:t>
      </w:r>
      <w:r w:rsidRPr="00D34DFA">
        <w:rPr>
          <w:rStyle w:val="StyleUnderline"/>
        </w:rPr>
        <w:t>’</w:t>
      </w:r>
      <w:r w:rsidRPr="00D34DFA">
        <w:rPr>
          <w:rFonts w:asciiTheme="minorHAnsi" w:hAnsiTheme="minorHAnsi" w:cstheme="minorHAnsi"/>
        </w:rPr>
        <w:t>:</w:t>
      </w:r>
      <w:proofErr w:type="gramEnd"/>
      <w:r w:rsidRPr="00D34DFA">
        <w:rPr>
          <w:rFonts w:asciiTheme="minorHAnsi" w:hAnsiTheme="minorHAnsi" w:cstheme="minorHAnsi"/>
        </w:rPr>
        <w:t xml:space="preserve"> increasing or </w:t>
      </w:r>
      <w:r w:rsidRPr="00D34DFA">
        <w:t>reducing climate change will likely affect the total existential risk,</w:t>
      </w:r>
      <w:r w:rsidRPr="00D34DFA">
        <w:rPr>
          <w:rFonts w:asciiTheme="minorHAnsi" w:hAnsiTheme="minorHAnsi" w:cstheme="minorHAnsi"/>
        </w:rPr>
        <w:t xml:space="preserve"> </w:t>
      </w:r>
      <w:r w:rsidRPr="00D34DFA">
        <w:t xml:space="preserve">even beyond the probability that climate change itself will cause an existential catastrophe (Ord, 2020: 152). For example, increasing temperatures and more extreme weather imply that </w:t>
      </w:r>
      <w:r w:rsidRPr="00D34DFA">
        <w:rPr>
          <w:rStyle w:val="StyleUnderline"/>
        </w:rPr>
        <w:t xml:space="preserve">the </w:t>
      </w:r>
      <w:r w:rsidRPr="00BF3C16">
        <w:rPr>
          <w:rStyle w:val="StyleUnderline"/>
          <w:highlight w:val="cyan"/>
        </w:rPr>
        <w:t xml:space="preserve">ﬁght for </w:t>
      </w:r>
      <w:r w:rsidRPr="00D34DFA">
        <w:rPr>
          <w:rStyle w:val="Emphasis"/>
        </w:rPr>
        <w:t xml:space="preserve">scarce </w:t>
      </w:r>
      <w:r w:rsidRPr="00BF3C16">
        <w:rPr>
          <w:rStyle w:val="Emphasis"/>
          <w:highlight w:val="cyan"/>
        </w:rPr>
        <w:t>resources</w:t>
      </w:r>
      <w:r w:rsidRPr="00D34DFA">
        <w:rPr>
          <w:rFonts w:asciiTheme="minorHAnsi" w:hAnsiTheme="minorHAnsi" w:cstheme="minorHAnsi"/>
        </w:rPr>
        <w:t xml:space="preserve"> such as sweet water </w:t>
      </w:r>
      <w:r w:rsidRPr="00BF3C16">
        <w:rPr>
          <w:rStyle w:val="StyleUnderline"/>
          <w:highlight w:val="cyan"/>
        </w:rPr>
        <w:t>will increase</w:t>
      </w:r>
      <w:r w:rsidRPr="00D34DFA">
        <w:rPr>
          <w:rFonts w:asciiTheme="minorHAnsi" w:hAnsiTheme="minorHAnsi" w:cstheme="minorHAnsi"/>
        </w:rPr>
        <w:t xml:space="preserve"> over the next decades (Global Peace Index2019: Measuring Peace in a Complex World, 2019). Furthermore, deteriorating living conditions might lead to climate refugees who, in part, will ﬂee to developed </w:t>
      </w:r>
      <w:proofErr w:type="spellStart"/>
      <w:proofErr w:type="gramStart"/>
      <w:r w:rsidRPr="00D34DFA">
        <w:rPr>
          <w:rFonts w:asciiTheme="minorHAnsi" w:hAnsiTheme="minorHAnsi" w:cstheme="minorHAnsi"/>
        </w:rPr>
        <w:t>countries,which</w:t>
      </w:r>
      <w:proofErr w:type="spellEnd"/>
      <w:proofErr w:type="gramEnd"/>
      <w:r w:rsidRPr="00D34DFA">
        <w:rPr>
          <w:rFonts w:asciiTheme="minorHAnsi" w:hAnsiTheme="minorHAnsi" w:cstheme="minorHAnsi"/>
        </w:rPr>
        <w:t xml:space="preserve"> could lead to institutional </w:t>
      </w:r>
      <w:proofErr w:type="spellStart"/>
      <w:r w:rsidRPr="00D34DFA">
        <w:rPr>
          <w:rFonts w:asciiTheme="minorHAnsi" w:hAnsiTheme="minorHAnsi" w:cstheme="minorHAnsi"/>
        </w:rPr>
        <w:t>destabilisation</w:t>
      </w:r>
      <w:proofErr w:type="spellEnd"/>
      <w:r w:rsidRPr="00D34DFA">
        <w:rPr>
          <w:rFonts w:asciiTheme="minorHAnsi" w:hAnsiTheme="minorHAnsi" w:cstheme="minorHAnsi"/>
        </w:rPr>
        <w:t xml:space="preserve"> and conﬂict.</w:t>
      </w:r>
    </w:p>
    <w:p w14:paraId="11D66B84" w14:textId="77777777" w:rsidR="00BF3C16" w:rsidRPr="00BF3C16" w:rsidRDefault="00580789" w:rsidP="00580789">
      <w:pPr>
        <w:rPr>
          <w:rStyle w:val="StyleUnderline"/>
          <w:highlight w:val="cyan"/>
        </w:rPr>
      </w:pPr>
      <w:r w:rsidRPr="00D34DFA">
        <w:rPr>
          <w:rFonts w:asciiTheme="minorHAnsi" w:hAnsiTheme="minorHAnsi" w:cstheme="minorHAnsi"/>
        </w:rPr>
        <w:t xml:space="preserve">Finally, beyond extinction risk, climate change could put us on a suboptimal (non-extinction) trajectory: </w:t>
      </w:r>
      <w:r w:rsidRPr="00BF3C16">
        <w:rPr>
          <w:rStyle w:val="Emphasis"/>
          <w:highlight w:val="cyan"/>
        </w:rPr>
        <w:t>run-away</w:t>
      </w:r>
      <w:r w:rsidRPr="00D34DFA">
        <w:rPr>
          <w:rStyle w:val="StyleUnderline"/>
        </w:rPr>
        <w:t xml:space="preserve"> climate change</w:t>
      </w:r>
      <w:r w:rsidRPr="00D34DFA">
        <w:rPr>
          <w:rFonts w:asciiTheme="minorHAnsi" w:hAnsiTheme="minorHAnsi" w:cstheme="minorHAnsi"/>
        </w:rPr>
        <w:t xml:space="preserve">, for example, </w:t>
      </w:r>
      <w:r w:rsidRPr="00D34DFA">
        <w:rPr>
          <w:rStyle w:val="StyleUnderline"/>
        </w:rPr>
        <w:t xml:space="preserve">might put us on a </w:t>
      </w:r>
      <w:r w:rsidRPr="00D34DFA">
        <w:rPr>
          <w:rStyle w:val="Emphasis"/>
        </w:rPr>
        <w:t>path</w:t>
      </w:r>
      <w:r w:rsidRPr="00D34DFA">
        <w:rPr>
          <w:rStyle w:val="StyleUnderline"/>
        </w:rPr>
        <w:t xml:space="preserve"> we cannot easily leave</w:t>
      </w:r>
      <w:r w:rsidRPr="00D34DFA">
        <w:rPr>
          <w:rFonts w:asciiTheme="minorHAnsi" w:hAnsiTheme="minorHAnsi" w:cstheme="minorHAnsi"/>
        </w:rPr>
        <w:t xml:space="preserve"> and which necessitates continuous costly adjustments, such as adapting to repeated ﬂooding and adjusting agriculture to extreme weather </w:t>
      </w:r>
      <w:proofErr w:type="spellStart"/>
      <w:r w:rsidRPr="00D34DFA">
        <w:rPr>
          <w:rFonts w:asciiTheme="minorHAnsi" w:hAnsiTheme="minorHAnsi" w:cstheme="minorHAnsi"/>
        </w:rPr>
        <w:t>irregularities.When</w:t>
      </w:r>
      <w:proofErr w:type="spellEnd"/>
      <w:r w:rsidRPr="00D34DFA">
        <w:rPr>
          <w:rFonts w:asciiTheme="minorHAnsi" w:hAnsiTheme="minorHAnsi" w:cstheme="minorHAnsi"/>
        </w:rPr>
        <w:t xml:space="preserve"> aggregating those </w:t>
      </w:r>
      <w:r w:rsidRPr="00D34DFA">
        <w:rPr>
          <w:rStyle w:val="StyleUnderline"/>
        </w:rPr>
        <w:t>negative effects</w:t>
      </w:r>
      <w:r w:rsidRPr="00D34DFA">
        <w:rPr>
          <w:rFonts w:asciiTheme="minorHAnsi" w:hAnsiTheme="minorHAnsi" w:cstheme="minorHAnsi"/>
        </w:rPr>
        <w:t xml:space="preserve"> across time, those </w:t>
      </w:r>
      <w:r w:rsidRPr="00BF3C16">
        <w:rPr>
          <w:rStyle w:val="StyleUnderline"/>
          <w:highlight w:val="cyan"/>
        </w:rPr>
        <w:t xml:space="preserve">might </w:t>
      </w:r>
      <w:r w:rsidRPr="00BF3C16">
        <w:rPr>
          <w:rStyle w:val="Emphasis"/>
          <w:highlight w:val="cyan"/>
        </w:rPr>
        <w:t>add up</w:t>
      </w:r>
      <w:r w:rsidRPr="00D34DFA">
        <w:rPr>
          <w:rStyle w:val="StyleUnderline"/>
        </w:rPr>
        <w:t xml:space="preserve"> to</w:t>
      </w:r>
      <w:r w:rsidRPr="00D34DFA">
        <w:rPr>
          <w:rFonts w:asciiTheme="minorHAnsi" w:hAnsiTheme="minorHAnsi" w:cstheme="minorHAnsi"/>
        </w:rPr>
        <w:t xml:space="preserve"> signiﬁcant </w:t>
      </w:r>
      <w:r w:rsidRPr="00D34DFA">
        <w:rPr>
          <w:rStyle w:val="StyleUnderline"/>
        </w:rPr>
        <w:t>long-term costs</w:t>
      </w:r>
      <w:r w:rsidRPr="00D34DFA">
        <w:rPr>
          <w:rFonts w:asciiTheme="minorHAnsi" w:hAnsiTheme="minorHAnsi" w:cstheme="minorHAnsi"/>
        </w:rPr>
        <w:t>.</w:t>
      </w:r>
    </w:p>
    <w:p w14:paraId="69DB92C5" w14:textId="77777777" w:rsidR="00BF3C16" w:rsidRPr="00BF3C16" w:rsidRDefault="00580789" w:rsidP="00580789">
      <w:pPr>
        <w:rPr>
          <w:rStyle w:val="StyleUnderline"/>
          <w:highlight w:val="cyan"/>
        </w:rPr>
      </w:pPr>
      <w:r w:rsidRPr="00D34DFA">
        <w:rPr>
          <w:rFonts w:asciiTheme="minorHAnsi" w:hAnsiTheme="minorHAnsi" w:cstheme="minorHAnsi"/>
        </w:rPr>
        <w:t>Institutional quality and conflict</w:t>
      </w:r>
    </w:p>
    <w:p w14:paraId="6EE391BD" w14:textId="77777777" w:rsidR="00BF3C16" w:rsidRPr="00BF3C16" w:rsidRDefault="00580789" w:rsidP="00580789">
      <w:pPr>
        <w:rPr>
          <w:rStyle w:val="StyleUnderline"/>
          <w:highlight w:val="cyan"/>
        </w:rPr>
      </w:pPr>
      <w:r w:rsidRPr="00D34DFA">
        <w:rPr>
          <w:rFonts w:asciiTheme="minorHAnsi" w:hAnsiTheme="minorHAnsi" w:cstheme="minorHAnsi"/>
        </w:rPr>
        <w:t xml:space="preserve">It is often argued that a country’s long-term performance depends to a signiﬁcant </w:t>
      </w:r>
      <w:proofErr w:type="spellStart"/>
      <w:r w:rsidRPr="00D34DFA">
        <w:rPr>
          <w:rFonts w:asciiTheme="minorHAnsi" w:hAnsiTheme="minorHAnsi" w:cstheme="minorHAnsi"/>
        </w:rPr>
        <w:t>extenton</w:t>
      </w:r>
      <w:proofErr w:type="spellEnd"/>
      <w:r w:rsidRPr="00D34DFA">
        <w:rPr>
          <w:rFonts w:asciiTheme="minorHAnsi" w:hAnsiTheme="minorHAnsi" w:cstheme="minorHAnsi"/>
        </w:rPr>
        <w:t xml:space="preserve"> the quality of its institutions, including its political and legal institutions (</w:t>
      </w:r>
      <w:proofErr w:type="spellStart"/>
      <w:r w:rsidRPr="00D34DFA">
        <w:rPr>
          <w:rFonts w:asciiTheme="minorHAnsi" w:hAnsiTheme="minorHAnsi" w:cstheme="minorHAnsi"/>
        </w:rPr>
        <w:t>Acemogluet</w:t>
      </w:r>
      <w:proofErr w:type="spellEnd"/>
      <w:r w:rsidRPr="00D34DFA">
        <w:rPr>
          <w:rFonts w:asciiTheme="minorHAnsi" w:hAnsiTheme="minorHAnsi" w:cstheme="minorHAnsi"/>
        </w:rPr>
        <w:t xml:space="preserve"> al., 2005). Economic research mostly focuses on explaining long-term differences </w:t>
      </w:r>
      <w:proofErr w:type="spellStart"/>
      <w:proofErr w:type="gramStart"/>
      <w:r w:rsidRPr="00D34DFA">
        <w:rPr>
          <w:rFonts w:asciiTheme="minorHAnsi" w:hAnsiTheme="minorHAnsi" w:cstheme="minorHAnsi"/>
        </w:rPr>
        <w:t>ingrowth</w:t>
      </w:r>
      <w:proofErr w:type="spellEnd"/>
      <w:proofErr w:type="gramEnd"/>
      <w:r w:rsidRPr="00D34DFA">
        <w:rPr>
          <w:rFonts w:asciiTheme="minorHAnsi" w:hAnsiTheme="minorHAnsi" w:cstheme="minorHAnsi"/>
        </w:rPr>
        <w:t xml:space="preserve"> rates. As seen above, some researchers argue that high </w:t>
      </w:r>
      <w:r w:rsidRPr="00D34DFA">
        <w:rPr>
          <w:rStyle w:val="StyleUnderline"/>
        </w:rPr>
        <w:t>inequality will</w:t>
      </w:r>
      <w:r w:rsidRPr="00D34DFA">
        <w:rPr>
          <w:rFonts w:asciiTheme="minorHAnsi" w:hAnsiTheme="minorHAnsi" w:cstheme="minorHAnsi"/>
        </w:rPr>
        <w:t xml:space="preserve"> reduce growth rates, among other things, because it can </w:t>
      </w:r>
      <w:r w:rsidRPr="00D34DFA">
        <w:rPr>
          <w:rStyle w:val="Emphasis"/>
        </w:rPr>
        <w:t>worsen</w:t>
      </w:r>
      <w:r w:rsidRPr="00D34DFA">
        <w:rPr>
          <w:rStyle w:val="StyleUnderline"/>
        </w:rPr>
        <w:t xml:space="preserve"> institutional quality</w:t>
      </w:r>
      <w:r w:rsidRPr="00D34DFA">
        <w:rPr>
          <w:rFonts w:asciiTheme="minorHAnsi" w:hAnsiTheme="minorHAnsi" w:cstheme="minorHAnsi"/>
        </w:rPr>
        <w:t xml:space="preserve">. However, besides facilitating economic growth, </w:t>
      </w:r>
      <w:r w:rsidRPr="00D34DFA">
        <w:t xml:space="preserve">public institutions have other functions that matter from a long-term perspective. For example, </w:t>
      </w:r>
      <w:r w:rsidRPr="00D34DFA">
        <w:rPr>
          <w:rStyle w:val="StyleUnderline"/>
        </w:rPr>
        <w:t xml:space="preserve">disaster preparedness, </w:t>
      </w:r>
      <w:r w:rsidRPr="00BF3C16">
        <w:rPr>
          <w:rStyle w:val="StyleUnderline"/>
          <w:highlight w:val="cyan"/>
        </w:rPr>
        <w:t>education</w:t>
      </w:r>
      <w:r w:rsidRPr="00D34DFA">
        <w:rPr>
          <w:rStyle w:val="StyleUnderline"/>
        </w:rPr>
        <w:t xml:space="preserve">, public </w:t>
      </w:r>
      <w:r w:rsidRPr="00BF3C16">
        <w:rPr>
          <w:rStyle w:val="StyleUnderline"/>
          <w:highlight w:val="cyan"/>
        </w:rPr>
        <w:t>health</w:t>
      </w:r>
      <w:r w:rsidRPr="00D34DFA">
        <w:rPr>
          <w:rStyle w:val="StyleUnderline"/>
        </w:rPr>
        <w:t xml:space="preserve">, foreign policy, </w:t>
      </w:r>
      <w:r w:rsidRPr="00BF3C16">
        <w:rPr>
          <w:rStyle w:val="StyleUnderline"/>
          <w:highlight w:val="cyan"/>
        </w:rPr>
        <w:t>science</w:t>
      </w:r>
      <w:r w:rsidRPr="00D34DFA">
        <w:rPr>
          <w:rStyle w:val="StyleUnderline"/>
        </w:rPr>
        <w:t xml:space="preserve"> policy, </w:t>
      </w:r>
      <w:r w:rsidRPr="00BF3C16">
        <w:rPr>
          <w:rStyle w:val="StyleUnderline"/>
          <w:highlight w:val="cyan"/>
        </w:rPr>
        <w:t>and</w:t>
      </w:r>
      <w:r w:rsidRPr="00D34DFA">
        <w:t xml:space="preserve"> </w:t>
      </w:r>
      <w:r w:rsidRPr="00D34DFA">
        <w:rPr>
          <w:rFonts w:asciiTheme="minorHAnsi" w:hAnsiTheme="minorHAnsi" w:cstheme="minorHAnsi"/>
        </w:rPr>
        <w:t xml:space="preserve">many </w:t>
      </w:r>
      <w:r w:rsidRPr="00BF3C16">
        <w:rPr>
          <w:rStyle w:val="StyleUnderline"/>
          <w:highlight w:val="cyan"/>
        </w:rPr>
        <w:t>other areas</w:t>
      </w:r>
      <w:r w:rsidRPr="00D34DFA">
        <w:rPr>
          <w:rFonts w:asciiTheme="minorHAnsi" w:hAnsiTheme="minorHAnsi" w:cstheme="minorHAnsi"/>
        </w:rPr>
        <w:t xml:space="preserve"> could </w:t>
      </w:r>
      <w:r w:rsidRPr="00BF3C16">
        <w:rPr>
          <w:rStyle w:val="StyleUnderline"/>
          <w:highlight w:val="cyan"/>
        </w:rPr>
        <w:t>inﬂuence</w:t>
      </w:r>
      <w:r w:rsidRPr="00D34DFA">
        <w:rPr>
          <w:rFonts w:asciiTheme="minorHAnsi" w:hAnsiTheme="minorHAnsi" w:cstheme="minorHAnsi"/>
        </w:rPr>
        <w:t xml:space="preserve"> the expected value of the long-term future. If such things go badly, they could increase </w:t>
      </w:r>
      <w:r w:rsidRPr="00D34DFA">
        <w:rPr>
          <w:rStyle w:val="Emphasis"/>
        </w:rPr>
        <w:t xml:space="preserve">existential </w:t>
      </w:r>
      <w:r w:rsidRPr="00BF3C16">
        <w:rPr>
          <w:rStyle w:val="Emphasis"/>
          <w:highlight w:val="cyan"/>
        </w:rPr>
        <w:t>risk</w:t>
      </w:r>
      <w:r w:rsidRPr="00D34DFA">
        <w:rPr>
          <w:rFonts w:asciiTheme="minorHAnsi" w:hAnsiTheme="minorHAnsi" w:cstheme="minorHAnsi"/>
        </w:rPr>
        <w:t xml:space="preserve">. Conversely, </w:t>
      </w:r>
      <w:r w:rsidRPr="00D34DFA">
        <w:t>good institutions will help reduce existential risk</w:t>
      </w:r>
      <w:r w:rsidRPr="00D34DFA">
        <w:rPr>
          <w:rFonts w:asciiTheme="minorHAnsi" w:hAnsiTheme="minorHAnsi" w:cstheme="minorHAnsi"/>
        </w:rPr>
        <w:t xml:space="preserve">. For many </w:t>
      </w:r>
      <w:r w:rsidRPr="00D34DFA">
        <w:rPr>
          <w:rStyle w:val="Emphasis"/>
        </w:rPr>
        <w:t xml:space="preserve">existential </w:t>
      </w:r>
      <w:r w:rsidRPr="00BF3C16">
        <w:rPr>
          <w:rStyle w:val="Emphasis"/>
          <w:highlight w:val="cyan"/>
        </w:rPr>
        <w:t>risk</w:t>
      </w:r>
      <w:r w:rsidRPr="00D34DFA">
        <w:rPr>
          <w:rFonts w:asciiTheme="minorHAnsi" w:hAnsiTheme="minorHAnsi" w:cstheme="minorHAnsi"/>
        </w:rPr>
        <w:t xml:space="preserve"> reduction strategie</w:t>
      </w:r>
      <w:r w:rsidRPr="00BF3C16">
        <w:rPr>
          <w:rStyle w:val="Emphasis"/>
          <w:highlight w:val="cyan"/>
        </w:rPr>
        <w:t>s</w:t>
      </w:r>
      <w:r w:rsidRPr="00D34DFA">
        <w:rPr>
          <w:rFonts w:asciiTheme="minorHAnsi" w:hAnsiTheme="minorHAnsi" w:cstheme="minorHAnsi"/>
        </w:rPr>
        <w:t xml:space="preserve"> likely </w:t>
      </w:r>
      <w:r w:rsidRPr="00BF3C16">
        <w:rPr>
          <w:rStyle w:val="StyleUnderline"/>
          <w:highlight w:val="cyan"/>
        </w:rPr>
        <w:t xml:space="preserve">require </w:t>
      </w:r>
      <w:r w:rsidRPr="00D34DFA">
        <w:rPr>
          <w:rStyle w:val="Emphasis"/>
        </w:rPr>
        <w:t xml:space="preserve">public </w:t>
      </w:r>
      <w:r w:rsidRPr="00BF3C16">
        <w:rPr>
          <w:rStyle w:val="Emphasis"/>
          <w:highlight w:val="cyan"/>
        </w:rPr>
        <w:t>goods</w:t>
      </w:r>
      <w:r w:rsidRPr="00BF3C16">
        <w:rPr>
          <w:rStyle w:val="StyleUnderline"/>
          <w:highlight w:val="cyan"/>
        </w:rPr>
        <w:t xml:space="preserve"> and </w:t>
      </w:r>
      <w:r w:rsidRPr="00D34DFA">
        <w:rPr>
          <w:rStyle w:val="Emphasis"/>
        </w:rPr>
        <w:t xml:space="preserve">collective </w:t>
      </w:r>
      <w:r w:rsidRPr="00BF3C16">
        <w:rPr>
          <w:rStyle w:val="Emphasis"/>
          <w:highlight w:val="cyan"/>
        </w:rPr>
        <w:t>action</w:t>
      </w:r>
      <w:r w:rsidRPr="00BF3C16">
        <w:rPr>
          <w:rStyle w:val="StyleUnderline"/>
          <w:highlight w:val="cyan"/>
        </w:rPr>
        <w:t>, which</w:t>
      </w:r>
      <w:r w:rsidRPr="00D34DFA">
        <w:rPr>
          <w:rFonts w:asciiTheme="minorHAnsi" w:hAnsiTheme="minorHAnsi" w:cstheme="minorHAnsi"/>
        </w:rPr>
        <w:t xml:space="preserve"> </w:t>
      </w:r>
      <w:proofErr w:type="spellStart"/>
      <w:proofErr w:type="gramStart"/>
      <w:r w:rsidRPr="00D34DFA">
        <w:rPr>
          <w:rFonts w:asciiTheme="minorHAnsi" w:hAnsiTheme="minorHAnsi" w:cstheme="minorHAnsi"/>
        </w:rPr>
        <w:t>inturn</w:t>
      </w:r>
      <w:proofErr w:type="spellEnd"/>
      <w:proofErr w:type="gramEnd"/>
      <w:r w:rsidRPr="00D34DFA">
        <w:rPr>
          <w:rFonts w:asciiTheme="minorHAnsi" w:hAnsiTheme="minorHAnsi" w:cstheme="minorHAnsi"/>
        </w:rPr>
        <w:t xml:space="preserve"> </w:t>
      </w:r>
      <w:r w:rsidRPr="00BF3C16">
        <w:rPr>
          <w:rStyle w:val="StyleUnderline"/>
          <w:highlight w:val="cyan"/>
        </w:rPr>
        <w:t>require</w:t>
      </w:r>
      <w:r w:rsidRPr="00D34DFA">
        <w:rPr>
          <w:rStyle w:val="StyleUnderline"/>
        </w:rPr>
        <w:t xml:space="preserve"> good</w:t>
      </w:r>
      <w:r w:rsidRPr="00D34DFA">
        <w:rPr>
          <w:rFonts w:asciiTheme="minorHAnsi" w:hAnsiTheme="minorHAnsi" w:cstheme="minorHAnsi"/>
        </w:rPr>
        <w:t xml:space="preserve"> public </w:t>
      </w:r>
      <w:r w:rsidRPr="00BF3C16">
        <w:rPr>
          <w:rStyle w:val="StyleUnderline"/>
          <w:highlight w:val="cyan"/>
        </w:rPr>
        <w:t>institutions</w:t>
      </w:r>
      <w:r w:rsidRPr="00D34DFA">
        <w:rPr>
          <w:rFonts w:asciiTheme="minorHAnsi" w:hAnsiTheme="minorHAnsi" w:cstheme="minorHAnsi"/>
        </w:rPr>
        <w:t xml:space="preserve"> (among other reasons, because some such public goods are unlikely to be provided by markets). So, it seems reasonable to assume that,</w:t>
      </w:r>
      <w:r w:rsidRPr="00D34DFA">
        <w:t xml:space="preserve"> </w:t>
      </w:r>
      <w:r w:rsidRPr="00D34DFA">
        <w:rPr>
          <w:rFonts w:asciiTheme="minorHAnsi" w:hAnsiTheme="minorHAnsi" w:cstheme="minorHAnsi"/>
        </w:rPr>
        <w:t xml:space="preserve">with most other societal goals, good institutions can help deliver existential risk reduction. Here is a cheesy analogy: targeted actions like washing your hands regularly </w:t>
      </w:r>
      <w:proofErr w:type="spellStart"/>
      <w:r w:rsidRPr="00D34DFA">
        <w:rPr>
          <w:rFonts w:asciiTheme="minorHAnsi" w:hAnsiTheme="minorHAnsi" w:cstheme="minorHAnsi"/>
        </w:rPr>
        <w:t>orgetting</w:t>
      </w:r>
      <w:proofErr w:type="spellEnd"/>
      <w:r w:rsidRPr="00D34DFA">
        <w:rPr>
          <w:rFonts w:asciiTheme="minorHAnsi" w:hAnsiTheme="minorHAnsi" w:cstheme="minorHAnsi"/>
        </w:rPr>
        <w:t xml:space="preserve"> a ﬂu shot can reduce your risk of dying from an infection. But you will also </w:t>
      </w:r>
      <w:proofErr w:type="spellStart"/>
      <w:proofErr w:type="gramStart"/>
      <w:r w:rsidRPr="00D34DFA">
        <w:rPr>
          <w:rFonts w:asciiTheme="minorHAnsi" w:hAnsiTheme="minorHAnsi" w:cstheme="minorHAnsi"/>
        </w:rPr>
        <w:t>dowell</w:t>
      </w:r>
      <w:proofErr w:type="spellEnd"/>
      <w:proofErr w:type="gramEnd"/>
      <w:r w:rsidRPr="00D34DFA">
        <w:rPr>
          <w:rFonts w:asciiTheme="minorHAnsi" w:hAnsiTheme="minorHAnsi" w:cstheme="minorHAnsi"/>
        </w:rPr>
        <w:t xml:space="preserve"> investing in a strong immune system, as that is an ‘all-purpose good’ in lowering your risk of dying from any bacterium or virus. Investing in good institutions might </w:t>
      </w:r>
      <w:proofErr w:type="gramStart"/>
      <w:r w:rsidRPr="00D34DFA">
        <w:rPr>
          <w:rFonts w:asciiTheme="minorHAnsi" w:hAnsiTheme="minorHAnsi" w:cstheme="minorHAnsi"/>
        </w:rPr>
        <w:t>simi-</w:t>
      </w:r>
      <w:proofErr w:type="spellStart"/>
      <w:r w:rsidRPr="00D34DFA">
        <w:rPr>
          <w:rFonts w:asciiTheme="minorHAnsi" w:hAnsiTheme="minorHAnsi" w:cstheme="minorHAnsi"/>
        </w:rPr>
        <w:t>larly</w:t>
      </w:r>
      <w:proofErr w:type="spellEnd"/>
      <w:proofErr w:type="gramEnd"/>
      <w:r w:rsidRPr="00D34DFA">
        <w:rPr>
          <w:rFonts w:asciiTheme="minorHAnsi" w:hAnsiTheme="minorHAnsi" w:cstheme="minorHAnsi"/>
        </w:rPr>
        <w:t xml:space="preserve"> be an all-purpose-good: rather than tackling individual sources of existential risk directly, we improve conditions for tackling whatever existential risks may come our way.</w:t>
      </w:r>
    </w:p>
    <w:p w14:paraId="5898C6C3" w14:textId="77777777" w:rsidR="00BF3C16" w:rsidRPr="00BF3C16" w:rsidRDefault="00580789" w:rsidP="00580789">
      <w:pPr>
        <w:rPr>
          <w:rStyle w:val="StyleUnderline"/>
          <w:highlight w:val="cyan"/>
        </w:rPr>
      </w:pPr>
      <w:r w:rsidRPr="00D34DFA">
        <w:rPr>
          <w:rFonts w:asciiTheme="minorHAnsi" w:hAnsiTheme="minorHAnsi" w:cstheme="minorHAnsi"/>
        </w:rPr>
        <w:t xml:space="preserve">There are several reasons why </w:t>
      </w:r>
      <w:r w:rsidRPr="00D34DFA">
        <w:rPr>
          <w:rStyle w:val="StyleUnderline"/>
        </w:rPr>
        <w:t xml:space="preserve">higher inequality could </w:t>
      </w:r>
      <w:r w:rsidRPr="00D34DFA">
        <w:rPr>
          <w:rStyle w:val="Emphasis"/>
        </w:rPr>
        <w:t>weaken</w:t>
      </w:r>
      <w:r w:rsidRPr="00D34DFA">
        <w:rPr>
          <w:rFonts w:asciiTheme="minorHAnsi" w:hAnsiTheme="minorHAnsi" w:cstheme="minorHAnsi"/>
        </w:rPr>
        <w:t xml:space="preserve"> institutional capacities for </w:t>
      </w:r>
      <w:proofErr w:type="spellStart"/>
      <w:r w:rsidRPr="00D34DFA">
        <w:rPr>
          <w:rStyle w:val="Emphasis"/>
        </w:rPr>
        <w:t>longtermist</w:t>
      </w:r>
      <w:proofErr w:type="spellEnd"/>
      <w:r w:rsidRPr="00D34DFA">
        <w:rPr>
          <w:rStyle w:val="Emphasis"/>
        </w:rPr>
        <w:t xml:space="preserve"> public goods</w:t>
      </w:r>
      <w:r w:rsidRPr="00D34DFA">
        <w:t>.</w:t>
      </w:r>
    </w:p>
    <w:p w14:paraId="4D08FBB3" w14:textId="77777777" w:rsidR="00BF3C16" w:rsidRPr="00BF3C16" w:rsidRDefault="00580789" w:rsidP="00580789">
      <w:pPr>
        <w:rPr>
          <w:rStyle w:val="StyleUnderline"/>
          <w:highlight w:val="cyan"/>
        </w:rPr>
      </w:pPr>
      <w:r w:rsidRPr="00D34DFA">
        <w:rPr>
          <w:rFonts w:asciiTheme="minorHAnsi" w:hAnsiTheme="minorHAnsi" w:cstheme="minorHAnsi"/>
        </w:rPr>
        <w:t>First, there is some direct evidence that, whatever the causal pathway, inequality reduces institutional quality (which in turn typically leads to more inequality) (</w:t>
      </w:r>
      <w:proofErr w:type="spellStart"/>
      <w:r w:rsidRPr="00D34DFA">
        <w:rPr>
          <w:rFonts w:asciiTheme="minorHAnsi" w:hAnsiTheme="minorHAnsi" w:cstheme="minorHAnsi"/>
        </w:rPr>
        <w:t>Chongand</w:t>
      </w:r>
      <w:proofErr w:type="spellEnd"/>
      <w:r w:rsidRPr="00D34DFA">
        <w:rPr>
          <w:rFonts w:asciiTheme="minorHAnsi" w:hAnsiTheme="minorHAnsi" w:cstheme="minorHAnsi"/>
        </w:rPr>
        <w:t xml:space="preserve"> Gradstein, 2007; Savoia et al., 2010).</w:t>
      </w:r>
    </w:p>
    <w:p w14:paraId="40924D44" w14:textId="77777777" w:rsidR="00BF3C16" w:rsidRPr="00BF3C16" w:rsidRDefault="00580789" w:rsidP="00580789">
      <w:pPr>
        <w:rPr>
          <w:rStyle w:val="StyleUnderline"/>
          <w:highlight w:val="cyan"/>
        </w:rPr>
      </w:pPr>
      <w:r w:rsidRPr="00D34DFA">
        <w:rPr>
          <w:rFonts w:asciiTheme="minorHAnsi" w:hAnsiTheme="minorHAnsi" w:cstheme="minorHAnsi"/>
        </w:rPr>
        <w:t xml:space="preserve">Second, high </w:t>
      </w:r>
      <w:r w:rsidRPr="00BF3C16">
        <w:rPr>
          <w:rStyle w:val="StyleUnderline"/>
          <w:highlight w:val="cyan"/>
        </w:rPr>
        <w:t xml:space="preserve">inequality can lead to </w:t>
      </w:r>
      <w:r w:rsidRPr="00D34DFA">
        <w:rPr>
          <w:rStyle w:val="Emphasis"/>
        </w:rPr>
        <w:t xml:space="preserve">elite </w:t>
      </w:r>
      <w:r w:rsidRPr="00BF3C16">
        <w:rPr>
          <w:rStyle w:val="Emphasis"/>
          <w:highlight w:val="cyan"/>
        </w:rPr>
        <w:t>capture</w:t>
      </w:r>
      <w:r w:rsidRPr="00D34DFA">
        <w:rPr>
          <w:rFonts w:asciiTheme="minorHAnsi" w:hAnsiTheme="minorHAnsi" w:cstheme="minorHAnsi"/>
        </w:rPr>
        <w:t xml:space="preserve">. Empirical work on studying political and de facto legal power is difﬁcult, yet there is a growing consensus that high levels </w:t>
      </w:r>
      <w:proofErr w:type="spellStart"/>
      <w:r w:rsidRPr="00D34DFA">
        <w:rPr>
          <w:rFonts w:asciiTheme="minorHAnsi" w:hAnsiTheme="minorHAnsi" w:cstheme="minorHAnsi"/>
        </w:rPr>
        <w:t>ofinequality</w:t>
      </w:r>
      <w:proofErr w:type="spellEnd"/>
      <w:r w:rsidRPr="00D34DFA">
        <w:rPr>
          <w:rFonts w:asciiTheme="minorHAnsi" w:hAnsiTheme="minorHAnsi" w:cstheme="minorHAnsi"/>
        </w:rPr>
        <w:t xml:space="preserve"> can lead to elite capture and thereby reduce the long-term quality of legal and political institutions (Acemoglu and Robinson, 2008, 2013; Bartels, 2018; Chong </w:t>
      </w:r>
      <w:proofErr w:type="spellStart"/>
      <w:r w:rsidRPr="00D34DFA">
        <w:rPr>
          <w:rFonts w:asciiTheme="minorHAnsi" w:hAnsiTheme="minorHAnsi" w:cstheme="minorHAnsi"/>
        </w:rPr>
        <w:t>andGradstein</w:t>
      </w:r>
      <w:proofErr w:type="spellEnd"/>
      <w:r w:rsidRPr="00D34DFA">
        <w:rPr>
          <w:rFonts w:asciiTheme="minorHAnsi" w:hAnsiTheme="minorHAnsi" w:cstheme="minorHAnsi"/>
        </w:rPr>
        <w:t xml:space="preserve">, 2007; Cummins and Rodriguez, 2010; Savoia et al., 2010; van Bavel,2016). Further, </w:t>
      </w:r>
      <w:r w:rsidRPr="00D34DFA">
        <w:rPr>
          <w:rStyle w:val="StyleUnderline"/>
        </w:rPr>
        <w:t xml:space="preserve">if institutions are disproportionately geared towards </w:t>
      </w:r>
      <w:r w:rsidRPr="00D34DFA">
        <w:rPr>
          <w:rStyle w:val="Emphasis"/>
        </w:rPr>
        <w:t>elite interests</w:t>
      </w:r>
      <w:r w:rsidRPr="00D34DFA">
        <w:rPr>
          <w:rFonts w:asciiTheme="minorHAnsi" w:hAnsiTheme="minorHAnsi" w:cstheme="minorHAnsi"/>
        </w:rPr>
        <w:t>, th</w:t>
      </w:r>
      <w:r w:rsidRPr="00D34DFA">
        <w:t>en they might be less likely</w:t>
      </w:r>
      <w:r w:rsidRPr="00D34DFA">
        <w:rPr>
          <w:rFonts w:asciiTheme="minorHAnsi" w:hAnsiTheme="minorHAnsi" w:cstheme="minorHAnsi"/>
        </w:rPr>
        <w:t xml:space="preserve"> to be geared towards positive long-term trajectories. </w:t>
      </w:r>
      <w:r w:rsidRPr="00BF3C16">
        <w:rPr>
          <w:rStyle w:val="StyleUnderline"/>
          <w:highlight w:val="cyan"/>
        </w:rPr>
        <w:t>We might see</w:t>
      </w:r>
      <w:r w:rsidRPr="00D34DFA">
        <w:rPr>
          <w:rStyle w:val="StyleUnderline"/>
        </w:rPr>
        <w:t xml:space="preserve"> more </w:t>
      </w:r>
      <w:r w:rsidRPr="00BF3C16">
        <w:rPr>
          <w:rStyle w:val="Emphasis"/>
          <w:highlight w:val="cyan"/>
        </w:rPr>
        <w:t>rent-seeking</w:t>
      </w:r>
      <w:r w:rsidRPr="00BF3C16">
        <w:rPr>
          <w:rStyle w:val="StyleUnderline"/>
          <w:highlight w:val="cyan"/>
        </w:rPr>
        <w:t xml:space="preserve"> and less</w:t>
      </w:r>
      <w:r w:rsidRPr="00D34DFA">
        <w:rPr>
          <w:rStyle w:val="StyleUnderline"/>
        </w:rPr>
        <w:t xml:space="preserve"> investment in </w:t>
      </w:r>
      <w:r w:rsidRPr="00D34DFA">
        <w:rPr>
          <w:rStyle w:val="Emphasis"/>
        </w:rPr>
        <w:t xml:space="preserve">public </w:t>
      </w:r>
      <w:r w:rsidRPr="00BF3C16">
        <w:rPr>
          <w:rStyle w:val="Emphasis"/>
          <w:highlight w:val="cyan"/>
        </w:rPr>
        <w:t>goods</w:t>
      </w:r>
      <w:r w:rsidRPr="00D34DFA">
        <w:rPr>
          <w:rFonts w:asciiTheme="minorHAnsi" w:hAnsiTheme="minorHAnsi" w:cstheme="minorHAnsi"/>
        </w:rPr>
        <w:t xml:space="preserve">. Moreover, if elite capture is strong enough, such capture, and the potential inequality that comes with </w:t>
      </w:r>
      <w:proofErr w:type="spellStart"/>
      <w:proofErr w:type="gramStart"/>
      <w:r w:rsidRPr="00D34DFA">
        <w:rPr>
          <w:rFonts w:asciiTheme="minorHAnsi" w:hAnsiTheme="minorHAnsi" w:cstheme="minorHAnsi"/>
        </w:rPr>
        <w:t>it,can</w:t>
      </w:r>
      <w:proofErr w:type="spellEnd"/>
      <w:proofErr w:type="gramEnd"/>
      <w:r w:rsidRPr="00D34DFA">
        <w:rPr>
          <w:rFonts w:asciiTheme="minorHAnsi" w:hAnsiTheme="minorHAnsi" w:cstheme="minorHAnsi"/>
        </w:rPr>
        <w:t xml:space="preserve"> intensify going forward (Chong and Gradstein, 2007).</w:t>
      </w:r>
    </w:p>
    <w:p w14:paraId="06BF3CA8" w14:textId="77777777" w:rsidR="00BF3C16" w:rsidRPr="00BF3C16" w:rsidRDefault="00580789" w:rsidP="00580789">
      <w:pPr>
        <w:rPr>
          <w:rStyle w:val="StyleUnderline"/>
          <w:highlight w:val="cyan"/>
        </w:rPr>
      </w:pPr>
      <w:r w:rsidRPr="00D34DFA">
        <w:rPr>
          <w:rFonts w:asciiTheme="minorHAnsi" w:hAnsiTheme="minorHAnsi" w:cstheme="minorHAnsi"/>
        </w:rPr>
        <w:t xml:space="preserve">Now, one might object and wonder whether elite interests and </w:t>
      </w:r>
      <w:proofErr w:type="spellStart"/>
      <w:r w:rsidRPr="00D34DFA">
        <w:rPr>
          <w:rFonts w:asciiTheme="minorHAnsi" w:hAnsiTheme="minorHAnsi" w:cstheme="minorHAnsi"/>
        </w:rPr>
        <w:t>longtermist</w:t>
      </w:r>
      <w:proofErr w:type="spellEnd"/>
      <w:r w:rsidRPr="00D34DFA">
        <w:rPr>
          <w:rFonts w:asciiTheme="minorHAnsi" w:hAnsiTheme="minorHAnsi" w:cstheme="minorHAnsi"/>
        </w:rPr>
        <w:t xml:space="preserve"> interests will necessarily be misaligned. Could an enlightened elite not even be more </w:t>
      </w:r>
      <w:proofErr w:type="spellStart"/>
      <w:r w:rsidRPr="00D34DFA">
        <w:rPr>
          <w:rFonts w:asciiTheme="minorHAnsi" w:hAnsiTheme="minorHAnsi" w:cstheme="minorHAnsi"/>
        </w:rPr>
        <w:t>longtermist</w:t>
      </w:r>
      <w:proofErr w:type="spellEnd"/>
      <w:r w:rsidRPr="00D34DFA">
        <w:rPr>
          <w:rFonts w:asciiTheme="minorHAnsi" w:hAnsiTheme="minorHAnsi" w:cstheme="minorHAnsi"/>
        </w:rPr>
        <w:t xml:space="preserve"> than </w:t>
      </w:r>
      <w:proofErr w:type="spellStart"/>
      <w:r w:rsidRPr="00D34DFA">
        <w:rPr>
          <w:rFonts w:asciiTheme="minorHAnsi" w:hAnsiTheme="minorHAnsi" w:cstheme="minorHAnsi"/>
        </w:rPr>
        <w:t>amore</w:t>
      </w:r>
      <w:proofErr w:type="spellEnd"/>
      <w:r w:rsidRPr="00D34DFA">
        <w:rPr>
          <w:rFonts w:asciiTheme="minorHAnsi" w:hAnsiTheme="minorHAnsi" w:cstheme="minorHAnsi"/>
        </w:rPr>
        <w:t xml:space="preserve"> democratic system? Here are two potential arguments. First, wealthy donors fund a signiﬁcant part of research and direct action on existential risk and </w:t>
      </w:r>
      <w:proofErr w:type="spellStart"/>
      <w:proofErr w:type="gramStart"/>
      <w:r w:rsidRPr="00D34DFA">
        <w:rPr>
          <w:rFonts w:asciiTheme="minorHAnsi" w:hAnsiTheme="minorHAnsi" w:cstheme="minorHAnsi"/>
        </w:rPr>
        <w:t>longtermism</w:t>
      </w:r>
      <w:proofErr w:type="spellEnd"/>
      <w:proofErr w:type="gramEnd"/>
      <w:r w:rsidRPr="00D34DFA">
        <w:rPr>
          <w:rFonts w:asciiTheme="minorHAnsi" w:hAnsiTheme="minorHAnsi" w:cstheme="minorHAnsi"/>
        </w:rPr>
        <w:t xml:space="preserve"> (the Open Philanthropy Project, for example). Indirectly, inequality might thus reduce existential risk through </w:t>
      </w:r>
      <w:proofErr w:type="spellStart"/>
      <w:proofErr w:type="gramStart"/>
      <w:r w:rsidRPr="00D34DFA">
        <w:rPr>
          <w:rFonts w:asciiTheme="minorHAnsi" w:hAnsiTheme="minorHAnsi" w:cstheme="minorHAnsi"/>
        </w:rPr>
        <w:t>suchfunding</w:t>
      </w:r>
      <w:proofErr w:type="spellEnd"/>
      <w:proofErr w:type="gramEnd"/>
      <w:r w:rsidRPr="00D34DFA">
        <w:rPr>
          <w:rFonts w:asciiTheme="minorHAnsi" w:hAnsiTheme="minorHAnsi" w:cstheme="minorHAnsi"/>
        </w:rPr>
        <w:t xml:space="preserve">. Second, rich people might have a lower rate of pure time preference than </w:t>
      </w:r>
      <w:proofErr w:type="spellStart"/>
      <w:proofErr w:type="gramStart"/>
      <w:r w:rsidRPr="00D34DFA">
        <w:rPr>
          <w:rFonts w:asciiTheme="minorHAnsi" w:hAnsiTheme="minorHAnsi" w:cstheme="minorHAnsi"/>
        </w:rPr>
        <w:t>lesswell</w:t>
      </w:r>
      <w:proofErr w:type="spellEnd"/>
      <w:proofErr w:type="gramEnd"/>
      <w:r w:rsidRPr="00D34DFA">
        <w:rPr>
          <w:rFonts w:asciiTheme="minorHAnsi" w:hAnsiTheme="minorHAnsi" w:cstheme="minorHAnsi"/>
        </w:rPr>
        <w:t>-off people, which might make them more aligned with investing in long-term causes.</w:t>
      </w:r>
    </w:p>
    <w:p w14:paraId="540B2620" w14:textId="77777777" w:rsidR="00BF3C16" w:rsidRPr="00BF3C16" w:rsidRDefault="00580789" w:rsidP="00580789">
      <w:pPr>
        <w:rPr>
          <w:rStyle w:val="StyleUnderline"/>
          <w:highlight w:val="cyan"/>
        </w:rPr>
      </w:pPr>
      <w:r w:rsidRPr="00D34DFA">
        <w:rPr>
          <w:rFonts w:asciiTheme="minorHAnsi" w:hAnsiTheme="minorHAnsi" w:cstheme="minorHAnsi"/>
        </w:rPr>
        <w:t xml:space="preserve">In response to the ﬁrst argument, remember we here focus on income inequality reductions. </w:t>
      </w:r>
      <w:r w:rsidRPr="00D34DFA">
        <w:rPr>
          <w:rStyle w:val="StyleUnderline"/>
        </w:rPr>
        <w:t>Private funding</w:t>
      </w:r>
      <w:r w:rsidRPr="00D34DFA">
        <w:rPr>
          <w:rFonts w:asciiTheme="minorHAnsi" w:hAnsiTheme="minorHAnsi" w:cstheme="minorHAnsi"/>
        </w:rPr>
        <w:t xml:space="preserve"> only requires ‘enough’ wealth inequality going forward, it </w:t>
      </w:r>
      <w:r w:rsidRPr="00D34DFA">
        <w:rPr>
          <w:rStyle w:val="StyleUnderline"/>
        </w:rPr>
        <w:t xml:space="preserve">need not require </w:t>
      </w:r>
      <w:r w:rsidRPr="00D34DFA">
        <w:rPr>
          <w:rStyle w:val="Emphasis"/>
        </w:rPr>
        <w:t>elite capture</w:t>
      </w:r>
      <w:r w:rsidRPr="00D34DFA">
        <w:rPr>
          <w:rFonts w:asciiTheme="minorHAnsi" w:hAnsiTheme="minorHAnsi" w:cstheme="minorHAnsi"/>
        </w:rPr>
        <w:t xml:space="preserve">. And </w:t>
      </w:r>
      <w:r w:rsidRPr="00BF3C16">
        <w:rPr>
          <w:rStyle w:val="StyleUnderline"/>
          <w:highlight w:val="cyan"/>
        </w:rPr>
        <w:t>reducing</w:t>
      </w:r>
      <w:r w:rsidRPr="00D34DFA">
        <w:rPr>
          <w:rFonts w:asciiTheme="minorHAnsi" w:hAnsiTheme="minorHAnsi" w:cstheme="minorHAnsi"/>
        </w:rPr>
        <w:t xml:space="preserve"> income </w:t>
      </w:r>
      <w:r w:rsidRPr="00BF3C16">
        <w:rPr>
          <w:rStyle w:val="StyleUnderline"/>
          <w:highlight w:val="cyan"/>
        </w:rPr>
        <w:t xml:space="preserve">inequality is </w:t>
      </w:r>
      <w:r w:rsidRPr="00BF3C16">
        <w:rPr>
          <w:rStyle w:val="Emphasis"/>
          <w:highlight w:val="cyan"/>
        </w:rPr>
        <w:t>unlikely</w:t>
      </w:r>
      <w:r w:rsidRPr="00BF3C16">
        <w:rPr>
          <w:rStyle w:val="StyleUnderline"/>
          <w:highlight w:val="cyan"/>
        </w:rPr>
        <w:t xml:space="preserve"> to eradicate</w:t>
      </w:r>
      <w:r w:rsidRPr="00D34DFA">
        <w:rPr>
          <w:rStyle w:val="StyleUnderline"/>
        </w:rPr>
        <w:t xml:space="preserve"> the</w:t>
      </w:r>
      <w:r w:rsidRPr="00D34DFA">
        <w:rPr>
          <w:rFonts w:asciiTheme="minorHAnsi" w:hAnsiTheme="minorHAnsi" w:cstheme="minorHAnsi"/>
        </w:rPr>
        <w:t xml:space="preserve"> required wealth inequality and the </w:t>
      </w:r>
      <w:r w:rsidRPr="00D34DFA">
        <w:rPr>
          <w:rStyle w:val="StyleUnderline"/>
        </w:rPr>
        <w:t xml:space="preserve">existence of </w:t>
      </w:r>
      <w:r w:rsidRPr="00BF3C16">
        <w:rPr>
          <w:rStyle w:val="Emphasis"/>
          <w:highlight w:val="cyan"/>
        </w:rPr>
        <w:t>big donors</w:t>
      </w:r>
      <w:r w:rsidRPr="00D34DFA">
        <w:rPr>
          <w:rFonts w:asciiTheme="minorHAnsi" w:hAnsiTheme="minorHAnsi" w:cstheme="minorHAnsi"/>
        </w:rPr>
        <w:t xml:space="preserve">. In response to the second argument, we are </w:t>
      </w:r>
      <w:proofErr w:type="spellStart"/>
      <w:r w:rsidRPr="00D34DFA">
        <w:rPr>
          <w:rFonts w:asciiTheme="minorHAnsi" w:hAnsiTheme="minorHAnsi" w:cstheme="minorHAnsi"/>
        </w:rPr>
        <w:t>sceptical</w:t>
      </w:r>
      <w:proofErr w:type="spellEnd"/>
      <w:r w:rsidRPr="00D34DFA">
        <w:rPr>
          <w:rFonts w:asciiTheme="minorHAnsi" w:hAnsiTheme="minorHAnsi" w:cstheme="minorHAnsi"/>
        </w:rPr>
        <w:t xml:space="preserve"> that elite capture would translate a lower impatience rate into </w:t>
      </w:r>
      <w:proofErr w:type="spellStart"/>
      <w:r w:rsidRPr="00D34DFA">
        <w:rPr>
          <w:rFonts w:asciiTheme="minorHAnsi" w:hAnsiTheme="minorHAnsi" w:cstheme="minorHAnsi"/>
        </w:rPr>
        <w:t>longtermist</w:t>
      </w:r>
      <w:proofErr w:type="spellEnd"/>
      <w:r w:rsidRPr="00D34DFA">
        <w:rPr>
          <w:rFonts w:asciiTheme="minorHAnsi" w:hAnsiTheme="minorHAnsi" w:cstheme="minorHAnsi"/>
        </w:rPr>
        <w:t xml:space="preserve"> strategies in policy. First off, a successful </w:t>
      </w:r>
      <w:r w:rsidRPr="00BF3C16">
        <w:rPr>
          <w:rStyle w:val="StyleUnderline"/>
          <w:highlight w:val="cyan"/>
        </w:rPr>
        <w:t xml:space="preserve">transmission would </w:t>
      </w:r>
      <w:r w:rsidRPr="00BF3C16">
        <w:rPr>
          <w:rStyle w:val="Emphasis"/>
          <w:highlight w:val="cyan"/>
        </w:rPr>
        <w:t>require</w:t>
      </w:r>
      <w:r w:rsidRPr="00D34DFA">
        <w:rPr>
          <w:rStyle w:val="StyleUnderline"/>
        </w:rPr>
        <w:t xml:space="preserve"> inﬂuence to be</w:t>
      </w:r>
      <w:r w:rsidRPr="00D34DFA">
        <w:rPr>
          <w:rFonts w:asciiTheme="minorHAnsi" w:hAnsiTheme="minorHAnsi" w:cstheme="minorHAnsi"/>
        </w:rPr>
        <w:t xml:space="preserve"> systematic and </w:t>
      </w:r>
      <w:r w:rsidRPr="00D34DFA">
        <w:rPr>
          <w:rStyle w:val="Emphasis"/>
        </w:rPr>
        <w:t>well-</w:t>
      </w:r>
      <w:r w:rsidRPr="00BF3C16">
        <w:rPr>
          <w:rStyle w:val="Emphasis"/>
          <w:highlight w:val="cyan"/>
        </w:rPr>
        <w:t>coordinated</w:t>
      </w:r>
      <w:r w:rsidRPr="00D34DFA">
        <w:rPr>
          <w:rStyle w:val="StyleUnderline"/>
        </w:rPr>
        <w:t xml:space="preserve"> across time and</w:t>
      </w:r>
      <w:r w:rsidRPr="00D34DFA">
        <w:rPr>
          <w:rFonts w:asciiTheme="minorHAnsi" w:hAnsiTheme="minorHAnsi" w:cstheme="minorHAnsi"/>
        </w:rPr>
        <w:t xml:space="preserve">, probably, across </w:t>
      </w:r>
      <w:r w:rsidRPr="00D34DFA">
        <w:rPr>
          <w:rStyle w:val="StyleUnderline"/>
        </w:rPr>
        <w:t xml:space="preserve">different elite </w:t>
      </w:r>
      <w:r w:rsidRPr="00BF3C16">
        <w:rPr>
          <w:rStyle w:val="StyleUnderline"/>
          <w:highlight w:val="cyan"/>
        </w:rPr>
        <w:t>actors</w:t>
      </w:r>
      <w:r w:rsidRPr="00D34DFA">
        <w:rPr>
          <w:rFonts w:asciiTheme="minorHAnsi" w:hAnsiTheme="minorHAnsi" w:cstheme="minorHAnsi"/>
        </w:rPr>
        <w:t xml:space="preserve">. Yet </w:t>
      </w:r>
      <w:r w:rsidRPr="00D34DFA">
        <w:rPr>
          <w:rStyle w:val="Emphasis"/>
        </w:rPr>
        <w:t>lobbying</w:t>
      </w:r>
      <w:r w:rsidRPr="00D34DFA">
        <w:rPr>
          <w:rFonts w:asciiTheme="minorHAnsi" w:hAnsiTheme="minorHAnsi" w:cstheme="minorHAnsi"/>
        </w:rPr>
        <w:t xml:space="preserve"> and elite inﬂuence must often </w:t>
      </w:r>
      <w:proofErr w:type="spellStart"/>
      <w:r w:rsidRPr="00D34DFA">
        <w:rPr>
          <w:rFonts w:asciiTheme="minorHAnsi" w:hAnsiTheme="minorHAnsi" w:cstheme="minorHAnsi"/>
        </w:rPr>
        <w:t>capitalise</w:t>
      </w:r>
      <w:proofErr w:type="spellEnd"/>
      <w:r w:rsidRPr="00D34DFA">
        <w:rPr>
          <w:rFonts w:asciiTheme="minorHAnsi" w:hAnsiTheme="minorHAnsi" w:cstheme="minorHAnsi"/>
        </w:rPr>
        <w:t xml:space="preserve"> on shorter windows of </w:t>
      </w:r>
      <w:proofErr w:type="spellStart"/>
      <w:proofErr w:type="gramStart"/>
      <w:r w:rsidRPr="00D34DFA">
        <w:rPr>
          <w:rFonts w:asciiTheme="minorHAnsi" w:hAnsiTheme="minorHAnsi" w:cstheme="minorHAnsi"/>
        </w:rPr>
        <w:t>opportunities,which</w:t>
      </w:r>
      <w:proofErr w:type="spellEnd"/>
      <w:proofErr w:type="gramEnd"/>
      <w:r w:rsidRPr="00D34DFA">
        <w:rPr>
          <w:rFonts w:asciiTheme="minorHAnsi" w:hAnsiTheme="minorHAnsi" w:cstheme="minorHAnsi"/>
        </w:rPr>
        <w:t xml:space="preserve"> </w:t>
      </w:r>
      <w:r w:rsidRPr="00D34DFA">
        <w:rPr>
          <w:rStyle w:val="StyleUnderline"/>
        </w:rPr>
        <w:t xml:space="preserve">makes </w:t>
      </w:r>
      <w:r w:rsidRPr="00D34DFA">
        <w:rPr>
          <w:rStyle w:val="Emphasis"/>
        </w:rPr>
        <w:t>well-coordinated</w:t>
      </w:r>
      <w:r w:rsidRPr="00D34DFA">
        <w:rPr>
          <w:rFonts w:asciiTheme="minorHAnsi" w:hAnsiTheme="minorHAnsi" w:cstheme="minorHAnsi"/>
        </w:rPr>
        <w:t xml:space="preserve"> intertemporal </w:t>
      </w:r>
      <w:r w:rsidRPr="00D34DFA">
        <w:rPr>
          <w:rStyle w:val="StyleUnderline"/>
        </w:rPr>
        <w:t>policy capture less likely</w:t>
      </w:r>
      <w:r w:rsidRPr="00D34DFA">
        <w:rPr>
          <w:rFonts w:asciiTheme="minorHAnsi" w:hAnsiTheme="minorHAnsi" w:cstheme="minorHAnsi"/>
        </w:rPr>
        <w:t xml:space="preserve">. Second, even if </w:t>
      </w:r>
      <w:r w:rsidRPr="00BF3C16">
        <w:rPr>
          <w:rStyle w:val="StyleUnderline"/>
          <w:highlight w:val="cyan"/>
        </w:rPr>
        <w:t>rich people</w:t>
      </w:r>
      <w:r w:rsidRPr="00D34DFA">
        <w:rPr>
          <w:rFonts w:asciiTheme="minorHAnsi" w:hAnsiTheme="minorHAnsi" w:cstheme="minorHAnsi"/>
        </w:rPr>
        <w:t xml:space="preserve"> have a lower impatience rate in the sense that they might </w:t>
      </w:r>
      <w:r w:rsidRPr="00BF3C16">
        <w:rPr>
          <w:rStyle w:val="StyleUnderline"/>
          <w:highlight w:val="cyan"/>
        </w:rPr>
        <w:t>care</w:t>
      </w:r>
      <w:r w:rsidRPr="00D34DFA">
        <w:rPr>
          <w:rStyle w:val="StyleUnderline"/>
        </w:rPr>
        <w:t xml:space="preserve"> more </w:t>
      </w:r>
      <w:r w:rsidRPr="00BF3C16">
        <w:rPr>
          <w:rStyle w:val="StyleUnderline"/>
          <w:highlight w:val="cyan"/>
        </w:rPr>
        <w:t xml:space="preserve">about </w:t>
      </w:r>
      <w:r w:rsidRPr="00BF3C16">
        <w:rPr>
          <w:rStyle w:val="Emphasis"/>
          <w:highlight w:val="cyan"/>
        </w:rPr>
        <w:t>r</w:t>
      </w:r>
      <w:r w:rsidRPr="00D34DFA">
        <w:rPr>
          <w:rFonts w:asciiTheme="minorHAnsi" w:hAnsiTheme="minorHAnsi" w:cstheme="minorHAnsi"/>
        </w:rPr>
        <w:t xml:space="preserve">eturns </w:t>
      </w:r>
      <w:r w:rsidRPr="00BF3C16">
        <w:rPr>
          <w:rStyle w:val="Emphasis"/>
          <w:highlight w:val="cyan"/>
        </w:rPr>
        <w:t>o</w:t>
      </w:r>
      <w:r w:rsidRPr="00D34DFA">
        <w:rPr>
          <w:rFonts w:asciiTheme="minorHAnsi" w:hAnsiTheme="minorHAnsi" w:cstheme="minorHAnsi"/>
        </w:rPr>
        <w:t xml:space="preserve">n </w:t>
      </w:r>
      <w:r w:rsidRPr="00BF3C16">
        <w:rPr>
          <w:rStyle w:val="Emphasis"/>
          <w:highlight w:val="cyan"/>
        </w:rPr>
        <w:t>i</w:t>
      </w:r>
      <w:r w:rsidRPr="00D34DFA">
        <w:rPr>
          <w:rFonts w:asciiTheme="minorHAnsi" w:hAnsiTheme="minorHAnsi" w:cstheme="minorHAnsi"/>
        </w:rPr>
        <w:t xml:space="preserve">nvestment rather than direct consumption, </w:t>
      </w:r>
      <w:r w:rsidRPr="00D34DFA">
        <w:rPr>
          <w:rStyle w:val="StyleUnderline"/>
        </w:rPr>
        <w:t>this is</w:t>
      </w:r>
      <w:r w:rsidRPr="00D34DFA">
        <w:rPr>
          <w:rFonts w:asciiTheme="minorHAnsi" w:hAnsiTheme="minorHAnsi" w:cstheme="minorHAnsi"/>
        </w:rPr>
        <w:t xml:space="preserve"> quite </w:t>
      </w:r>
      <w:r w:rsidRPr="00D34DFA">
        <w:rPr>
          <w:rStyle w:val="StyleUnderline"/>
        </w:rPr>
        <w:t>different from</w:t>
      </w:r>
      <w:r w:rsidRPr="00D34DFA">
        <w:rPr>
          <w:rFonts w:asciiTheme="minorHAnsi" w:hAnsiTheme="minorHAnsi" w:cstheme="minorHAnsi"/>
        </w:rPr>
        <w:t xml:space="preserve"> being concerned with </w:t>
      </w:r>
      <w:r w:rsidRPr="00D34DFA">
        <w:rPr>
          <w:rStyle w:val="StyleUnderline"/>
        </w:rPr>
        <w:t xml:space="preserve">the </w:t>
      </w:r>
      <w:r w:rsidRPr="00D34DFA">
        <w:rPr>
          <w:rStyle w:val="Emphasis"/>
        </w:rPr>
        <w:t>far future</w:t>
      </w:r>
      <w:r w:rsidRPr="00D34DFA">
        <w:rPr>
          <w:rFonts w:asciiTheme="minorHAnsi" w:hAnsiTheme="minorHAnsi" w:cstheme="minorHAnsi"/>
        </w:rPr>
        <w:t>. It would be a coincidence if being concerned with getting a good return in the next years (or even decades) on my own investment converged much with policies that protect the interests of far-future people.</w:t>
      </w:r>
    </w:p>
    <w:p w14:paraId="225B5C51" w14:textId="77777777" w:rsidR="00BF3C16" w:rsidRPr="00BF3C16" w:rsidRDefault="00580789" w:rsidP="00580789">
      <w:pPr>
        <w:rPr>
          <w:rStyle w:val="StyleUnderline"/>
          <w:highlight w:val="cyan"/>
        </w:rPr>
      </w:pPr>
      <w:r w:rsidRPr="00D34DFA">
        <w:rPr>
          <w:rFonts w:asciiTheme="minorHAnsi" w:hAnsiTheme="minorHAnsi" w:cstheme="minorHAnsi"/>
        </w:rPr>
        <w:t xml:space="preserve">Of course, such considerations are speculative. But, in any case, we think that, on balance, </w:t>
      </w:r>
      <w:r w:rsidRPr="00D34DFA">
        <w:rPr>
          <w:rStyle w:val="StyleUnderline"/>
        </w:rPr>
        <w:t xml:space="preserve">there are </w:t>
      </w:r>
      <w:r w:rsidRPr="00D34DFA">
        <w:rPr>
          <w:rStyle w:val="Emphasis"/>
        </w:rPr>
        <w:t>stronger reasons</w:t>
      </w:r>
      <w:r w:rsidRPr="00D34DFA">
        <w:rPr>
          <w:rStyle w:val="StyleUnderline"/>
        </w:rPr>
        <w:t xml:space="preserve"> to believe elite capture would </w:t>
      </w:r>
      <w:r w:rsidRPr="00D34DFA">
        <w:rPr>
          <w:rStyle w:val="Emphasis"/>
        </w:rPr>
        <w:t>increase</w:t>
      </w:r>
      <w:r w:rsidRPr="00D34DFA">
        <w:rPr>
          <w:rFonts w:asciiTheme="minorHAnsi" w:hAnsiTheme="minorHAnsi" w:cstheme="minorHAnsi"/>
        </w:rPr>
        <w:t xml:space="preserve"> – </w:t>
      </w:r>
      <w:r w:rsidRPr="00D34DFA">
        <w:rPr>
          <w:rStyle w:val="StyleUnderline"/>
        </w:rPr>
        <w:t>rather than decrease</w:t>
      </w:r>
      <w:r w:rsidRPr="00D34DFA">
        <w:rPr>
          <w:rFonts w:asciiTheme="minorHAnsi" w:hAnsiTheme="minorHAnsi" w:cstheme="minorHAnsi"/>
        </w:rPr>
        <w:t xml:space="preserve"> – </w:t>
      </w:r>
      <w:r w:rsidRPr="00D34DFA">
        <w:rPr>
          <w:rStyle w:val="StyleUnderline"/>
        </w:rPr>
        <w:t>existential risk</w:t>
      </w:r>
      <w:r w:rsidRPr="00D34DFA">
        <w:rPr>
          <w:rFonts w:asciiTheme="minorHAnsi" w:hAnsiTheme="minorHAnsi" w:cstheme="minorHAnsi"/>
        </w:rPr>
        <w:t xml:space="preserve">. First, elite capture often comes with rent seeking, which lowers institutional quality (Chong and Gradstein, 2007). Second, </w:t>
      </w:r>
      <w:r w:rsidRPr="00BF3C16">
        <w:rPr>
          <w:rStyle w:val="StyleUnderline"/>
          <w:highlight w:val="cyan"/>
        </w:rPr>
        <w:t xml:space="preserve">industries like </w:t>
      </w:r>
      <w:r w:rsidRPr="00BF3C16">
        <w:rPr>
          <w:rStyle w:val="Emphasis"/>
          <w:highlight w:val="cyan"/>
        </w:rPr>
        <w:t>oil</w:t>
      </w:r>
      <w:r w:rsidRPr="00D34DFA">
        <w:rPr>
          <w:rFonts w:asciiTheme="minorHAnsi" w:hAnsiTheme="minorHAnsi" w:cstheme="minorHAnsi"/>
        </w:rPr>
        <w:t xml:space="preserve">, gas, </w:t>
      </w:r>
      <w:r w:rsidRPr="00BF3C16">
        <w:rPr>
          <w:rStyle w:val="Emphasis"/>
          <w:highlight w:val="cyan"/>
        </w:rPr>
        <w:t>weapons</w:t>
      </w:r>
      <w:r w:rsidRPr="00BF3C16">
        <w:rPr>
          <w:rStyle w:val="StyleUnderline"/>
          <w:highlight w:val="cyan"/>
        </w:rPr>
        <w:t xml:space="preserve"> and others</w:t>
      </w:r>
      <w:r w:rsidRPr="00D34DFA">
        <w:rPr>
          <w:rStyle w:val="StyleUnderline"/>
        </w:rPr>
        <w:t xml:space="preserve"> are</w:t>
      </w:r>
      <w:r w:rsidRPr="00D34DFA">
        <w:rPr>
          <w:rFonts w:asciiTheme="minorHAnsi" w:hAnsiTheme="minorHAnsi" w:cstheme="minorHAnsi"/>
        </w:rPr>
        <w:t xml:space="preserve"> often concentrated and </w:t>
      </w:r>
      <w:r w:rsidRPr="00D34DFA">
        <w:rPr>
          <w:rStyle w:val="StyleUnderline"/>
        </w:rPr>
        <w:t xml:space="preserve">well </w:t>
      </w:r>
      <w:proofErr w:type="spellStart"/>
      <w:r w:rsidRPr="00D34DFA">
        <w:rPr>
          <w:rStyle w:val="StyleUnderline"/>
        </w:rPr>
        <w:t>organised</w:t>
      </w:r>
      <w:proofErr w:type="spellEnd"/>
      <w:r w:rsidRPr="00D34DFA">
        <w:rPr>
          <w:rStyle w:val="StyleUnderline"/>
        </w:rPr>
        <w:t xml:space="preserve"> in </w:t>
      </w:r>
      <w:r w:rsidRPr="00BF3C16">
        <w:rPr>
          <w:rStyle w:val="StyleUnderline"/>
          <w:highlight w:val="cyan"/>
        </w:rPr>
        <w:t>exert</w:t>
      </w:r>
      <w:r w:rsidRPr="00D34DFA">
        <w:rPr>
          <w:rStyle w:val="StyleUnderline"/>
        </w:rPr>
        <w:t xml:space="preserve">ing </w:t>
      </w:r>
      <w:r w:rsidRPr="00BF3C16">
        <w:rPr>
          <w:rStyle w:val="Emphasis"/>
          <w:highlight w:val="cyan"/>
        </w:rPr>
        <w:t>influence</w:t>
      </w:r>
      <w:r w:rsidRPr="00D34DFA">
        <w:rPr>
          <w:rFonts w:asciiTheme="minorHAnsi" w:hAnsiTheme="minorHAnsi" w:cstheme="minorHAnsi"/>
        </w:rPr>
        <w:t xml:space="preserve"> in law and legislation. </w:t>
      </w:r>
      <w:r w:rsidRPr="00BF3C16">
        <w:rPr>
          <w:rStyle w:val="StyleUnderline"/>
          <w:highlight w:val="cyan"/>
        </w:rPr>
        <w:t>Their interests</w:t>
      </w:r>
      <w:r w:rsidRPr="00D34DFA">
        <w:rPr>
          <w:rFonts w:asciiTheme="minorHAnsi" w:hAnsiTheme="minorHAnsi" w:cstheme="minorHAnsi"/>
        </w:rPr>
        <w:t xml:space="preserve"> and influence overall </w:t>
      </w:r>
      <w:r w:rsidRPr="00BF3C16">
        <w:rPr>
          <w:rStyle w:val="StyleUnderline"/>
          <w:highlight w:val="cyan"/>
        </w:rPr>
        <w:t>are</w:t>
      </w:r>
      <w:r w:rsidRPr="00D34DFA">
        <w:rPr>
          <w:rFonts w:asciiTheme="minorHAnsi" w:hAnsiTheme="minorHAnsi" w:cstheme="minorHAnsi"/>
        </w:rPr>
        <w:t xml:space="preserve"> likely to be </w:t>
      </w:r>
      <w:r w:rsidRPr="00D34DFA">
        <w:rPr>
          <w:rStyle w:val="StyleUnderline"/>
        </w:rPr>
        <w:t xml:space="preserve">more </w:t>
      </w:r>
      <w:r w:rsidRPr="00BF3C16">
        <w:rPr>
          <w:rStyle w:val="StyleUnderline"/>
          <w:highlight w:val="cyan"/>
        </w:rPr>
        <w:t>short-term</w:t>
      </w:r>
      <w:r w:rsidRPr="00D34DFA">
        <w:rPr>
          <w:rFonts w:asciiTheme="minorHAnsi" w:hAnsiTheme="minorHAnsi" w:cstheme="minorHAnsi"/>
        </w:rPr>
        <w:t xml:space="preserve"> </w:t>
      </w:r>
      <w:proofErr w:type="gramStart"/>
      <w:r w:rsidRPr="00D34DFA">
        <w:rPr>
          <w:rFonts w:asciiTheme="minorHAnsi" w:hAnsiTheme="minorHAnsi" w:cstheme="minorHAnsi"/>
        </w:rPr>
        <w:t xml:space="preserve">than </w:t>
      </w:r>
      <w:proofErr w:type="spellStart"/>
      <w:r w:rsidRPr="00D34DFA">
        <w:rPr>
          <w:rFonts w:asciiTheme="minorHAnsi" w:hAnsiTheme="minorHAnsi" w:cstheme="minorHAnsi"/>
        </w:rPr>
        <w:t>longtermist</w:t>
      </w:r>
      <w:proofErr w:type="spellEnd"/>
      <w:proofErr w:type="gramEnd"/>
      <w:r w:rsidRPr="00D34DFA">
        <w:rPr>
          <w:rFonts w:asciiTheme="minorHAnsi" w:hAnsiTheme="minorHAnsi" w:cstheme="minorHAnsi"/>
        </w:rPr>
        <w:t xml:space="preserve">. Third, </w:t>
      </w:r>
      <w:r w:rsidRPr="00D34DFA">
        <w:rPr>
          <w:rStyle w:val="StyleUnderline"/>
        </w:rPr>
        <w:t xml:space="preserve">recent decades have seen a </w:t>
      </w:r>
      <w:r w:rsidRPr="00D34DFA">
        <w:rPr>
          <w:rStyle w:val="Emphasis"/>
        </w:rPr>
        <w:t>shift</w:t>
      </w:r>
      <w:r w:rsidRPr="00D34DFA">
        <w:rPr>
          <w:rStyle w:val="StyleUnderline"/>
        </w:rPr>
        <w:t xml:space="preserve"> towards</w:t>
      </w:r>
      <w:r w:rsidRPr="00D34DFA">
        <w:rPr>
          <w:rFonts w:asciiTheme="minorHAnsi" w:hAnsiTheme="minorHAnsi" w:cstheme="minorHAnsi"/>
        </w:rPr>
        <w:t xml:space="preserve"> a stronger </w:t>
      </w:r>
      <w:r w:rsidRPr="00D34DFA">
        <w:rPr>
          <w:rStyle w:val="Emphasis"/>
        </w:rPr>
        <w:t>shareholder value</w:t>
      </w:r>
      <w:r w:rsidRPr="00D34DFA">
        <w:rPr>
          <w:rStyle w:val="StyleUnderline"/>
        </w:rPr>
        <w:t xml:space="preserve"> orientation</w:t>
      </w:r>
      <w:r w:rsidRPr="00D34DFA">
        <w:rPr>
          <w:rFonts w:asciiTheme="minorHAnsi" w:hAnsiTheme="minorHAnsi" w:cstheme="minorHAnsi"/>
        </w:rPr>
        <w:t xml:space="preserve"> in corporate governance. A common criticism of this shift is that </w:t>
      </w:r>
      <w:r w:rsidRPr="00D34DFA">
        <w:rPr>
          <w:rStyle w:val="StyleUnderline"/>
        </w:rPr>
        <w:t xml:space="preserve">it </w:t>
      </w:r>
      <w:proofErr w:type="spellStart"/>
      <w:proofErr w:type="gramStart"/>
      <w:r w:rsidRPr="00D34DFA">
        <w:rPr>
          <w:rStyle w:val="StyleUnderline"/>
        </w:rPr>
        <w:t>incentivises</w:t>
      </w:r>
      <w:proofErr w:type="spellEnd"/>
      <w:proofErr w:type="gramEnd"/>
      <w:r w:rsidRPr="00D34DFA">
        <w:rPr>
          <w:rFonts w:asciiTheme="minorHAnsi" w:hAnsiTheme="minorHAnsi" w:cstheme="minorHAnsi"/>
        </w:rPr>
        <w:t xml:space="preserve"> more </w:t>
      </w:r>
      <w:r w:rsidRPr="00D34DFA">
        <w:rPr>
          <w:rStyle w:val="Emphasis"/>
        </w:rPr>
        <w:t>short-term</w:t>
      </w:r>
      <w:r w:rsidRPr="00D34DFA">
        <w:rPr>
          <w:rStyle w:val="StyleUnderline"/>
        </w:rPr>
        <w:t xml:space="preserve"> decisions</w:t>
      </w:r>
      <w:r w:rsidRPr="00D34DFA">
        <w:rPr>
          <w:rFonts w:asciiTheme="minorHAnsi" w:hAnsiTheme="minorHAnsi" w:cstheme="minorHAnsi"/>
        </w:rPr>
        <w:t>. Accordingly, corporate influence into public institutions will likely display short-</w:t>
      </w:r>
      <w:proofErr w:type="spellStart"/>
      <w:r w:rsidRPr="00D34DFA">
        <w:rPr>
          <w:rFonts w:asciiTheme="minorHAnsi" w:hAnsiTheme="minorHAnsi" w:cstheme="minorHAnsi"/>
        </w:rPr>
        <w:t>termist</w:t>
      </w:r>
      <w:proofErr w:type="spellEnd"/>
      <w:r w:rsidRPr="00D34DFA">
        <w:rPr>
          <w:rFonts w:asciiTheme="minorHAnsi" w:hAnsiTheme="minorHAnsi" w:cstheme="minorHAnsi"/>
        </w:rPr>
        <w:t xml:space="preserve"> bias too. Finally, we can, of course, imagine that ‘pro-</w:t>
      </w:r>
      <w:proofErr w:type="spellStart"/>
      <w:r w:rsidRPr="00D34DFA">
        <w:rPr>
          <w:rFonts w:asciiTheme="minorHAnsi" w:hAnsiTheme="minorHAnsi" w:cstheme="minorHAnsi"/>
        </w:rPr>
        <w:t>longtermist</w:t>
      </w:r>
      <w:proofErr w:type="spellEnd"/>
      <w:r w:rsidRPr="00D34DFA">
        <w:rPr>
          <w:rFonts w:asciiTheme="minorHAnsi" w:hAnsiTheme="minorHAnsi" w:cstheme="minorHAnsi"/>
        </w:rPr>
        <w:t xml:space="preserve"> elite capture’ could happen and gamble on that possibility. However, if strong democratic and legal oversight and the power to check elite influence is lost, we might struggle to reverse our gamble.</w:t>
      </w:r>
    </w:p>
    <w:p w14:paraId="35CE1080" w14:textId="77777777" w:rsidR="00BF3C16" w:rsidRPr="00BF3C16" w:rsidRDefault="00580789" w:rsidP="00580789">
      <w:pPr>
        <w:rPr>
          <w:rStyle w:val="StyleUnderline"/>
          <w:highlight w:val="cyan"/>
        </w:rPr>
      </w:pPr>
      <w:r w:rsidRPr="00D34DFA">
        <w:rPr>
          <w:rFonts w:asciiTheme="minorHAnsi" w:hAnsiTheme="minorHAnsi" w:cstheme="minorHAnsi"/>
        </w:rPr>
        <w:t xml:space="preserve">Third, high </w:t>
      </w:r>
      <w:r w:rsidRPr="00D34DFA">
        <w:rPr>
          <w:rStyle w:val="StyleUnderline"/>
        </w:rPr>
        <w:t xml:space="preserve">inequality is likely to reduce </w:t>
      </w:r>
      <w:r w:rsidRPr="00BF3C16">
        <w:rPr>
          <w:rStyle w:val="Emphasis"/>
          <w:highlight w:val="cyan"/>
        </w:rPr>
        <w:t>social</w:t>
      </w:r>
      <w:r w:rsidRPr="00D34DFA">
        <w:rPr>
          <w:rFonts w:asciiTheme="minorHAnsi" w:hAnsiTheme="minorHAnsi" w:cstheme="minorHAnsi"/>
        </w:rPr>
        <w:t xml:space="preserve"> capital and </w:t>
      </w:r>
      <w:r w:rsidRPr="00D34DFA">
        <w:rPr>
          <w:rStyle w:val="Emphasis"/>
        </w:rPr>
        <w:t>trust</w:t>
      </w:r>
      <w:r w:rsidRPr="00D34DFA">
        <w:rPr>
          <w:rFonts w:asciiTheme="minorHAnsi" w:hAnsiTheme="minorHAnsi" w:cstheme="minorHAnsi"/>
        </w:rPr>
        <w:t xml:space="preserve"> (</w:t>
      </w:r>
      <w:proofErr w:type="spellStart"/>
      <w:r w:rsidRPr="00D34DFA">
        <w:rPr>
          <w:rFonts w:asciiTheme="minorHAnsi" w:hAnsiTheme="minorHAnsi" w:cstheme="minorHAnsi"/>
        </w:rPr>
        <w:t>Alesina</w:t>
      </w:r>
      <w:proofErr w:type="spellEnd"/>
      <w:r w:rsidRPr="00D34DFA">
        <w:rPr>
          <w:rFonts w:asciiTheme="minorHAnsi" w:hAnsiTheme="minorHAnsi" w:cstheme="minorHAnsi"/>
        </w:rPr>
        <w:t xml:space="preserve"> and La Ferrara, 2002; Knack and Keefer, 1997; Rothstein and </w:t>
      </w:r>
      <w:proofErr w:type="spellStart"/>
      <w:r w:rsidRPr="00D34DFA">
        <w:rPr>
          <w:rFonts w:asciiTheme="minorHAnsi" w:hAnsiTheme="minorHAnsi" w:cstheme="minorHAnsi"/>
        </w:rPr>
        <w:t>Uslaner</w:t>
      </w:r>
      <w:proofErr w:type="spellEnd"/>
      <w:r w:rsidRPr="00D34DFA">
        <w:rPr>
          <w:rFonts w:asciiTheme="minorHAnsi" w:hAnsiTheme="minorHAnsi" w:cstheme="minorHAnsi"/>
        </w:rPr>
        <w:t xml:space="preserve">, 2005). Social </w:t>
      </w:r>
      <w:r w:rsidRPr="00BF3C16">
        <w:rPr>
          <w:rStyle w:val="StyleUnderline"/>
          <w:highlight w:val="cyan"/>
        </w:rPr>
        <w:t>capital and trust</w:t>
      </w:r>
      <w:r w:rsidRPr="00D34DFA">
        <w:rPr>
          <w:rFonts w:asciiTheme="minorHAnsi" w:hAnsiTheme="minorHAnsi" w:cstheme="minorHAnsi"/>
        </w:rPr>
        <w:t xml:space="preserve"> in public institutions in turn </w:t>
      </w:r>
      <w:r w:rsidRPr="00BF3C16">
        <w:rPr>
          <w:rStyle w:val="StyleUnderline"/>
          <w:highlight w:val="cyan"/>
        </w:rPr>
        <w:t xml:space="preserve">are </w:t>
      </w:r>
      <w:r w:rsidRPr="00BF3C16">
        <w:rPr>
          <w:rStyle w:val="Emphasis"/>
          <w:highlight w:val="cyan"/>
        </w:rPr>
        <w:t>important</w:t>
      </w:r>
      <w:r w:rsidRPr="00BF3C16">
        <w:rPr>
          <w:rStyle w:val="StyleUnderline"/>
          <w:highlight w:val="cyan"/>
        </w:rPr>
        <w:t xml:space="preserve"> for</w:t>
      </w:r>
      <w:r w:rsidRPr="00D34DFA">
        <w:rPr>
          <w:rFonts w:asciiTheme="minorHAnsi" w:hAnsiTheme="minorHAnsi" w:cstheme="minorHAnsi"/>
        </w:rPr>
        <w:t xml:space="preserve"> effective </w:t>
      </w:r>
      <w:r w:rsidRPr="00D34DFA">
        <w:rPr>
          <w:rStyle w:val="Emphasis"/>
        </w:rPr>
        <w:t xml:space="preserve">public </w:t>
      </w:r>
      <w:r w:rsidRPr="00BF3C16">
        <w:rPr>
          <w:rStyle w:val="Emphasis"/>
          <w:highlight w:val="cyan"/>
        </w:rPr>
        <w:t>goods</w:t>
      </w:r>
      <w:r w:rsidRPr="00D34DFA">
        <w:rPr>
          <w:rFonts w:asciiTheme="minorHAnsi" w:hAnsiTheme="minorHAnsi" w:cstheme="minorHAnsi"/>
        </w:rPr>
        <w:t xml:space="preserve"> provision (</w:t>
      </w:r>
      <w:proofErr w:type="spellStart"/>
      <w:r w:rsidRPr="00D34DFA">
        <w:rPr>
          <w:rFonts w:asciiTheme="minorHAnsi" w:hAnsiTheme="minorHAnsi" w:cstheme="minorHAnsi"/>
        </w:rPr>
        <w:t>Beugelsdijk</w:t>
      </w:r>
      <w:proofErr w:type="spellEnd"/>
      <w:r w:rsidRPr="00D34DFA">
        <w:rPr>
          <w:rFonts w:asciiTheme="minorHAnsi" w:hAnsiTheme="minorHAnsi" w:cstheme="minorHAnsi"/>
        </w:rPr>
        <w:t xml:space="preserve"> et al., 2004; Knack and Keefer, 1997). Effective public goods provision, in turn, is important for (some) effective measures to reduce existential risk (and, more generally, to coordinate towards more valuable long-term trajectories). Therefore, high inequality could reduce societies’ capacities to effectively respond to large-scale challenges like existential risk.</w:t>
      </w:r>
    </w:p>
    <w:p w14:paraId="0861C974" w14:textId="77777777" w:rsidR="00BF3C16" w:rsidRPr="00BF3C16" w:rsidRDefault="00580789" w:rsidP="00580789">
      <w:pPr>
        <w:rPr>
          <w:rStyle w:val="StyleUnderline"/>
          <w:highlight w:val="cyan"/>
        </w:rPr>
      </w:pPr>
      <w:r w:rsidRPr="00D34DFA">
        <w:rPr>
          <w:rFonts w:asciiTheme="minorHAnsi" w:hAnsiTheme="minorHAnsi" w:cstheme="minorHAnsi"/>
        </w:rPr>
        <w:t xml:space="preserve">Finally, some limited direct evidence suggests </w:t>
      </w:r>
      <w:r w:rsidRPr="00D34DFA">
        <w:rPr>
          <w:rStyle w:val="StyleUnderline"/>
        </w:rPr>
        <w:t>societies with</w:t>
      </w:r>
      <w:r w:rsidRPr="00D34DFA">
        <w:rPr>
          <w:rFonts w:asciiTheme="minorHAnsi" w:hAnsiTheme="minorHAnsi" w:cstheme="minorHAnsi"/>
        </w:rPr>
        <w:t xml:space="preserve"> higher social capital and </w:t>
      </w:r>
      <w:r w:rsidRPr="00D34DFA">
        <w:rPr>
          <w:rStyle w:val="StyleUnderline"/>
        </w:rPr>
        <w:t xml:space="preserve">lower inequality exhibit </w:t>
      </w:r>
      <w:r w:rsidRPr="00D34DFA">
        <w:rPr>
          <w:rStyle w:val="Emphasis"/>
        </w:rPr>
        <w:t>better</w:t>
      </w:r>
      <w:r w:rsidRPr="00D34DFA">
        <w:rPr>
          <w:rStyle w:val="StyleUnderline"/>
        </w:rPr>
        <w:t xml:space="preserve"> preventive and adaptive outcomes for </w:t>
      </w:r>
      <w:r w:rsidRPr="00D34DFA">
        <w:rPr>
          <w:rStyle w:val="Emphasis"/>
        </w:rPr>
        <w:t>environmental risks</w:t>
      </w:r>
      <w:r w:rsidRPr="00D34DFA">
        <w:rPr>
          <w:rStyle w:val="StyleUnderline"/>
        </w:rPr>
        <w:t xml:space="preserve"> and</w:t>
      </w:r>
      <w:r w:rsidRPr="00D34DFA">
        <w:rPr>
          <w:rFonts w:asciiTheme="minorHAnsi" w:hAnsiTheme="minorHAnsi" w:cstheme="minorHAnsi"/>
        </w:rPr>
        <w:t xml:space="preserve"> can show </w:t>
      </w:r>
      <w:r w:rsidRPr="00D34DFA">
        <w:rPr>
          <w:rStyle w:val="StyleUnderline"/>
        </w:rPr>
        <w:t xml:space="preserve">greater resilience to </w:t>
      </w:r>
      <w:r w:rsidRPr="00D34DFA">
        <w:rPr>
          <w:rStyle w:val="Emphasis"/>
        </w:rPr>
        <w:t>external shocks</w:t>
      </w:r>
      <w:r w:rsidRPr="00D34DFA">
        <w:rPr>
          <w:rFonts w:asciiTheme="minorHAnsi" w:hAnsiTheme="minorHAnsi" w:cstheme="minorHAnsi"/>
        </w:rPr>
        <w:t xml:space="preserve">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28593CB6" w14:textId="77777777" w:rsidR="00BF3C16" w:rsidRPr="00BF3C16" w:rsidRDefault="00580789" w:rsidP="00580789">
      <w:pPr>
        <w:rPr>
          <w:rStyle w:val="StyleUnderline"/>
          <w:highlight w:val="cyan"/>
        </w:rPr>
      </w:pPr>
      <w:r w:rsidRPr="00D34DFA">
        <w:rPr>
          <w:rFonts w:asciiTheme="minorHAnsi" w:hAnsiTheme="minorHAnsi" w:cstheme="minorHAnsi"/>
        </w:rPr>
        <w:t xml:space="preserve">So, good social and institutional conditions could help reduce existential risk. Consider next how, conversely, bad conditions might increase existential risk. </w:t>
      </w:r>
      <w:r w:rsidRPr="00D34DFA">
        <w:t>A key driver of existential risk is conflict, both between</w:t>
      </w:r>
      <w:r w:rsidRPr="00D34DFA">
        <w:rPr>
          <w:rFonts w:asciiTheme="minorHAnsi" w:hAnsiTheme="minorHAnsi" w:cstheme="minorHAnsi"/>
        </w:rPr>
        <w:t xml:space="preserve"> and within nation-states (or what (Ord, 2020: 175–9) calls a ‘risk factor’). </w:t>
      </w:r>
      <w:r w:rsidRPr="00D34DFA">
        <w:rPr>
          <w:rStyle w:val="StyleUnderline"/>
        </w:rPr>
        <w:t xml:space="preserve">Conflicts and </w:t>
      </w:r>
      <w:r w:rsidRPr="00D34DFA">
        <w:rPr>
          <w:rStyle w:val="Emphasis"/>
        </w:rPr>
        <w:t>arms races</w:t>
      </w:r>
      <w:r w:rsidRPr="00D34DFA">
        <w:rPr>
          <w:rStyle w:val="StyleUnderline"/>
        </w:rPr>
        <w:t xml:space="preserve"> raise</w:t>
      </w:r>
      <w:r w:rsidRPr="00D34DFA">
        <w:rPr>
          <w:rFonts w:asciiTheme="minorHAnsi" w:hAnsiTheme="minorHAnsi" w:cstheme="minorHAnsi"/>
        </w:rPr>
        <w:t xml:space="preserve"> human-induced existential </w:t>
      </w:r>
      <w:r w:rsidRPr="00D34DFA">
        <w:rPr>
          <w:rStyle w:val="StyleUnderline"/>
        </w:rPr>
        <w:t xml:space="preserve">risks such as </w:t>
      </w:r>
      <w:r w:rsidRPr="00D34DFA">
        <w:rPr>
          <w:rStyle w:val="Emphasis"/>
        </w:rPr>
        <w:t xml:space="preserve">nuclear </w:t>
      </w:r>
      <w:r w:rsidRPr="00BF3C16">
        <w:rPr>
          <w:rStyle w:val="Emphasis"/>
          <w:highlight w:val="cyan"/>
        </w:rPr>
        <w:t>war</w:t>
      </w:r>
      <w:r w:rsidRPr="00D34DFA">
        <w:rPr>
          <w:rFonts w:asciiTheme="minorHAnsi" w:hAnsiTheme="minorHAnsi" w:cstheme="minorHAnsi"/>
        </w:rPr>
        <w:t xml:space="preserve">, the outbreak of </w:t>
      </w:r>
      <w:r w:rsidRPr="00BF3C16">
        <w:rPr>
          <w:rStyle w:val="StyleUnderline"/>
          <w:highlight w:val="cyan"/>
        </w:rPr>
        <w:t xml:space="preserve">a </w:t>
      </w:r>
      <w:r w:rsidRPr="00D34DFA">
        <w:rPr>
          <w:rStyle w:val="Emphasis"/>
        </w:rPr>
        <w:t>bio-engineered</w:t>
      </w:r>
      <w:r w:rsidRPr="00BF3C16">
        <w:rPr>
          <w:rStyle w:val="Emphasis"/>
          <w:highlight w:val="cyan"/>
        </w:rPr>
        <w:t xml:space="preserve"> virus</w:t>
      </w:r>
      <w:r w:rsidRPr="00BF3C16">
        <w:rPr>
          <w:rStyle w:val="StyleUnderline"/>
          <w:highlight w:val="cyan"/>
        </w:rPr>
        <w:t xml:space="preserve"> or</w:t>
      </w:r>
      <w:r w:rsidRPr="00D34DFA">
        <w:rPr>
          <w:rFonts w:asciiTheme="minorHAnsi" w:hAnsiTheme="minorHAnsi" w:cstheme="minorHAnsi"/>
        </w:rPr>
        <w:t xml:space="preserve"> the launch of </w:t>
      </w:r>
      <w:r w:rsidRPr="00BF3C16">
        <w:rPr>
          <w:rStyle w:val="StyleUnderline"/>
          <w:highlight w:val="cyan"/>
        </w:rPr>
        <w:t xml:space="preserve">misaligned </w:t>
      </w:r>
      <w:r w:rsidRPr="00BF3C16">
        <w:rPr>
          <w:rStyle w:val="Emphasis"/>
          <w:highlight w:val="cyan"/>
        </w:rPr>
        <w:t>a</w:t>
      </w:r>
      <w:r w:rsidRPr="00D34DFA">
        <w:rPr>
          <w:rFonts w:asciiTheme="minorHAnsi" w:hAnsiTheme="minorHAnsi" w:cstheme="minorHAnsi"/>
        </w:rPr>
        <w:t xml:space="preserve">rtificial </w:t>
      </w:r>
      <w:r w:rsidRPr="00BF3C16">
        <w:rPr>
          <w:rStyle w:val="Emphasis"/>
          <w:highlight w:val="cyan"/>
        </w:rPr>
        <w:t>i</w:t>
      </w:r>
      <w:r w:rsidRPr="00D34DFA">
        <w:rPr>
          <w:rFonts w:asciiTheme="minorHAnsi" w:hAnsiTheme="minorHAnsi" w:cstheme="minorHAnsi"/>
        </w:rPr>
        <w:t xml:space="preserve">ntelligence. Note that an existential catastrophe could be set in motion either purposefully or accidentally. Both are more likely during conflict. </w:t>
      </w:r>
      <w:r w:rsidRPr="00D34DFA">
        <w:t xml:space="preserve">Nuclear warheads, cyberweapons, and bioweapons </w:t>
      </w:r>
      <w:r w:rsidRPr="00BF3C16">
        <w:rPr>
          <w:rStyle w:val="StyleUnderline"/>
          <w:highlight w:val="cyan"/>
        </w:rPr>
        <w:t>could</w:t>
      </w:r>
      <w:r w:rsidRPr="00D34DFA">
        <w:t xml:space="preserve"> all be used</w:t>
      </w:r>
      <w:r w:rsidRPr="00D34DFA">
        <w:rPr>
          <w:rFonts w:asciiTheme="minorHAnsi" w:hAnsiTheme="minorHAnsi" w:cstheme="minorHAnsi"/>
        </w:rPr>
        <w:t xml:space="preserve"> purposefully to attack enemy states, </w:t>
      </w:r>
      <w:r w:rsidRPr="00BF3C16">
        <w:rPr>
          <w:rStyle w:val="StyleUnderline"/>
          <w:highlight w:val="cyan"/>
        </w:rPr>
        <w:t>lead</w:t>
      </w:r>
      <w:r w:rsidRPr="00D34DFA">
        <w:t xml:space="preserve">ing </w:t>
      </w:r>
      <w:r w:rsidRPr="00BF3C16">
        <w:rPr>
          <w:rStyle w:val="StyleUnderline"/>
          <w:highlight w:val="cyan"/>
        </w:rPr>
        <w:t>to</w:t>
      </w:r>
      <w:r w:rsidRPr="00D34DFA">
        <w:rPr>
          <w:rStyle w:val="StyleUnderline"/>
        </w:rPr>
        <w:t xml:space="preserve"> potential </w:t>
      </w:r>
      <w:r w:rsidRPr="00D34DFA">
        <w:rPr>
          <w:rStyle w:val="Emphasis"/>
        </w:rPr>
        <w:t xml:space="preserve">global </w:t>
      </w:r>
      <w:r w:rsidRPr="00BF3C16">
        <w:rPr>
          <w:rStyle w:val="Emphasis"/>
          <w:highlight w:val="cyan"/>
        </w:rPr>
        <w:t>escalation</w:t>
      </w:r>
      <w:r w:rsidRPr="00D34DFA">
        <w:rPr>
          <w:rFonts w:asciiTheme="minorHAnsi" w:hAnsiTheme="minorHAnsi" w:cstheme="minorHAnsi"/>
        </w:rPr>
        <w:t xml:space="preserve">. But as past nuclear incidents and close calls during the Cold War show, </w:t>
      </w:r>
      <w:r w:rsidRPr="00D34DFA">
        <w:rPr>
          <w:rStyle w:val="StyleUnderline"/>
        </w:rPr>
        <w:t xml:space="preserve">arms </w:t>
      </w:r>
      <w:r w:rsidRPr="00BF3C16">
        <w:rPr>
          <w:rStyle w:val="StyleUnderline"/>
          <w:highlight w:val="cyan"/>
        </w:rPr>
        <w:t>races</w:t>
      </w:r>
      <w:r w:rsidRPr="00D34DFA">
        <w:rPr>
          <w:rStyle w:val="StyleUnderline"/>
        </w:rPr>
        <w:t xml:space="preserve"> also </w:t>
      </w:r>
      <w:r w:rsidRPr="00BF3C16">
        <w:rPr>
          <w:rStyle w:val="StyleUnderline"/>
          <w:highlight w:val="cyan"/>
        </w:rPr>
        <w:t>increase</w:t>
      </w:r>
      <w:r w:rsidRPr="00D34DFA">
        <w:rPr>
          <w:rFonts w:asciiTheme="minorHAnsi" w:hAnsiTheme="minorHAnsi" w:cstheme="minorHAnsi"/>
        </w:rPr>
        <w:t xml:space="preserve"> the probability of </w:t>
      </w:r>
      <w:r w:rsidRPr="00BF3C16">
        <w:rPr>
          <w:rStyle w:val="Emphasis"/>
          <w:highlight w:val="cyan"/>
        </w:rPr>
        <w:t>accidental</w:t>
      </w:r>
      <w:r w:rsidRPr="00BF3C16">
        <w:rPr>
          <w:rStyle w:val="StyleUnderline"/>
          <w:highlight w:val="cyan"/>
        </w:rPr>
        <w:t xml:space="preserve"> catastrophes</w:t>
      </w:r>
      <w:r w:rsidRPr="00D34DFA">
        <w:rPr>
          <w:rFonts w:asciiTheme="minorHAnsi" w:hAnsiTheme="minorHAnsi" w:cstheme="minorHAnsi"/>
        </w:rPr>
        <w:t xml:space="preserve"> (Schlosser, 2013).</w:t>
      </w:r>
    </w:p>
    <w:p w14:paraId="3EC0FE70" w14:textId="77777777" w:rsidR="00BF3C16" w:rsidRPr="00BF3C16" w:rsidRDefault="00580789" w:rsidP="00580789">
      <w:pPr>
        <w:rPr>
          <w:rStyle w:val="StyleUnderline"/>
          <w:highlight w:val="cyan"/>
        </w:rPr>
      </w:pPr>
      <w:r w:rsidRPr="00D34DFA">
        <w:rPr>
          <w:rFonts w:asciiTheme="minorHAnsi" w:hAnsiTheme="minorHAnsi" w:cstheme="minorHAnsi"/>
        </w:rPr>
        <w:t xml:space="preserve">Esteban and Schneider find that formal and empirical evidence suggests that political and social </w:t>
      </w:r>
      <w:proofErr w:type="spellStart"/>
      <w:r w:rsidRPr="00BF3C16">
        <w:rPr>
          <w:rStyle w:val="StyleUnderline"/>
          <w:highlight w:val="cyan"/>
        </w:rPr>
        <w:t>polarisation</w:t>
      </w:r>
      <w:proofErr w:type="spellEnd"/>
      <w:r w:rsidRPr="00BF3C16">
        <w:rPr>
          <w:rStyle w:val="StyleUnderline"/>
          <w:highlight w:val="cyan"/>
        </w:rPr>
        <w:t xml:space="preserve"> </w:t>
      </w:r>
      <w:r w:rsidRPr="00BF3C16">
        <w:rPr>
          <w:rStyle w:val="Emphasis"/>
          <w:highlight w:val="cyan"/>
        </w:rPr>
        <w:t>increases</w:t>
      </w:r>
      <w:r w:rsidRPr="00D34DFA">
        <w:t xml:space="preserve"> the risk of </w:t>
      </w:r>
      <w:r w:rsidRPr="00D34DFA">
        <w:rPr>
          <w:rStyle w:val="StyleUnderline"/>
        </w:rPr>
        <w:t xml:space="preserve">violent </w:t>
      </w:r>
      <w:r w:rsidRPr="00BF3C16">
        <w:rPr>
          <w:rStyle w:val="StyleUnderline"/>
          <w:highlight w:val="cyan"/>
        </w:rPr>
        <w:t>conflict</w:t>
      </w:r>
      <w:r w:rsidRPr="00D34DFA">
        <w:rPr>
          <w:rFonts w:asciiTheme="minorHAnsi" w:hAnsiTheme="minorHAnsi" w:cstheme="minorHAnsi"/>
        </w:rPr>
        <w:t xml:space="preserve">, both intra-nationally and internationally (Esteban and Schneider, 2008). If income inequality increases </w:t>
      </w:r>
      <w:proofErr w:type="spellStart"/>
      <w:r w:rsidRPr="00D34DFA">
        <w:rPr>
          <w:rFonts w:asciiTheme="minorHAnsi" w:hAnsiTheme="minorHAnsi" w:cstheme="minorHAnsi"/>
        </w:rPr>
        <w:t>polarisation</w:t>
      </w:r>
      <w:proofErr w:type="spellEnd"/>
      <w:r w:rsidRPr="00D34DFA">
        <w:rPr>
          <w:rFonts w:asciiTheme="minorHAnsi" w:hAnsiTheme="minorHAnsi" w:cstheme="minorHAnsi"/>
        </w:rPr>
        <w:t xml:space="preserve">, inequality may indirectly drive existential risk. Indeed, recent evidence suggests that income </w:t>
      </w:r>
      <w:r w:rsidRPr="00D34DFA">
        <w:rPr>
          <w:rStyle w:val="StyleUnderline"/>
        </w:rPr>
        <w:t xml:space="preserve">inequality can </w:t>
      </w:r>
      <w:r w:rsidRPr="00D34DFA">
        <w:rPr>
          <w:rStyle w:val="Emphasis"/>
        </w:rPr>
        <w:t>increase</w:t>
      </w:r>
      <w:r w:rsidRPr="00D34DFA">
        <w:rPr>
          <w:rFonts w:asciiTheme="minorHAnsi" w:hAnsiTheme="minorHAnsi" w:cstheme="minorHAnsi"/>
        </w:rPr>
        <w:t xml:space="preserve"> the degree of </w:t>
      </w:r>
      <w:proofErr w:type="spellStart"/>
      <w:r w:rsidRPr="00D34DFA">
        <w:rPr>
          <w:rStyle w:val="StyleUnderline"/>
        </w:rPr>
        <w:t>polarisation</w:t>
      </w:r>
      <w:proofErr w:type="spellEnd"/>
      <w:r w:rsidRPr="00D34DFA">
        <w:rPr>
          <w:rFonts w:asciiTheme="minorHAnsi" w:hAnsiTheme="minorHAnsi" w:cstheme="minorHAnsi"/>
        </w:rPr>
        <w:t xml:space="preserve"> between groups of citizens. Bonica et al. find that the degree of </w:t>
      </w:r>
      <w:proofErr w:type="spellStart"/>
      <w:r w:rsidRPr="00D34DFA">
        <w:rPr>
          <w:rFonts w:asciiTheme="minorHAnsi" w:hAnsiTheme="minorHAnsi" w:cstheme="minorHAnsi"/>
        </w:rPr>
        <w:t>polarisation</w:t>
      </w:r>
      <w:proofErr w:type="spellEnd"/>
      <w:r w:rsidRPr="00D34DFA">
        <w:rPr>
          <w:rFonts w:asciiTheme="minorHAnsi" w:hAnsiTheme="minorHAnsi" w:cstheme="minorHAnsi"/>
        </w:rPr>
        <w:t xml:space="preserve"> within the US House of Representatives, for example, is accurately tracked by domestic income inequality, with correlation coefficients </w:t>
      </w:r>
      <w:proofErr w:type="gramStart"/>
      <w:r w:rsidRPr="00D34DFA">
        <w:rPr>
          <w:rFonts w:asciiTheme="minorHAnsi" w:hAnsiTheme="minorHAnsi" w:cstheme="minorHAnsi"/>
        </w:rPr>
        <w:t>rising up</w:t>
      </w:r>
      <w:proofErr w:type="gramEnd"/>
      <w:r w:rsidRPr="00D34DFA">
        <w:rPr>
          <w:rFonts w:asciiTheme="minorHAnsi" w:hAnsiTheme="minorHAnsi" w:cstheme="minorHAnsi"/>
        </w:rPr>
        <w:t xml:space="preserve"> to 0.95 depending on the chosen time-period (Bonica et al., 2013: 105–8). Of course, correlation does not imply </w:t>
      </w:r>
      <w:proofErr w:type="gramStart"/>
      <w:r w:rsidRPr="00D34DFA">
        <w:rPr>
          <w:rFonts w:asciiTheme="minorHAnsi" w:hAnsiTheme="minorHAnsi" w:cstheme="minorHAnsi"/>
        </w:rPr>
        <w:t>causation</w:t>
      </w:r>
      <w:proofErr w:type="gramEnd"/>
      <w:r w:rsidRPr="00D34DFA">
        <w:rPr>
          <w:rFonts w:asciiTheme="minorHAnsi" w:hAnsiTheme="minorHAnsi" w:cstheme="minorHAnsi"/>
        </w:rPr>
        <w:t xml:space="preserve"> and the correlation is likely at least partially the result of reverse causation or a confounding variable. That said, we should assign a non-negligible credence to inequality partially causing </w:t>
      </w:r>
      <w:proofErr w:type="spellStart"/>
      <w:r w:rsidRPr="00D34DFA">
        <w:rPr>
          <w:rFonts w:asciiTheme="minorHAnsi" w:hAnsiTheme="minorHAnsi" w:cstheme="minorHAnsi"/>
        </w:rPr>
        <w:t>polarisation</w:t>
      </w:r>
      <w:proofErr w:type="spellEnd"/>
      <w:r w:rsidRPr="00D34DFA">
        <w:rPr>
          <w:rFonts w:asciiTheme="minorHAnsi" w:hAnsiTheme="minorHAnsi" w:cstheme="minorHAnsi"/>
        </w:rPr>
        <w:t xml:space="preserve">. Moreover, </w:t>
      </w:r>
      <w:r w:rsidRPr="00BF3C16">
        <w:rPr>
          <w:rStyle w:val="StyleUnderline"/>
          <w:highlight w:val="cyan"/>
        </w:rPr>
        <w:t>inequality</w:t>
      </w:r>
      <w:r w:rsidRPr="00D34DFA">
        <w:rPr>
          <w:rFonts w:asciiTheme="minorHAnsi" w:hAnsiTheme="minorHAnsi" w:cstheme="minorHAnsi"/>
        </w:rPr>
        <w:t xml:space="preserve"> and </w:t>
      </w:r>
      <w:proofErr w:type="spellStart"/>
      <w:r w:rsidRPr="00D34DFA">
        <w:rPr>
          <w:rFonts w:asciiTheme="minorHAnsi" w:hAnsiTheme="minorHAnsi" w:cstheme="minorHAnsi"/>
        </w:rPr>
        <w:t>polarisation</w:t>
      </w:r>
      <w:proofErr w:type="spellEnd"/>
      <w:r w:rsidRPr="00D34DFA">
        <w:rPr>
          <w:rFonts w:asciiTheme="minorHAnsi" w:hAnsiTheme="minorHAnsi" w:cstheme="minorHAnsi"/>
        </w:rPr>
        <w:t xml:space="preserve"> </w:t>
      </w:r>
      <w:r w:rsidRPr="00BF3C16">
        <w:rPr>
          <w:rStyle w:val="StyleUnderline"/>
          <w:highlight w:val="cyan"/>
        </w:rPr>
        <w:t>might</w:t>
      </w:r>
      <w:r w:rsidRPr="00D34DFA">
        <w:rPr>
          <w:rFonts w:asciiTheme="minorHAnsi" w:hAnsiTheme="minorHAnsi" w:cstheme="minorHAnsi"/>
        </w:rPr>
        <w:t xml:space="preserve"> also play some role in </w:t>
      </w:r>
      <w:r w:rsidRPr="00BF3C16">
        <w:rPr>
          <w:rStyle w:val="StyleUnderline"/>
          <w:highlight w:val="cyan"/>
        </w:rPr>
        <w:t>get</w:t>
      </w:r>
      <w:r w:rsidRPr="00D34DFA">
        <w:rPr>
          <w:rFonts w:asciiTheme="minorHAnsi" w:hAnsiTheme="minorHAnsi" w:cstheme="minorHAnsi"/>
        </w:rPr>
        <w:t xml:space="preserve">ting </w:t>
      </w:r>
      <w:proofErr w:type="spellStart"/>
      <w:r w:rsidRPr="00D34DFA">
        <w:rPr>
          <w:rFonts w:asciiTheme="minorHAnsi" w:hAnsiTheme="minorHAnsi" w:cstheme="minorHAnsi"/>
        </w:rPr>
        <w:t>polarising</w:t>
      </w:r>
      <w:proofErr w:type="spellEnd"/>
      <w:r w:rsidRPr="00D34DFA">
        <w:rPr>
          <w:rFonts w:asciiTheme="minorHAnsi" w:hAnsiTheme="minorHAnsi" w:cstheme="minorHAnsi"/>
        </w:rPr>
        <w:t xml:space="preserve"> and </w:t>
      </w:r>
      <w:r w:rsidRPr="00BF3C16">
        <w:rPr>
          <w:rStyle w:val="Emphasis"/>
          <w:highlight w:val="cyan"/>
        </w:rPr>
        <w:t>populist</w:t>
      </w:r>
      <w:r w:rsidRPr="00D34DFA">
        <w:rPr>
          <w:rFonts w:asciiTheme="minorHAnsi" w:hAnsiTheme="minorHAnsi" w:cstheme="minorHAnsi"/>
        </w:rPr>
        <w:t xml:space="preserve"> candidate</w:t>
      </w:r>
      <w:r w:rsidRPr="00BF3C16">
        <w:rPr>
          <w:rStyle w:val="Emphasis"/>
          <w:highlight w:val="cyan"/>
        </w:rPr>
        <w:t>s</w:t>
      </w:r>
      <w:r w:rsidRPr="00BF3C16">
        <w:rPr>
          <w:rStyle w:val="StyleUnderline"/>
          <w:highlight w:val="cyan"/>
        </w:rPr>
        <w:t xml:space="preserve"> elected</w:t>
      </w:r>
      <w:r w:rsidRPr="00D34DFA">
        <w:rPr>
          <w:rFonts w:asciiTheme="minorHAnsi" w:hAnsiTheme="minorHAnsi" w:cstheme="minorHAnsi"/>
        </w:rPr>
        <w:t xml:space="preserve"> (Piketty, 2018). In a preliminary analysis of US election data, Darvas and Efstathiou find that more </w:t>
      </w:r>
      <w:r w:rsidRPr="00D34DFA">
        <w:t>unequal states were more likely to vote for Donald Trump, after controlling for variables such as income</w:t>
      </w:r>
      <w:r w:rsidRPr="00D34DFA">
        <w:rPr>
          <w:rFonts w:asciiTheme="minorHAnsi" w:hAnsiTheme="minorHAnsi" w:cstheme="minorHAnsi"/>
        </w:rPr>
        <w:t xml:space="preserve">, race and education (Darvas and Efstathiou, 2016). </w:t>
      </w:r>
      <w:r w:rsidRPr="00BF3C16">
        <w:rPr>
          <w:rStyle w:val="Emphasis"/>
          <w:highlight w:val="cyan"/>
        </w:rPr>
        <w:t>Populist</w:t>
      </w:r>
      <w:r w:rsidRPr="00D34DFA">
        <w:rPr>
          <w:rFonts w:asciiTheme="minorHAnsi" w:hAnsiTheme="minorHAnsi" w:cstheme="minorHAnsi"/>
        </w:rPr>
        <w:t xml:space="preserve"> politician</w:t>
      </w:r>
      <w:r w:rsidRPr="00BF3C16">
        <w:rPr>
          <w:rStyle w:val="Emphasis"/>
          <w:highlight w:val="cyan"/>
        </w:rPr>
        <w:t>s</w:t>
      </w:r>
      <w:r w:rsidRPr="00D34DFA">
        <w:rPr>
          <w:rFonts w:asciiTheme="minorHAnsi" w:hAnsiTheme="minorHAnsi" w:cstheme="minorHAnsi"/>
        </w:rPr>
        <w:t xml:space="preserve"> – like Trump, Bolsonaro, and others – </w:t>
      </w:r>
      <w:r w:rsidRPr="00D34DFA">
        <w:rPr>
          <w:rStyle w:val="StyleUnderline"/>
        </w:rPr>
        <w:t>are</w:t>
      </w:r>
      <w:r w:rsidRPr="00D34DFA">
        <w:rPr>
          <w:rFonts w:asciiTheme="minorHAnsi" w:hAnsiTheme="minorHAnsi" w:cstheme="minorHAnsi"/>
        </w:rPr>
        <w:t xml:space="preserve"> likely </w:t>
      </w:r>
      <w:r w:rsidRPr="00D34DFA">
        <w:rPr>
          <w:rStyle w:val="Emphasis"/>
        </w:rPr>
        <w:t>bad news</w:t>
      </w:r>
      <w:r w:rsidRPr="00D34DFA">
        <w:rPr>
          <w:rStyle w:val="StyleUnderline"/>
        </w:rPr>
        <w:t xml:space="preserve"> for existential risk reduction. They </w:t>
      </w:r>
      <w:r w:rsidRPr="00BF3C16">
        <w:rPr>
          <w:rStyle w:val="StyleUnderline"/>
          <w:highlight w:val="cyan"/>
        </w:rPr>
        <w:t xml:space="preserve">are </w:t>
      </w:r>
      <w:r w:rsidRPr="00BF3C16">
        <w:rPr>
          <w:rStyle w:val="Emphasis"/>
          <w:highlight w:val="cyan"/>
        </w:rPr>
        <w:t>less cooperative</w:t>
      </w:r>
      <w:r w:rsidRPr="00D34DFA">
        <w:rPr>
          <w:rStyle w:val="StyleUnderline"/>
        </w:rPr>
        <w:t xml:space="preserve"> in delivering</w:t>
      </w:r>
      <w:r w:rsidRPr="00D34DFA">
        <w:rPr>
          <w:rFonts w:asciiTheme="minorHAnsi" w:hAnsiTheme="minorHAnsi" w:cstheme="minorHAnsi"/>
        </w:rPr>
        <w:t xml:space="preserve"> regional and global </w:t>
      </w:r>
      <w:r w:rsidRPr="00D34DFA">
        <w:rPr>
          <w:rStyle w:val="StyleUnderline"/>
        </w:rPr>
        <w:t xml:space="preserve">public goods </w:t>
      </w:r>
      <w:r w:rsidRPr="00BF3C16">
        <w:rPr>
          <w:rStyle w:val="StyleUnderline"/>
          <w:highlight w:val="cyan"/>
        </w:rPr>
        <w:t>and</w:t>
      </w:r>
      <w:r w:rsidRPr="00D34DFA">
        <w:rPr>
          <w:rFonts w:asciiTheme="minorHAnsi" w:hAnsiTheme="minorHAnsi" w:cstheme="minorHAnsi"/>
        </w:rPr>
        <w:t xml:space="preserve"> typically </w:t>
      </w:r>
      <w:r w:rsidRPr="00BF3C16">
        <w:rPr>
          <w:rStyle w:val="StyleUnderline"/>
          <w:highlight w:val="cyan"/>
        </w:rPr>
        <w:t>prefer</w:t>
      </w:r>
      <w:r w:rsidRPr="00D34DFA">
        <w:rPr>
          <w:rStyle w:val="StyleUnderline"/>
        </w:rPr>
        <w:t xml:space="preserve"> riskier</w:t>
      </w:r>
      <w:r w:rsidRPr="00D34DFA">
        <w:rPr>
          <w:rFonts w:asciiTheme="minorHAnsi" w:hAnsiTheme="minorHAnsi" w:cstheme="minorHAnsi"/>
        </w:rPr>
        <w:t xml:space="preserve">, and more conflictual </w:t>
      </w:r>
      <w:r w:rsidRPr="00D34DFA">
        <w:rPr>
          <w:rStyle w:val="StyleUnderline"/>
        </w:rPr>
        <w:t xml:space="preserve">and </w:t>
      </w:r>
      <w:r w:rsidRPr="00BF3C16">
        <w:rPr>
          <w:rStyle w:val="Emphasis"/>
          <w:highlight w:val="cyan"/>
        </w:rPr>
        <w:t>nationalist</w:t>
      </w:r>
      <w:r w:rsidRPr="00D34DFA">
        <w:rPr>
          <w:rStyle w:val="Emphasis"/>
        </w:rPr>
        <w:t>ic</w:t>
      </w:r>
      <w:r w:rsidRPr="00BF3C16">
        <w:rPr>
          <w:rStyle w:val="StyleUnderline"/>
          <w:highlight w:val="cyan"/>
        </w:rPr>
        <w:t xml:space="preserve"> policy</w:t>
      </w:r>
      <w:r w:rsidRPr="00D34DFA">
        <w:rPr>
          <w:rStyle w:val="StyleUnderline"/>
        </w:rPr>
        <w:t xml:space="preserve"> styles</w:t>
      </w:r>
      <w:r w:rsidRPr="00D34DFA">
        <w:rPr>
          <w:rFonts w:asciiTheme="minorHAnsi" w:hAnsiTheme="minorHAnsi" w:cstheme="minorHAnsi"/>
        </w:rPr>
        <w:t>.</w:t>
      </w:r>
    </w:p>
    <w:p w14:paraId="1D6332B4" w14:textId="77777777" w:rsidR="00BF3C16" w:rsidRPr="00BF3C16" w:rsidRDefault="00580789" w:rsidP="00580789">
      <w:pPr>
        <w:rPr>
          <w:rStyle w:val="StyleUnderline"/>
          <w:highlight w:val="cyan"/>
        </w:rPr>
      </w:pPr>
      <w:r w:rsidRPr="00D34DFA">
        <w:rPr>
          <w:rFonts w:asciiTheme="minorHAnsi" w:hAnsiTheme="minorHAnsi" w:cstheme="minorHAnsi"/>
        </w:rPr>
        <w:t>Differential progress</w:t>
      </w:r>
    </w:p>
    <w:p w14:paraId="7C194FB8" w14:textId="77777777" w:rsidR="00BF3C16" w:rsidRPr="00BF3C16" w:rsidRDefault="00580789" w:rsidP="00580789">
      <w:pPr>
        <w:rPr>
          <w:rStyle w:val="StyleUnderline"/>
          <w:highlight w:val="cyan"/>
        </w:rPr>
      </w:pPr>
      <w:r w:rsidRPr="00D34DFA">
        <w:rPr>
          <w:rFonts w:asciiTheme="minorHAnsi" w:hAnsiTheme="minorHAnsi" w:cstheme="minorHAnsi"/>
        </w:rPr>
        <w:t xml:space="preserve">We have surveyed some reasons why inequality might translate into worse institutional conditions for </w:t>
      </w:r>
      <w:proofErr w:type="spellStart"/>
      <w:proofErr w:type="gramStart"/>
      <w:r w:rsidRPr="00D34DFA">
        <w:rPr>
          <w:rFonts w:asciiTheme="minorHAnsi" w:hAnsiTheme="minorHAnsi" w:cstheme="minorHAnsi"/>
        </w:rPr>
        <w:t>longtermism</w:t>
      </w:r>
      <w:proofErr w:type="spellEnd"/>
      <w:proofErr w:type="gramEnd"/>
      <w:r w:rsidRPr="00D34DFA">
        <w:rPr>
          <w:rFonts w:asciiTheme="minorHAnsi" w:hAnsiTheme="minorHAnsi" w:cstheme="minorHAnsi"/>
        </w:rPr>
        <w:t>. Beyond more formal institutions and avenues for collective action, we might also consider the cultural, moral and informal social norms that could potentially impact existential risk or whose underlying values might get locked in in the future.</w:t>
      </w:r>
    </w:p>
    <w:p w14:paraId="0C7192DD" w14:textId="77777777" w:rsidR="00BF3C16" w:rsidRPr="00BF3C16" w:rsidRDefault="00580789" w:rsidP="00580789">
      <w:pPr>
        <w:rPr>
          <w:rStyle w:val="StyleUnderline"/>
          <w:highlight w:val="cyan"/>
        </w:rPr>
      </w:pPr>
      <w:r w:rsidRPr="00D34DFA">
        <w:rPr>
          <w:rFonts w:asciiTheme="minorHAnsi" w:hAnsiTheme="minorHAnsi" w:cstheme="minorHAnsi"/>
        </w:rPr>
        <w:t xml:space="preserve">The simple idea is that countries that sustain low levels of </w:t>
      </w:r>
      <w:r w:rsidRPr="00BF3C16">
        <w:rPr>
          <w:rStyle w:val="StyleUnderline"/>
          <w:highlight w:val="cyan"/>
        </w:rPr>
        <w:t>inequality will foster</w:t>
      </w:r>
      <w:r w:rsidRPr="00D34DFA">
        <w:rPr>
          <w:rFonts w:asciiTheme="minorHAnsi" w:hAnsiTheme="minorHAnsi" w:cstheme="minorHAnsi"/>
        </w:rPr>
        <w:t xml:space="preserve"> – and require for their support – </w:t>
      </w:r>
      <w:r w:rsidRPr="00BF3C16">
        <w:rPr>
          <w:rStyle w:val="StyleUnderline"/>
          <w:highlight w:val="cyan"/>
        </w:rPr>
        <w:t xml:space="preserve">a </w:t>
      </w:r>
      <w:r w:rsidRPr="00D34DFA">
        <w:rPr>
          <w:rStyle w:val="Emphasis"/>
        </w:rPr>
        <w:t xml:space="preserve">public moral </w:t>
      </w:r>
      <w:r w:rsidRPr="00BF3C16">
        <w:rPr>
          <w:rStyle w:val="Emphasis"/>
          <w:highlight w:val="cyan"/>
        </w:rPr>
        <w:t>culture</w:t>
      </w:r>
      <w:r w:rsidRPr="00BF3C16">
        <w:rPr>
          <w:rStyle w:val="StyleUnderline"/>
          <w:highlight w:val="cyan"/>
        </w:rPr>
        <w:t xml:space="preserve"> that values</w:t>
      </w:r>
      <w:r w:rsidRPr="00D34DFA">
        <w:rPr>
          <w:rFonts w:asciiTheme="minorHAnsi" w:hAnsiTheme="minorHAnsi" w:cstheme="minorHAnsi"/>
        </w:rPr>
        <w:t xml:space="preserve"> solidarity and </w:t>
      </w:r>
      <w:r w:rsidRPr="00BF3C16">
        <w:rPr>
          <w:rStyle w:val="StyleUnderline"/>
          <w:highlight w:val="cyan"/>
        </w:rPr>
        <w:t>cooperation</w:t>
      </w:r>
      <w:r w:rsidRPr="00D34DFA">
        <w:rPr>
          <w:rFonts w:asciiTheme="minorHAnsi" w:hAnsiTheme="minorHAnsi" w:cstheme="minorHAnsi"/>
        </w:rPr>
        <w:t xml:space="preserve">. More </w:t>
      </w:r>
      <w:r w:rsidRPr="00D34DFA">
        <w:rPr>
          <w:rStyle w:val="StyleUnderline"/>
        </w:rPr>
        <w:t xml:space="preserve">egalitarian </w:t>
      </w:r>
      <w:r w:rsidRPr="00BF3C16">
        <w:rPr>
          <w:rStyle w:val="StyleUnderline"/>
          <w:highlight w:val="cyan"/>
        </w:rPr>
        <w:t>policies</w:t>
      </w:r>
      <w:r w:rsidRPr="00D34DFA">
        <w:rPr>
          <w:rFonts w:asciiTheme="minorHAnsi" w:hAnsiTheme="minorHAnsi" w:cstheme="minorHAnsi"/>
        </w:rPr>
        <w:t xml:space="preserve"> might in turn </w:t>
      </w:r>
      <w:r w:rsidRPr="00BF3C16">
        <w:rPr>
          <w:rStyle w:val="StyleUnderline"/>
          <w:highlight w:val="cyan"/>
        </w:rPr>
        <w:t>move</w:t>
      </w:r>
      <w:r w:rsidRPr="00D34DFA">
        <w:rPr>
          <w:rFonts w:asciiTheme="minorHAnsi" w:hAnsiTheme="minorHAnsi" w:cstheme="minorHAnsi"/>
        </w:rPr>
        <w:t xml:space="preserve"> citizens and </w:t>
      </w:r>
      <w:r w:rsidRPr="00BF3C16">
        <w:rPr>
          <w:rStyle w:val="StyleUnderline"/>
          <w:highlight w:val="cyan"/>
        </w:rPr>
        <w:t>leaders towards</w:t>
      </w:r>
      <w:r w:rsidRPr="00D34DFA">
        <w:rPr>
          <w:rFonts w:asciiTheme="minorHAnsi" w:hAnsiTheme="minorHAnsi" w:cstheme="minorHAnsi"/>
        </w:rPr>
        <w:t xml:space="preserve"> more </w:t>
      </w:r>
      <w:r w:rsidRPr="00BF3C16">
        <w:rPr>
          <w:rStyle w:val="Emphasis"/>
          <w:highlight w:val="cyan"/>
        </w:rPr>
        <w:t>altruism</w:t>
      </w:r>
      <w:r w:rsidRPr="00D34DFA">
        <w:rPr>
          <w:rFonts w:asciiTheme="minorHAnsi" w:hAnsiTheme="minorHAnsi" w:cstheme="minorHAnsi"/>
        </w:rPr>
        <w:t xml:space="preserve"> and stronger regard to moral and social considerations in decision processes. Societies that actively work against income inequality may thereby reinforce broadly ‘pro-social’ social norms. Arguably, more </w:t>
      </w:r>
      <w:r w:rsidRPr="00D34DFA">
        <w:rPr>
          <w:rStyle w:val="StyleUnderline"/>
        </w:rPr>
        <w:t>egalitarian attitudes</w:t>
      </w:r>
      <w:r w:rsidRPr="00D34DFA">
        <w:rPr>
          <w:rFonts w:asciiTheme="minorHAnsi" w:hAnsiTheme="minorHAnsi" w:cstheme="minorHAnsi"/>
        </w:rPr>
        <w:t xml:space="preserve"> and norms might </w:t>
      </w:r>
      <w:r w:rsidRPr="00D34DFA">
        <w:rPr>
          <w:rStyle w:val="Emphasis"/>
        </w:rPr>
        <w:t>support</w:t>
      </w:r>
      <w:r w:rsidRPr="00D34DFA">
        <w:rPr>
          <w:rStyle w:val="StyleUnderline"/>
        </w:rPr>
        <w:t xml:space="preserve"> public goods</w:t>
      </w:r>
      <w:r w:rsidRPr="00D34DFA">
        <w:rPr>
          <w:rFonts w:asciiTheme="minorHAnsi" w:hAnsiTheme="minorHAnsi" w:cstheme="minorHAnsi"/>
        </w:rPr>
        <w:t xml:space="preserve"> provision </w:t>
      </w:r>
      <w:r w:rsidRPr="00D34DFA">
        <w:rPr>
          <w:rStyle w:val="StyleUnderline"/>
        </w:rPr>
        <w:t>and</w:t>
      </w:r>
      <w:r w:rsidRPr="00D34DFA">
        <w:rPr>
          <w:rFonts w:asciiTheme="minorHAnsi" w:hAnsiTheme="minorHAnsi" w:cstheme="minorHAnsi"/>
        </w:rPr>
        <w:t xml:space="preserve"> </w:t>
      </w:r>
      <w:proofErr w:type="spellStart"/>
      <w:r w:rsidRPr="00D34DFA">
        <w:rPr>
          <w:rFonts w:asciiTheme="minorHAnsi" w:hAnsiTheme="minorHAnsi" w:cstheme="minorHAnsi"/>
        </w:rPr>
        <w:t>favour</w:t>
      </w:r>
      <w:proofErr w:type="spellEnd"/>
      <w:r w:rsidRPr="00D34DFA">
        <w:rPr>
          <w:rFonts w:asciiTheme="minorHAnsi" w:hAnsiTheme="minorHAnsi" w:cstheme="minorHAnsi"/>
        </w:rPr>
        <w:t xml:space="preserve"> </w:t>
      </w:r>
      <w:r w:rsidRPr="00D34DFA">
        <w:rPr>
          <w:rStyle w:val="StyleUnderline"/>
        </w:rPr>
        <w:t xml:space="preserve">expanding one's </w:t>
      </w:r>
      <w:r w:rsidRPr="00D34DFA">
        <w:rPr>
          <w:rStyle w:val="Emphasis"/>
        </w:rPr>
        <w:t>moral circle</w:t>
      </w:r>
      <w:r w:rsidRPr="00D34DFA">
        <w:rPr>
          <w:rStyle w:val="StyleUnderline"/>
        </w:rPr>
        <w:t xml:space="preserve"> to</w:t>
      </w:r>
      <w:r w:rsidRPr="00D34DFA">
        <w:rPr>
          <w:rFonts w:asciiTheme="minorHAnsi" w:hAnsiTheme="minorHAnsi" w:cstheme="minorHAnsi"/>
        </w:rPr>
        <w:t xml:space="preserve"> other countries and </w:t>
      </w:r>
      <w:r w:rsidRPr="00D34DFA">
        <w:rPr>
          <w:rStyle w:val="Emphasis"/>
        </w:rPr>
        <w:t>future gen</w:t>
      </w:r>
      <w:r w:rsidRPr="00D34DFA">
        <w:t>eration</w:t>
      </w:r>
      <w:r w:rsidRPr="00D34DFA">
        <w:rPr>
          <w:rStyle w:val="Emphasis"/>
        </w:rPr>
        <w:t>s</w:t>
      </w:r>
      <w:r w:rsidRPr="00D34DFA">
        <w:rPr>
          <w:rFonts w:asciiTheme="minorHAnsi" w:hAnsiTheme="minorHAnsi" w:cstheme="minorHAnsi"/>
        </w:rPr>
        <w:t xml:space="preserve">. Countries with high levels of </w:t>
      </w:r>
      <w:r w:rsidRPr="00D34DFA">
        <w:rPr>
          <w:rStyle w:val="StyleUnderline"/>
        </w:rPr>
        <w:t>inequality</w:t>
      </w:r>
      <w:r w:rsidRPr="00D34DFA">
        <w:rPr>
          <w:rFonts w:asciiTheme="minorHAnsi" w:hAnsiTheme="minorHAnsi" w:cstheme="minorHAnsi"/>
        </w:rPr>
        <w:t xml:space="preserve">, in contrast, </w:t>
      </w:r>
      <w:r w:rsidRPr="00D34DFA">
        <w:rPr>
          <w:rStyle w:val="StyleUnderline"/>
        </w:rPr>
        <w:t xml:space="preserve">might </w:t>
      </w:r>
      <w:r w:rsidRPr="00D34DFA">
        <w:rPr>
          <w:rStyle w:val="Emphasis"/>
        </w:rPr>
        <w:t>reinforce</w:t>
      </w:r>
      <w:r w:rsidRPr="00D34DFA">
        <w:rPr>
          <w:rFonts w:asciiTheme="minorHAnsi" w:hAnsiTheme="minorHAnsi" w:cstheme="minorHAnsi"/>
        </w:rPr>
        <w:t xml:space="preserve"> norms of competition, </w:t>
      </w:r>
      <w:r w:rsidRPr="00D34DFA">
        <w:rPr>
          <w:rStyle w:val="StyleUnderline"/>
        </w:rPr>
        <w:t>individualism</w:t>
      </w:r>
      <w:r w:rsidRPr="00D34DFA">
        <w:rPr>
          <w:rFonts w:asciiTheme="minorHAnsi" w:hAnsiTheme="minorHAnsi" w:cstheme="minorHAnsi"/>
        </w:rPr>
        <w:t xml:space="preserve">, and personal responsibility. Policies that encourage competition and smaller moral circles also seem more likely to attract leaders that value individualism and competition. Indeed, as Wilkinson and Pickett note, </w:t>
      </w:r>
      <w:r w:rsidRPr="00D34DFA">
        <w:rPr>
          <w:rStyle w:val="StyleUnderline"/>
        </w:rPr>
        <w:t xml:space="preserve">more </w:t>
      </w:r>
      <w:r w:rsidRPr="00BF3C16">
        <w:rPr>
          <w:rStyle w:val="StyleUnderline"/>
          <w:highlight w:val="cyan"/>
        </w:rPr>
        <w:t>equal societies give</w:t>
      </w:r>
      <w:r w:rsidRPr="00D34DFA">
        <w:rPr>
          <w:rStyle w:val="StyleUnderline"/>
        </w:rPr>
        <w:t xml:space="preserve"> more in </w:t>
      </w:r>
      <w:r w:rsidRPr="00D34DFA">
        <w:rPr>
          <w:rStyle w:val="Emphasis"/>
        </w:rPr>
        <w:t xml:space="preserve">development </w:t>
      </w:r>
      <w:r w:rsidRPr="00BF3C16">
        <w:rPr>
          <w:rStyle w:val="Emphasis"/>
          <w:highlight w:val="cyan"/>
        </w:rPr>
        <w:t>aid</w:t>
      </w:r>
      <w:r w:rsidRPr="00D34DFA">
        <w:rPr>
          <w:rStyle w:val="StyleUnderline"/>
        </w:rPr>
        <w:t xml:space="preserve"> and score better on the </w:t>
      </w:r>
      <w:r w:rsidRPr="00D34DFA">
        <w:rPr>
          <w:rStyle w:val="Emphasis"/>
        </w:rPr>
        <w:t>G</w:t>
      </w:r>
      <w:r w:rsidRPr="00D34DFA">
        <w:rPr>
          <w:rFonts w:asciiTheme="minorHAnsi" w:hAnsiTheme="minorHAnsi" w:cstheme="minorHAnsi"/>
        </w:rPr>
        <w:t xml:space="preserve">lobal </w:t>
      </w:r>
      <w:r w:rsidRPr="00D34DFA">
        <w:rPr>
          <w:rStyle w:val="Emphasis"/>
        </w:rPr>
        <w:t>P</w:t>
      </w:r>
      <w:r w:rsidRPr="00D34DFA">
        <w:rPr>
          <w:rFonts w:asciiTheme="minorHAnsi" w:hAnsiTheme="minorHAnsi" w:cstheme="minorHAnsi"/>
        </w:rPr>
        <w:t xml:space="preserve">eace </w:t>
      </w:r>
      <w:r w:rsidRPr="00D34DFA">
        <w:rPr>
          <w:rStyle w:val="Emphasis"/>
        </w:rPr>
        <w:t>I</w:t>
      </w:r>
      <w:r w:rsidRPr="00D34DFA">
        <w:rPr>
          <w:rFonts w:asciiTheme="minorHAnsi" w:hAnsiTheme="minorHAnsi" w:cstheme="minorHAnsi"/>
        </w:rPr>
        <w:t>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a public commitment to equality might support a public moral culture that values solidarity and cooperation, which could help reduce existential risk and lower the risk of negative value lock-in.20</w:t>
      </w:r>
    </w:p>
    <w:p w14:paraId="51A87215" w14:textId="77777777" w:rsidR="00BF3C16" w:rsidRPr="00BF3C16" w:rsidRDefault="00580789" w:rsidP="00580789">
      <w:pPr>
        <w:rPr>
          <w:rStyle w:val="StyleUnderline"/>
          <w:highlight w:val="cyan"/>
        </w:rPr>
      </w:pPr>
      <w:r w:rsidRPr="00D34DFA">
        <w:rPr>
          <w:rFonts w:asciiTheme="minorHAnsi" w:hAnsiTheme="minorHAnsi" w:cstheme="minorHAnsi"/>
        </w:rPr>
        <w:t xml:space="preserve">A related idea is that egalitarian societies might provide better conditions for differential progress (Tomasik, 2015). The thought is that </w:t>
      </w:r>
      <w:r w:rsidRPr="00D34DFA">
        <w:rPr>
          <w:rStyle w:val="Emphasis"/>
        </w:rPr>
        <w:t xml:space="preserve">new </w:t>
      </w:r>
      <w:r w:rsidRPr="00BF3C16">
        <w:rPr>
          <w:rStyle w:val="Emphasis"/>
          <w:highlight w:val="cyan"/>
        </w:rPr>
        <w:t>technologies</w:t>
      </w:r>
      <w:r w:rsidRPr="00D34DFA">
        <w:rPr>
          <w:rFonts w:asciiTheme="minorHAnsi" w:hAnsiTheme="minorHAnsi" w:cstheme="minorHAnsi"/>
        </w:rPr>
        <w:t xml:space="preserve"> often </w:t>
      </w:r>
      <w:r w:rsidRPr="00BF3C16">
        <w:rPr>
          <w:rStyle w:val="StyleUnderline"/>
          <w:highlight w:val="cyan"/>
        </w:rPr>
        <w:t>pose a risk</w:t>
      </w:r>
      <w:r w:rsidRPr="00D34DFA">
        <w:rPr>
          <w:rFonts w:asciiTheme="minorHAnsi" w:hAnsiTheme="minorHAnsi" w:cstheme="minorHAnsi"/>
        </w:rPr>
        <w:t xml:space="preserve"> when they become available before society has developed the collective ‘wisdom’ to use them well. </w:t>
      </w:r>
      <w:r w:rsidRPr="00D34DFA">
        <w:rPr>
          <w:rStyle w:val="StyleUnderline"/>
        </w:rPr>
        <w:t xml:space="preserve">Technology </w:t>
      </w:r>
      <w:r w:rsidRPr="00D34DFA">
        <w:rPr>
          <w:rStyle w:val="Emphasis"/>
        </w:rPr>
        <w:t>should not</w:t>
      </w:r>
      <w:r w:rsidRPr="00D34DFA">
        <w:rPr>
          <w:rStyle w:val="StyleUnderline"/>
        </w:rPr>
        <w:t xml:space="preserve"> develop too fast</w:t>
      </w:r>
      <w:r w:rsidRPr="00D34DFA">
        <w:rPr>
          <w:rFonts w:asciiTheme="minorHAnsi" w:hAnsiTheme="minorHAnsi" w:cstheme="minorHAnsi"/>
        </w:rPr>
        <w:t xml:space="preserve"> relative to progress in wisdom. Consider artificial intelligence for example. Bostrom argues that once artificial intelligences (AI's) outsmart humans in AI-creation, systems might iteratively improve themselves and potentially set in motion an intelligence explosion (Bostrom, 2014). Quite quickly, </w:t>
      </w:r>
      <w:r w:rsidRPr="00D34DFA">
        <w:rPr>
          <w:rStyle w:val="StyleUnderline"/>
        </w:rPr>
        <w:t xml:space="preserve">it might become </w:t>
      </w:r>
      <w:r w:rsidRPr="00D34DFA">
        <w:rPr>
          <w:rStyle w:val="Emphasis"/>
        </w:rPr>
        <w:t>difficult</w:t>
      </w:r>
      <w:r w:rsidRPr="00D34DFA">
        <w:rPr>
          <w:rStyle w:val="StyleUnderline"/>
        </w:rPr>
        <w:t xml:space="preserve"> to control AI and </w:t>
      </w:r>
      <w:r w:rsidRPr="00D34DFA">
        <w:rPr>
          <w:rStyle w:val="Emphasis"/>
        </w:rPr>
        <w:t>align it</w:t>
      </w:r>
      <w:r w:rsidRPr="00D34DFA">
        <w:rPr>
          <w:rFonts w:asciiTheme="minorHAnsi" w:hAnsiTheme="minorHAnsi" w:cstheme="minorHAnsi"/>
        </w:rPr>
        <w:t xml:space="preserve"> with our interest. Such a scenario, if it happens, might still be some time away (or not). However, if we do not develop collective wisdom first, it might be too late by the time superintelligent AI arrives on the scene.</w:t>
      </w:r>
    </w:p>
    <w:p w14:paraId="597E57E2" w14:textId="77777777" w:rsidR="00BF3C16" w:rsidRPr="00BF3C16" w:rsidRDefault="00580789" w:rsidP="00580789">
      <w:pPr>
        <w:rPr>
          <w:rStyle w:val="StyleUnderline"/>
          <w:highlight w:val="cyan"/>
        </w:rPr>
      </w:pPr>
      <w:r w:rsidRPr="00D34DFA">
        <w:rPr>
          <w:rFonts w:asciiTheme="minorHAnsi" w:hAnsiTheme="minorHAnsi" w:cstheme="minorHAnsi"/>
        </w:rPr>
        <w:t xml:space="preserve">But what goes into the wisdom side of </w:t>
      </w:r>
      <w:r w:rsidRPr="00D34DFA">
        <w:rPr>
          <w:rStyle w:val="StyleUnderline"/>
        </w:rPr>
        <w:t>differential progress</w:t>
      </w:r>
      <w:r w:rsidRPr="00D34DFA">
        <w:rPr>
          <w:rFonts w:asciiTheme="minorHAnsi" w:hAnsiTheme="minorHAnsi" w:cstheme="minorHAnsi"/>
        </w:rPr>
        <w:t xml:space="preserve">? Minimally, it </w:t>
      </w:r>
      <w:r w:rsidRPr="00D34DFA">
        <w:rPr>
          <w:rStyle w:val="StyleUnderline"/>
        </w:rPr>
        <w:t xml:space="preserve">requires </w:t>
      </w:r>
      <w:r w:rsidRPr="00D34DFA">
        <w:rPr>
          <w:rStyle w:val="Emphasis"/>
        </w:rPr>
        <w:t>effective institutions</w:t>
      </w:r>
      <w:r w:rsidRPr="00D34DFA">
        <w:rPr>
          <w:rFonts w:asciiTheme="minorHAnsi" w:hAnsiTheme="minorHAnsi" w:cstheme="minorHAnsi"/>
        </w:rPr>
        <w:t xml:space="preserve">, values, and empirical insight and understanding. We have argued that equality might help strengthen the public institutions required for effective collective action to reduce existential risks. But society and the </w:t>
      </w:r>
      <w:r w:rsidRPr="00BF3C16">
        <w:rPr>
          <w:rStyle w:val="StyleUnderline"/>
          <w:highlight w:val="cyan"/>
        </w:rPr>
        <w:t>institutions</w:t>
      </w:r>
      <w:r w:rsidRPr="00D34DFA">
        <w:rPr>
          <w:rFonts w:asciiTheme="minorHAnsi" w:hAnsiTheme="minorHAnsi" w:cstheme="minorHAnsi"/>
        </w:rPr>
        <w:t xml:space="preserve"> governing it might also </w:t>
      </w:r>
      <w:r w:rsidRPr="00BF3C16">
        <w:rPr>
          <w:rStyle w:val="StyleUnderline"/>
          <w:highlight w:val="cyan"/>
        </w:rPr>
        <w:t>require</w:t>
      </w:r>
      <w:r w:rsidRPr="00D34DFA">
        <w:rPr>
          <w:rStyle w:val="StyleUnderline"/>
        </w:rPr>
        <w:t xml:space="preserve"> public </w:t>
      </w:r>
      <w:r w:rsidRPr="00BF3C16">
        <w:rPr>
          <w:rStyle w:val="StyleUnderline"/>
          <w:highlight w:val="cyan"/>
        </w:rPr>
        <w:t>commitment to</w:t>
      </w:r>
      <w:r w:rsidRPr="00D34DFA">
        <w:rPr>
          <w:rStyle w:val="StyleUnderline"/>
        </w:rPr>
        <w:t xml:space="preserve"> values </w:t>
      </w:r>
      <w:r w:rsidRPr="00D34DFA">
        <w:rPr>
          <w:rStyle w:val="Emphasis"/>
        </w:rPr>
        <w:t xml:space="preserve">conducive to </w:t>
      </w:r>
      <w:proofErr w:type="spellStart"/>
      <w:proofErr w:type="gramStart"/>
      <w:r w:rsidRPr="00BF3C16">
        <w:rPr>
          <w:rStyle w:val="Emphasis"/>
          <w:highlight w:val="cyan"/>
        </w:rPr>
        <w:t>longtermism</w:t>
      </w:r>
      <w:proofErr w:type="spellEnd"/>
      <w:proofErr w:type="gramEnd"/>
      <w:r w:rsidRPr="00D34DFA">
        <w:rPr>
          <w:rFonts w:asciiTheme="minorHAnsi" w:hAnsiTheme="minorHAnsi" w:cstheme="minorHAnsi"/>
        </w:rPr>
        <w:t xml:space="preserve">. A commitment to equality and cooperation, and the norms required to sustain such a commitment, might help. Together then, </w:t>
      </w:r>
      <w:r w:rsidRPr="00BF3C16">
        <w:rPr>
          <w:rStyle w:val="StyleUnderline"/>
          <w:highlight w:val="cyan"/>
        </w:rPr>
        <w:t xml:space="preserve">equality could </w:t>
      </w:r>
      <w:r w:rsidRPr="00BF3C16">
        <w:rPr>
          <w:rStyle w:val="Emphasis"/>
          <w:highlight w:val="cyan"/>
        </w:rPr>
        <w:t>improve</w:t>
      </w:r>
      <w:r w:rsidRPr="00D34DFA">
        <w:rPr>
          <w:rStyle w:val="StyleUnderline"/>
        </w:rPr>
        <w:t xml:space="preserve"> differential </w:t>
      </w:r>
      <w:r w:rsidRPr="00BF3C16">
        <w:rPr>
          <w:rStyle w:val="StyleUnderline"/>
          <w:highlight w:val="cyan"/>
        </w:rPr>
        <w:t>progress</w:t>
      </w:r>
      <w:r w:rsidRPr="00D34DFA">
        <w:rPr>
          <w:rFonts w:asciiTheme="minorHAnsi" w:hAnsiTheme="minorHAnsi" w:cstheme="minorHAnsi"/>
        </w:rPr>
        <w:t>.21</w:t>
      </w:r>
    </w:p>
    <w:p w14:paraId="5EFE55C9" w14:textId="77777777" w:rsidR="00BF3C16" w:rsidRPr="00BF3C16" w:rsidRDefault="00BF3C16" w:rsidP="00F60581">
      <w:pPr>
        <w:rPr>
          <w:rStyle w:val="StyleUnderline"/>
          <w:highlight w:val="cyan"/>
        </w:rPr>
      </w:pPr>
    </w:p>
    <w:p w14:paraId="5E2DF44F" w14:textId="77777777" w:rsidR="00BF3C16" w:rsidRPr="00BF3C16" w:rsidRDefault="00BF3C16" w:rsidP="00F60581">
      <w:pPr>
        <w:rPr>
          <w:rStyle w:val="StyleUnderline"/>
          <w:highlight w:val="cyan"/>
        </w:rPr>
      </w:pPr>
    </w:p>
    <w:p w14:paraId="07E80A04" w14:textId="77777777" w:rsidR="00BF3C16" w:rsidRPr="00BF3C16" w:rsidRDefault="00580789" w:rsidP="00580789">
      <w:pPr>
        <w:pStyle w:val="Heading4"/>
        <w:rPr>
          <w:rStyle w:val="StyleUnderline"/>
          <w:highlight w:val="cyan"/>
        </w:rPr>
      </w:pPr>
      <w:r>
        <w:t>Sectoral bargaining solves. It increases wages, benefits, and outcomes across the board.</w:t>
      </w:r>
    </w:p>
    <w:p w14:paraId="63B3A890" w14:textId="77777777" w:rsidR="00BF3C16" w:rsidRPr="00BF3C16" w:rsidRDefault="00580789" w:rsidP="00580789">
      <w:pPr>
        <w:rPr>
          <w:rStyle w:val="StyleUnderline"/>
          <w:highlight w:val="cyan"/>
        </w:rPr>
      </w:pPr>
      <w:r>
        <w:t xml:space="preserve">Kate </w:t>
      </w:r>
      <w:r w:rsidRPr="00E15B80">
        <w:rPr>
          <w:rStyle w:val="Style13ptBold"/>
        </w:rPr>
        <w:t>Andrias 20</w:t>
      </w:r>
      <w:r>
        <w:t xml:space="preserve">. Professor of Law at the University of Michigan Law School. “Union Rights for All: Toward Sectoral Bargaining in the United States.” Chapter 6, The Cambridge Handbook of U.S. Labor Law for the Twenty-First Century. 2020. </w:t>
      </w:r>
      <w:r w:rsidRPr="00B40229">
        <w:t>https://repository.law.umich.edu/book_chapters/199</w:t>
      </w:r>
    </w:p>
    <w:p w14:paraId="56390541" w14:textId="77777777" w:rsidR="00BF3C16" w:rsidRPr="00BF3C16" w:rsidRDefault="00580789" w:rsidP="00580789">
      <w:pPr>
        <w:rPr>
          <w:rStyle w:val="StyleUnderline"/>
          <w:highlight w:val="cyan"/>
        </w:rPr>
      </w:pPr>
      <w:r w:rsidRPr="00867264">
        <w:rPr>
          <w:rStyle w:val="StyleUnderline"/>
        </w:rPr>
        <w:t xml:space="preserve">American </w:t>
      </w:r>
      <w:r w:rsidRPr="00580789">
        <w:rPr>
          <w:rStyle w:val="StyleUnderline"/>
        </w:rPr>
        <w:t xml:space="preserve">labor unions have </w:t>
      </w:r>
      <w:r w:rsidRPr="00580789">
        <w:rPr>
          <w:rStyle w:val="Emphasis"/>
        </w:rPr>
        <w:t>collapsed</w:t>
      </w:r>
      <w:r w:rsidRPr="00580789">
        <w:t xml:space="preserve">. Having once bargained for more than a third of American workers, </w:t>
      </w:r>
      <w:r w:rsidRPr="00580789">
        <w:rPr>
          <w:rStyle w:val="StyleUnderline"/>
        </w:rPr>
        <w:t>unions now represent only</w:t>
      </w:r>
      <w:r w:rsidRPr="00580789">
        <w:t xml:space="preserve"> about </w:t>
      </w:r>
      <w:r w:rsidRPr="00580789">
        <w:rPr>
          <w:rStyle w:val="StyleUnderline"/>
        </w:rPr>
        <w:t>6 percent</w:t>
      </w:r>
      <w:r w:rsidRPr="00580789">
        <w:t xml:space="preserve"> of the private sector workforce. 1 In the wake of new statutory and constitutional limitations, their presence in the public</w:t>
      </w:r>
      <w:r w:rsidRPr="00E15B80">
        <w:t xml:space="preserve"> sector is shrinking as well. 2 </w:t>
      </w:r>
    </w:p>
    <w:p w14:paraId="524D0628" w14:textId="77777777" w:rsidR="00BF3C16" w:rsidRPr="00BF3C16" w:rsidRDefault="00580789" w:rsidP="00580789">
      <w:pPr>
        <w:rPr>
          <w:rStyle w:val="StyleUnderline"/>
          <w:highlight w:val="cyan"/>
        </w:rPr>
      </w:pPr>
      <w:r w:rsidRPr="00867264">
        <w:rPr>
          <w:rStyle w:val="StyleUnderline"/>
        </w:rPr>
        <w:t>As unions have declined</w:t>
      </w:r>
      <w:r w:rsidRPr="00E15B80">
        <w:t xml:space="preserve">, the </w:t>
      </w:r>
      <w:r w:rsidRPr="00BF3C16">
        <w:rPr>
          <w:rStyle w:val="Emphasis"/>
          <w:highlight w:val="cyan"/>
        </w:rPr>
        <w:t>U</w:t>
      </w:r>
      <w:r w:rsidRPr="00E15B80">
        <w:t xml:space="preserve">nited </w:t>
      </w:r>
      <w:r w:rsidRPr="00BF3C16">
        <w:rPr>
          <w:rStyle w:val="Emphasis"/>
          <w:highlight w:val="cyan"/>
        </w:rPr>
        <w:t>S</w:t>
      </w:r>
      <w:r w:rsidRPr="00E15B80">
        <w:t xml:space="preserve">tates </w:t>
      </w:r>
      <w:r w:rsidRPr="00BF3C16">
        <w:rPr>
          <w:rStyle w:val="StyleUnderline"/>
          <w:highlight w:val="cyan"/>
        </w:rPr>
        <w:t>has lost</w:t>
      </w:r>
      <w:r w:rsidRPr="00E15B80">
        <w:t xml:space="preserve"> a </w:t>
      </w:r>
      <w:r w:rsidRPr="00BF3C16">
        <w:rPr>
          <w:rStyle w:val="Emphasis"/>
          <w:highlight w:val="cyan"/>
        </w:rPr>
        <w:t>key</w:t>
      </w:r>
      <w:r w:rsidRPr="00BF3C16">
        <w:rPr>
          <w:rStyle w:val="StyleUnderline"/>
          <w:highlight w:val="cyan"/>
        </w:rPr>
        <w:t xml:space="preserve"> equalizing institution</w:t>
      </w:r>
      <w:r w:rsidRPr="00867264">
        <w:rPr>
          <w:rStyle w:val="StyleUnderline"/>
        </w:rPr>
        <w:t xml:space="preserve"> in pol</w:t>
      </w:r>
      <w:r w:rsidRPr="0034357C">
        <w:rPr>
          <w:rStyle w:val="StyleUnderline"/>
        </w:rPr>
        <w:t>itics and the economy</w:t>
      </w:r>
      <w:r w:rsidRPr="00E15B80">
        <w:t xml:space="preserve">. 3 Indeed, </w:t>
      </w:r>
      <w:r w:rsidRPr="0034357C">
        <w:rPr>
          <w:rStyle w:val="StyleUnderline"/>
        </w:rPr>
        <w:t xml:space="preserve">economic </w:t>
      </w:r>
      <w:r w:rsidRPr="00BF3C16">
        <w:rPr>
          <w:rStyle w:val="StyleUnderline"/>
          <w:highlight w:val="cyan"/>
        </w:rPr>
        <w:t xml:space="preserve">inequality is at its </w:t>
      </w:r>
      <w:r w:rsidRPr="00BF3C16">
        <w:rPr>
          <w:rStyle w:val="Emphasis"/>
          <w:highlight w:val="cyan"/>
        </w:rPr>
        <w:t>highest</w:t>
      </w:r>
      <w:r w:rsidRPr="00E15B80">
        <w:t xml:space="preserve"> point </w:t>
      </w:r>
      <w:r w:rsidRPr="00BF3C16">
        <w:rPr>
          <w:rStyle w:val="StyleUnderline"/>
          <w:highlight w:val="cyan"/>
        </w:rPr>
        <w:t>since</w:t>
      </w:r>
      <w:r w:rsidRPr="0034357C">
        <w:rPr>
          <w:rStyle w:val="StyleUnderline"/>
        </w:rPr>
        <w:t xml:space="preserve"> the </w:t>
      </w:r>
      <w:r w:rsidRPr="00BF3C16">
        <w:rPr>
          <w:rStyle w:val="StyleUnderline"/>
          <w:highlight w:val="cyan"/>
        </w:rPr>
        <w:t>Gilded Age</w:t>
      </w:r>
      <w:r w:rsidRPr="0034357C">
        <w:rPr>
          <w:rStyle w:val="StyleUnderline"/>
        </w:rPr>
        <w:t>, when unionization rates were</w:t>
      </w:r>
      <w:r w:rsidRPr="00E15B80">
        <w:t xml:space="preserve"> similarly </w:t>
      </w:r>
      <w:r w:rsidRPr="0034357C">
        <w:rPr>
          <w:rStyle w:val="StyleUnderline"/>
        </w:rPr>
        <w:t>low</w:t>
      </w:r>
      <w:r w:rsidRPr="00E15B80">
        <w:t xml:space="preserve">.4 With the weakening of unions, the </w:t>
      </w:r>
      <w:r w:rsidRPr="00580789">
        <w:rPr>
          <w:rStyle w:val="Emphasis"/>
        </w:rPr>
        <w:t>U</w:t>
      </w:r>
      <w:r w:rsidRPr="00580789">
        <w:t xml:space="preserve">nited </w:t>
      </w:r>
      <w:r w:rsidRPr="00580789">
        <w:rPr>
          <w:rStyle w:val="Emphasis"/>
        </w:rPr>
        <w:t>S</w:t>
      </w:r>
      <w:r w:rsidRPr="00580789">
        <w:t xml:space="preserve">tates </w:t>
      </w:r>
      <w:r w:rsidRPr="00580789">
        <w:rPr>
          <w:rStyle w:val="StyleUnderline"/>
        </w:rPr>
        <w:t>has</w:t>
      </w:r>
      <w:r w:rsidRPr="00580789">
        <w:t xml:space="preserve"> also </w:t>
      </w:r>
      <w:r w:rsidRPr="00580789">
        <w:rPr>
          <w:rStyle w:val="StyleUnderline"/>
        </w:rPr>
        <w:t>lost</w:t>
      </w:r>
      <w:r w:rsidRPr="00580789">
        <w:t xml:space="preserve"> the </w:t>
      </w:r>
      <w:r w:rsidRPr="00580789">
        <w:rPr>
          <w:rStyle w:val="StyleUnderline"/>
        </w:rPr>
        <w:t>key mechanism for protecting against employer domination</w:t>
      </w:r>
      <w:r w:rsidRPr="00580789">
        <w:t xml:space="preserve"> and providing workers a voice on the job. 5 </w:t>
      </w:r>
      <w:r w:rsidRPr="00580789">
        <w:rPr>
          <w:rStyle w:val="Emphasis"/>
        </w:rPr>
        <w:t>Employment</w:t>
      </w:r>
      <w:r w:rsidRPr="00580789">
        <w:rPr>
          <w:rStyle w:val="StyleUnderline"/>
        </w:rPr>
        <w:t xml:space="preserve"> law, which protects</w:t>
      </w:r>
      <w:r w:rsidRPr="00580789">
        <w:t xml:space="preserve"> employees </w:t>
      </w:r>
      <w:r w:rsidRPr="00580789">
        <w:rPr>
          <w:rStyle w:val="StyleUnderline"/>
        </w:rPr>
        <w:t>on an individual basis</w:t>
      </w:r>
      <w:r w:rsidRPr="00580789">
        <w:t xml:space="preserve"> irrespective of unionization, </w:t>
      </w:r>
      <w:r w:rsidRPr="00580789">
        <w:rPr>
          <w:rStyle w:val="StyleUnderline"/>
        </w:rPr>
        <w:t xml:space="preserve">has </w:t>
      </w:r>
      <w:r w:rsidRPr="00580789">
        <w:rPr>
          <w:rStyle w:val="Emphasis"/>
        </w:rPr>
        <w:t>not</w:t>
      </w:r>
      <w:r w:rsidRPr="00580789">
        <w:rPr>
          <w:rStyle w:val="StyleUnderline"/>
        </w:rPr>
        <w:t xml:space="preserve"> filled the void</w:t>
      </w:r>
      <w:r w:rsidRPr="00580789">
        <w:t xml:space="preserve">. Most workers are employed at-will, entitled only to minimal wage, hour, and benefit protections, </w:t>
      </w:r>
      <w:r w:rsidRPr="00580789">
        <w:rPr>
          <w:rStyle w:val="StyleUnderline"/>
        </w:rPr>
        <w:t>violations</w:t>
      </w:r>
      <w:r w:rsidRPr="00580789">
        <w:t xml:space="preserve"> of which </w:t>
      </w:r>
      <w:r w:rsidRPr="00580789">
        <w:rPr>
          <w:rStyle w:val="StyleUnderline"/>
        </w:rPr>
        <w:t>are not in</w:t>
      </w:r>
      <w:r w:rsidRPr="00580789">
        <w:rPr>
          <w:rStyle w:val="Emphasis"/>
        </w:rPr>
        <w:t>frequent</w:t>
      </w:r>
      <w:r w:rsidRPr="00580789">
        <w:t>.6</w:t>
      </w:r>
      <w:r w:rsidRPr="00E15B80">
        <w:t xml:space="preserve"> </w:t>
      </w:r>
    </w:p>
    <w:p w14:paraId="3643D5A5" w14:textId="77777777" w:rsidR="00BF3C16" w:rsidRPr="00BF3C16" w:rsidRDefault="00580789" w:rsidP="00580789">
      <w:pPr>
        <w:rPr>
          <w:rStyle w:val="StyleUnderline"/>
          <w:highlight w:val="cyan"/>
        </w:rPr>
      </w:pPr>
      <w:r w:rsidRPr="0034357C">
        <w:rPr>
          <w:rStyle w:val="StyleUnderline"/>
        </w:rPr>
        <w:t>As other authors</w:t>
      </w:r>
      <w:r w:rsidRPr="00E15B80">
        <w:t xml:space="preserve"> in this volume </w:t>
      </w:r>
      <w:r w:rsidRPr="0034357C">
        <w:rPr>
          <w:rStyle w:val="StyleUnderline"/>
        </w:rPr>
        <w:t>detail, existing labor law makes reversing unions' decline all but impossible</w:t>
      </w:r>
      <w:r w:rsidRPr="00E15B80">
        <w:t xml:space="preserve">. 7 The </w:t>
      </w:r>
      <w:r w:rsidRPr="0034357C">
        <w:rPr>
          <w:rStyle w:val="StyleUnderline"/>
        </w:rPr>
        <w:t>NLRA</w:t>
      </w:r>
      <w:r w:rsidRPr="00E15B80">
        <w:t xml:space="preserve">, despite its broad promise to protect concerted action, </w:t>
      </w:r>
      <w:r w:rsidRPr="0034357C">
        <w:rPr>
          <w:rStyle w:val="StyleUnderline"/>
        </w:rPr>
        <w:t>makes it</w:t>
      </w:r>
      <w:r w:rsidRPr="00E15B80">
        <w:t xml:space="preserve"> extremely </w:t>
      </w:r>
      <w:r w:rsidRPr="0034357C">
        <w:rPr>
          <w:rStyle w:val="StyleUnderline"/>
        </w:rPr>
        <w:t>difficult for workers to organize and bargain with</w:t>
      </w:r>
      <w:r w:rsidRPr="00E15B80">
        <w:t xml:space="preserve"> their </w:t>
      </w:r>
      <w:r w:rsidRPr="0034357C">
        <w:rPr>
          <w:rStyle w:val="StyleUnderline"/>
        </w:rPr>
        <w:t>employers</w:t>
      </w:r>
      <w:r w:rsidRPr="00A12132">
        <w:rPr>
          <w:rStyle w:val="StyleUnderline"/>
        </w:rPr>
        <w:t xml:space="preserve">. </w:t>
      </w:r>
      <w:r w:rsidRPr="00BF3C16">
        <w:rPr>
          <w:rStyle w:val="StyleUnderline"/>
          <w:highlight w:val="cyan"/>
        </w:rPr>
        <w:t>Employers have</w:t>
      </w:r>
      <w:r w:rsidRPr="00A12132">
        <w:rPr>
          <w:rStyle w:val="StyleUnderline"/>
        </w:rPr>
        <w:t xml:space="preserve"> a </w:t>
      </w:r>
      <w:r w:rsidRPr="00BF3C16">
        <w:rPr>
          <w:rStyle w:val="StyleUnderline"/>
          <w:highlight w:val="cyan"/>
        </w:rPr>
        <w:t>slew of</w:t>
      </w:r>
      <w:r w:rsidRPr="00E15B80">
        <w:t xml:space="preserve"> lawful </w:t>
      </w:r>
      <w:r w:rsidRPr="00BF3C16">
        <w:rPr>
          <w:rStyle w:val="StyleUnderline"/>
          <w:highlight w:val="cyan"/>
        </w:rPr>
        <w:t>tools</w:t>
      </w:r>
      <w:r w:rsidRPr="00E15B80">
        <w:t xml:space="preserve"> at their disposal </w:t>
      </w:r>
      <w:r w:rsidRPr="00BF3C16">
        <w:rPr>
          <w:rStyle w:val="StyleUnderline"/>
          <w:highlight w:val="cyan"/>
        </w:rPr>
        <w:t xml:space="preserve">to </w:t>
      </w:r>
      <w:r w:rsidRPr="00BF3C16">
        <w:rPr>
          <w:rStyle w:val="Emphasis"/>
          <w:highlight w:val="cyan"/>
        </w:rPr>
        <w:t>resist unionization</w:t>
      </w:r>
      <w:r w:rsidRPr="00A12132">
        <w:rPr>
          <w:rStyle w:val="StyleUnderline"/>
        </w:rPr>
        <w:t>: they can</w:t>
      </w:r>
      <w:r w:rsidRPr="00E15B80">
        <w:t xml:space="preserve"> "predict" that unionization will have a negative impact on the company; </w:t>
      </w:r>
      <w:r w:rsidRPr="00A12132">
        <w:rPr>
          <w:rStyle w:val="StyleUnderline"/>
        </w:rPr>
        <w:t xml:space="preserve">require workers to listen to </w:t>
      </w:r>
      <w:r w:rsidRPr="00A12132">
        <w:rPr>
          <w:rStyle w:val="Emphasis"/>
        </w:rPr>
        <w:t>anti-union speeches</w:t>
      </w:r>
      <w:r w:rsidRPr="00A12132">
        <w:rPr>
          <w:rStyle w:val="StyleUnderline"/>
        </w:rPr>
        <w:t>; exclude</w:t>
      </w:r>
      <w:r w:rsidRPr="00E15B80">
        <w:t xml:space="preserve"> union </w:t>
      </w:r>
      <w:r w:rsidRPr="00A12132">
        <w:rPr>
          <w:rStyle w:val="StyleUnderline"/>
        </w:rPr>
        <w:t>organizers from</w:t>
      </w:r>
      <w:r w:rsidRPr="00E15B80">
        <w:t xml:space="preserve"> the </w:t>
      </w:r>
      <w:r w:rsidRPr="00A12132">
        <w:rPr>
          <w:rStyle w:val="StyleUnderline"/>
        </w:rPr>
        <w:t>premises; shut down</w:t>
      </w:r>
      <w:r w:rsidRPr="00E15B80">
        <w:t xml:space="preserve"> their </w:t>
      </w:r>
      <w:r w:rsidRPr="00A12132">
        <w:rPr>
          <w:rStyle w:val="StyleUnderline"/>
        </w:rPr>
        <w:t>enterprises</w:t>
      </w:r>
      <w:r w:rsidRPr="00E15B80">
        <w:t xml:space="preserve"> following unionization; </w:t>
      </w:r>
      <w:r w:rsidRPr="00A12132">
        <w:rPr>
          <w:rStyle w:val="StyleUnderline"/>
        </w:rPr>
        <w:t>and</w:t>
      </w:r>
      <w:r w:rsidRPr="00E15B80">
        <w:t xml:space="preserve">, in many circumstances, permanently </w:t>
      </w:r>
      <w:r w:rsidRPr="00A12132">
        <w:rPr>
          <w:rStyle w:val="StyleUnderline"/>
        </w:rPr>
        <w:t>replace workers for striking</w:t>
      </w:r>
      <w:r w:rsidRPr="00E15B80">
        <w:t xml:space="preserve"> - all without running afoul of the law. And </w:t>
      </w:r>
      <w:r w:rsidRPr="00BF3C16">
        <w:rPr>
          <w:rStyle w:val="StyleUnderline"/>
          <w:highlight w:val="cyan"/>
        </w:rPr>
        <w:t>when employers</w:t>
      </w:r>
      <w:r w:rsidRPr="00E15B80">
        <w:t xml:space="preserve"> do </w:t>
      </w:r>
      <w:r w:rsidRPr="00BF3C16">
        <w:rPr>
          <w:rStyle w:val="Emphasis"/>
          <w:highlight w:val="cyan"/>
        </w:rPr>
        <w:t>violate the law</w:t>
      </w:r>
      <w:r w:rsidRPr="00E15B80">
        <w:t xml:space="preserve"> - for example, by threatening or firing workers who seek to unionize - </w:t>
      </w:r>
      <w:r w:rsidRPr="00BF3C16">
        <w:rPr>
          <w:rStyle w:val="StyleUnderline"/>
          <w:highlight w:val="cyan"/>
        </w:rPr>
        <w:t xml:space="preserve">they risk </w:t>
      </w:r>
      <w:r w:rsidRPr="00BF3C16">
        <w:rPr>
          <w:rStyle w:val="Emphasis"/>
          <w:highlight w:val="cyan"/>
        </w:rPr>
        <w:t>little punishment</w:t>
      </w:r>
      <w:r w:rsidRPr="00E15B80">
        <w:t xml:space="preserve">. 8 </w:t>
      </w:r>
    </w:p>
    <w:p w14:paraId="2603EFE2" w14:textId="77777777" w:rsidR="00BF3C16" w:rsidRPr="00BF3C16" w:rsidRDefault="00580789" w:rsidP="00580789">
      <w:pPr>
        <w:rPr>
          <w:rStyle w:val="StyleUnderline"/>
          <w:highlight w:val="cyan"/>
        </w:rPr>
      </w:pPr>
      <w:r w:rsidRPr="00E15B80">
        <w:t xml:space="preserve">Moreover, </w:t>
      </w:r>
      <w:r w:rsidRPr="00A564DB">
        <w:rPr>
          <w:rStyle w:val="StyleUnderline"/>
        </w:rPr>
        <w:t xml:space="preserve">even when </w:t>
      </w:r>
      <w:r w:rsidRPr="00BF3C16">
        <w:rPr>
          <w:rStyle w:val="StyleUnderline"/>
          <w:highlight w:val="cyan"/>
        </w:rPr>
        <w:t>workers</w:t>
      </w:r>
      <w:r w:rsidRPr="00A564DB">
        <w:rPr>
          <w:rStyle w:val="StyleUnderline"/>
        </w:rPr>
        <w:t xml:space="preserve"> </w:t>
      </w:r>
      <w:proofErr w:type="gramStart"/>
      <w:r w:rsidRPr="00A564DB">
        <w:rPr>
          <w:rStyle w:val="StyleUnderline"/>
        </w:rPr>
        <w:t>are able to</w:t>
      </w:r>
      <w:proofErr w:type="gramEnd"/>
      <w:r w:rsidRPr="00A564DB">
        <w:rPr>
          <w:rStyle w:val="StyleUnderline"/>
        </w:rPr>
        <w:t xml:space="preserve"> overcome employer resistance</w:t>
      </w:r>
      <w:r w:rsidRPr="00E15B80">
        <w:t xml:space="preserve"> to unionization, </w:t>
      </w:r>
      <w:r w:rsidRPr="00A564DB">
        <w:rPr>
          <w:rStyle w:val="StyleUnderline"/>
        </w:rPr>
        <w:t xml:space="preserve">they </w:t>
      </w:r>
      <w:r w:rsidRPr="00BF3C16">
        <w:rPr>
          <w:rStyle w:val="StyleUnderline"/>
          <w:highlight w:val="cyan"/>
        </w:rPr>
        <w:t>confront</w:t>
      </w:r>
      <w:r w:rsidRPr="00E15B80">
        <w:t xml:space="preserve"> a </w:t>
      </w:r>
      <w:r w:rsidRPr="00BF3C16">
        <w:rPr>
          <w:rStyle w:val="StyleUnderline"/>
          <w:highlight w:val="cyan"/>
        </w:rPr>
        <w:t xml:space="preserve">regime </w:t>
      </w:r>
      <w:r w:rsidRPr="00BF3C16">
        <w:rPr>
          <w:rStyle w:val="Emphasis"/>
          <w:highlight w:val="cyan"/>
        </w:rPr>
        <w:t>deeply mismatched</w:t>
      </w:r>
      <w:r w:rsidRPr="00E15B80">
        <w:t xml:space="preserve"> with the contemporary economy. </w:t>
      </w:r>
      <w:r w:rsidRPr="00A564DB">
        <w:rPr>
          <w:rStyle w:val="StyleUnderline"/>
        </w:rPr>
        <w:t>The modern economy is characterized by global supply chains</w:t>
      </w:r>
      <w:r w:rsidRPr="00E15B80">
        <w:t xml:space="preserve">, multiple </w:t>
      </w:r>
      <w:r w:rsidRPr="00A564DB">
        <w:rPr>
          <w:rStyle w:val="StyleUnderline"/>
        </w:rPr>
        <w:t>levels of contracting, and</w:t>
      </w:r>
      <w:r w:rsidRPr="00E15B80">
        <w:t xml:space="preserve"> widespread </w:t>
      </w:r>
      <w:r w:rsidRPr="00A564DB">
        <w:rPr>
          <w:rStyle w:val="StyleUnderline"/>
        </w:rPr>
        <w:t>use of</w:t>
      </w:r>
      <w:r w:rsidRPr="00E15B80">
        <w:t xml:space="preserve"> independent </w:t>
      </w:r>
      <w:r w:rsidRPr="00A564DB">
        <w:rPr>
          <w:rStyle w:val="StyleUnderline"/>
        </w:rPr>
        <w:t>contractors</w:t>
      </w:r>
      <w:r w:rsidRPr="00E15B80">
        <w:t xml:space="preserve">, franchise relationships, and other nontraditional and fissured forms of employment.9 The </w:t>
      </w:r>
      <w:r w:rsidRPr="00BB2E55">
        <w:rPr>
          <w:rStyle w:val="StyleUnderline"/>
        </w:rPr>
        <w:t>NLRA</w:t>
      </w:r>
      <w:r w:rsidRPr="00E15B80">
        <w:t xml:space="preserve">, however, </w:t>
      </w:r>
      <w:r w:rsidRPr="00BB2E55">
        <w:rPr>
          <w:rStyle w:val="StyleUnderline"/>
        </w:rPr>
        <w:t>channels</w:t>
      </w:r>
      <w:r w:rsidRPr="00E15B80">
        <w:t xml:space="preserve"> organizing and </w:t>
      </w:r>
      <w:r w:rsidRPr="00BB2E55">
        <w:rPr>
          <w:rStyle w:val="StyleUnderline"/>
        </w:rPr>
        <w:t>bargaining to</w:t>
      </w:r>
      <w:r w:rsidRPr="00E15B80">
        <w:t xml:space="preserve"> the </w:t>
      </w:r>
      <w:r w:rsidRPr="00BB2E55">
        <w:rPr>
          <w:rStyle w:val="StyleUnderline"/>
        </w:rPr>
        <w:t>level of</w:t>
      </w:r>
      <w:r w:rsidRPr="00E15B80">
        <w:t xml:space="preserve"> the individual </w:t>
      </w:r>
      <w:r w:rsidRPr="00BB2E55">
        <w:rPr>
          <w:rStyle w:val="Emphasis"/>
        </w:rPr>
        <w:t>enterprise</w:t>
      </w:r>
      <w:r w:rsidRPr="00E15B80">
        <w:t xml:space="preserve">, between traditional employers and employees. 10 </w:t>
      </w:r>
      <w:r w:rsidRPr="00BB2E55">
        <w:rPr>
          <w:rStyle w:val="StyleUnderline"/>
        </w:rPr>
        <w:t>This</w:t>
      </w:r>
      <w:r w:rsidRPr="00E15B80">
        <w:t xml:space="preserve"> mismatch </w:t>
      </w:r>
      <w:r w:rsidRPr="00BB2E55">
        <w:rPr>
          <w:rStyle w:val="StyleUnderline"/>
        </w:rPr>
        <w:t>leaves many worker</w:t>
      </w:r>
      <w:r w:rsidRPr="00842E68">
        <w:rPr>
          <w:rStyle w:val="StyleUnderline"/>
        </w:rPr>
        <w:t>s unable to</w:t>
      </w:r>
      <w:r w:rsidRPr="00E15B80">
        <w:t xml:space="preserve"> effectively </w:t>
      </w:r>
      <w:r w:rsidRPr="00842E68">
        <w:rPr>
          <w:rStyle w:val="StyleUnderline"/>
        </w:rPr>
        <w:t>exercise</w:t>
      </w:r>
      <w:r w:rsidRPr="00E15B80">
        <w:t xml:space="preserve"> organizing and </w:t>
      </w:r>
      <w:r w:rsidRPr="00842E68">
        <w:rPr>
          <w:rStyle w:val="Emphasis"/>
        </w:rPr>
        <w:t>bargaining rights</w:t>
      </w:r>
      <w:r w:rsidRPr="00E15B80">
        <w:t xml:space="preserve">. For example, the statute excludes independent contractors, as well as whole sectors of the economy like domestic and agricultural work. 11 In addition, </w:t>
      </w:r>
      <w:r w:rsidRPr="00BF3C16">
        <w:rPr>
          <w:rStyle w:val="StyleUnderline"/>
          <w:highlight w:val="cyan"/>
        </w:rPr>
        <w:t>the law</w:t>
      </w:r>
      <w:r w:rsidRPr="00E15B80">
        <w:t xml:space="preserve"> creates a process for organizing workers primarily at a single </w:t>
      </w:r>
      <w:proofErr w:type="gramStart"/>
      <w:r w:rsidRPr="00E15B80">
        <w:t>work-site</w:t>
      </w:r>
      <w:proofErr w:type="gramEnd"/>
      <w:r w:rsidRPr="00E15B80">
        <w:t xml:space="preserve"> or enterprise; it </w:t>
      </w:r>
      <w:r w:rsidRPr="00BF3C16">
        <w:rPr>
          <w:rStyle w:val="StyleUnderline"/>
          <w:highlight w:val="cyan"/>
        </w:rPr>
        <w:t xml:space="preserve">does not facilitate organizing across </w:t>
      </w:r>
      <w:r w:rsidRPr="00BF3C16">
        <w:rPr>
          <w:rStyle w:val="Emphasis"/>
          <w:highlight w:val="cyan"/>
        </w:rPr>
        <w:t>multiple employers</w:t>
      </w:r>
      <w:r w:rsidRPr="00E15B80">
        <w:t xml:space="preserve"> in the economic sector, or even all subcontracted employees at a given worksite. 12 Relatedly, </w:t>
      </w:r>
      <w:r w:rsidRPr="0074134E">
        <w:rPr>
          <w:rStyle w:val="StyleUnderline"/>
        </w:rPr>
        <w:t>the</w:t>
      </w:r>
      <w:r w:rsidRPr="00E15B80">
        <w:t xml:space="preserve"> legal </w:t>
      </w:r>
      <w:r w:rsidRPr="0074134E">
        <w:rPr>
          <w:rStyle w:val="StyleUnderline"/>
        </w:rPr>
        <w:t>obligation to bargain rests only with</w:t>
      </w:r>
      <w:r w:rsidRPr="00E15B80">
        <w:t xml:space="preserve"> the </w:t>
      </w:r>
      <w:r w:rsidRPr="0074134E">
        <w:rPr>
          <w:rStyle w:val="StyleUnderline"/>
        </w:rPr>
        <w:t>"employer" and that employer is obligated to bargain only with its own "employees."</w:t>
      </w:r>
      <w:r w:rsidRPr="00E15B80">
        <w:t xml:space="preserve"> 13 Although multiunit bargaining is</w:t>
      </w:r>
      <w:r>
        <w:t xml:space="preserve"> </w:t>
      </w:r>
      <w:proofErr w:type="gramStart"/>
      <w:r w:rsidRPr="00E15B80">
        <w:t>permitted, and</w:t>
      </w:r>
      <w:proofErr w:type="gramEnd"/>
      <w:r w:rsidRPr="00E15B80">
        <w:t xml:space="preserve"> has been used in various industries where employers have agreed to it, it is not required. 14 Finally, since the </w:t>
      </w:r>
      <w:r w:rsidRPr="0074134E">
        <w:rPr>
          <w:rStyle w:val="StyleUnderline"/>
        </w:rPr>
        <w:t>Taft</w:t>
      </w:r>
      <w:r w:rsidRPr="00E15B80">
        <w:t xml:space="preserve">-Hartley </w:t>
      </w:r>
      <w:r w:rsidRPr="0074134E">
        <w:rPr>
          <w:rStyle w:val="StyleUnderline"/>
        </w:rPr>
        <w:t>Amendments</w:t>
      </w:r>
      <w:r w:rsidRPr="00E15B80">
        <w:t xml:space="preserve"> of 1947, the Act has also significantly </w:t>
      </w:r>
      <w:r w:rsidRPr="0074134E">
        <w:rPr>
          <w:rStyle w:val="StyleUnderline"/>
        </w:rPr>
        <w:t>limited</w:t>
      </w:r>
      <w:r w:rsidRPr="00E15B80">
        <w:t xml:space="preserve"> the </w:t>
      </w:r>
      <w:r w:rsidRPr="0074134E">
        <w:rPr>
          <w:rStyle w:val="StyleUnderline"/>
        </w:rPr>
        <w:t>ability to engage in cross-employer collective action</w:t>
      </w:r>
      <w:r w:rsidRPr="00E15B80">
        <w:t>; labor organizations are not permitted to picket a "secondary</w:t>
      </w:r>
      <w:r>
        <w:t>”</w:t>
      </w:r>
      <w:r w:rsidRPr="00E15B80">
        <w:t xml:space="preserve"> employer, even when the secondary employer's business is intertwined or related to that of the primary. 15 </w:t>
      </w:r>
    </w:p>
    <w:p w14:paraId="77B58112" w14:textId="77777777" w:rsidR="00BF3C16" w:rsidRPr="00BF3C16" w:rsidRDefault="00580789" w:rsidP="00580789">
      <w:pPr>
        <w:rPr>
          <w:rStyle w:val="StyleUnderline"/>
          <w:highlight w:val="cyan"/>
        </w:rPr>
      </w:pPr>
      <w:r w:rsidRPr="00E15B80">
        <w:t xml:space="preserve">Meanwhile, </w:t>
      </w:r>
      <w:r w:rsidRPr="0074134E">
        <w:rPr>
          <w:rStyle w:val="StyleUnderline"/>
        </w:rPr>
        <w:t xml:space="preserve">the </w:t>
      </w:r>
      <w:r w:rsidRPr="00BF3C16">
        <w:rPr>
          <w:rStyle w:val="Emphasis"/>
          <w:highlight w:val="cyan"/>
        </w:rPr>
        <w:t>federal</w:t>
      </w:r>
      <w:r w:rsidRPr="00BF3C16">
        <w:rPr>
          <w:rStyle w:val="StyleUnderline"/>
          <w:highlight w:val="cyan"/>
        </w:rPr>
        <w:t xml:space="preserve"> government provides </w:t>
      </w:r>
      <w:r w:rsidRPr="00BF3C16">
        <w:rPr>
          <w:rStyle w:val="Emphasis"/>
          <w:highlight w:val="cyan"/>
        </w:rPr>
        <w:t>no</w:t>
      </w:r>
      <w:r w:rsidRPr="00E15B80">
        <w:t xml:space="preserve"> affirmative </w:t>
      </w:r>
      <w:r w:rsidRPr="00BF3C16">
        <w:rPr>
          <w:rStyle w:val="Emphasis"/>
          <w:highlight w:val="cyan"/>
        </w:rPr>
        <w:t>support</w:t>
      </w:r>
      <w:r w:rsidRPr="00BF3C16">
        <w:rPr>
          <w:rStyle w:val="StyleUnderline"/>
          <w:highlight w:val="cyan"/>
        </w:rPr>
        <w:t xml:space="preserve"> for</w:t>
      </w:r>
      <w:r w:rsidRPr="00E15B80">
        <w:t xml:space="preserve"> unionization and </w:t>
      </w:r>
      <w:r w:rsidRPr="00BF3C16">
        <w:rPr>
          <w:rStyle w:val="StyleUnderline"/>
          <w:highlight w:val="cyan"/>
        </w:rPr>
        <w:t>bargaining</w:t>
      </w:r>
      <w:r w:rsidRPr="00E15B80">
        <w:t xml:space="preserve">, nor does it give worker organizations a seat at the table when important decisions about the political economy are made. 16 And </w:t>
      </w:r>
      <w:r w:rsidRPr="00BF3C16">
        <w:rPr>
          <w:rStyle w:val="Emphasis"/>
          <w:highlight w:val="cyan"/>
        </w:rPr>
        <w:t>broad</w:t>
      </w:r>
      <w:r w:rsidRPr="00BF3C16">
        <w:rPr>
          <w:rStyle w:val="StyleUnderline"/>
          <w:highlight w:val="cyan"/>
        </w:rPr>
        <w:t xml:space="preserve"> preemption</w:t>
      </w:r>
      <w:r w:rsidRPr="0074134E">
        <w:rPr>
          <w:rStyle w:val="StyleUnderline"/>
        </w:rPr>
        <w:t xml:space="preserve"> doctrine</w:t>
      </w:r>
      <w:r w:rsidRPr="00E15B80">
        <w:t xml:space="preserve"> largely </w:t>
      </w:r>
      <w:r w:rsidRPr="00BF3C16">
        <w:rPr>
          <w:rStyle w:val="Emphasis"/>
          <w:highlight w:val="cyan"/>
        </w:rPr>
        <w:t>prevents</w:t>
      </w:r>
      <w:r w:rsidRPr="00BF3C16">
        <w:rPr>
          <w:rStyle w:val="StyleUnderline"/>
          <w:highlight w:val="cyan"/>
        </w:rPr>
        <w:t xml:space="preserve"> states from doing so</w:t>
      </w:r>
      <w:r w:rsidRPr="0074134E">
        <w:rPr>
          <w:rStyle w:val="StyleUnderline"/>
        </w:rPr>
        <w:t>, even if they want to</w:t>
      </w:r>
      <w:r w:rsidRPr="00E15B80">
        <w:t xml:space="preserve">. In short, </w:t>
      </w:r>
      <w:r w:rsidRPr="0074134E">
        <w:rPr>
          <w:rStyle w:val="StyleUnderline"/>
        </w:rPr>
        <w:t>American law establishes</w:t>
      </w:r>
      <w:r w:rsidRPr="00E15B80">
        <w:t xml:space="preserve"> a system of </w:t>
      </w:r>
      <w:r w:rsidRPr="0074134E">
        <w:rPr>
          <w:rStyle w:val="StyleUnderline"/>
        </w:rPr>
        <w:t>voluntaristic</w:t>
      </w:r>
      <w:r w:rsidRPr="00E15B80">
        <w:t xml:space="preserve">, decentralized </w:t>
      </w:r>
      <w:r w:rsidRPr="0074134E">
        <w:rPr>
          <w:rStyle w:val="StyleUnderline"/>
        </w:rPr>
        <w:t>unionism against</w:t>
      </w:r>
      <w:r w:rsidRPr="00E15B80">
        <w:t xml:space="preserve"> a </w:t>
      </w:r>
      <w:r w:rsidRPr="0074134E">
        <w:rPr>
          <w:rStyle w:val="StyleUnderline"/>
        </w:rPr>
        <w:t xml:space="preserve">background presumption of employment-at-will and broad managerial rights; collective bargaining is a </w:t>
      </w:r>
      <w:r w:rsidRPr="0074134E">
        <w:rPr>
          <w:rStyle w:val="Emphasis"/>
        </w:rPr>
        <w:t>private</w:t>
      </w:r>
      <w:r w:rsidRPr="0074134E">
        <w:rPr>
          <w:rStyle w:val="StyleUnderline"/>
        </w:rPr>
        <w:t xml:space="preserve"> negotiation</w:t>
      </w:r>
      <w:r w:rsidRPr="00E15B80">
        <w:t xml:space="preserve"> between individual employers and employees </w:t>
      </w:r>
      <w:r w:rsidRPr="0074134E">
        <w:rPr>
          <w:rStyle w:val="StyleUnderline"/>
        </w:rPr>
        <w:t xml:space="preserve">that exists only where </w:t>
      </w:r>
      <w:proofErr w:type="gramStart"/>
      <w:r w:rsidRPr="0074134E">
        <w:rPr>
          <w:rStyle w:val="StyleUnderline"/>
        </w:rPr>
        <w:t>a majority of</w:t>
      </w:r>
      <w:proofErr w:type="gramEnd"/>
      <w:r w:rsidRPr="0074134E">
        <w:rPr>
          <w:rStyle w:val="StyleUnderline"/>
        </w:rPr>
        <w:t xml:space="preserve"> employees</w:t>
      </w:r>
      <w:r w:rsidRPr="00E15B80">
        <w:t xml:space="preserve">, despite extraordinary employer resistance, </w:t>
      </w:r>
      <w:r w:rsidRPr="0074134E">
        <w:rPr>
          <w:rStyle w:val="StyleUnderline"/>
        </w:rPr>
        <w:t>chooses to unionize</w:t>
      </w:r>
      <w:r w:rsidRPr="00E15B80">
        <w:t xml:space="preserve">. At least since 194 7, the regime has not been designed to give workers significant power over the political economy - and employer resistance and changes to the economy have only made the situation worse for workers. </w:t>
      </w:r>
    </w:p>
    <w:p w14:paraId="7F815CFE" w14:textId="77777777" w:rsidR="00BF3C16" w:rsidRPr="00BF3C16" w:rsidRDefault="00580789" w:rsidP="00580789">
      <w:pPr>
        <w:rPr>
          <w:rStyle w:val="StyleUnderline"/>
          <w:highlight w:val="cyan"/>
        </w:rPr>
      </w:pPr>
      <w:r w:rsidRPr="00E15B80">
        <w:t>Scholars and advocates have long offered proposals to reform the NLRA. 17 But their proposals repeatedly have stalled in Washington, even under unified Democratic government.18 Indeed, in recent years, many of</w:t>
      </w:r>
      <w:r>
        <w:t xml:space="preserve"> </w:t>
      </w:r>
      <w:r w:rsidRPr="00E15B80">
        <w:t xml:space="preserve">labor's historic allies seemed to abandon the project of collective labor rights altogether, concluding that unionism in the contemporary political economy was hopeless. 19 Ambitions checked, unionists' own proposals focused on tinkering at the edges of the existing law, without success.20 </w:t>
      </w:r>
    </w:p>
    <w:p w14:paraId="519A90BA" w14:textId="77777777" w:rsidR="00BF3C16" w:rsidRPr="00BF3C16" w:rsidRDefault="00580789" w:rsidP="00580789">
      <w:pPr>
        <w:rPr>
          <w:rStyle w:val="StyleUnderline"/>
          <w:highlight w:val="cyan"/>
        </w:rPr>
      </w:pPr>
      <w:r w:rsidRPr="00E15B80">
        <w:t xml:space="preserve">But the decline of the twentieth-century labor law regime is not the end of the road for the rights and interests of working people. </w:t>
      </w:r>
      <w:proofErr w:type="gramStart"/>
      <w:r w:rsidRPr="00E15B80">
        <w:t>To</w:t>
      </w:r>
      <w:proofErr w:type="gramEnd"/>
      <w:r w:rsidRPr="00E15B80">
        <w:t xml:space="preserve"> the contrary: demands for fundamental reform are gaining steam. In particular, academics and </w:t>
      </w:r>
      <w:r w:rsidRPr="0074134E">
        <w:rPr>
          <w:rStyle w:val="StyleUnderline"/>
        </w:rPr>
        <w:t>policy makers</w:t>
      </w:r>
      <w:r w:rsidRPr="00E15B80">
        <w:t xml:space="preserve"> who support unions </w:t>
      </w:r>
      <w:r w:rsidRPr="0074134E">
        <w:rPr>
          <w:rStyle w:val="StyleUnderline"/>
        </w:rPr>
        <w:t xml:space="preserve">have begun to converge in their calls for </w:t>
      </w:r>
      <w:r w:rsidRPr="00CD2D84">
        <w:rPr>
          <w:rStyle w:val="StyleUnderline"/>
        </w:rPr>
        <w:t xml:space="preserve">a </w:t>
      </w:r>
      <w:r w:rsidRPr="00CD2D84">
        <w:rPr>
          <w:rStyle w:val="Emphasis"/>
        </w:rPr>
        <w:t>new, inclusive system</w:t>
      </w:r>
      <w:r w:rsidRPr="00CD2D84">
        <w:rPr>
          <w:rStyle w:val="StyleUnderline"/>
        </w:rPr>
        <w:t xml:space="preserve"> of </w:t>
      </w:r>
      <w:r w:rsidRPr="00BF3C16">
        <w:rPr>
          <w:rStyle w:val="Emphasis"/>
          <w:highlight w:val="cyan"/>
        </w:rPr>
        <w:t>sectoral bargaining</w:t>
      </w:r>
      <w:r w:rsidRPr="0074134E">
        <w:rPr>
          <w:rStyle w:val="StyleUnderline"/>
        </w:rPr>
        <w:t xml:space="preserve"> that </w:t>
      </w:r>
      <w:r w:rsidRPr="00BF3C16">
        <w:rPr>
          <w:rStyle w:val="StyleUnderline"/>
          <w:highlight w:val="cyan"/>
        </w:rPr>
        <w:t>would enable unions to bargain</w:t>
      </w:r>
      <w:r w:rsidRPr="0074134E">
        <w:rPr>
          <w:rStyle w:val="StyleUnderline"/>
        </w:rPr>
        <w:t xml:space="preserve"> to raise wages and negotiate benefits </w:t>
      </w:r>
      <w:r w:rsidRPr="00BF3C16">
        <w:rPr>
          <w:rStyle w:val="StyleUnderline"/>
          <w:highlight w:val="cyan"/>
        </w:rPr>
        <w:t xml:space="preserve">for </w:t>
      </w:r>
      <w:r w:rsidRPr="00BF3C16">
        <w:rPr>
          <w:rStyle w:val="Emphasis"/>
          <w:highlight w:val="cyan"/>
        </w:rPr>
        <w:t>all workers</w:t>
      </w:r>
      <w:r w:rsidRPr="0074134E">
        <w:rPr>
          <w:rStyle w:val="StyleUnderline"/>
        </w:rPr>
        <w:t xml:space="preserve"> throughout the economy</w:t>
      </w:r>
      <w:r w:rsidRPr="00E15B80">
        <w:t xml:space="preserve">.21 Notably, </w:t>
      </w:r>
      <w:r w:rsidRPr="0074134E">
        <w:rPr>
          <w:rStyle w:val="StyleUnderline"/>
        </w:rPr>
        <w:t>almost all other industrialized democracies use</w:t>
      </w:r>
      <w:r w:rsidRPr="00E15B80">
        <w:t xml:space="preserve"> some form of </w:t>
      </w:r>
      <w:r w:rsidRPr="0074134E">
        <w:rPr>
          <w:rStyle w:val="StyleUnderline"/>
        </w:rPr>
        <w:t>sectoral</w:t>
      </w:r>
      <w:r w:rsidRPr="00E15B80">
        <w:t xml:space="preserve"> or industrial </w:t>
      </w:r>
      <w:r w:rsidRPr="0074134E">
        <w:rPr>
          <w:rStyle w:val="StyleUnderline"/>
        </w:rPr>
        <w:t>bargaining</w:t>
      </w:r>
      <w:r w:rsidRPr="00E15B80">
        <w:t xml:space="preserve">.22 In such systems, </w:t>
      </w:r>
      <w:r w:rsidRPr="0074134E">
        <w:rPr>
          <w:rStyle w:val="StyleUnderline"/>
        </w:rPr>
        <w:t>the law facilitates</w:t>
      </w:r>
      <w:r w:rsidRPr="00E15B80">
        <w:t xml:space="preserve"> or mandates </w:t>
      </w:r>
      <w:r w:rsidRPr="0074134E">
        <w:rPr>
          <w:rStyle w:val="StyleUnderline"/>
        </w:rPr>
        <w:t xml:space="preserve">bargaining </w:t>
      </w:r>
      <w:r w:rsidRPr="00BF3C16">
        <w:rPr>
          <w:rStyle w:val="Emphasis"/>
          <w:highlight w:val="cyan"/>
        </w:rPr>
        <w:t>throughout</w:t>
      </w:r>
      <w:r w:rsidRPr="00BF3C16">
        <w:rPr>
          <w:rStyle w:val="StyleUnderline"/>
          <w:highlight w:val="cyan"/>
        </w:rPr>
        <w:t xml:space="preserve"> a</w:t>
      </w:r>
      <w:r w:rsidRPr="00E15B80">
        <w:t xml:space="preserve">n economic </w:t>
      </w:r>
      <w:r w:rsidRPr="00BF3C16">
        <w:rPr>
          <w:rStyle w:val="StyleUnderline"/>
          <w:highlight w:val="cyan"/>
        </w:rPr>
        <w:t xml:space="preserve">sector, </w:t>
      </w:r>
      <w:r w:rsidRPr="00CD2D84">
        <w:rPr>
          <w:rStyle w:val="Emphasis"/>
        </w:rPr>
        <w:t>extends</w:t>
      </w:r>
      <w:r w:rsidRPr="00E15B80">
        <w:t xml:space="preserve"> the </w:t>
      </w:r>
      <w:r w:rsidRPr="0074134E">
        <w:rPr>
          <w:rStyle w:val="StyleUnderline"/>
        </w:rPr>
        <w:t>fruits</w:t>
      </w:r>
      <w:r w:rsidRPr="00E15B80">
        <w:t xml:space="preserve"> of collective bargaining </w:t>
      </w:r>
      <w:r w:rsidRPr="0074134E">
        <w:rPr>
          <w:rStyle w:val="StyleUnderline"/>
        </w:rPr>
        <w:t>to the entire sector, and</w:t>
      </w:r>
      <w:r w:rsidRPr="00E15B80">
        <w:t xml:space="preserve">/or </w:t>
      </w:r>
      <w:r w:rsidRPr="0074134E">
        <w:rPr>
          <w:rStyle w:val="StyleUnderline"/>
        </w:rPr>
        <w:t>guarantees worker organizations a seat at the table when</w:t>
      </w:r>
      <w:r w:rsidRPr="00E15B80">
        <w:t xml:space="preserve"> governmental </w:t>
      </w:r>
      <w:r w:rsidRPr="0074134E">
        <w:rPr>
          <w:rStyle w:val="StyleUnderline"/>
        </w:rPr>
        <w:t>decisions about employment standards are made</w:t>
      </w:r>
      <w:r w:rsidRPr="00E15B80">
        <w:t xml:space="preserve">. </w:t>
      </w:r>
    </w:p>
    <w:p w14:paraId="227BF928" w14:textId="77777777" w:rsidR="00BF3C16" w:rsidRPr="00BF3C16" w:rsidRDefault="00580789" w:rsidP="00580789">
      <w:pPr>
        <w:rPr>
          <w:rStyle w:val="StyleUnderline"/>
          <w:highlight w:val="cyan"/>
        </w:rPr>
      </w:pPr>
      <w:r w:rsidRPr="00E15B80">
        <w:t xml:space="preserve">Broadly inclusive </w:t>
      </w:r>
      <w:r w:rsidRPr="00BF3C16">
        <w:rPr>
          <w:rStyle w:val="StyleUnderline"/>
          <w:highlight w:val="cyan"/>
        </w:rPr>
        <w:t>sectoral bargaining</w:t>
      </w:r>
      <w:r w:rsidRPr="00E15B80">
        <w:t xml:space="preserve">, when combined with worksite bargaining, </w:t>
      </w:r>
      <w:r w:rsidRPr="00BF3C16">
        <w:rPr>
          <w:rStyle w:val="StyleUnderline"/>
          <w:highlight w:val="cyan"/>
        </w:rPr>
        <w:t>offers</w:t>
      </w:r>
      <w:r w:rsidRPr="0074134E">
        <w:rPr>
          <w:rStyle w:val="StyleUnderline"/>
        </w:rPr>
        <w:t xml:space="preserve"> numerous advantages</w:t>
      </w:r>
      <w:r w:rsidRPr="00E15B80">
        <w:t xml:space="preserve"> for workers. Scholars have shown that when the law facilitates power-sharing over decisions about wages, benefits, and the economy through comprehensive systems of sectoral bargaining, </w:t>
      </w:r>
      <w:r w:rsidRPr="00BF3C16">
        <w:rPr>
          <w:rStyle w:val="StyleUnderline"/>
          <w:highlight w:val="cyan"/>
        </w:rPr>
        <w:t xml:space="preserve">more </w:t>
      </w:r>
      <w:r w:rsidRPr="00BF3C16">
        <w:rPr>
          <w:rStyle w:val="Emphasis"/>
          <w:highlight w:val="cyan"/>
        </w:rPr>
        <w:t>egalitarian</w:t>
      </w:r>
      <w:r w:rsidRPr="00BF3C16">
        <w:rPr>
          <w:rStyle w:val="StyleUnderline"/>
          <w:highlight w:val="cyan"/>
        </w:rPr>
        <w:t xml:space="preserve"> outcomes</w:t>
      </w:r>
      <w:r w:rsidRPr="0074134E">
        <w:rPr>
          <w:rStyle w:val="StyleUnderline"/>
        </w:rPr>
        <w:t xml:space="preserve"> are achieved</w:t>
      </w:r>
      <w:r w:rsidRPr="00E15B80">
        <w:t xml:space="preserve">. 23 This is </w:t>
      </w:r>
      <w:r w:rsidRPr="0074134E">
        <w:rPr>
          <w:rStyle w:val="StyleUnderline"/>
        </w:rPr>
        <w:t>because</w:t>
      </w:r>
      <w:r w:rsidRPr="00E15B80">
        <w:t xml:space="preserve">, unlike </w:t>
      </w:r>
      <w:r w:rsidRPr="00BF3C16">
        <w:rPr>
          <w:rStyle w:val="StyleUnderline"/>
          <w:highlight w:val="cyan"/>
        </w:rPr>
        <w:t>firm-based</w:t>
      </w:r>
      <w:r w:rsidRPr="0074134E">
        <w:rPr>
          <w:rStyle w:val="StyleUnderline"/>
        </w:rPr>
        <w:t xml:space="preserve"> bargaining</w:t>
      </w:r>
      <w:r w:rsidRPr="00E15B80">
        <w:t xml:space="preserve">, which </w:t>
      </w:r>
      <w:r w:rsidRPr="0074134E">
        <w:rPr>
          <w:rStyle w:val="StyleUnderline"/>
        </w:rPr>
        <w:t xml:space="preserve">tends to </w:t>
      </w:r>
      <w:r w:rsidRPr="00BF3C16">
        <w:rPr>
          <w:rStyle w:val="Emphasis"/>
          <w:highlight w:val="cyan"/>
        </w:rPr>
        <w:t>compress wages</w:t>
      </w:r>
      <w:r w:rsidRPr="0074134E">
        <w:rPr>
          <w:rStyle w:val="StyleUnderline"/>
        </w:rPr>
        <w:t xml:space="preserve"> within a firm, sectoral bargaining</w:t>
      </w:r>
      <w:r w:rsidRPr="00E15B80">
        <w:t xml:space="preserve"> directly </w:t>
      </w:r>
      <w:r w:rsidRPr="0074134E">
        <w:rPr>
          <w:rStyle w:val="StyleUnderline"/>
        </w:rPr>
        <w:t>affects wages throughout the labor market</w:t>
      </w:r>
      <w:r w:rsidRPr="00E15B80">
        <w:t xml:space="preserve">. 24 Indeed, comparative studies suggest that, </w:t>
      </w:r>
      <w:r w:rsidRPr="0074134E">
        <w:rPr>
          <w:rStyle w:val="StyleUnderline"/>
        </w:rPr>
        <w:t>from</w:t>
      </w:r>
      <w:r w:rsidRPr="00E15B80">
        <w:t xml:space="preserve"> the </w:t>
      </w:r>
      <w:r w:rsidRPr="0074134E">
        <w:rPr>
          <w:rStyle w:val="StyleUnderline"/>
        </w:rPr>
        <w:t>perspective of</w:t>
      </w:r>
      <w:r w:rsidRPr="00E15B80">
        <w:t xml:space="preserve"> creating </w:t>
      </w:r>
      <w:r w:rsidRPr="0074134E">
        <w:rPr>
          <w:rStyle w:val="Emphasis"/>
        </w:rPr>
        <w:t>egalitarian</w:t>
      </w:r>
      <w:r w:rsidRPr="0074134E">
        <w:rPr>
          <w:rStyle w:val="StyleUnderline"/>
        </w:rPr>
        <w:t xml:space="preserve"> outcomes</w:t>
      </w:r>
      <w:r w:rsidRPr="00E15B80">
        <w:t xml:space="preserve"> at the societal level, </w:t>
      </w:r>
      <w:r w:rsidRPr="0074134E">
        <w:rPr>
          <w:rStyle w:val="StyleUnderline"/>
        </w:rPr>
        <w:t xml:space="preserve">the </w:t>
      </w:r>
      <w:r w:rsidRPr="00BF3C16">
        <w:rPr>
          <w:rStyle w:val="Emphasis"/>
          <w:highlight w:val="cyan"/>
        </w:rPr>
        <w:t>critical factor</w:t>
      </w:r>
      <w:r w:rsidRPr="00BF3C16">
        <w:rPr>
          <w:rStyle w:val="StyleUnderline"/>
          <w:highlight w:val="cyan"/>
        </w:rPr>
        <w:t xml:space="preserve"> in</w:t>
      </w:r>
      <w:r w:rsidRPr="0074134E">
        <w:rPr>
          <w:rStyle w:val="StyleUnderline"/>
        </w:rPr>
        <w:t xml:space="preserve"> a </w:t>
      </w:r>
      <w:r w:rsidRPr="00BF3C16">
        <w:rPr>
          <w:rStyle w:val="StyleUnderline"/>
          <w:highlight w:val="cyan"/>
        </w:rPr>
        <w:t>labor</w:t>
      </w:r>
      <w:r w:rsidRPr="0074134E">
        <w:rPr>
          <w:rStyle w:val="StyleUnderline"/>
        </w:rPr>
        <w:t xml:space="preserve"> law </w:t>
      </w:r>
      <w:r w:rsidRPr="00BF3C16">
        <w:rPr>
          <w:rStyle w:val="StyleUnderline"/>
          <w:highlight w:val="cyan"/>
        </w:rPr>
        <w:t>regime is</w:t>
      </w:r>
      <w:r w:rsidRPr="00E15B80">
        <w:t xml:space="preserve"> the </w:t>
      </w:r>
      <w:r w:rsidRPr="00BF3C16">
        <w:rPr>
          <w:rStyle w:val="StyleUnderline"/>
          <w:highlight w:val="cyan"/>
        </w:rPr>
        <w:t>establishment of</w:t>
      </w:r>
      <w:r w:rsidRPr="00E15B80">
        <w:t xml:space="preserve"> broadly inclusive </w:t>
      </w:r>
      <w:r w:rsidRPr="0074134E">
        <w:rPr>
          <w:rStyle w:val="StyleUnderline"/>
        </w:rPr>
        <w:t>union</w:t>
      </w:r>
      <w:r w:rsidRPr="00E15B80">
        <w:t xml:space="preserve"> organization</w:t>
      </w:r>
      <w:r w:rsidRPr="0074134E">
        <w:rPr>
          <w:rStyle w:val="StyleUnderline"/>
        </w:rPr>
        <w:t xml:space="preserve">s with </w:t>
      </w:r>
      <w:r w:rsidRPr="00BF3C16">
        <w:rPr>
          <w:rStyle w:val="StyleUnderline"/>
          <w:highlight w:val="cyan"/>
        </w:rPr>
        <w:t xml:space="preserve">power to negotiate </w:t>
      </w:r>
      <w:proofErr w:type="spellStart"/>
      <w:r w:rsidRPr="00BF3C16">
        <w:rPr>
          <w:rStyle w:val="Emphasis"/>
          <w:highlight w:val="cyan"/>
        </w:rPr>
        <w:t>sectorally</w:t>
      </w:r>
      <w:proofErr w:type="spellEnd"/>
      <w:r w:rsidRPr="00E15B80">
        <w:t xml:space="preserve">. 25 </w:t>
      </w:r>
    </w:p>
    <w:p w14:paraId="19E218B8" w14:textId="77777777" w:rsidR="00BF3C16" w:rsidRPr="00BF3C16" w:rsidRDefault="00580789" w:rsidP="00580789">
      <w:pPr>
        <w:rPr>
          <w:rStyle w:val="StyleUnderline"/>
          <w:highlight w:val="cyan"/>
        </w:rPr>
      </w:pPr>
      <w:r w:rsidRPr="00E15B80">
        <w:t xml:space="preserve">In addition, </w:t>
      </w:r>
      <w:r w:rsidRPr="00BF3C16">
        <w:rPr>
          <w:rStyle w:val="StyleUnderline"/>
          <w:highlight w:val="cyan"/>
        </w:rPr>
        <w:t>sectoral bargaining</w:t>
      </w:r>
      <w:r w:rsidRPr="002A518B">
        <w:rPr>
          <w:rStyle w:val="StyleUnderline"/>
        </w:rPr>
        <w:t xml:space="preserve"> increases workers' voice in</w:t>
      </w:r>
      <w:r w:rsidRPr="00E15B80">
        <w:t xml:space="preserve"> public </w:t>
      </w:r>
      <w:r w:rsidRPr="002A518B">
        <w:rPr>
          <w:rStyle w:val="Emphasis"/>
        </w:rPr>
        <w:t>policy</w:t>
      </w:r>
      <w:r w:rsidRPr="00E15B80">
        <w:t xml:space="preserve"> decisions.26 Depending on the design, sectoral bargaining </w:t>
      </w:r>
      <w:r w:rsidRPr="002A518B">
        <w:rPr>
          <w:rStyle w:val="StyleUnderline"/>
        </w:rPr>
        <w:t>can give worker organizations</w:t>
      </w:r>
      <w:r w:rsidRPr="00E15B80">
        <w:t xml:space="preserve"> an official </w:t>
      </w:r>
      <w:r w:rsidRPr="002A518B">
        <w:rPr>
          <w:rStyle w:val="StyleUnderline"/>
        </w:rPr>
        <w:t>seat at the table when policy</w:t>
      </w:r>
      <w:r w:rsidRPr="00E15B80">
        <w:t xml:space="preserve"> decisions </w:t>
      </w:r>
      <w:r w:rsidRPr="002A518B">
        <w:rPr>
          <w:rStyle w:val="StyleUnderline"/>
        </w:rPr>
        <w:t>affecting workers are made</w:t>
      </w:r>
      <w:r w:rsidRPr="00E15B80">
        <w:t xml:space="preserve">. More generally, worker </w:t>
      </w:r>
      <w:r w:rsidRPr="002A518B">
        <w:rPr>
          <w:rStyle w:val="StyleUnderline"/>
        </w:rPr>
        <w:t>organizations'</w:t>
      </w:r>
      <w:r w:rsidRPr="00E15B80">
        <w:t xml:space="preserve"> broad </w:t>
      </w:r>
      <w:r w:rsidRPr="002A518B">
        <w:rPr>
          <w:rStyle w:val="StyleUnderline"/>
        </w:rPr>
        <w:t xml:space="preserve">mandate </w:t>
      </w:r>
      <w:r w:rsidRPr="00BF3C16">
        <w:rPr>
          <w:rStyle w:val="StyleUnderline"/>
          <w:highlight w:val="cyan"/>
        </w:rPr>
        <w:t>enhances</w:t>
      </w:r>
      <w:r w:rsidRPr="00E15B80">
        <w:t xml:space="preserve"> their </w:t>
      </w:r>
      <w:r w:rsidRPr="00BF3C16">
        <w:rPr>
          <w:rStyle w:val="StyleUnderline"/>
          <w:highlight w:val="cyan"/>
        </w:rPr>
        <w:t>incentive</w:t>
      </w:r>
      <w:r w:rsidRPr="00E15B80">
        <w:t xml:space="preserve"> and ability </w:t>
      </w:r>
      <w:r w:rsidRPr="00BF3C16">
        <w:rPr>
          <w:rStyle w:val="StyleUnderline"/>
          <w:highlight w:val="cyan"/>
        </w:rPr>
        <w:t xml:space="preserve">to serve as a </w:t>
      </w:r>
      <w:r w:rsidRPr="00BF3C16">
        <w:rPr>
          <w:rStyle w:val="Emphasis"/>
          <w:highlight w:val="cyan"/>
        </w:rPr>
        <w:t>counterweight</w:t>
      </w:r>
      <w:r w:rsidRPr="00BF3C16">
        <w:rPr>
          <w:rStyle w:val="StyleUnderline"/>
          <w:highlight w:val="cyan"/>
        </w:rPr>
        <w:t xml:space="preserve"> to </w:t>
      </w:r>
      <w:r w:rsidRPr="00BF3C16">
        <w:rPr>
          <w:rStyle w:val="Emphasis"/>
          <w:highlight w:val="cyan"/>
        </w:rPr>
        <w:t>organized business</w:t>
      </w:r>
      <w:r w:rsidRPr="00E15B80">
        <w:t xml:space="preserve"> interests in the political sphere. Indeed, giving worker organizations, as well as businesses, a formal role in setting social welfare policy could be a particularly helpful tool if, as some predict, automation becomes more prevalent and results in lower overall employment levels.27 In that event, employe</w:t>
      </w:r>
      <w:r>
        <w:t>r-</w:t>
      </w:r>
      <w:r w:rsidRPr="00E15B80">
        <w:t xml:space="preserve">based bargaining could become even more obsolete, with working people - or previously working people - needing to negotiate directly with the state to spread losses and gains from automation. </w:t>
      </w:r>
    </w:p>
    <w:p w14:paraId="1A1BF8CC" w14:textId="77777777" w:rsidR="00BF3C16" w:rsidRPr="00BF3C16" w:rsidRDefault="00580789" w:rsidP="00580789">
      <w:pPr>
        <w:rPr>
          <w:rStyle w:val="StyleUnderline"/>
          <w:highlight w:val="cyan"/>
        </w:rPr>
      </w:pPr>
      <w:r w:rsidRPr="002A518B">
        <w:rPr>
          <w:rStyle w:val="StyleUnderline"/>
        </w:rPr>
        <w:t>Sectoral bargaining</w:t>
      </w:r>
      <w:r w:rsidRPr="00E15B80">
        <w:t xml:space="preserve"> also </w:t>
      </w:r>
      <w:r w:rsidRPr="00BF3C16">
        <w:rPr>
          <w:rStyle w:val="StyleUnderline"/>
          <w:highlight w:val="cyan"/>
        </w:rPr>
        <w:t>responds well to</w:t>
      </w:r>
      <w:r w:rsidRPr="00E15B80">
        <w:t xml:space="preserve"> the increasing </w:t>
      </w:r>
      <w:r w:rsidRPr="002A518B">
        <w:rPr>
          <w:rStyle w:val="StyleUnderline"/>
        </w:rPr>
        <w:t>problem of</w:t>
      </w:r>
      <w:r w:rsidRPr="00E15B80">
        <w:t xml:space="preserve"> the </w:t>
      </w:r>
      <w:r w:rsidRPr="00BF3C16">
        <w:rPr>
          <w:rStyle w:val="Emphasis"/>
          <w:highlight w:val="cyan"/>
        </w:rPr>
        <w:t>fissured employer</w:t>
      </w:r>
      <w:r w:rsidRPr="00E15B80">
        <w:t xml:space="preserve">. 28 </w:t>
      </w:r>
      <w:r w:rsidRPr="002A518B">
        <w:rPr>
          <w:rStyle w:val="StyleUnderline"/>
        </w:rPr>
        <w:t>Workers</w:t>
      </w:r>
      <w:r w:rsidRPr="00E15B80">
        <w:t xml:space="preserve"> throughout an economic sector </w:t>
      </w:r>
      <w:r w:rsidRPr="002A518B">
        <w:rPr>
          <w:rStyle w:val="StyleUnderline"/>
        </w:rPr>
        <w:t xml:space="preserve">bargain </w:t>
      </w:r>
      <w:r w:rsidRPr="002A518B">
        <w:rPr>
          <w:rStyle w:val="Emphasis"/>
        </w:rPr>
        <w:t>together</w:t>
      </w:r>
      <w:r w:rsidRPr="00E15B80">
        <w:t xml:space="preserve">, whether employed by a lead firm, a contracted firm, or a temporary agency. This </w:t>
      </w:r>
      <w:r w:rsidRPr="00BF3C16">
        <w:rPr>
          <w:rStyle w:val="StyleUnderline"/>
          <w:highlight w:val="cyan"/>
        </w:rPr>
        <w:t>avoids protracted legal battles</w:t>
      </w:r>
      <w:r w:rsidRPr="002A518B">
        <w:rPr>
          <w:rStyle w:val="StyleUnderline"/>
        </w:rPr>
        <w:t xml:space="preserve"> about</w:t>
      </w:r>
      <w:r w:rsidRPr="00E15B80">
        <w:t xml:space="preserve"> the </w:t>
      </w:r>
      <w:r w:rsidRPr="002A518B">
        <w:rPr>
          <w:rStyle w:val="StyleUnderline"/>
        </w:rPr>
        <w:t xml:space="preserve">identity of the employer and provides a disincentive for companies to </w:t>
      </w:r>
      <w:r w:rsidRPr="002A518B">
        <w:rPr>
          <w:rStyle w:val="Emphasis"/>
        </w:rPr>
        <w:t>subcontract</w:t>
      </w:r>
      <w:r w:rsidRPr="00E15B80">
        <w:t xml:space="preserve"> to reduce labor costs. Likewise, sectoral bargaining can cover both independent contractors and employees, minimizing battles over worker classification and extending the reach of bargaining to nontraditional workers.</w:t>
      </w:r>
    </w:p>
    <w:p w14:paraId="18B340CA" w14:textId="77777777" w:rsidR="00BF3C16" w:rsidRPr="00BF3C16" w:rsidRDefault="00580789" w:rsidP="00580789">
      <w:pPr>
        <w:rPr>
          <w:rStyle w:val="StyleUnderline"/>
          <w:highlight w:val="cyan"/>
        </w:rPr>
      </w:pPr>
      <w:r w:rsidRPr="00E15B80">
        <w:t xml:space="preserve">Finally, </w:t>
      </w:r>
      <w:r w:rsidRPr="00BF3C16">
        <w:rPr>
          <w:rStyle w:val="StyleUnderline"/>
          <w:highlight w:val="cyan"/>
        </w:rPr>
        <w:t>sectoral</w:t>
      </w:r>
      <w:r w:rsidRPr="002A518B">
        <w:rPr>
          <w:rStyle w:val="StyleUnderline"/>
        </w:rPr>
        <w:t xml:space="preserve"> bargaining </w:t>
      </w:r>
      <w:r w:rsidRPr="00BF3C16">
        <w:rPr>
          <w:rStyle w:val="StyleUnderline"/>
          <w:highlight w:val="cyan"/>
        </w:rPr>
        <w:t>takes</w:t>
      </w:r>
      <w:r w:rsidRPr="00E15B80">
        <w:t xml:space="preserve"> the </w:t>
      </w:r>
      <w:r w:rsidRPr="00BF3C16">
        <w:rPr>
          <w:rStyle w:val="Emphasis"/>
          <w:highlight w:val="cyan"/>
        </w:rPr>
        <w:t>most contentious</w:t>
      </w:r>
      <w:r w:rsidRPr="00BF3C16">
        <w:rPr>
          <w:rStyle w:val="StyleUnderline"/>
          <w:highlight w:val="cyan"/>
        </w:rPr>
        <w:t xml:space="preserve"> disputes about wages</w:t>
      </w:r>
      <w:r w:rsidRPr="002A518B">
        <w:rPr>
          <w:rStyle w:val="StyleUnderline"/>
        </w:rPr>
        <w:t xml:space="preserve"> and benefits </w:t>
      </w:r>
      <w:r w:rsidRPr="00BF3C16">
        <w:rPr>
          <w:rStyle w:val="Emphasis"/>
          <w:highlight w:val="cyan"/>
        </w:rPr>
        <w:t>outside</w:t>
      </w:r>
      <w:r w:rsidRPr="00BF3C16">
        <w:rPr>
          <w:rStyle w:val="StyleUnderline"/>
          <w:highlight w:val="cyan"/>
        </w:rPr>
        <w:t xml:space="preserve"> of the workplace</w:t>
      </w:r>
      <w:r w:rsidRPr="00E15B80">
        <w:t xml:space="preserve">. Doing so </w:t>
      </w:r>
      <w:r w:rsidRPr="00BF3C16">
        <w:rPr>
          <w:rStyle w:val="StyleUnderline"/>
          <w:highlight w:val="cyan"/>
        </w:rPr>
        <w:t>can</w:t>
      </w:r>
      <w:r w:rsidRPr="00E15B80">
        <w:t xml:space="preserve"> help </w:t>
      </w:r>
      <w:r w:rsidRPr="00BF3C16">
        <w:rPr>
          <w:rStyle w:val="StyleUnderline"/>
          <w:highlight w:val="cyan"/>
        </w:rPr>
        <w:t>facilitate collaborative relationships</w:t>
      </w:r>
      <w:r w:rsidRPr="002A518B">
        <w:rPr>
          <w:rStyle w:val="StyleUnderline"/>
        </w:rPr>
        <w:t xml:space="preserve"> between workers and firm managers</w:t>
      </w:r>
      <w:r w:rsidRPr="00E15B80">
        <w:t xml:space="preserve">.29 </w:t>
      </w:r>
      <w:r w:rsidRPr="002A518B">
        <w:rPr>
          <w:rStyle w:val="StyleUnderline"/>
        </w:rPr>
        <w:t>It</w:t>
      </w:r>
      <w:r w:rsidRPr="00E15B80">
        <w:t xml:space="preserve"> also </w:t>
      </w:r>
      <w:r w:rsidRPr="002A518B">
        <w:rPr>
          <w:rStyle w:val="StyleUnderline"/>
        </w:rPr>
        <w:t>addresses</w:t>
      </w:r>
      <w:r w:rsidRPr="00E15B80">
        <w:t xml:space="preserve"> </w:t>
      </w:r>
      <w:proofErr w:type="gramStart"/>
      <w:r w:rsidRPr="00E15B80">
        <w:t>several of the</w:t>
      </w:r>
      <w:proofErr w:type="gramEnd"/>
      <w:r w:rsidRPr="00E15B80">
        <w:t xml:space="preserve"> </w:t>
      </w:r>
      <w:r w:rsidRPr="002A518B">
        <w:rPr>
          <w:rStyle w:val="StyleUnderline"/>
        </w:rPr>
        <w:t>efficiency-based objections to collective bargaining by moving</w:t>
      </w:r>
      <w:r w:rsidRPr="00E15B80">
        <w:t xml:space="preserve"> the </w:t>
      </w:r>
      <w:r w:rsidRPr="002A518B">
        <w:rPr>
          <w:rStyle w:val="StyleUnderline"/>
        </w:rPr>
        <w:t>topics over which much bargaining occurs away from work rules and toward economic standards</w:t>
      </w:r>
      <w:r w:rsidRPr="00E15B80">
        <w:t xml:space="preserve">. 30 </w:t>
      </w:r>
    </w:p>
    <w:p w14:paraId="585D21A6" w14:textId="77777777" w:rsidR="00BF3C16" w:rsidRPr="00BF3C16" w:rsidRDefault="00580789" w:rsidP="00580789">
      <w:pPr>
        <w:rPr>
          <w:rStyle w:val="StyleUnderline"/>
          <w:highlight w:val="cyan"/>
        </w:rPr>
      </w:pPr>
      <w:r w:rsidRPr="0087471B">
        <w:rPr>
          <w:rStyle w:val="StyleUnderline"/>
        </w:rPr>
        <w:t>Despite these arguments</w:t>
      </w:r>
      <w:r w:rsidRPr="0087471B">
        <w:t xml:space="preserve">, a system of labor law that empowers unions to bargain on behalf of all or most workers, with active support from the state, </w:t>
      </w:r>
      <w:r w:rsidRPr="0087471B">
        <w:rPr>
          <w:rStyle w:val="StyleUnderline"/>
        </w:rPr>
        <w:t>has</w:t>
      </w:r>
      <w:r w:rsidRPr="0087471B">
        <w:t xml:space="preserve"> long </w:t>
      </w:r>
      <w:proofErr w:type="gramStart"/>
      <w:r w:rsidRPr="0087471B">
        <w:rPr>
          <w:rStyle w:val="StyleUnderline"/>
        </w:rPr>
        <w:t>been considered</w:t>
      </w:r>
      <w:r w:rsidRPr="0087471B">
        <w:t xml:space="preserve"> to be</w:t>
      </w:r>
      <w:proofErr w:type="gramEnd"/>
      <w:r w:rsidRPr="0087471B">
        <w:t xml:space="preserve"> </w:t>
      </w:r>
      <w:r w:rsidRPr="0087471B">
        <w:rPr>
          <w:rStyle w:val="StyleUnderline"/>
        </w:rPr>
        <w:t>unworkable</w:t>
      </w:r>
      <w:r w:rsidRPr="0087471B">
        <w:t xml:space="preserve"> and unachievable in the United States.31 </w:t>
      </w:r>
      <w:r w:rsidRPr="0087471B">
        <w:rPr>
          <w:rStyle w:val="StyleUnderline"/>
        </w:rPr>
        <w:t>Sectoral bargaining</w:t>
      </w:r>
      <w:r w:rsidRPr="0087471B">
        <w:t xml:space="preserve">, the </w:t>
      </w:r>
      <w:r w:rsidRPr="0087471B">
        <w:rPr>
          <w:rStyle w:val="StyleUnderline"/>
        </w:rPr>
        <w:t>conventional wisdom holds, is</w:t>
      </w:r>
      <w:r w:rsidRPr="0087471B">
        <w:t xml:space="preserve"> distinctly </w:t>
      </w:r>
      <w:r w:rsidRPr="0087471B">
        <w:rPr>
          <w:rStyle w:val="Emphasis"/>
        </w:rPr>
        <w:t>European</w:t>
      </w:r>
      <w:r w:rsidRPr="0087471B">
        <w:rPr>
          <w:rStyle w:val="StyleUnderline"/>
        </w:rPr>
        <w:t>, unmoored from American culture and history</w:t>
      </w:r>
      <w:r w:rsidRPr="0087471B">
        <w:t xml:space="preserve">.32 </w:t>
      </w:r>
    </w:p>
    <w:p w14:paraId="557C99FB" w14:textId="77777777" w:rsidR="00BF3C16" w:rsidRPr="00BF3C16" w:rsidRDefault="00580789" w:rsidP="00580789">
      <w:pPr>
        <w:rPr>
          <w:rStyle w:val="StyleUnderline"/>
          <w:highlight w:val="cyan"/>
        </w:rPr>
      </w:pPr>
      <w:r w:rsidRPr="0087471B">
        <w:t xml:space="preserve">Arguments for </w:t>
      </w:r>
      <w:r w:rsidRPr="00BF3C16">
        <w:rPr>
          <w:rStyle w:val="StyleUnderline"/>
          <w:highlight w:val="cyan"/>
        </w:rPr>
        <w:t>sectoral bargaining</w:t>
      </w:r>
      <w:r w:rsidRPr="0087471B">
        <w:t xml:space="preserve">, however, are </w:t>
      </w:r>
      <w:r w:rsidRPr="00BF3C16">
        <w:rPr>
          <w:rStyle w:val="Emphasis"/>
          <w:highlight w:val="cyan"/>
        </w:rPr>
        <w:t>not merely academic</w:t>
      </w:r>
      <w:r w:rsidRPr="0087471B">
        <w:rPr>
          <w:rStyle w:val="StyleUnderline"/>
        </w:rPr>
        <w:t>; nor</w:t>
      </w:r>
      <w:r w:rsidRPr="0087471B">
        <w:t xml:space="preserve"> can they be dismissed as efforts to import a system from abroad. Rather, </w:t>
      </w:r>
      <w:r w:rsidRPr="0087471B">
        <w:rPr>
          <w:rStyle w:val="StyleUnderline"/>
        </w:rPr>
        <w:t xml:space="preserve">sectoral bargaining is </w:t>
      </w:r>
      <w:r w:rsidRPr="00BF3C16">
        <w:rPr>
          <w:rStyle w:val="StyleUnderline"/>
          <w:highlight w:val="cyan"/>
        </w:rPr>
        <w:t>analogous to</w:t>
      </w:r>
      <w:r w:rsidRPr="0087471B">
        <w:t xml:space="preserve"> the </w:t>
      </w:r>
      <w:r w:rsidRPr="00BF3C16">
        <w:rPr>
          <w:rStyle w:val="Emphasis"/>
          <w:highlight w:val="cyan"/>
        </w:rPr>
        <w:t>pattern bargaining</w:t>
      </w:r>
      <w:r w:rsidRPr="0087471B">
        <w:t xml:space="preserve"> achieved </w:t>
      </w:r>
      <w:r w:rsidRPr="00BF3C16">
        <w:rPr>
          <w:rStyle w:val="StyleUnderline"/>
          <w:highlight w:val="cyan"/>
        </w:rPr>
        <w:t>in</w:t>
      </w:r>
      <w:r w:rsidRPr="0087471B">
        <w:rPr>
          <w:rStyle w:val="StyleUnderline"/>
        </w:rPr>
        <w:t xml:space="preserve"> the </w:t>
      </w:r>
      <w:r w:rsidRPr="00BF3C16">
        <w:rPr>
          <w:rStyle w:val="StyleUnderline"/>
          <w:highlight w:val="cyan"/>
        </w:rPr>
        <w:t>1940s and 1950s</w:t>
      </w:r>
      <w:r w:rsidRPr="0087471B">
        <w:t xml:space="preserve"> by powerful unions in industries like auto and steel, or multiemployer bargaining like in coalmining or janitorial services.33 </w:t>
      </w:r>
      <w:r w:rsidRPr="0087471B">
        <w:rPr>
          <w:rStyle w:val="StyleUnderline"/>
        </w:rPr>
        <w:t>It</w:t>
      </w:r>
      <w:r w:rsidRPr="0087471B">
        <w:t xml:space="preserve"> also </w:t>
      </w:r>
      <w:r w:rsidRPr="0087471B">
        <w:rPr>
          <w:rStyle w:val="StyleUnderline"/>
        </w:rPr>
        <w:t>recalls</w:t>
      </w:r>
      <w:r w:rsidRPr="0087471B">
        <w:t xml:space="preserve"> the tripartite </w:t>
      </w:r>
      <w:r w:rsidRPr="0087471B">
        <w:rPr>
          <w:rStyle w:val="Emphasis"/>
        </w:rPr>
        <w:t>wage boards</w:t>
      </w:r>
      <w:r w:rsidRPr="0087471B">
        <w:t xml:space="preserve"> that were </w:t>
      </w:r>
      <w:r w:rsidRPr="0087471B">
        <w:rPr>
          <w:rStyle w:val="StyleUnderline"/>
        </w:rPr>
        <w:t>part of</w:t>
      </w:r>
      <w:r w:rsidRPr="0087471B">
        <w:t xml:space="preserve"> the early </w:t>
      </w:r>
      <w:r w:rsidRPr="0087471B">
        <w:rPr>
          <w:rStyle w:val="StyleUnderline"/>
        </w:rPr>
        <w:t>Fair Labor Standards Act, enabling unions</w:t>
      </w:r>
      <w:r w:rsidRPr="0087471B">
        <w:t xml:space="preserve">, along with employers, </w:t>
      </w:r>
      <w:r w:rsidRPr="0087471B">
        <w:rPr>
          <w:rStyle w:val="StyleUnderline"/>
        </w:rPr>
        <w:t>to set</w:t>
      </w:r>
      <w:r w:rsidRPr="0087471B">
        <w:t xml:space="preserve"> minimum </w:t>
      </w:r>
      <w:r w:rsidRPr="0087471B">
        <w:rPr>
          <w:rStyle w:val="StyleUnderline"/>
        </w:rPr>
        <w:t>standards on</w:t>
      </w:r>
      <w:r w:rsidRPr="0087471B">
        <w:t xml:space="preserve"> an </w:t>
      </w:r>
      <w:r w:rsidRPr="0087471B">
        <w:rPr>
          <w:rStyle w:val="Emphasis"/>
        </w:rPr>
        <w:t>industry-by-industry basis</w:t>
      </w:r>
      <w:r w:rsidRPr="0087471B">
        <w:t xml:space="preserve">.34 More important, a model of state-supported sectoral bargaining is emerging from the efforts of today’s most energetic and successful worker movements. </w:t>
      </w:r>
    </w:p>
    <w:p w14:paraId="282C0A73" w14:textId="77777777" w:rsidR="00BF3C16" w:rsidRPr="00BF3C16" w:rsidRDefault="00BF3C16" w:rsidP="00F60581">
      <w:pPr>
        <w:rPr>
          <w:rStyle w:val="StyleUnderline"/>
          <w:highlight w:val="cyan"/>
        </w:rPr>
      </w:pPr>
    </w:p>
    <w:p w14:paraId="6FFDBBE1" w14:textId="77777777" w:rsidR="00BF3C16" w:rsidRPr="00BF3C16" w:rsidRDefault="00F60581" w:rsidP="00F60581">
      <w:pPr>
        <w:pStyle w:val="Heading4"/>
        <w:rPr>
          <w:rStyle w:val="StyleUnderline"/>
          <w:highlight w:val="cyan"/>
        </w:rPr>
      </w:pPr>
      <w:bookmarkStart w:id="0" w:name="_Hlk208210207"/>
      <w:r w:rsidRPr="002C3CDA">
        <w:t>Non-topical affirmatives should forfeit perms against topical advocacies. Guaranteeing the negative a stable option is key to ground</w:t>
      </w:r>
      <w:r w:rsidR="00580789">
        <w:t xml:space="preserve"> against planless advocacies</w:t>
      </w:r>
      <w:r w:rsidRPr="002C3CDA">
        <w:t>.</w:t>
      </w:r>
      <w:r w:rsidR="00580789">
        <w:t xml:space="preserve"> </w:t>
      </w:r>
      <w:r w:rsidRPr="002C3CDA">
        <w:t xml:space="preserve">It also shapes </w:t>
      </w:r>
      <w:r>
        <w:t>1AC</w:t>
      </w:r>
      <w:r w:rsidRPr="002C3CDA">
        <w:t xml:space="preserve"> construction to maximize disagreement with the resolution. </w:t>
      </w:r>
    </w:p>
    <w:bookmarkEnd w:id="0"/>
    <w:p w14:paraId="2F8517E6" w14:textId="77777777" w:rsidR="00BF3C16" w:rsidRPr="00BF3C16" w:rsidRDefault="00BF3C16" w:rsidP="008C1B2E">
      <w:pPr>
        <w:rPr>
          <w:rStyle w:val="StyleUnderline"/>
          <w:highlight w:val="cyan"/>
        </w:rPr>
      </w:pPr>
    </w:p>
    <w:p w14:paraId="3A2023A2" w14:textId="77777777" w:rsidR="00BF3C16" w:rsidRPr="00BF3C16" w:rsidRDefault="00F60581" w:rsidP="00F60581">
      <w:pPr>
        <w:pStyle w:val="Heading3"/>
        <w:rPr>
          <w:rStyle w:val="StyleUnderline"/>
          <w:highlight w:val="cyan"/>
        </w:rPr>
      </w:pPr>
      <w:r>
        <w:t>Automation DA---1NC</w:t>
      </w:r>
    </w:p>
    <w:p w14:paraId="746DD35C" w14:textId="77777777" w:rsidR="00BF3C16" w:rsidRPr="00BF3C16" w:rsidRDefault="002B5250" w:rsidP="002B5250">
      <w:pPr>
        <w:pStyle w:val="Heading4"/>
        <w:rPr>
          <w:rStyle w:val="StyleUnderline"/>
          <w:highlight w:val="cyan"/>
        </w:rPr>
      </w:pPr>
      <w:r>
        <w:t xml:space="preserve">Automation is </w:t>
      </w:r>
      <w:r w:rsidRPr="007F46A0">
        <w:rPr>
          <w:u w:val="single"/>
        </w:rPr>
        <w:t>coming</w:t>
      </w:r>
      <w:r>
        <w:t xml:space="preserve"> now, but empowering </w:t>
      </w:r>
      <w:r w:rsidR="00580789">
        <w:rPr>
          <w:u w:val="single"/>
        </w:rPr>
        <w:t>organizing</w:t>
      </w:r>
      <w:r>
        <w:t xml:space="preserve"> wrecks it because they </w:t>
      </w:r>
      <w:r w:rsidRPr="0080762A">
        <w:rPr>
          <w:u w:val="single"/>
        </w:rPr>
        <w:t>perceive</w:t>
      </w:r>
      <w:r>
        <w:t xml:space="preserve"> it to be </w:t>
      </w:r>
      <w:r w:rsidRPr="0080762A">
        <w:rPr>
          <w:u w:val="single"/>
        </w:rPr>
        <w:t>labor-market disrupting</w:t>
      </w:r>
      <w:r>
        <w:t>.</w:t>
      </w:r>
    </w:p>
    <w:p w14:paraId="55C3A965" w14:textId="77777777" w:rsidR="00BF3C16" w:rsidRPr="00BF3C16" w:rsidRDefault="002B5250" w:rsidP="002B5250">
      <w:pPr>
        <w:rPr>
          <w:rStyle w:val="StyleUnderline"/>
          <w:highlight w:val="cyan"/>
        </w:rPr>
      </w:pPr>
      <w:r w:rsidRPr="006F6A06">
        <w:t xml:space="preserve">Robert </w:t>
      </w:r>
      <w:r w:rsidRPr="006F6A06">
        <w:rPr>
          <w:rStyle w:val="Style13ptBold"/>
        </w:rPr>
        <w:t>Atkinson 25</w:t>
      </w:r>
      <w:r w:rsidRPr="006F6A06">
        <w:t xml:space="preserve">. </w:t>
      </w:r>
      <w:r>
        <w:t xml:space="preserve">Member of the </w:t>
      </w:r>
      <w:r w:rsidRPr="00293F5A">
        <w:t>Panel on the State of Science, Technology, and Innovation in Canada at the Council of Canadian Academies</w:t>
      </w:r>
      <w:r>
        <w:t>, M</w:t>
      </w:r>
      <w:r w:rsidRPr="00293F5A">
        <w:t>ember of the Polaris Council</w:t>
      </w:r>
      <w:r>
        <w:t xml:space="preserve">, providing science and technology advice to the GAO, Ph.D. in City and Regional Planning, M.A. in Urban and Regional Planning. </w:t>
      </w:r>
      <w:r w:rsidRPr="006F6A06">
        <w:t xml:space="preserve">"Why America Must Embrace Job-Killing Technology." </w:t>
      </w:r>
      <w:r>
        <w:t>Policy Arena</w:t>
      </w:r>
      <w:r w:rsidRPr="006F6A06">
        <w:t>. 6</w:t>
      </w:r>
      <w:r>
        <w:t>/</w:t>
      </w:r>
      <w:r w:rsidRPr="006F6A06">
        <w:t>5</w:t>
      </w:r>
      <w:r>
        <w:t>/</w:t>
      </w:r>
      <w:r w:rsidRPr="006F6A06">
        <w:t>2025. https://www.policyarena.org/p/why-america-must-embrace-job-killing</w:t>
      </w:r>
    </w:p>
    <w:p w14:paraId="7CFE913D" w14:textId="77777777" w:rsidR="00BF3C16" w:rsidRPr="00BF3C16" w:rsidRDefault="002B5250" w:rsidP="002B5250">
      <w:pPr>
        <w:rPr>
          <w:rStyle w:val="StyleUnderline"/>
          <w:highlight w:val="cyan"/>
        </w:rPr>
      </w:pPr>
      <w:r w:rsidRPr="00EA28EA">
        <w:rPr>
          <w:rStyle w:val="StyleUnderline"/>
        </w:rPr>
        <w:t>Many</w:t>
      </w:r>
      <w:r w:rsidRPr="006B5A7C">
        <w:rPr>
          <w:sz w:val="16"/>
        </w:rPr>
        <w:t xml:space="preserve"> now </w:t>
      </w:r>
      <w:r w:rsidRPr="00EA28EA">
        <w:rPr>
          <w:rStyle w:val="StyleUnderline"/>
        </w:rPr>
        <w:t xml:space="preserve">treat </w:t>
      </w:r>
      <w:r w:rsidRPr="00FC4FFD">
        <w:rPr>
          <w:rStyle w:val="Emphasis"/>
        </w:rPr>
        <w:t xml:space="preserve">job </w:t>
      </w:r>
      <w:r w:rsidRPr="00BF3C16">
        <w:rPr>
          <w:rStyle w:val="Emphasis"/>
          <w:highlight w:val="cyan"/>
        </w:rPr>
        <w:t>automation</w:t>
      </w:r>
      <w:r w:rsidRPr="00EA28EA">
        <w:rPr>
          <w:rStyle w:val="StyleUnderline"/>
        </w:rPr>
        <w:t xml:space="preserve"> as a </w:t>
      </w:r>
      <w:r w:rsidRPr="00FC4FFD">
        <w:rPr>
          <w:rStyle w:val="Emphasis"/>
        </w:rPr>
        <w:t>human rights violation</w:t>
      </w:r>
      <w:r w:rsidRPr="006B5A7C">
        <w:rPr>
          <w:sz w:val="16"/>
        </w:rPr>
        <w:t>. Displacing workers with technology is seen as cruel and unusual punishment, a plot by selfish capitalists to enrich themselves at the expense of the victimized masses.</w:t>
      </w:r>
    </w:p>
    <w:p w14:paraId="7F28916E" w14:textId="77777777" w:rsidR="00BF3C16" w:rsidRPr="00BF3C16" w:rsidRDefault="002B5250" w:rsidP="002B5250">
      <w:pPr>
        <w:rPr>
          <w:rStyle w:val="StyleUnderline"/>
          <w:highlight w:val="cyan"/>
        </w:rPr>
      </w:pPr>
      <w:r w:rsidRPr="00EA28EA">
        <w:rPr>
          <w:rStyle w:val="StyleUnderline"/>
        </w:rPr>
        <w:t>This</w:t>
      </w:r>
      <w:r w:rsidRPr="006B5A7C">
        <w:rPr>
          <w:sz w:val="16"/>
        </w:rPr>
        <w:t xml:space="preserve"> soft, self-centered, and socialistic </w:t>
      </w:r>
      <w:r w:rsidRPr="00BF3C16">
        <w:rPr>
          <w:rStyle w:val="Emphasis"/>
          <w:highlight w:val="cyan"/>
        </w:rPr>
        <w:t>narrative</w:t>
      </w:r>
      <w:r w:rsidRPr="00EA28EA">
        <w:rPr>
          <w:rStyle w:val="StyleUnderline"/>
        </w:rPr>
        <w:t xml:space="preserve"> is an </w:t>
      </w:r>
      <w:r w:rsidRPr="00FC4FFD">
        <w:rPr>
          <w:rStyle w:val="Emphasis"/>
        </w:rPr>
        <w:t>anchor</w:t>
      </w:r>
      <w:r w:rsidRPr="00EA28EA">
        <w:rPr>
          <w:rStyle w:val="StyleUnderline"/>
        </w:rPr>
        <w:t xml:space="preserve"> </w:t>
      </w:r>
      <w:r w:rsidRPr="00BF3C16">
        <w:rPr>
          <w:rStyle w:val="StyleUnderline"/>
          <w:highlight w:val="cyan"/>
        </w:rPr>
        <w:t>weighing down</w:t>
      </w:r>
      <w:r w:rsidRPr="00EA28EA">
        <w:rPr>
          <w:rStyle w:val="StyleUnderline"/>
        </w:rPr>
        <w:t xml:space="preserve"> U.S. </w:t>
      </w:r>
      <w:r w:rsidRPr="00FC4FFD">
        <w:rPr>
          <w:rStyle w:val="Emphasis"/>
        </w:rPr>
        <w:t xml:space="preserve">economic </w:t>
      </w:r>
      <w:r w:rsidRPr="00BF3C16">
        <w:rPr>
          <w:rStyle w:val="Emphasis"/>
          <w:highlight w:val="cyan"/>
        </w:rPr>
        <w:t>growth</w:t>
      </w:r>
      <w:r w:rsidRPr="00BF3C16">
        <w:rPr>
          <w:rStyle w:val="StyleUnderline"/>
          <w:highlight w:val="cyan"/>
        </w:rPr>
        <w:t xml:space="preserve"> and</w:t>
      </w:r>
      <w:r w:rsidRPr="00EA28EA">
        <w:rPr>
          <w:rStyle w:val="StyleUnderline"/>
        </w:rPr>
        <w:t xml:space="preserve"> </w:t>
      </w:r>
      <w:r w:rsidRPr="00FC4FFD">
        <w:rPr>
          <w:rStyle w:val="Emphasis"/>
        </w:rPr>
        <w:t xml:space="preserve">global </w:t>
      </w:r>
      <w:r w:rsidRPr="00BF3C16">
        <w:rPr>
          <w:rStyle w:val="Emphasis"/>
          <w:highlight w:val="cyan"/>
        </w:rPr>
        <w:t>competitiveness</w:t>
      </w:r>
      <w:r w:rsidRPr="006B5A7C">
        <w:rPr>
          <w:sz w:val="16"/>
        </w:rPr>
        <w:t>.</w:t>
      </w:r>
    </w:p>
    <w:p w14:paraId="4AFBC5E7" w14:textId="77777777" w:rsidR="00BF3C16" w:rsidRPr="00BF3C16" w:rsidRDefault="002B5250" w:rsidP="002B5250">
      <w:pPr>
        <w:rPr>
          <w:rStyle w:val="StyleUnderline"/>
          <w:highlight w:val="cyan"/>
        </w:rPr>
      </w:pPr>
      <w:r w:rsidRPr="006B5A7C">
        <w:rPr>
          <w:sz w:val="16"/>
        </w:rPr>
        <w:t xml:space="preserve">Calls to limit automation “crimes” are broad. </w:t>
      </w:r>
      <w:r w:rsidRPr="00BF3C16">
        <w:rPr>
          <w:rStyle w:val="StyleUnderline"/>
          <w:highlight w:val="cyan"/>
        </w:rPr>
        <w:t>Unions</w:t>
      </w:r>
      <w:r w:rsidRPr="00EA28EA">
        <w:rPr>
          <w:rStyle w:val="StyleUnderline"/>
        </w:rPr>
        <w:t xml:space="preserve"> </w:t>
      </w:r>
      <w:r w:rsidRPr="00FC4FFD">
        <w:rPr>
          <w:rStyle w:val="Emphasis"/>
        </w:rPr>
        <w:t xml:space="preserve">increasingly </w:t>
      </w:r>
      <w:r w:rsidRPr="00BF3C16">
        <w:rPr>
          <w:rStyle w:val="Emphasis"/>
          <w:highlight w:val="cyan"/>
        </w:rPr>
        <w:t>resist</w:t>
      </w:r>
      <w:r w:rsidRPr="00BF3C16">
        <w:rPr>
          <w:rStyle w:val="StyleUnderline"/>
          <w:highlight w:val="cyan"/>
        </w:rPr>
        <w:t xml:space="preserve"> automation</w:t>
      </w:r>
      <w:r w:rsidRPr="00EA28EA">
        <w:rPr>
          <w:rStyle w:val="StyleUnderline"/>
        </w:rPr>
        <w:t xml:space="preserve">. </w:t>
      </w:r>
      <w:r w:rsidRPr="00580789">
        <w:rPr>
          <w:rStyle w:val="StyleUnderline"/>
        </w:rPr>
        <w:t xml:space="preserve">The </w:t>
      </w:r>
      <w:r w:rsidRPr="00580789">
        <w:rPr>
          <w:rStyle w:val="Emphasis"/>
        </w:rPr>
        <w:t>S</w:t>
      </w:r>
      <w:r w:rsidRPr="00580789">
        <w:rPr>
          <w:rStyle w:val="StyleUnderline"/>
        </w:rPr>
        <w:t xml:space="preserve">creen </w:t>
      </w:r>
      <w:r w:rsidRPr="00580789">
        <w:rPr>
          <w:rStyle w:val="Emphasis"/>
        </w:rPr>
        <w:t>A</w:t>
      </w:r>
      <w:r w:rsidRPr="00580789">
        <w:rPr>
          <w:rStyle w:val="StyleUnderline"/>
        </w:rPr>
        <w:t xml:space="preserve">ctors </w:t>
      </w:r>
      <w:r w:rsidRPr="00580789">
        <w:rPr>
          <w:rStyle w:val="Emphasis"/>
        </w:rPr>
        <w:t>G</w:t>
      </w:r>
      <w:r w:rsidRPr="00580789">
        <w:rPr>
          <w:rStyle w:val="StyleUnderline"/>
        </w:rPr>
        <w:t xml:space="preserve">uild went on </w:t>
      </w:r>
      <w:r w:rsidRPr="00580789">
        <w:rPr>
          <w:rStyle w:val="Emphasis"/>
        </w:rPr>
        <w:t>strike</w:t>
      </w:r>
      <w:r w:rsidRPr="00580789">
        <w:rPr>
          <w:rStyle w:val="StyleUnderline"/>
        </w:rPr>
        <w:t xml:space="preserve"> in part to demand </w:t>
      </w:r>
      <w:r w:rsidRPr="00580789">
        <w:rPr>
          <w:rStyle w:val="Emphasis"/>
        </w:rPr>
        <w:t>protection</w:t>
      </w:r>
      <w:r w:rsidRPr="00580789">
        <w:rPr>
          <w:rStyle w:val="StyleUnderline"/>
        </w:rPr>
        <w:t xml:space="preserve"> from </w:t>
      </w:r>
      <w:r w:rsidRPr="00580789">
        <w:rPr>
          <w:rStyle w:val="Emphasis"/>
        </w:rPr>
        <w:t>AI</w:t>
      </w:r>
      <w:r w:rsidRPr="00580789">
        <w:rPr>
          <w:rStyle w:val="StyleUnderline"/>
        </w:rPr>
        <w:t xml:space="preserve"> doing some of their </w:t>
      </w:r>
      <w:r w:rsidRPr="00580789">
        <w:rPr>
          <w:rStyle w:val="Emphasis"/>
        </w:rPr>
        <w:t>work</w:t>
      </w:r>
      <w:r w:rsidRPr="00580789">
        <w:rPr>
          <w:rStyle w:val="StyleUnderline"/>
        </w:rPr>
        <w:t>.</w:t>
      </w:r>
      <w:r w:rsidRPr="00BF3C16">
        <w:rPr>
          <w:rStyle w:val="StyleUnderline"/>
          <w:highlight w:val="cyan"/>
        </w:rPr>
        <w:t xml:space="preserve"> </w:t>
      </w:r>
      <w:r w:rsidRPr="00BF3C16">
        <w:rPr>
          <w:rStyle w:val="Emphasis"/>
          <w:highlight w:val="cyan"/>
        </w:rPr>
        <w:t>Dockworkers</w:t>
      </w:r>
      <w:r w:rsidRPr="00BF3C16">
        <w:rPr>
          <w:rStyle w:val="StyleUnderline"/>
          <w:highlight w:val="cyan"/>
        </w:rPr>
        <w:t>,</w:t>
      </w:r>
      <w:r w:rsidRPr="00EA28EA">
        <w:rPr>
          <w:rStyle w:val="StyleUnderline"/>
        </w:rPr>
        <w:t xml:space="preserve"> too, are </w:t>
      </w:r>
      <w:r w:rsidRPr="00BF3C16">
        <w:rPr>
          <w:rStyle w:val="StyleUnderline"/>
          <w:highlight w:val="cyan"/>
        </w:rPr>
        <w:t>waging</w:t>
      </w:r>
      <w:r w:rsidRPr="00EA28EA">
        <w:rPr>
          <w:rStyle w:val="StyleUnderline"/>
        </w:rPr>
        <w:t xml:space="preserve"> a </w:t>
      </w:r>
      <w:r w:rsidRPr="00BF3C16">
        <w:rPr>
          <w:rStyle w:val="Emphasis"/>
          <w:highlight w:val="cyan"/>
        </w:rPr>
        <w:t>battle against automation</w:t>
      </w:r>
      <w:r w:rsidRPr="006B5A7C">
        <w:rPr>
          <w:sz w:val="16"/>
        </w:rPr>
        <w:t>.</w:t>
      </w:r>
    </w:p>
    <w:p w14:paraId="42CEE509" w14:textId="77777777" w:rsidR="00BF3C16" w:rsidRPr="00BF3C16" w:rsidRDefault="002B5250" w:rsidP="002B5250">
      <w:pPr>
        <w:rPr>
          <w:rStyle w:val="StyleUnderline"/>
          <w:highlight w:val="cyan"/>
        </w:rPr>
      </w:pPr>
      <w:r w:rsidRPr="006B5A7C">
        <w:rPr>
          <w:sz w:val="16"/>
        </w:rPr>
        <w:t>Even many economists now flirt with neo-Luddism. Paul Krugman, who once wrote that productivity is “almost everything,” recently argued, “We need to protect human workers” from AI automation. Nobel laureate and MIT economist Daron Acemoglu wants the government to tax automation. And two economists writing for the National Bureau of Economic Research even propose that government policy should cut the already anemic rate of automation in half.</w:t>
      </w:r>
    </w:p>
    <w:p w14:paraId="19C4328B" w14:textId="77777777" w:rsidR="00BF3C16" w:rsidRPr="00BF3C16" w:rsidRDefault="002B5250" w:rsidP="002B5250">
      <w:pPr>
        <w:rPr>
          <w:rStyle w:val="StyleUnderline"/>
          <w:highlight w:val="cyan"/>
        </w:rPr>
      </w:pPr>
      <w:r w:rsidRPr="006B5A7C">
        <w:rPr>
          <w:sz w:val="16"/>
        </w:rPr>
        <w:t>The anti-automation sentiment is bipartisan. Progressive pundit Robert Reich claims, “The rush to automate is creating a crisis of unemployment and inequality.” Former Obama economic adviser Gene Sperling sees AI and similar technologies as “threats” to workers. Democratic presidential candidate Andrew Yang calls automation a “war on normal people.”</w:t>
      </w:r>
    </w:p>
    <w:p w14:paraId="55BAE876" w14:textId="77777777" w:rsidR="00BF3C16" w:rsidRPr="00BF3C16" w:rsidRDefault="002B5250" w:rsidP="002B5250">
      <w:pPr>
        <w:rPr>
          <w:rStyle w:val="StyleUnderline"/>
          <w:highlight w:val="cyan"/>
        </w:rPr>
      </w:pPr>
      <w:r w:rsidRPr="006B5A7C">
        <w:rPr>
          <w:sz w:val="16"/>
        </w:rPr>
        <w:t>Seeking to outbid the Dems’ anti-automation fervor, the new right has followed suit in its attempt to rebrand the GOP as the party of the working class. Senator Josh Hawley (R-MO) warns that “tech giants are replacing American jobs with automation while claiming it’s progress.” Vice President J.D. Vance declared in 2023 that “Silicon Valley's rush to automate everything threatens the dignity of work." A recent open letter from numerous prominent “family conservatives” called for “technologies that enhance human skill and improve worker satisfaction over those that degrade or replace human labor.”</w:t>
      </w:r>
    </w:p>
    <w:p w14:paraId="61B6EA17" w14:textId="77777777" w:rsidR="00BF3C16" w:rsidRPr="00BF3C16" w:rsidRDefault="002B5250" w:rsidP="002B5250">
      <w:pPr>
        <w:rPr>
          <w:rStyle w:val="StyleUnderline"/>
          <w:highlight w:val="cyan"/>
        </w:rPr>
      </w:pPr>
      <w:r w:rsidRPr="006B5A7C">
        <w:rPr>
          <w:sz w:val="16"/>
        </w:rPr>
        <w:t>Even MIT Technology Review—once a gospel of tech progress—ran a cartoon stating, “Opposing technology isn’t antithetical to progress.” It even suggested violence: “Welcome to the Future: Sabotage It.” Meanwhile, the National Academy of Engineering now claims that the only good automation is that which creates more jobs in the same company deploying the technology.</w:t>
      </w:r>
    </w:p>
    <w:p w14:paraId="35BB996C" w14:textId="77777777" w:rsidR="00BF3C16" w:rsidRPr="00BF3C16" w:rsidRDefault="002B5250" w:rsidP="002B5250">
      <w:pPr>
        <w:rPr>
          <w:rStyle w:val="StyleUnderline"/>
          <w:highlight w:val="cyan"/>
        </w:rPr>
      </w:pPr>
      <w:r w:rsidRPr="006B5A7C">
        <w:rPr>
          <w:sz w:val="16"/>
        </w:rPr>
        <w:t xml:space="preserve">But let’s be clear: </w:t>
      </w:r>
      <w:r w:rsidRPr="00EA28EA">
        <w:rPr>
          <w:rStyle w:val="StyleUnderline"/>
        </w:rPr>
        <w:t xml:space="preserve">While </w:t>
      </w:r>
      <w:r w:rsidRPr="00BF3C16">
        <w:rPr>
          <w:rStyle w:val="StyleUnderline"/>
          <w:highlight w:val="cyan"/>
        </w:rPr>
        <w:t xml:space="preserve">some </w:t>
      </w:r>
      <w:r w:rsidRPr="00BF3C16">
        <w:rPr>
          <w:rStyle w:val="Emphasis"/>
          <w:highlight w:val="cyan"/>
        </w:rPr>
        <w:t>workers</w:t>
      </w:r>
      <w:r w:rsidRPr="00EA28EA">
        <w:rPr>
          <w:rStyle w:val="StyleUnderline"/>
        </w:rPr>
        <w:t xml:space="preserve"> may </w:t>
      </w:r>
      <w:r w:rsidRPr="00BF3C16">
        <w:rPr>
          <w:rStyle w:val="StyleUnderline"/>
          <w:highlight w:val="cyan"/>
        </w:rPr>
        <w:t>get hurt</w:t>
      </w:r>
      <w:r w:rsidRPr="00EA28EA">
        <w:rPr>
          <w:rStyle w:val="StyleUnderline"/>
        </w:rPr>
        <w:t xml:space="preserve"> by </w:t>
      </w:r>
      <w:r w:rsidRPr="00FC4FFD">
        <w:rPr>
          <w:rStyle w:val="Emphasis"/>
        </w:rPr>
        <w:t>automation</w:t>
      </w:r>
      <w:r w:rsidRPr="00EA28EA">
        <w:rPr>
          <w:rStyle w:val="StyleUnderline"/>
        </w:rPr>
        <w:t xml:space="preserve">, </w:t>
      </w:r>
      <w:r w:rsidRPr="00BF3C16">
        <w:rPr>
          <w:rStyle w:val="StyleUnderline"/>
          <w:highlight w:val="cyan"/>
        </w:rPr>
        <w:t xml:space="preserve">all </w:t>
      </w:r>
      <w:r w:rsidRPr="00BF3C16">
        <w:rPr>
          <w:rStyle w:val="Emphasis"/>
          <w:highlight w:val="cyan"/>
        </w:rPr>
        <w:t>consumers</w:t>
      </w:r>
      <w:r w:rsidRPr="00EA28EA">
        <w:rPr>
          <w:rStyle w:val="StyleUnderline"/>
        </w:rPr>
        <w:t xml:space="preserve"> of the </w:t>
      </w:r>
      <w:r w:rsidRPr="00FC4FFD">
        <w:rPr>
          <w:rStyle w:val="Emphasis"/>
        </w:rPr>
        <w:t>organization</w:t>
      </w:r>
      <w:r w:rsidRPr="00EA28EA">
        <w:rPr>
          <w:rStyle w:val="StyleUnderline"/>
        </w:rPr>
        <w:t xml:space="preserve"> </w:t>
      </w:r>
      <w:r w:rsidRPr="00BF3C16">
        <w:rPr>
          <w:rStyle w:val="StyleUnderline"/>
          <w:highlight w:val="cyan"/>
        </w:rPr>
        <w:t xml:space="preserve">benefit through </w:t>
      </w:r>
      <w:r w:rsidRPr="00BF3C16">
        <w:rPr>
          <w:rStyle w:val="Emphasis"/>
          <w:highlight w:val="cyan"/>
        </w:rPr>
        <w:t>lower prices</w:t>
      </w:r>
      <w:r w:rsidRPr="00BF3C16">
        <w:rPr>
          <w:rStyle w:val="StyleUnderline"/>
          <w:highlight w:val="cyan"/>
        </w:rPr>
        <w:t xml:space="preserve"> and</w:t>
      </w:r>
      <w:r w:rsidRPr="00EA28EA">
        <w:rPr>
          <w:rStyle w:val="StyleUnderline"/>
        </w:rPr>
        <w:t xml:space="preserve"> </w:t>
      </w:r>
      <w:r w:rsidRPr="00FC4FFD">
        <w:rPr>
          <w:rStyle w:val="Emphasis"/>
        </w:rPr>
        <w:t xml:space="preserve">improved </w:t>
      </w:r>
      <w:r w:rsidRPr="00BF3C16">
        <w:rPr>
          <w:rStyle w:val="Emphasis"/>
          <w:highlight w:val="cyan"/>
        </w:rPr>
        <w:t>products</w:t>
      </w:r>
      <w:r w:rsidRPr="006B5A7C">
        <w:rPr>
          <w:sz w:val="16"/>
        </w:rPr>
        <w:t>. But apparently—nope, that is not enough. No one is allowed to be hurt, ever.</w:t>
      </w:r>
    </w:p>
    <w:p w14:paraId="1954E60C" w14:textId="77777777" w:rsidR="00BF3C16" w:rsidRPr="00BF3C16" w:rsidRDefault="002B5250" w:rsidP="002B5250">
      <w:pPr>
        <w:rPr>
          <w:rStyle w:val="StyleUnderline"/>
          <w:highlight w:val="cyan"/>
        </w:rPr>
      </w:pPr>
      <w:r w:rsidRPr="006B5A7C">
        <w:rPr>
          <w:sz w:val="16"/>
        </w:rPr>
        <w:t xml:space="preserve">This shift is new and deeply disturbing. The American ethos once embraced </w:t>
      </w:r>
      <w:r w:rsidRPr="00BF3C16">
        <w:rPr>
          <w:rStyle w:val="Emphasis"/>
          <w:highlight w:val="cyan"/>
        </w:rPr>
        <w:t>automation</w:t>
      </w:r>
      <w:r w:rsidRPr="006B5A7C">
        <w:rPr>
          <w:rStyle w:val="StyleUnderline"/>
        </w:rPr>
        <w:t xml:space="preserve"> as a </w:t>
      </w:r>
      <w:r w:rsidRPr="00FC4FFD">
        <w:rPr>
          <w:rStyle w:val="Emphasis"/>
        </w:rPr>
        <w:t>central component</w:t>
      </w:r>
      <w:r w:rsidRPr="006B5A7C">
        <w:rPr>
          <w:rStyle w:val="StyleUnderline"/>
        </w:rPr>
        <w:t xml:space="preserve"> of </w:t>
      </w:r>
      <w:r w:rsidRPr="00FC4FFD">
        <w:rPr>
          <w:rStyle w:val="Emphasis"/>
        </w:rPr>
        <w:t>progress</w:t>
      </w:r>
      <w:r w:rsidRPr="006B5A7C">
        <w:rPr>
          <w:sz w:val="16"/>
        </w:rPr>
        <w:t xml:space="preserve">. In the 1930s, economist Benjamin Anderson warned, “on no account must we retard or interfere with the most rapid utilization of new inventions.” In 1952, presidential candidate Adlai Stevenson celebrated automation, declaring that </w:t>
      </w:r>
      <w:r w:rsidRPr="006B5A7C">
        <w:rPr>
          <w:rStyle w:val="StyleUnderline"/>
        </w:rPr>
        <w:t xml:space="preserve">the </w:t>
      </w:r>
      <w:r w:rsidRPr="00FC4FFD">
        <w:rPr>
          <w:rStyle w:val="Emphasis"/>
        </w:rPr>
        <w:t>United States</w:t>
      </w:r>
      <w:r w:rsidRPr="006B5A7C">
        <w:rPr>
          <w:sz w:val="16"/>
        </w:rPr>
        <w:t xml:space="preserve"> at mid-century </w:t>
      </w:r>
      <w:r w:rsidRPr="006B5A7C">
        <w:rPr>
          <w:rStyle w:val="StyleUnderline"/>
        </w:rPr>
        <w:t>stood “</w:t>
      </w:r>
      <w:r w:rsidRPr="00BF3C16">
        <w:rPr>
          <w:rStyle w:val="StyleUnderline"/>
          <w:highlight w:val="cyan"/>
        </w:rPr>
        <w:t>on</w:t>
      </w:r>
      <w:r w:rsidRPr="006B5A7C">
        <w:rPr>
          <w:rStyle w:val="StyleUnderline"/>
        </w:rPr>
        <w:t xml:space="preserve"> the </w:t>
      </w:r>
      <w:r w:rsidRPr="00BF3C16">
        <w:rPr>
          <w:rStyle w:val="Emphasis"/>
          <w:highlight w:val="cyan"/>
        </w:rPr>
        <w:t>threshold of abundance</w:t>
      </w:r>
      <w:r w:rsidRPr="006B5A7C">
        <w:rPr>
          <w:sz w:val="16"/>
        </w:rPr>
        <w:t xml:space="preserve"> for all.”</w:t>
      </w:r>
    </w:p>
    <w:p w14:paraId="40B92850" w14:textId="77777777" w:rsidR="00BF3C16" w:rsidRPr="00BF3C16" w:rsidRDefault="002B5250" w:rsidP="002B5250">
      <w:pPr>
        <w:rPr>
          <w:rStyle w:val="StyleUnderline"/>
          <w:highlight w:val="cyan"/>
        </w:rPr>
      </w:pPr>
      <w:r w:rsidRPr="006B5A7C">
        <w:rPr>
          <w:sz w:val="16"/>
        </w:rPr>
        <w:t>So, what changed?</w:t>
      </w:r>
    </w:p>
    <w:p w14:paraId="7E23DE1F" w14:textId="77777777" w:rsidR="00BF3C16" w:rsidRPr="00BF3C16" w:rsidRDefault="002B5250" w:rsidP="002B5250">
      <w:pPr>
        <w:rPr>
          <w:rStyle w:val="StyleUnderline"/>
          <w:highlight w:val="cyan"/>
        </w:rPr>
      </w:pPr>
      <w:r w:rsidRPr="006B5A7C">
        <w:rPr>
          <w:sz w:val="16"/>
        </w:rPr>
        <w:t xml:space="preserve">Some argue that this time is </w:t>
      </w:r>
      <w:proofErr w:type="gramStart"/>
      <w:r w:rsidRPr="006B5A7C">
        <w:rPr>
          <w:sz w:val="16"/>
        </w:rPr>
        <w:t>different—</w:t>
      </w:r>
      <w:proofErr w:type="gramEnd"/>
      <w:r w:rsidRPr="006B5A7C">
        <w:rPr>
          <w:sz w:val="16"/>
        </w:rPr>
        <w:t xml:space="preserve">that the rate of automation is too high and the pain being inflicted is too great. However, </w:t>
      </w:r>
      <w:r w:rsidRPr="00BF3C16">
        <w:rPr>
          <w:rStyle w:val="Emphasis"/>
          <w:highlight w:val="cyan"/>
        </w:rPr>
        <w:t>job losses</w:t>
      </w:r>
      <w:r w:rsidRPr="00BF3C16">
        <w:rPr>
          <w:rStyle w:val="StyleUnderline"/>
          <w:highlight w:val="cyan"/>
        </w:rPr>
        <w:t xml:space="preserve"> </w:t>
      </w:r>
      <w:r w:rsidRPr="00B81123">
        <w:rPr>
          <w:rStyle w:val="StyleUnderline"/>
        </w:rPr>
        <w:t xml:space="preserve">due to </w:t>
      </w:r>
      <w:r w:rsidRPr="00FC4FFD">
        <w:rPr>
          <w:rStyle w:val="Emphasis"/>
        </w:rPr>
        <w:t>downsizing</w:t>
      </w:r>
      <w:r w:rsidRPr="006B5A7C">
        <w:rPr>
          <w:rStyle w:val="StyleUnderline"/>
        </w:rPr>
        <w:t xml:space="preserve"> or </w:t>
      </w:r>
      <w:r w:rsidRPr="00FC4FFD">
        <w:rPr>
          <w:rStyle w:val="Emphasis"/>
        </w:rPr>
        <w:t>closures</w:t>
      </w:r>
      <w:r w:rsidRPr="006B5A7C">
        <w:rPr>
          <w:rStyle w:val="StyleUnderline"/>
        </w:rPr>
        <w:t xml:space="preserve"> </w:t>
      </w:r>
      <w:r w:rsidRPr="00BF3C16">
        <w:rPr>
          <w:rStyle w:val="StyleUnderline"/>
          <w:highlight w:val="cyan"/>
        </w:rPr>
        <w:t xml:space="preserve">are at their </w:t>
      </w:r>
      <w:r w:rsidRPr="00BF3C16">
        <w:rPr>
          <w:rStyle w:val="Emphasis"/>
          <w:highlight w:val="cyan"/>
        </w:rPr>
        <w:t>lowest level since 1995</w:t>
      </w:r>
      <w:r w:rsidRPr="006B5A7C">
        <w:rPr>
          <w:rStyle w:val="StyleUnderline"/>
        </w:rPr>
        <w:t xml:space="preserve">. Historical </w:t>
      </w:r>
      <w:r w:rsidRPr="00BF3C16">
        <w:rPr>
          <w:rStyle w:val="Emphasis"/>
          <w:highlight w:val="cyan"/>
        </w:rPr>
        <w:t>data</w:t>
      </w:r>
      <w:r w:rsidRPr="00BF3C16">
        <w:rPr>
          <w:rStyle w:val="StyleUnderline"/>
          <w:highlight w:val="cyan"/>
        </w:rPr>
        <w:t xml:space="preserve"> shows</w:t>
      </w:r>
      <w:r w:rsidRPr="006B5A7C">
        <w:rPr>
          <w:rStyle w:val="StyleUnderline"/>
        </w:rPr>
        <w:t xml:space="preserve"> that </w:t>
      </w:r>
      <w:r w:rsidRPr="00FC4FFD">
        <w:rPr>
          <w:rStyle w:val="Emphasis"/>
        </w:rPr>
        <w:t xml:space="preserve">rates of </w:t>
      </w:r>
      <w:r w:rsidRPr="00BF3C16">
        <w:rPr>
          <w:rStyle w:val="Emphasis"/>
          <w:highlight w:val="cyan"/>
        </w:rPr>
        <w:t>job loss</w:t>
      </w:r>
      <w:r w:rsidRPr="00BF3C16">
        <w:rPr>
          <w:rStyle w:val="StyleUnderline"/>
          <w:highlight w:val="cyan"/>
        </w:rPr>
        <w:t xml:space="preserve"> due to </w:t>
      </w:r>
      <w:r w:rsidRPr="00BF3C16">
        <w:rPr>
          <w:rStyle w:val="Emphasis"/>
          <w:highlight w:val="cyan"/>
        </w:rPr>
        <w:t>automation</w:t>
      </w:r>
      <w:r w:rsidRPr="006B5A7C">
        <w:rPr>
          <w:rStyle w:val="StyleUnderline"/>
        </w:rPr>
        <w:t xml:space="preserve"> were </w:t>
      </w:r>
      <w:r w:rsidRPr="00BF3C16">
        <w:rPr>
          <w:rStyle w:val="Emphasis"/>
          <w:highlight w:val="cyan"/>
        </w:rPr>
        <w:t>significantly higher</w:t>
      </w:r>
      <w:r w:rsidRPr="00BF3C16">
        <w:rPr>
          <w:rStyle w:val="StyleUnderline"/>
          <w:highlight w:val="cyan"/>
        </w:rPr>
        <w:t xml:space="preserve"> in th</w:t>
      </w:r>
      <w:r w:rsidRPr="006B5A7C">
        <w:rPr>
          <w:rStyle w:val="StyleUnderline"/>
        </w:rPr>
        <w:t xml:space="preserve">e </w:t>
      </w:r>
      <w:r w:rsidRPr="00FC4FFD">
        <w:rPr>
          <w:rStyle w:val="Emphasis"/>
        </w:rPr>
        <w:t xml:space="preserve">late </w:t>
      </w:r>
      <w:r w:rsidRPr="00BF3C16">
        <w:rPr>
          <w:rStyle w:val="Emphasis"/>
          <w:highlight w:val="cyan"/>
        </w:rPr>
        <w:t>19th</w:t>
      </w:r>
      <w:r w:rsidRPr="00BF3C16">
        <w:rPr>
          <w:rStyle w:val="StyleUnderline"/>
          <w:highlight w:val="cyan"/>
        </w:rPr>
        <w:t xml:space="preserve"> and</w:t>
      </w:r>
      <w:r w:rsidRPr="006B5A7C">
        <w:rPr>
          <w:rStyle w:val="StyleUnderline"/>
        </w:rPr>
        <w:t xml:space="preserve"> </w:t>
      </w:r>
      <w:r w:rsidRPr="00FC4FFD">
        <w:rPr>
          <w:rStyle w:val="Emphasis"/>
        </w:rPr>
        <w:t xml:space="preserve">early </w:t>
      </w:r>
      <w:r w:rsidRPr="00BF3C16">
        <w:rPr>
          <w:rStyle w:val="Emphasis"/>
          <w:highlight w:val="cyan"/>
        </w:rPr>
        <w:t>20th</w:t>
      </w:r>
      <w:r w:rsidRPr="00BF3C16">
        <w:rPr>
          <w:rStyle w:val="StyleUnderline"/>
          <w:highlight w:val="cyan"/>
        </w:rPr>
        <w:t xml:space="preserve"> centuries</w:t>
      </w:r>
      <w:r w:rsidRPr="006B5A7C">
        <w:rPr>
          <w:sz w:val="16"/>
        </w:rPr>
        <w:t>, and Americans widely supported technological advancement, such as automation, during that time.</w:t>
      </w:r>
    </w:p>
    <w:p w14:paraId="3687E0CE" w14:textId="77777777" w:rsidR="00BF3C16" w:rsidRPr="00BF3C16" w:rsidRDefault="002B5250" w:rsidP="002B5250">
      <w:pPr>
        <w:rPr>
          <w:rStyle w:val="StyleUnderline"/>
          <w:highlight w:val="cyan"/>
        </w:rPr>
      </w:pPr>
      <w:r w:rsidRPr="006B5A7C">
        <w:rPr>
          <w:rStyle w:val="StyleUnderline"/>
        </w:rPr>
        <w:t>Others claim</w:t>
      </w:r>
      <w:r w:rsidRPr="006B5A7C">
        <w:rPr>
          <w:sz w:val="16"/>
        </w:rPr>
        <w:t xml:space="preserve"> that </w:t>
      </w:r>
      <w:r w:rsidRPr="00BF3C16">
        <w:rPr>
          <w:rStyle w:val="StyleUnderline"/>
          <w:highlight w:val="cyan"/>
        </w:rPr>
        <w:t>workers</w:t>
      </w:r>
      <w:r w:rsidRPr="006B5A7C">
        <w:rPr>
          <w:rStyle w:val="StyleUnderline"/>
        </w:rPr>
        <w:t xml:space="preserve"> no longer </w:t>
      </w:r>
      <w:r w:rsidRPr="00BF3C16">
        <w:rPr>
          <w:rStyle w:val="Emphasis"/>
          <w:highlight w:val="cyan"/>
        </w:rPr>
        <w:t>benefit</w:t>
      </w:r>
      <w:r w:rsidRPr="00BF3C16">
        <w:rPr>
          <w:rStyle w:val="StyleUnderline"/>
          <w:highlight w:val="cyan"/>
        </w:rPr>
        <w:t xml:space="preserve"> from </w:t>
      </w:r>
      <w:r w:rsidRPr="00FC4FFD">
        <w:rPr>
          <w:rStyle w:val="Emphasis"/>
        </w:rPr>
        <w:t xml:space="preserve">automation-induced </w:t>
      </w:r>
      <w:r w:rsidRPr="00BF3C16">
        <w:rPr>
          <w:rStyle w:val="Emphasis"/>
          <w:highlight w:val="cyan"/>
        </w:rPr>
        <w:t>productivity gains</w:t>
      </w:r>
      <w:r w:rsidRPr="006B5A7C">
        <w:rPr>
          <w:sz w:val="16"/>
        </w:rPr>
        <w:t xml:space="preserve">. But as we showed in Technology Fears and Scapegoats, </w:t>
      </w:r>
      <w:r w:rsidRPr="00580789">
        <w:rPr>
          <w:rStyle w:val="Emphasis"/>
        </w:rPr>
        <w:t>government data</w:t>
      </w:r>
      <w:r w:rsidRPr="00580789">
        <w:rPr>
          <w:rStyle w:val="StyleUnderline"/>
        </w:rPr>
        <w:t xml:space="preserve"> does not support that </w:t>
      </w:r>
      <w:r w:rsidRPr="00580789">
        <w:rPr>
          <w:rStyle w:val="Emphasis"/>
        </w:rPr>
        <w:t>argument</w:t>
      </w:r>
      <w:r w:rsidRPr="00580789">
        <w:rPr>
          <w:sz w:val="16"/>
        </w:rPr>
        <w:t>.</w:t>
      </w:r>
    </w:p>
    <w:p w14:paraId="37AC9EED" w14:textId="77777777" w:rsidR="00BF3C16" w:rsidRPr="00BF3C16" w:rsidRDefault="002B5250" w:rsidP="002B5250">
      <w:pPr>
        <w:rPr>
          <w:rStyle w:val="StyleUnderline"/>
          <w:highlight w:val="cyan"/>
        </w:rPr>
      </w:pPr>
      <w:proofErr w:type="gramStart"/>
      <w:r w:rsidRPr="00580789">
        <w:rPr>
          <w:sz w:val="16"/>
        </w:rPr>
        <w:t>In reality, I</w:t>
      </w:r>
      <w:proofErr w:type="gramEnd"/>
      <w:r w:rsidRPr="00580789">
        <w:rPr>
          <w:sz w:val="16"/>
        </w:rPr>
        <w:t xml:space="preserve"> believe the calls to “destroy the machines” reflect a broader transformation of American culture and values—from honoring risk-taking and tenacity to prioritizing comfort and codling. The new societal ethic is that a good</w:t>
      </w:r>
      <w:r w:rsidRPr="006B5A7C">
        <w:rPr>
          <w:sz w:val="16"/>
        </w:rPr>
        <w:t xml:space="preserve"> society is a painless one.</w:t>
      </w:r>
    </w:p>
    <w:p w14:paraId="329381CD" w14:textId="77777777" w:rsidR="00BF3C16" w:rsidRPr="00BF3C16" w:rsidRDefault="002B5250" w:rsidP="002B5250">
      <w:pPr>
        <w:rPr>
          <w:rStyle w:val="StyleUnderline"/>
          <w:highlight w:val="cyan"/>
        </w:rPr>
      </w:pPr>
      <w:r w:rsidRPr="006B5A7C">
        <w:rPr>
          <w:sz w:val="16"/>
        </w:rPr>
        <w:t>Pundits, activists, journalists, academics, and policymakers now demand that everyone be protected from any form of psychological discomfort. To remain in polite company, one must decry automation or risk being labeled patriarchal, capitalistic, or heartless.</w:t>
      </w:r>
    </w:p>
    <w:p w14:paraId="4A5BBC1E" w14:textId="77777777" w:rsidR="00BF3C16" w:rsidRPr="00BF3C16" w:rsidRDefault="002B5250" w:rsidP="002B5250">
      <w:pPr>
        <w:rPr>
          <w:rStyle w:val="StyleUnderline"/>
          <w:highlight w:val="cyan"/>
        </w:rPr>
      </w:pPr>
      <w:r w:rsidRPr="006B5A7C">
        <w:rPr>
          <w:sz w:val="16"/>
        </w:rPr>
        <w:t>But was it heartless to replace gas station attendants with self-serve pumps? Was it cruel to eliminate airline counter staff with self-check-in kiosks? Was it capitalistic to install ATMs nationwide?</w:t>
      </w:r>
    </w:p>
    <w:p w14:paraId="62C8FECC" w14:textId="77777777" w:rsidR="00BF3C16" w:rsidRPr="00BF3C16" w:rsidRDefault="002B5250" w:rsidP="002B5250">
      <w:pPr>
        <w:rPr>
          <w:rStyle w:val="StyleUnderline"/>
          <w:highlight w:val="cyan"/>
        </w:rPr>
      </w:pPr>
      <w:r w:rsidRPr="006B5A7C">
        <w:rPr>
          <w:sz w:val="16"/>
        </w:rPr>
        <w:t xml:space="preserve">All of </w:t>
      </w:r>
      <w:r w:rsidRPr="006B5A7C">
        <w:rPr>
          <w:rStyle w:val="StyleUnderline"/>
        </w:rPr>
        <w:t>these</w:t>
      </w:r>
      <w:r w:rsidRPr="006B5A7C">
        <w:rPr>
          <w:sz w:val="16"/>
        </w:rPr>
        <w:t xml:space="preserve"> “crimes” </w:t>
      </w:r>
      <w:r w:rsidRPr="00BF3C16">
        <w:rPr>
          <w:rStyle w:val="StyleUnderline"/>
          <w:highlight w:val="cyan"/>
        </w:rPr>
        <w:t xml:space="preserve">boosted </w:t>
      </w:r>
      <w:r w:rsidRPr="00BF3C16">
        <w:rPr>
          <w:rStyle w:val="Emphasis"/>
          <w:highlight w:val="cyan"/>
        </w:rPr>
        <w:t>productivity</w:t>
      </w:r>
      <w:r w:rsidRPr="006B5A7C">
        <w:rPr>
          <w:rStyle w:val="StyleUnderline"/>
        </w:rPr>
        <w:t xml:space="preserve">, raised </w:t>
      </w:r>
      <w:r w:rsidRPr="00FC4FFD">
        <w:rPr>
          <w:rStyle w:val="Emphasis"/>
        </w:rPr>
        <w:t>living standards</w:t>
      </w:r>
      <w:r w:rsidRPr="006B5A7C">
        <w:rPr>
          <w:rStyle w:val="StyleUnderline"/>
        </w:rPr>
        <w:t xml:space="preserve">, and freed up </w:t>
      </w:r>
      <w:r w:rsidRPr="00FC4FFD">
        <w:rPr>
          <w:rStyle w:val="Emphasis"/>
        </w:rPr>
        <w:t>workers</w:t>
      </w:r>
      <w:r w:rsidRPr="006B5A7C">
        <w:rPr>
          <w:rStyle w:val="StyleUnderline"/>
        </w:rPr>
        <w:t xml:space="preserve"> for </w:t>
      </w:r>
      <w:r w:rsidRPr="00FC4FFD">
        <w:rPr>
          <w:rStyle w:val="Emphasis"/>
        </w:rPr>
        <w:t>better jobs</w:t>
      </w:r>
      <w:r w:rsidRPr="006B5A7C">
        <w:rPr>
          <w:sz w:val="16"/>
        </w:rPr>
        <w:t xml:space="preserve">. These innovations allow the United States economy to do more with less. And </w:t>
      </w:r>
      <w:r w:rsidRPr="00FC4FFD">
        <w:rPr>
          <w:rStyle w:val="Emphasis"/>
        </w:rPr>
        <w:t>history</w:t>
      </w:r>
      <w:r w:rsidRPr="006B5A7C">
        <w:rPr>
          <w:rStyle w:val="StyleUnderline"/>
        </w:rPr>
        <w:t xml:space="preserve"> shows that </w:t>
      </w:r>
      <w:r w:rsidRPr="00BF3C16">
        <w:rPr>
          <w:rStyle w:val="StyleUnderline"/>
          <w:highlight w:val="cyan"/>
        </w:rPr>
        <w:t>those laid off</w:t>
      </w:r>
      <w:r w:rsidRPr="006B5A7C">
        <w:rPr>
          <w:rStyle w:val="StyleUnderline"/>
        </w:rPr>
        <w:t xml:space="preserve"> typically </w:t>
      </w:r>
      <w:r w:rsidRPr="00BF3C16">
        <w:rPr>
          <w:rStyle w:val="StyleUnderline"/>
          <w:highlight w:val="cyan"/>
        </w:rPr>
        <w:t>found</w:t>
      </w:r>
      <w:r w:rsidRPr="006B5A7C">
        <w:rPr>
          <w:rStyle w:val="StyleUnderline"/>
        </w:rPr>
        <w:t xml:space="preserve"> </w:t>
      </w:r>
      <w:r w:rsidRPr="00FC4FFD">
        <w:rPr>
          <w:rStyle w:val="Emphasis"/>
        </w:rPr>
        <w:t xml:space="preserve">new </w:t>
      </w:r>
      <w:r w:rsidRPr="00BF3C16">
        <w:rPr>
          <w:rStyle w:val="Emphasis"/>
          <w:highlight w:val="cyan"/>
        </w:rPr>
        <w:t>employment</w:t>
      </w:r>
      <w:r w:rsidRPr="006B5A7C">
        <w:rPr>
          <w:sz w:val="16"/>
        </w:rPr>
        <w:t xml:space="preserve">. Indeed, </w:t>
      </w:r>
      <w:r w:rsidRPr="006B5A7C">
        <w:rPr>
          <w:rStyle w:val="StyleUnderline"/>
        </w:rPr>
        <w:t xml:space="preserve">a </w:t>
      </w:r>
      <w:r w:rsidRPr="00BF3C16">
        <w:rPr>
          <w:rStyle w:val="Emphasis"/>
          <w:highlight w:val="cyan"/>
        </w:rPr>
        <w:t>substantial</w:t>
      </w:r>
      <w:r w:rsidRPr="00FC4FFD">
        <w:rPr>
          <w:rStyle w:val="Emphasis"/>
        </w:rPr>
        <w:t xml:space="preserve"> body of </w:t>
      </w:r>
      <w:r w:rsidRPr="00BF3C16">
        <w:rPr>
          <w:rStyle w:val="Emphasis"/>
          <w:highlight w:val="cyan"/>
        </w:rPr>
        <w:t>research</w:t>
      </w:r>
      <w:r w:rsidRPr="00BF3C16">
        <w:rPr>
          <w:rStyle w:val="StyleUnderline"/>
          <w:highlight w:val="cyan"/>
        </w:rPr>
        <w:t xml:space="preserve"> confirms</w:t>
      </w:r>
      <w:r w:rsidRPr="006B5A7C">
        <w:rPr>
          <w:rStyle w:val="StyleUnderline"/>
        </w:rPr>
        <w:t xml:space="preserve"> that </w:t>
      </w:r>
      <w:r w:rsidRPr="00BF3C16">
        <w:rPr>
          <w:rStyle w:val="Emphasis"/>
          <w:highlight w:val="cyan"/>
        </w:rPr>
        <w:t>automation</w:t>
      </w:r>
      <w:r w:rsidRPr="00BF3C16">
        <w:rPr>
          <w:rStyle w:val="StyleUnderline"/>
          <w:highlight w:val="cyan"/>
        </w:rPr>
        <w:t xml:space="preserve"> increases </w:t>
      </w:r>
      <w:r w:rsidRPr="00BF3C16">
        <w:rPr>
          <w:rStyle w:val="Emphasis"/>
          <w:highlight w:val="cyan"/>
        </w:rPr>
        <w:t>productivity</w:t>
      </w:r>
      <w:r w:rsidRPr="00BF3C16">
        <w:rPr>
          <w:rStyle w:val="StyleUnderline"/>
          <w:highlight w:val="cyan"/>
        </w:rPr>
        <w:t xml:space="preserve"> without</w:t>
      </w:r>
      <w:r w:rsidRPr="006B5A7C">
        <w:rPr>
          <w:rStyle w:val="StyleUnderline"/>
        </w:rPr>
        <w:t xml:space="preserve"> leading to </w:t>
      </w:r>
      <w:r w:rsidRPr="00FC4FFD">
        <w:rPr>
          <w:rStyle w:val="Emphasis"/>
        </w:rPr>
        <w:t xml:space="preserve">increased long-term </w:t>
      </w:r>
      <w:r w:rsidRPr="00BF3C16">
        <w:rPr>
          <w:rStyle w:val="Emphasis"/>
          <w:highlight w:val="cyan"/>
        </w:rPr>
        <w:t>unemployment</w:t>
      </w:r>
      <w:r w:rsidRPr="006B5A7C">
        <w:rPr>
          <w:sz w:val="16"/>
        </w:rPr>
        <w:t>.</w:t>
      </w:r>
    </w:p>
    <w:p w14:paraId="633F7127" w14:textId="77777777" w:rsidR="00BF3C16" w:rsidRPr="00BF3C16" w:rsidRDefault="002B5250" w:rsidP="002B5250">
      <w:pPr>
        <w:rPr>
          <w:rStyle w:val="StyleUnderline"/>
          <w:highlight w:val="cyan"/>
        </w:rPr>
      </w:pPr>
      <w:r w:rsidRPr="006B5A7C">
        <w:rPr>
          <w:sz w:val="16"/>
        </w:rPr>
        <w:t xml:space="preserve">So, call me heartless, but nothing would make me happier than seeing 50 percent of American jobs automated over the next decade or so. That kind of transformation would double </w:t>
      </w:r>
      <w:proofErr w:type="gramStart"/>
      <w:r w:rsidRPr="006B5A7C">
        <w:rPr>
          <w:sz w:val="16"/>
        </w:rPr>
        <w:t>living</w:t>
      </w:r>
      <w:proofErr w:type="gramEnd"/>
      <w:r w:rsidRPr="006B5A7C">
        <w:rPr>
          <w:sz w:val="16"/>
        </w:rPr>
        <w:t xml:space="preserve"> standards for my (and everyone else’s) children.</w:t>
      </w:r>
    </w:p>
    <w:p w14:paraId="4AC832A8" w14:textId="77777777" w:rsidR="00BF3C16" w:rsidRPr="00BF3C16" w:rsidRDefault="002B5250" w:rsidP="002B5250">
      <w:pPr>
        <w:rPr>
          <w:rStyle w:val="StyleUnderline"/>
          <w:highlight w:val="cyan"/>
        </w:rPr>
      </w:pPr>
      <w:r w:rsidRPr="006B5A7C">
        <w:rPr>
          <w:rStyle w:val="StyleUnderline"/>
        </w:rPr>
        <w:t xml:space="preserve">Until </w:t>
      </w:r>
      <w:r w:rsidRPr="00FC4FFD">
        <w:rPr>
          <w:rStyle w:val="Emphasis"/>
        </w:rPr>
        <w:t>U.S. culture</w:t>
      </w:r>
      <w:r w:rsidRPr="006B5A7C">
        <w:rPr>
          <w:rStyle w:val="StyleUnderline"/>
        </w:rPr>
        <w:t xml:space="preserve"> starts </w:t>
      </w:r>
      <w:r w:rsidRPr="00580789">
        <w:rPr>
          <w:rStyle w:val="StyleUnderline"/>
        </w:rPr>
        <w:t>accepting</w:t>
      </w:r>
      <w:r w:rsidRPr="00580789">
        <w:rPr>
          <w:sz w:val="16"/>
        </w:rPr>
        <w:t xml:space="preserve"> that </w:t>
      </w:r>
      <w:r w:rsidRPr="00580789">
        <w:rPr>
          <w:rStyle w:val="StyleUnderline"/>
        </w:rPr>
        <w:t xml:space="preserve">short-term </w:t>
      </w:r>
      <w:r w:rsidRPr="00580789">
        <w:rPr>
          <w:rStyle w:val="Emphasis"/>
        </w:rPr>
        <w:t>individual discomfort</w:t>
      </w:r>
      <w:r w:rsidRPr="00580789">
        <w:rPr>
          <w:sz w:val="16"/>
        </w:rPr>
        <w:t xml:space="preserve"> is the sine qua non of progress, </w:t>
      </w:r>
      <w:r w:rsidRPr="00580789">
        <w:rPr>
          <w:rStyle w:val="StyleUnderline"/>
        </w:rPr>
        <w:t xml:space="preserve">America will </w:t>
      </w:r>
      <w:r w:rsidRPr="00580789">
        <w:rPr>
          <w:rStyle w:val="Emphasis"/>
        </w:rPr>
        <w:t>continue to decline</w:t>
      </w:r>
      <w:r w:rsidRPr="00580789">
        <w:rPr>
          <w:sz w:val="16"/>
        </w:rPr>
        <w:t xml:space="preserve">, at least </w:t>
      </w:r>
      <w:r w:rsidRPr="00580789">
        <w:rPr>
          <w:rStyle w:val="StyleUnderline"/>
        </w:rPr>
        <w:t xml:space="preserve">in </w:t>
      </w:r>
      <w:r w:rsidRPr="00580789">
        <w:rPr>
          <w:rStyle w:val="Emphasis"/>
        </w:rPr>
        <w:t>relative terms</w:t>
      </w:r>
      <w:r w:rsidRPr="00580789">
        <w:rPr>
          <w:sz w:val="16"/>
        </w:rPr>
        <w:t>. Automation and displacement equal progress.</w:t>
      </w:r>
    </w:p>
    <w:p w14:paraId="6D803DC1" w14:textId="77777777" w:rsidR="00BF3C16" w:rsidRPr="00BF3C16" w:rsidRDefault="002B5250" w:rsidP="002B5250">
      <w:pPr>
        <w:rPr>
          <w:rStyle w:val="StyleUnderline"/>
          <w:highlight w:val="cyan"/>
        </w:rPr>
      </w:pPr>
      <w:r w:rsidRPr="00580789">
        <w:rPr>
          <w:sz w:val="16"/>
        </w:rPr>
        <w:t>This is, at its core, a debate on ethics. English philosopher Jeremy Bentham argued for the greatest good for the greatest number of people, which is precisely what automation delivers. However, today’s prevailing ethics are rooted in the work of redistributionist philosopher John Rawls, who insisted on protecting the least advantaged, even at the expense of overall progress.</w:t>
      </w:r>
    </w:p>
    <w:p w14:paraId="5751CD01" w14:textId="77777777" w:rsidR="00BF3C16" w:rsidRPr="00BF3C16" w:rsidRDefault="002B5250" w:rsidP="002B5250">
      <w:pPr>
        <w:rPr>
          <w:rStyle w:val="StyleUnderline"/>
          <w:highlight w:val="cyan"/>
        </w:rPr>
      </w:pPr>
      <w:r w:rsidRPr="00580789">
        <w:rPr>
          <w:sz w:val="16"/>
        </w:rPr>
        <w:t xml:space="preserve">Rawls wrote that the goal should be “maintaining conditions and achieving objectives that are similarly to everyone’s advantage.” There can be no automation in a Rawlsian world, because even if 99.999 percent of society benefits, 0.001 percent is harmed. Under this moral framework, </w:t>
      </w:r>
      <w:r w:rsidRPr="00580789">
        <w:rPr>
          <w:rStyle w:val="Emphasis"/>
        </w:rPr>
        <w:t>creative destruction</w:t>
      </w:r>
      <w:r w:rsidRPr="00580789">
        <w:rPr>
          <w:rStyle w:val="StyleUnderline"/>
        </w:rPr>
        <w:t xml:space="preserve"> becomes </w:t>
      </w:r>
      <w:r w:rsidRPr="00580789">
        <w:rPr>
          <w:rStyle w:val="Emphasis"/>
        </w:rPr>
        <w:t>unethical</w:t>
      </w:r>
      <w:r w:rsidRPr="00580789">
        <w:rPr>
          <w:sz w:val="16"/>
        </w:rPr>
        <w:t xml:space="preserve">—and </w:t>
      </w:r>
      <w:r w:rsidRPr="00580789">
        <w:rPr>
          <w:rStyle w:val="StyleUnderline"/>
        </w:rPr>
        <w:t xml:space="preserve">growth </w:t>
      </w:r>
      <w:r w:rsidRPr="00580789">
        <w:rPr>
          <w:rStyle w:val="Emphasis"/>
        </w:rPr>
        <w:t>extremely difficult</w:t>
      </w:r>
      <w:r w:rsidRPr="00580789">
        <w:rPr>
          <w:sz w:val="16"/>
        </w:rPr>
        <w:t>.</w:t>
      </w:r>
    </w:p>
    <w:p w14:paraId="478261F8" w14:textId="77777777" w:rsidR="00BF3C16" w:rsidRPr="00BF3C16" w:rsidRDefault="002B5250" w:rsidP="002B5250">
      <w:pPr>
        <w:rPr>
          <w:rStyle w:val="StyleUnderline"/>
          <w:highlight w:val="cyan"/>
        </w:rPr>
      </w:pPr>
      <w:r w:rsidRPr="00580789">
        <w:rPr>
          <w:sz w:val="16"/>
        </w:rPr>
        <w:t xml:space="preserve">This ethical shift distorts how we define </w:t>
      </w:r>
      <w:proofErr w:type="gramStart"/>
      <w:r w:rsidRPr="00580789">
        <w:rPr>
          <w:sz w:val="16"/>
        </w:rPr>
        <w:t>the public</w:t>
      </w:r>
      <w:proofErr w:type="gramEnd"/>
      <w:r w:rsidRPr="00580789">
        <w:rPr>
          <w:sz w:val="16"/>
        </w:rPr>
        <w:t xml:space="preserve"> interest. In their growing anti-capitalist animus, both the progressive left and the populist </w:t>
      </w:r>
      <w:proofErr w:type="gramStart"/>
      <w:r w:rsidRPr="00580789">
        <w:rPr>
          <w:sz w:val="16"/>
        </w:rPr>
        <w:t>right</w:t>
      </w:r>
      <w:proofErr w:type="gramEnd"/>
      <w:r w:rsidRPr="00580789">
        <w:rPr>
          <w:sz w:val="16"/>
        </w:rPr>
        <w:t xml:space="preserve"> equate public interest with the interests of workers. For example, the Center for American Progress recently published an article titled “Will AI Benefit or Harm Workers?” But why are workers the central concern? What about children, students, consumers, retirees, business owners—or even those who don’t work in </w:t>
      </w:r>
      <w:proofErr w:type="gramStart"/>
      <w:r w:rsidRPr="00580789">
        <w:rPr>
          <w:sz w:val="16"/>
        </w:rPr>
        <w:t>automatable</w:t>
      </w:r>
      <w:proofErr w:type="gramEnd"/>
      <w:r w:rsidRPr="00580789">
        <w:rPr>
          <w:sz w:val="16"/>
        </w:rPr>
        <w:t xml:space="preserve"> roles? The reality is that society consists of many interests, and </w:t>
      </w:r>
      <w:r w:rsidRPr="00580789">
        <w:rPr>
          <w:rStyle w:val="Emphasis"/>
        </w:rPr>
        <w:t>privileging</w:t>
      </w:r>
      <w:r w:rsidRPr="00580789">
        <w:rPr>
          <w:rStyle w:val="StyleUnderline"/>
        </w:rPr>
        <w:t xml:space="preserve"> one </w:t>
      </w:r>
      <w:r w:rsidRPr="00580789">
        <w:rPr>
          <w:rStyle w:val="Emphasis"/>
        </w:rPr>
        <w:t>group</w:t>
      </w:r>
      <w:r w:rsidRPr="00580789">
        <w:rPr>
          <w:rStyle w:val="StyleUnderline"/>
        </w:rPr>
        <w:t xml:space="preserve"> above all of us is a </w:t>
      </w:r>
      <w:r w:rsidRPr="00580789">
        <w:rPr>
          <w:rStyle w:val="Emphasis"/>
        </w:rPr>
        <w:t>recipe</w:t>
      </w:r>
      <w:r w:rsidRPr="00580789">
        <w:rPr>
          <w:rStyle w:val="StyleUnderline"/>
        </w:rPr>
        <w:t xml:space="preserve"> for </w:t>
      </w:r>
      <w:r w:rsidRPr="00580789">
        <w:rPr>
          <w:rStyle w:val="Emphasis"/>
        </w:rPr>
        <w:t>stagnation</w:t>
      </w:r>
      <w:r w:rsidRPr="00580789">
        <w:rPr>
          <w:sz w:val="16"/>
        </w:rPr>
        <w:t>.</w:t>
      </w:r>
    </w:p>
    <w:p w14:paraId="316F43FA" w14:textId="77777777" w:rsidR="00BF3C16" w:rsidRPr="00BF3C16" w:rsidRDefault="002B5250" w:rsidP="002B5250">
      <w:pPr>
        <w:rPr>
          <w:rStyle w:val="StyleUnderline"/>
          <w:highlight w:val="cyan"/>
        </w:rPr>
      </w:pPr>
      <w:r w:rsidRPr="006B5A7C">
        <w:rPr>
          <w:sz w:val="16"/>
        </w:rPr>
        <w:t xml:space="preserve">Relatedly, it’s now fashionable to reject corporate interests, arguing they conflict with the national interest. It was once assumed that large firms were at least somewhat aligned with </w:t>
      </w:r>
      <w:proofErr w:type="gramStart"/>
      <w:r w:rsidRPr="006B5A7C">
        <w:rPr>
          <w:sz w:val="16"/>
        </w:rPr>
        <w:t>the national</w:t>
      </w:r>
      <w:proofErr w:type="gramEnd"/>
      <w:r w:rsidRPr="006B5A7C">
        <w:rPr>
          <w:sz w:val="16"/>
        </w:rPr>
        <w:t xml:space="preserve"> interest. Many folks thought, “Sure, companies want to make money. Nonetheless, they boost productivity and create new goods and </w:t>
      </w:r>
      <w:proofErr w:type="gramStart"/>
      <w:r w:rsidRPr="006B5A7C">
        <w:rPr>
          <w:sz w:val="16"/>
        </w:rPr>
        <w:t>services.”</w:t>
      </w:r>
      <w:proofErr w:type="gramEnd"/>
    </w:p>
    <w:p w14:paraId="640EE7DC" w14:textId="77777777" w:rsidR="00BF3C16" w:rsidRPr="00BF3C16" w:rsidRDefault="002B5250" w:rsidP="002B5250">
      <w:pPr>
        <w:rPr>
          <w:rStyle w:val="StyleUnderline"/>
          <w:highlight w:val="cyan"/>
        </w:rPr>
      </w:pPr>
      <w:r w:rsidRPr="006B5A7C">
        <w:rPr>
          <w:sz w:val="16"/>
        </w:rPr>
        <w:t>Today, large companies are cast as villains, driven solely by selfish, capitalist interests. As the National Academy of Engineering writes, “The purpose of a corporation is to create shared value, not just profits… The key is to implement measures that enable everybody to benefit from these transformative technologies and turn AI and automation into forces for shared prosperity.”</w:t>
      </w:r>
    </w:p>
    <w:p w14:paraId="3568E498" w14:textId="77777777" w:rsidR="00BF3C16" w:rsidRPr="00BF3C16" w:rsidRDefault="002B5250" w:rsidP="002B5250">
      <w:pPr>
        <w:rPr>
          <w:rStyle w:val="StyleUnderline"/>
          <w:highlight w:val="cyan"/>
        </w:rPr>
      </w:pPr>
      <w:r w:rsidRPr="006B5A7C">
        <w:rPr>
          <w:sz w:val="16"/>
        </w:rPr>
        <w:t>But in a functioning market, firms already create “shared value.” If they develop new goods and services that consumers voluntarily buy, they’re, by definition, creating value. Public policy can and should address negative externalities like pollution, but beyond that, firms don’t need to be reengineered as moral agents.</w:t>
      </w:r>
    </w:p>
    <w:p w14:paraId="39D831AD" w14:textId="77777777" w:rsidR="00BF3C16" w:rsidRPr="00BF3C16" w:rsidRDefault="002B5250" w:rsidP="002B5250">
      <w:pPr>
        <w:rPr>
          <w:rStyle w:val="StyleUnderline"/>
          <w:highlight w:val="cyan"/>
        </w:rPr>
      </w:pPr>
      <w:r w:rsidRPr="006B5A7C">
        <w:rPr>
          <w:sz w:val="16"/>
        </w:rPr>
        <w:t xml:space="preserve">What’s especially troubling about this framing is the idea that scientists and engineers should serve as ethical gatekeepers, determining which technologies are “worthy” of development. That’s not their job. If they want to do that, they should start their own company and see if they can make a profit. No, their job is simple: Discover, create, and push the frontier, even and especially if that means the technology is used to automate tasks and replace labor. Deciding what innovations get deployed and how is up to </w:t>
      </w:r>
      <w:proofErr w:type="gramStart"/>
      <w:r w:rsidRPr="006B5A7C">
        <w:rPr>
          <w:sz w:val="16"/>
        </w:rPr>
        <w:t>society as a whole, not</w:t>
      </w:r>
      <w:proofErr w:type="gramEnd"/>
      <w:r w:rsidRPr="006B5A7C">
        <w:rPr>
          <w:sz w:val="16"/>
        </w:rPr>
        <w:t xml:space="preserve"> individual technologists playing God.</w:t>
      </w:r>
    </w:p>
    <w:p w14:paraId="50B1CB6B" w14:textId="77777777" w:rsidR="00BF3C16" w:rsidRPr="00BF3C16" w:rsidRDefault="002B5250" w:rsidP="002B5250">
      <w:pPr>
        <w:rPr>
          <w:rStyle w:val="StyleUnderline"/>
          <w:highlight w:val="cyan"/>
        </w:rPr>
      </w:pPr>
      <w:proofErr w:type="gramStart"/>
      <w:r w:rsidRPr="006B5A7C">
        <w:rPr>
          <w:sz w:val="16"/>
        </w:rPr>
        <w:t>P.S.</w:t>
      </w:r>
      <w:proofErr w:type="gramEnd"/>
      <w:r w:rsidRPr="006B5A7C">
        <w:rPr>
          <w:sz w:val="16"/>
        </w:rPr>
        <w:t xml:space="preserve"> Just to be clear, supporting automation doesn’t mean the government should abandon laid-off workers. The U.S. system for helping displaced workers needs serious improvement. But that’s a reason to fix retraining and support programs, not to reject technological progress.</w:t>
      </w:r>
    </w:p>
    <w:p w14:paraId="51D792B8" w14:textId="77777777" w:rsidR="00BF3C16" w:rsidRPr="00BF3C16" w:rsidRDefault="002B5250" w:rsidP="002B5250">
      <w:pPr>
        <w:rPr>
          <w:rStyle w:val="StyleUnderline"/>
          <w:highlight w:val="cyan"/>
        </w:rPr>
      </w:pPr>
      <w:r w:rsidRPr="006B5A7C">
        <w:rPr>
          <w:sz w:val="16"/>
        </w:rPr>
        <w:t xml:space="preserve">The sad reality is that America has grown soft, selfish, and socialistic—distrusting for-profit companies and rejecting discomfort. Everyone gets a trophy for participating, and no one can be cut from the team. That’s a </w:t>
      </w:r>
      <w:r w:rsidRPr="006B5A7C">
        <w:rPr>
          <w:rStyle w:val="StyleUnderline"/>
        </w:rPr>
        <w:t xml:space="preserve">sure path to stagnation and decline, not to mention </w:t>
      </w:r>
      <w:r w:rsidRPr="00BF3C16">
        <w:rPr>
          <w:rStyle w:val="StyleUnderline"/>
          <w:highlight w:val="cyan"/>
        </w:rPr>
        <w:t xml:space="preserve">ceding our </w:t>
      </w:r>
      <w:r w:rsidRPr="00BF3C16">
        <w:rPr>
          <w:rStyle w:val="Emphasis"/>
          <w:highlight w:val="cyan"/>
        </w:rPr>
        <w:t>manufacturing</w:t>
      </w:r>
      <w:r w:rsidRPr="00FC4FFD">
        <w:rPr>
          <w:rStyle w:val="Emphasis"/>
        </w:rPr>
        <w:t xml:space="preserve"> future</w:t>
      </w:r>
      <w:r w:rsidRPr="006B5A7C">
        <w:rPr>
          <w:rStyle w:val="StyleUnderline"/>
        </w:rPr>
        <w:t xml:space="preserve"> </w:t>
      </w:r>
      <w:r w:rsidRPr="00BF3C16">
        <w:rPr>
          <w:rStyle w:val="StyleUnderline"/>
          <w:highlight w:val="cyan"/>
        </w:rPr>
        <w:t xml:space="preserve">to </w:t>
      </w:r>
      <w:r w:rsidRPr="00BF3C16">
        <w:rPr>
          <w:rStyle w:val="Emphasis"/>
          <w:highlight w:val="cyan"/>
        </w:rPr>
        <w:t>China</w:t>
      </w:r>
      <w:r w:rsidRPr="006B5A7C">
        <w:rPr>
          <w:sz w:val="16"/>
        </w:rPr>
        <w:t xml:space="preserve">. It’s time for America to become hard, patriotic, and capitalistic again. </w:t>
      </w:r>
      <w:r w:rsidRPr="006B5A7C">
        <w:rPr>
          <w:rStyle w:val="StyleUnderline"/>
        </w:rPr>
        <w:t>That means</w:t>
      </w:r>
      <w:r w:rsidRPr="006B5A7C">
        <w:rPr>
          <w:sz w:val="16"/>
        </w:rPr>
        <w:t xml:space="preserve"> not just tolerating </w:t>
      </w:r>
      <w:r w:rsidRPr="006B5A7C">
        <w:rPr>
          <w:rStyle w:val="StyleUnderline"/>
        </w:rPr>
        <w:t>automation</w:t>
      </w:r>
      <w:r w:rsidRPr="006B5A7C">
        <w:rPr>
          <w:sz w:val="16"/>
        </w:rPr>
        <w:t xml:space="preserve"> but embracing and accelerating it.</w:t>
      </w:r>
    </w:p>
    <w:p w14:paraId="51769766" w14:textId="77777777" w:rsidR="00BF3C16" w:rsidRPr="00BF3C16" w:rsidRDefault="002B5250" w:rsidP="002B5250">
      <w:pPr>
        <w:rPr>
          <w:rStyle w:val="StyleUnderline"/>
          <w:highlight w:val="cyan"/>
        </w:rPr>
      </w:pPr>
      <w:r w:rsidRPr="006B5A7C">
        <w:rPr>
          <w:sz w:val="16"/>
        </w:rPr>
        <w:t>Maybe in 50 or 100 years, once we’ve secured a higher standard of living and no longer face intense global competition, we can afford to indulge in comfort. But not today. Embracing the three S’s—softness, selfishness, and socialism—is national suicide.</w:t>
      </w:r>
    </w:p>
    <w:p w14:paraId="4D9B0430" w14:textId="77777777" w:rsidR="00BF3C16" w:rsidRPr="00BF3C16" w:rsidRDefault="00BF3C16" w:rsidP="002B5250">
      <w:pPr>
        <w:rPr>
          <w:rStyle w:val="StyleUnderline"/>
          <w:highlight w:val="cyan"/>
        </w:rPr>
      </w:pPr>
    </w:p>
    <w:p w14:paraId="47EDB57D" w14:textId="77777777" w:rsidR="00BF3C16" w:rsidRPr="00BF3C16" w:rsidRDefault="002B5250" w:rsidP="002B5250">
      <w:pPr>
        <w:pStyle w:val="Heading4"/>
        <w:rPr>
          <w:rStyle w:val="StyleUnderline"/>
          <w:highlight w:val="cyan"/>
        </w:rPr>
      </w:pPr>
      <w:r>
        <w:t xml:space="preserve">Winning the tech race is </w:t>
      </w:r>
      <w:r w:rsidRPr="001F4B1F">
        <w:rPr>
          <w:u w:val="single"/>
        </w:rPr>
        <w:t>still feasible</w:t>
      </w:r>
      <w:r>
        <w:t xml:space="preserve">, but automation is </w:t>
      </w:r>
      <w:r w:rsidRPr="009228CB">
        <w:rPr>
          <w:u w:val="single"/>
        </w:rPr>
        <w:t>key</w:t>
      </w:r>
      <w:r>
        <w:t>. L</w:t>
      </w:r>
      <w:r w:rsidRPr="009228CB">
        <w:t>osing</w:t>
      </w:r>
      <w:r>
        <w:t xml:space="preserve"> entails </w:t>
      </w:r>
      <w:r w:rsidRPr="001F4B1F">
        <w:rPr>
          <w:u w:val="single"/>
        </w:rPr>
        <w:t>global Chinese dominance</w:t>
      </w:r>
      <w:r>
        <w:t xml:space="preserve">. </w:t>
      </w:r>
    </w:p>
    <w:p w14:paraId="2BEB64A7" w14:textId="77777777" w:rsidR="00BF3C16" w:rsidRPr="00BF3C16" w:rsidRDefault="002B5250" w:rsidP="002B5250">
      <w:pPr>
        <w:rPr>
          <w:rStyle w:val="StyleUnderline"/>
          <w:highlight w:val="cyan"/>
        </w:rPr>
      </w:pPr>
      <w:r>
        <w:t xml:space="preserve">Robert </w:t>
      </w:r>
      <w:r w:rsidRPr="002305E3">
        <w:rPr>
          <w:rStyle w:val="Style13ptBold"/>
        </w:rPr>
        <w:t>Atkinson 24</w:t>
      </w:r>
      <w:r>
        <w:t xml:space="preserve">. </w:t>
      </w:r>
      <w:proofErr w:type="gramStart"/>
      <w:r w:rsidRPr="002305E3">
        <w:t>Canadian-American</w:t>
      </w:r>
      <w:proofErr w:type="gramEnd"/>
      <w:r w:rsidRPr="002305E3">
        <w:t xml:space="preserve"> economist</w:t>
      </w:r>
      <w:r>
        <w:t>,</w:t>
      </w:r>
      <w:r w:rsidRPr="002305E3">
        <w:t xml:space="preserve"> president of the Information Technology and Innovation Foundation</w:t>
      </w:r>
      <w:r>
        <w:t>,</w:t>
      </w:r>
      <w:r w:rsidRPr="002305E3">
        <w:t xml:space="preserve"> previously Vice President of the Progressive Policy Institute</w:t>
      </w:r>
      <w:r>
        <w:t xml:space="preserve">. “China is Rapidly Becoming a Leading Innovator in Advanced Industries.” </w:t>
      </w:r>
      <w:r>
        <w:rPr>
          <w:i/>
          <w:iCs/>
        </w:rPr>
        <w:t>Information Technology and Innovation Foundation</w:t>
      </w:r>
      <w:r>
        <w:t>, 1.1, 4-9.</w:t>
      </w:r>
    </w:p>
    <w:p w14:paraId="7507F095" w14:textId="77777777" w:rsidR="00BF3C16" w:rsidRPr="00BF3C16" w:rsidRDefault="002B5250" w:rsidP="002B5250">
      <w:pPr>
        <w:rPr>
          <w:rStyle w:val="StyleUnderline"/>
          <w:highlight w:val="cyan"/>
        </w:rPr>
      </w:pPr>
      <w:r w:rsidRPr="002305E3">
        <w:rPr>
          <w:sz w:val="16"/>
        </w:rPr>
        <w:t>Introduction</w:t>
      </w:r>
    </w:p>
    <w:p w14:paraId="00D61C01" w14:textId="77777777" w:rsidR="00BF3C16" w:rsidRPr="00BF3C16" w:rsidRDefault="002B5250" w:rsidP="002B5250">
      <w:pPr>
        <w:rPr>
          <w:rStyle w:val="StyleUnderline"/>
          <w:highlight w:val="cyan"/>
        </w:rPr>
      </w:pPr>
      <w:r w:rsidRPr="002305E3">
        <w:rPr>
          <w:sz w:val="16"/>
        </w:rPr>
        <w:t xml:space="preserve">Perhaps </w:t>
      </w:r>
      <w:r w:rsidRPr="002305E3">
        <w:rPr>
          <w:u w:val="single"/>
        </w:rPr>
        <w:t xml:space="preserve">the most </w:t>
      </w:r>
      <w:r w:rsidRPr="002305E3">
        <w:rPr>
          <w:rStyle w:val="Emphasis"/>
        </w:rPr>
        <w:t>critical question</w:t>
      </w:r>
      <w:r w:rsidRPr="002305E3">
        <w:rPr>
          <w:sz w:val="16"/>
        </w:rPr>
        <w:t xml:space="preserve"> for the United States vis-à-vis China’s economic and technology challenge </w:t>
      </w:r>
      <w:r w:rsidRPr="002305E3">
        <w:rPr>
          <w:u w:val="single"/>
        </w:rPr>
        <w:t xml:space="preserve">is whether </w:t>
      </w:r>
      <w:r w:rsidRPr="002305E3">
        <w:rPr>
          <w:rStyle w:val="Emphasis"/>
        </w:rPr>
        <w:t>China</w:t>
      </w:r>
      <w:r w:rsidRPr="002305E3">
        <w:rPr>
          <w:u w:val="single"/>
        </w:rPr>
        <w:t xml:space="preserve"> can become a real </w:t>
      </w:r>
      <w:r w:rsidRPr="002305E3">
        <w:rPr>
          <w:rStyle w:val="Emphasis"/>
        </w:rPr>
        <w:t>innovator</w:t>
      </w:r>
      <w:r w:rsidRPr="002305E3">
        <w:rPr>
          <w:sz w:val="16"/>
        </w:rPr>
        <w:t xml:space="preserve">. If China has difficulty becoming an innovator and remains largely a copier, then the threat to the United States and other allied technology economies is less. In this case, </w:t>
      </w:r>
      <w:proofErr w:type="gramStart"/>
      <w:r w:rsidRPr="00BF3C16">
        <w:rPr>
          <w:highlight w:val="cyan"/>
          <w:u w:val="single"/>
        </w:rPr>
        <w:t>as long as</w:t>
      </w:r>
      <w:proofErr w:type="gramEnd"/>
      <w:r w:rsidRPr="00BF3C16">
        <w:rPr>
          <w:highlight w:val="cyan"/>
          <w:u w:val="single"/>
        </w:rPr>
        <w:t xml:space="preserve"> the </w:t>
      </w:r>
      <w:r w:rsidRPr="00BF3C16">
        <w:rPr>
          <w:rStyle w:val="Emphasis"/>
          <w:highlight w:val="cyan"/>
        </w:rPr>
        <w:t>U</w:t>
      </w:r>
      <w:r w:rsidRPr="002305E3">
        <w:rPr>
          <w:u w:val="single"/>
        </w:rPr>
        <w:t xml:space="preserve">nited </w:t>
      </w:r>
      <w:r w:rsidRPr="00BF3C16">
        <w:rPr>
          <w:rStyle w:val="Emphasis"/>
          <w:highlight w:val="cyan"/>
        </w:rPr>
        <w:t>S</w:t>
      </w:r>
      <w:r w:rsidRPr="002305E3">
        <w:rPr>
          <w:u w:val="single"/>
        </w:rPr>
        <w:t xml:space="preserve">tates </w:t>
      </w:r>
      <w:r w:rsidRPr="002305E3">
        <w:rPr>
          <w:sz w:val="16"/>
        </w:rPr>
        <w:t xml:space="preserve">(and allies) </w:t>
      </w:r>
      <w:r w:rsidRPr="00BF3C16">
        <w:rPr>
          <w:highlight w:val="cyan"/>
          <w:u w:val="single"/>
        </w:rPr>
        <w:t xml:space="preserve">can innovate at a </w:t>
      </w:r>
      <w:r w:rsidRPr="00BF3C16">
        <w:rPr>
          <w:rStyle w:val="Emphasis"/>
          <w:highlight w:val="cyan"/>
        </w:rPr>
        <w:t>robust-enough</w:t>
      </w:r>
      <w:r w:rsidRPr="00BF3C16">
        <w:rPr>
          <w:highlight w:val="cyan"/>
          <w:u w:val="single"/>
        </w:rPr>
        <w:t xml:space="preserve"> rate</w:t>
      </w:r>
      <w:r w:rsidRPr="002305E3">
        <w:rPr>
          <w:sz w:val="16"/>
        </w:rPr>
        <w:t xml:space="preserve">, </w:t>
      </w:r>
      <w:r w:rsidRPr="00BF3C16">
        <w:rPr>
          <w:highlight w:val="cyan"/>
          <w:u w:val="single"/>
        </w:rPr>
        <w:t>they</w:t>
      </w:r>
      <w:r w:rsidRPr="002305E3">
        <w:rPr>
          <w:u w:val="single"/>
        </w:rPr>
        <w:t xml:space="preserve"> can</w:t>
      </w:r>
      <w:r w:rsidRPr="002305E3">
        <w:rPr>
          <w:sz w:val="16"/>
        </w:rPr>
        <w:t xml:space="preserve"> likely </w:t>
      </w:r>
      <w:r w:rsidRPr="00BF3C16">
        <w:rPr>
          <w:highlight w:val="cyan"/>
          <w:u w:val="single"/>
        </w:rPr>
        <w:t>maintain</w:t>
      </w:r>
      <w:r w:rsidRPr="002305E3">
        <w:rPr>
          <w:u w:val="single"/>
        </w:rPr>
        <w:t xml:space="preserve"> the </w:t>
      </w:r>
      <w:r w:rsidRPr="00BF3C16">
        <w:rPr>
          <w:rStyle w:val="Emphasis"/>
          <w:highlight w:val="cyan"/>
        </w:rPr>
        <w:t>lead</w:t>
      </w:r>
      <w:r w:rsidRPr="00BF3C16">
        <w:rPr>
          <w:highlight w:val="cyan"/>
          <w:u w:val="single"/>
        </w:rPr>
        <w:t xml:space="preserve"> on</w:t>
      </w:r>
      <w:r w:rsidRPr="002305E3">
        <w:rPr>
          <w:u w:val="single"/>
        </w:rPr>
        <w:t xml:space="preserve"> </w:t>
      </w:r>
      <w:r w:rsidRPr="002305E3">
        <w:rPr>
          <w:rStyle w:val="Emphasis"/>
        </w:rPr>
        <w:t xml:space="preserve">advanced </w:t>
      </w:r>
      <w:r w:rsidRPr="00BF3C16">
        <w:rPr>
          <w:rStyle w:val="Emphasis"/>
          <w:highlight w:val="cyan"/>
        </w:rPr>
        <w:t>tech</w:t>
      </w:r>
      <w:r w:rsidRPr="002305E3">
        <w:rPr>
          <w:rStyle w:val="Emphasis"/>
        </w:rPr>
        <w:t>nologies</w:t>
      </w:r>
      <w:r w:rsidRPr="002305E3">
        <w:rPr>
          <w:sz w:val="16"/>
        </w:rPr>
        <w:t xml:space="preserve">, </w:t>
      </w:r>
      <w:r w:rsidRPr="002305E3">
        <w:rPr>
          <w:u w:val="single"/>
        </w:rPr>
        <w:t xml:space="preserve">even if </w:t>
      </w:r>
      <w:r w:rsidRPr="002305E3">
        <w:rPr>
          <w:rStyle w:val="Emphasis"/>
        </w:rPr>
        <w:t>China</w:t>
      </w:r>
      <w:r w:rsidRPr="002305E3">
        <w:rPr>
          <w:u w:val="single"/>
        </w:rPr>
        <w:t xml:space="preserve"> quickly copies foreign innovations</w:t>
      </w:r>
      <w:r w:rsidRPr="002305E3">
        <w:rPr>
          <w:sz w:val="16"/>
        </w:rPr>
        <w:t>. But if China can develop new-to-the-world innovations ahead of, or at the nearly the same time as, the United States and allied nations, its potential to displace U.S. (and allied) technology-based companies and capabilities becomes much more likely, especially because China benefits from significant economies of scale and a government laser focused on global best-in-class science and technology policy for competitiveness.</w:t>
      </w:r>
    </w:p>
    <w:p w14:paraId="7662B470" w14:textId="77777777" w:rsidR="00BF3C16" w:rsidRPr="00BF3C16" w:rsidRDefault="002B5250" w:rsidP="002B5250">
      <w:pPr>
        <w:rPr>
          <w:rStyle w:val="StyleUnderline"/>
          <w:highlight w:val="cyan"/>
        </w:rPr>
      </w:pPr>
      <w:r w:rsidRPr="002305E3">
        <w:rPr>
          <w:sz w:val="16"/>
        </w:rPr>
        <w:t xml:space="preserve">To date, this issue has been widely discussed, but, </w:t>
      </w:r>
      <w:proofErr w:type="gramStart"/>
      <w:r w:rsidRPr="002305E3">
        <w:rPr>
          <w:sz w:val="16"/>
        </w:rPr>
        <w:t>with the exception of</w:t>
      </w:r>
      <w:proofErr w:type="gramEnd"/>
      <w:r w:rsidRPr="002305E3">
        <w:rPr>
          <w:sz w:val="16"/>
        </w:rPr>
        <w:t xml:space="preserve"> analysis of a variety of </w:t>
      </w:r>
      <w:proofErr w:type="gramStart"/>
      <w:r w:rsidRPr="002305E3">
        <w:rPr>
          <w:sz w:val="16"/>
        </w:rPr>
        <w:t>innovation</w:t>
      </w:r>
      <w:proofErr w:type="gramEnd"/>
      <w:r w:rsidRPr="002305E3">
        <w:rPr>
          <w:sz w:val="16"/>
        </w:rPr>
        <w:t xml:space="preserve"> input indicators (e.g., research article citations, research and development (R&amp;D) personnel, patents, etc.), it has not been rigorously examined. To remedy that, the Information Technology and Innovation Foundation (ITIF), with the support of the Smith Richardson Foundation, has conducted </w:t>
      </w:r>
      <w:r w:rsidRPr="002305E3">
        <w:rPr>
          <w:u w:val="single"/>
        </w:rPr>
        <w:t xml:space="preserve">an </w:t>
      </w:r>
      <w:r w:rsidRPr="002305E3">
        <w:rPr>
          <w:rStyle w:val="Emphasis"/>
        </w:rPr>
        <w:t>analysis</w:t>
      </w:r>
      <w:r w:rsidRPr="002305E3">
        <w:rPr>
          <w:u w:val="single"/>
        </w:rPr>
        <w:t xml:space="preserve"> of the extent to which </w:t>
      </w:r>
      <w:r w:rsidRPr="002305E3">
        <w:rPr>
          <w:rStyle w:val="Emphasis"/>
        </w:rPr>
        <w:t>Chinese</w:t>
      </w:r>
      <w:r w:rsidRPr="002305E3">
        <w:rPr>
          <w:u w:val="single"/>
        </w:rPr>
        <w:t xml:space="preserve"> companies are innovating and</w:t>
      </w:r>
      <w:r w:rsidRPr="002305E3">
        <w:rPr>
          <w:sz w:val="16"/>
        </w:rPr>
        <w:t xml:space="preserve"> already </w:t>
      </w:r>
      <w:r w:rsidRPr="002305E3">
        <w:rPr>
          <w:u w:val="single"/>
        </w:rPr>
        <w:t>possess</w:t>
      </w:r>
      <w:r w:rsidRPr="002305E3">
        <w:rPr>
          <w:sz w:val="16"/>
        </w:rPr>
        <w:t xml:space="preserve"> the </w:t>
      </w:r>
      <w:r w:rsidRPr="002305E3">
        <w:rPr>
          <w:rStyle w:val="Emphasis"/>
        </w:rPr>
        <w:t>capabilities</w:t>
      </w:r>
      <w:r w:rsidRPr="002305E3">
        <w:rPr>
          <w:u w:val="single"/>
        </w:rPr>
        <w:t xml:space="preserve"> to be global innovation </w:t>
      </w:r>
      <w:r w:rsidRPr="002305E3">
        <w:rPr>
          <w:rStyle w:val="Emphasis"/>
        </w:rPr>
        <w:t>leaders</w:t>
      </w:r>
      <w:r w:rsidRPr="002305E3">
        <w:rPr>
          <w:sz w:val="16"/>
        </w:rPr>
        <w:t>.</w:t>
      </w:r>
    </w:p>
    <w:p w14:paraId="7F37E6EB" w14:textId="77777777" w:rsidR="00BF3C16" w:rsidRPr="00BF3C16" w:rsidRDefault="002B5250" w:rsidP="002B5250">
      <w:pPr>
        <w:rPr>
          <w:rStyle w:val="StyleUnderline"/>
          <w:highlight w:val="cyan"/>
        </w:rPr>
      </w:pPr>
      <w:r w:rsidRPr="002305E3">
        <w:rPr>
          <w:sz w:val="16"/>
        </w:rPr>
        <w:t xml:space="preserve">Overall, we </w:t>
      </w:r>
      <w:r w:rsidRPr="002305E3">
        <w:rPr>
          <w:u w:val="single"/>
        </w:rPr>
        <w:t>find that</w:t>
      </w:r>
      <w:r w:rsidRPr="002305E3">
        <w:rPr>
          <w:sz w:val="16"/>
        </w:rPr>
        <w:t xml:space="preserve">, for the most part, </w:t>
      </w:r>
      <w:r w:rsidRPr="00BF3C16">
        <w:rPr>
          <w:highlight w:val="cyan"/>
          <w:u w:val="single"/>
        </w:rPr>
        <w:t>while</w:t>
      </w:r>
      <w:r w:rsidRPr="00BF3C16">
        <w:rPr>
          <w:sz w:val="16"/>
          <w:highlight w:val="cyan"/>
          <w:u w:val="single"/>
        </w:rPr>
        <w:t xml:space="preserve"> </w:t>
      </w:r>
      <w:r w:rsidRPr="00BF3C16">
        <w:rPr>
          <w:rStyle w:val="Emphasis"/>
          <w:highlight w:val="cyan"/>
        </w:rPr>
        <w:t>Chinese firms</w:t>
      </w:r>
      <w:r w:rsidRPr="002305E3">
        <w:rPr>
          <w:u w:val="single"/>
        </w:rPr>
        <w:t xml:space="preserve"> and industries </w:t>
      </w:r>
      <w:r w:rsidRPr="00BF3C16">
        <w:rPr>
          <w:highlight w:val="cyan"/>
          <w:u w:val="single"/>
        </w:rPr>
        <w:t xml:space="preserve">are </w:t>
      </w:r>
      <w:r w:rsidRPr="00BF3C16">
        <w:rPr>
          <w:rStyle w:val="Emphasis"/>
          <w:highlight w:val="cyan"/>
        </w:rPr>
        <w:t>not</w:t>
      </w:r>
      <w:r w:rsidRPr="00BF3C16">
        <w:rPr>
          <w:highlight w:val="cyan"/>
          <w:u w:val="single"/>
        </w:rPr>
        <w:t xml:space="preserve"> as innovative</w:t>
      </w:r>
      <w:r w:rsidRPr="002305E3">
        <w:rPr>
          <w:u w:val="single"/>
        </w:rPr>
        <w:t xml:space="preserve"> as</w:t>
      </w:r>
      <w:r w:rsidRPr="002305E3">
        <w:rPr>
          <w:sz w:val="16"/>
        </w:rPr>
        <w:t xml:space="preserve"> the global </w:t>
      </w:r>
      <w:r w:rsidRPr="002305E3">
        <w:rPr>
          <w:u w:val="single"/>
        </w:rPr>
        <w:t xml:space="preserve">leaders in </w:t>
      </w:r>
      <w:r w:rsidRPr="002305E3">
        <w:rPr>
          <w:rStyle w:val="Emphasis"/>
        </w:rPr>
        <w:t>Western nations</w:t>
      </w:r>
      <w:r w:rsidRPr="002305E3">
        <w:rPr>
          <w:sz w:val="16"/>
        </w:rPr>
        <w:t xml:space="preserve"> (defined as developed, democratic nations), </w:t>
      </w:r>
      <w:r w:rsidRPr="00BF3C16">
        <w:rPr>
          <w:highlight w:val="cyan"/>
          <w:u w:val="single"/>
        </w:rPr>
        <w:t xml:space="preserve">they are </w:t>
      </w:r>
      <w:r w:rsidRPr="00BF3C16">
        <w:rPr>
          <w:rStyle w:val="Emphasis"/>
          <w:highlight w:val="cyan"/>
        </w:rPr>
        <w:t>catching</w:t>
      </w:r>
      <w:r w:rsidRPr="00BF3C16">
        <w:rPr>
          <w:highlight w:val="cyan"/>
          <w:u w:val="single"/>
        </w:rPr>
        <w:t xml:space="preserve"> up</w:t>
      </w:r>
      <w:r w:rsidRPr="002305E3">
        <w:rPr>
          <w:sz w:val="16"/>
        </w:rPr>
        <w:t>, in many cases at an extremely rapid pace—and the scale of their efforts is massive.1 As the China Institutes of Contemporary International Relations wrote somewhat modestly in 2021, “China still has a not insignificant gap to close with the United States in the fields of science and technology, but the [Chinese] growth rate is rapid and there is potential for development.”2 To use an analogy, it’s as if we were to look out at the ocean and see calm waves, but over the horizon is a tsunami of hundreds of strong, innovative, and lower-cost Chinese firms in dozens of industries seeking to grab global market share from established leaders.</w:t>
      </w:r>
    </w:p>
    <w:p w14:paraId="63FE5B88" w14:textId="77777777" w:rsidR="00BF3C16" w:rsidRPr="00BF3C16" w:rsidRDefault="002B5250" w:rsidP="002B5250">
      <w:pPr>
        <w:rPr>
          <w:rStyle w:val="StyleUnderline"/>
          <w:highlight w:val="cyan"/>
        </w:rPr>
      </w:pPr>
      <w:r w:rsidRPr="002305E3">
        <w:rPr>
          <w:sz w:val="16"/>
        </w:rPr>
        <w:t xml:space="preserve">These research findings </w:t>
      </w:r>
      <w:r w:rsidRPr="002305E3">
        <w:rPr>
          <w:sz w:val="16"/>
          <w:szCs w:val="16"/>
        </w:rPr>
        <w:t xml:space="preserve">suggest that it’s time to reject the often ideologically based view that “China can’t innovate.” While China is ruled by a communist party, China is not the Soviet Union, and its firms have considerable degrees of freedom to act, </w:t>
      </w:r>
      <w:proofErr w:type="gramStart"/>
      <w:r w:rsidRPr="002305E3">
        <w:rPr>
          <w:sz w:val="16"/>
          <w:szCs w:val="16"/>
        </w:rPr>
        <w:t>as long as</w:t>
      </w:r>
      <w:proofErr w:type="gramEnd"/>
      <w:r w:rsidRPr="002305E3">
        <w:rPr>
          <w:sz w:val="16"/>
          <w:szCs w:val="16"/>
        </w:rPr>
        <w:t xml:space="preserve"> they are working to achieve the goal of making China the world innovation leader. The reality is that China is much more akin to where the Asian Tigers (Hong Kong, South Korea, Singapore, and Taiwan) were 20 years ago, only in this case, China is not a tiger, but rather a fire-breathing dragon on government</w:t>
      </w:r>
      <w:r w:rsidRPr="002305E3">
        <w:rPr>
          <w:sz w:val="16"/>
        </w:rPr>
        <w:t>-provided steroids.</w:t>
      </w:r>
    </w:p>
    <w:p w14:paraId="18A0A41A" w14:textId="77777777" w:rsidR="00BF3C16" w:rsidRPr="00BF3C16" w:rsidRDefault="002B5250" w:rsidP="002B5250">
      <w:pPr>
        <w:rPr>
          <w:rStyle w:val="StyleUnderline"/>
          <w:highlight w:val="cyan"/>
        </w:rPr>
      </w:pPr>
      <w:r w:rsidRPr="002305E3">
        <w:rPr>
          <w:sz w:val="16"/>
        </w:rPr>
        <w:t>Why This Matters</w:t>
      </w:r>
    </w:p>
    <w:p w14:paraId="322189BA" w14:textId="77777777" w:rsidR="00BF3C16" w:rsidRPr="00BF3C16" w:rsidRDefault="002B5250" w:rsidP="002B5250">
      <w:pPr>
        <w:rPr>
          <w:rStyle w:val="StyleUnderline"/>
          <w:highlight w:val="cyan"/>
        </w:rPr>
      </w:pPr>
      <w:r w:rsidRPr="002305E3">
        <w:rPr>
          <w:u w:val="single"/>
        </w:rPr>
        <w:t>China became</w:t>
      </w:r>
      <w:r w:rsidRPr="002305E3">
        <w:rPr>
          <w:sz w:val="16"/>
        </w:rPr>
        <w:t xml:space="preserve"> the </w:t>
      </w:r>
      <w:r w:rsidRPr="002305E3">
        <w:rPr>
          <w:u w:val="single"/>
        </w:rPr>
        <w:t xml:space="preserve">world’s </w:t>
      </w:r>
      <w:r w:rsidRPr="002305E3">
        <w:rPr>
          <w:rStyle w:val="Emphasis"/>
        </w:rPr>
        <w:t>manufacturing</w:t>
      </w:r>
      <w:r w:rsidRPr="002305E3">
        <w:rPr>
          <w:u w:val="single"/>
        </w:rPr>
        <w:t xml:space="preserve"> workshop</w:t>
      </w:r>
      <w:r w:rsidRPr="002305E3">
        <w:rPr>
          <w:sz w:val="16"/>
        </w:rPr>
        <w:t xml:space="preserve"> </w:t>
      </w:r>
      <w:proofErr w:type="gramStart"/>
      <w:r w:rsidRPr="002305E3">
        <w:rPr>
          <w:sz w:val="16"/>
        </w:rPr>
        <w:t>on the basis of</w:t>
      </w:r>
      <w:proofErr w:type="gramEnd"/>
      <w:r w:rsidRPr="002305E3">
        <w:rPr>
          <w:sz w:val="16"/>
        </w:rPr>
        <w:t xml:space="preserve"> a combination of low costs, a large and rapidly growing domestic market, and aggressive efforts to recruit foreign manufacturers. While that process led to considerable manufacturing decline in the United States, most of it (with the exception of consumer electronics) was in more traditional industries such as plastics, metals, textiles and apparel, toys, and furniture.3 While this </w:t>
      </w:r>
      <w:r w:rsidRPr="002305E3">
        <w:rPr>
          <w:u w:val="single"/>
        </w:rPr>
        <w:t>was hard on</w:t>
      </w:r>
      <w:r w:rsidRPr="002305E3">
        <w:rPr>
          <w:sz w:val="16"/>
        </w:rPr>
        <w:t xml:space="preserve"> the </w:t>
      </w:r>
      <w:r w:rsidRPr="002305E3">
        <w:rPr>
          <w:u w:val="single"/>
        </w:rPr>
        <w:t xml:space="preserve">U.S. </w:t>
      </w:r>
      <w:r w:rsidRPr="002305E3">
        <w:rPr>
          <w:rStyle w:val="Emphasis"/>
        </w:rPr>
        <w:t>workers</w:t>
      </w:r>
      <w:r w:rsidRPr="002305E3">
        <w:rPr>
          <w:sz w:val="16"/>
        </w:rPr>
        <w:t xml:space="preserve"> and communities </w:t>
      </w:r>
      <w:r w:rsidRPr="002305E3">
        <w:rPr>
          <w:u w:val="single"/>
        </w:rPr>
        <w:t xml:space="preserve">that lost to </w:t>
      </w:r>
      <w:r w:rsidRPr="002305E3">
        <w:rPr>
          <w:rStyle w:val="Emphasis"/>
        </w:rPr>
        <w:t>China</w:t>
      </w:r>
      <w:r w:rsidRPr="002305E3">
        <w:rPr>
          <w:sz w:val="16"/>
        </w:rPr>
        <w:t xml:space="preserve">, </w:t>
      </w:r>
      <w:r w:rsidRPr="002305E3">
        <w:rPr>
          <w:u w:val="single"/>
        </w:rPr>
        <w:t xml:space="preserve">it did </w:t>
      </w:r>
      <w:r w:rsidRPr="002305E3">
        <w:rPr>
          <w:rStyle w:val="Emphasis"/>
        </w:rPr>
        <w:t>not</w:t>
      </w:r>
      <w:r w:rsidRPr="002305E3">
        <w:rPr>
          <w:u w:val="single"/>
        </w:rPr>
        <w:t xml:space="preserve"> mean</w:t>
      </w:r>
      <w:r w:rsidRPr="002305E3">
        <w:rPr>
          <w:sz w:val="16"/>
        </w:rPr>
        <w:t xml:space="preserve"> a significant </w:t>
      </w:r>
      <w:r w:rsidRPr="002305E3">
        <w:rPr>
          <w:u w:val="single"/>
        </w:rPr>
        <w:t xml:space="preserve">weakening of U.S. </w:t>
      </w:r>
      <w:r w:rsidRPr="002305E3">
        <w:rPr>
          <w:rStyle w:val="Emphasis"/>
        </w:rPr>
        <w:t>techno-economic strength</w:t>
      </w:r>
      <w:r w:rsidRPr="002305E3">
        <w:rPr>
          <w:u w:val="single"/>
        </w:rPr>
        <w:t xml:space="preserve"> and</w:t>
      </w:r>
      <w:r w:rsidRPr="002305E3">
        <w:rPr>
          <w:sz w:val="16"/>
        </w:rPr>
        <w:t xml:space="preserve"> dual-use (civilian and </w:t>
      </w:r>
      <w:r w:rsidRPr="002305E3">
        <w:rPr>
          <w:rStyle w:val="Emphasis"/>
        </w:rPr>
        <w:t>military</w:t>
      </w:r>
      <w:r w:rsidRPr="002305E3">
        <w:rPr>
          <w:sz w:val="16"/>
        </w:rPr>
        <w:t xml:space="preserve">) </w:t>
      </w:r>
      <w:r w:rsidRPr="002305E3">
        <w:rPr>
          <w:u w:val="single"/>
        </w:rPr>
        <w:t>capabilities</w:t>
      </w:r>
      <w:r w:rsidRPr="002305E3">
        <w:rPr>
          <w:sz w:val="16"/>
        </w:rPr>
        <w:t xml:space="preserve">, particularly in U.S.-headquartered firms. And </w:t>
      </w:r>
      <w:r w:rsidRPr="002305E3">
        <w:rPr>
          <w:u w:val="single"/>
        </w:rPr>
        <w:t>it</w:t>
      </w:r>
      <w:r w:rsidRPr="002305E3">
        <w:rPr>
          <w:sz w:val="16"/>
        </w:rPr>
        <w:t xml:space="preserve"> certainly </w:t>
      </w:r>
      <w:r w:rsidRPr="002305E3">
        <w:rPr>
          <w:u w:val="single"/>
        </w:rPr>
        <w:t>did not mean</w:t>
      </w:r>
      <w:r w:rsidRPr="002305E3">
        <w:rPr>
          <w:sz w:val="16"/>
        </w:rPr>
        <w:t xml:space="preserve"> a </w:t>
      </w:r>
      <w:r w:rsidRPr="002305E3">
        <w:rPr>
          <w:u w:val="single"/>
        </w:rPr>
        <w:t xml:space="preserve">high level of </w:t>
      </w:r>
      <w:r w:rsidRPr="002305E3">
        <w:rPr>
          <w:rStyle w:val="Emphasis"/>
        </w:rPr>
        <w:t>strategic dependency</w:t>
      </w:r>
      <w:r w:rsidRPr="002305E3">
        <w:rPr>
          <w:u w:val="single"/>
        </w:rPr>
        <w:t xml:space="preserve"> on China</w:t>
      </w:r>
      <w:r w:rsidRPr="002305E3">
        <w:rPr>
          <w:sz w:val="16"/>
        </w:rPr>
        <w:t xml:space="preserve">. </w:t>
      </w:r>
      <w:r w:rsidRPr="002305E3">
        <w:rPr>
          <w:u w:val="single"/>
        </w:rPr>
        <w:t>If a conflict came</w:t>
      </w:r>
      <w:r w:rsidRPr="002305E3">
        <w:rPr>
          <w:sz w:val="16"/>
        </w:rPr>
        <w:t xml:space="preserve">, </w:t>
      </w:r>
      <w:r w:rsidRPr="002305E3">
        <w:rPr>
          <w:u w:val="single"/>
        </w:rPr>
        <w:t xml:space="preserve">the </w:t>
      </w:r>
      <w:r w:rsidRPr="002305E3">
        <w:rPr>
          <w:rStyle w:val="Emphasis"/>
        </w:rPr>
        <w:t>worst</w:t>
      </w:r>
      <w:r w:rsidRPr="002305E3">
        <w:rPr>
          <w:u w:val="single"/>
        </w:rPr>
        <w:t xml:space="preserve"> that could happen would be no more </w:t>
      </w:r>
      <w:r w:rsidRPr="002305E3">
        <w:rPr>
          <w:rStyle w:val="Emphasis"/>
        </w:rPr>
        <w:t>McDonald’s</w:t>
      </w:r>
      <w:r w:rsidRPr="002305E3">
        <w:rPr>
          <w:u w:val="single"/>
        </w:rPr>
        <w:t xml:space="preserve"> Happy Meal toys</w:t>
      </w:r>
      <w:r w:rsidRPr="002305E3">
        <w:rPr>
          <w:sz w:val="16"/>
        </w:rPr>
        <w:t>.</w:t>
      </w:r>
    </w:p>
    <w:p w14:paraId="577E8ED8" w14:textId="77777777" w:rsidR="00BF3C16" w:rsidRPr="00BF3C16" w:rsidRDefault="002B5250" w:rsidP="002B5250">
      <w:pPr>
        <w:rPr>
          <w:rStyle w:val="StyleUnderline"/>
          <w:highlight w:val="cyan"/>
        </w:rPr>
      </w:pPr>
      <w:r w:rsidRPr="002305E3">
        <w:rPr>
          <w:sz w:val="16"/>
          <w:szCs w:val="16"/>
        </w:rPr>
        <w:t>However, the last decade has shown that</w:t>
      </w:r>
      <w:r w:rsidRPr="002305E3">
        <w:t xml:space="preserve"> </w:t>
      </w:r>
      <w:r w:rsidRPr="002305E3">
        <w:rPr>
          <w:sz w:val="16"/>
          <w:szCs w:val="16"/>
        </w:rPr>
        <w:t>China can be a globally competitive producer of technologically complex goods, such as telecom equipment, machine tools, computers, solar panels, high-speed rail, ships, drones, satellites, heavy equipment</w:t>
      </w:r>
      <w:r w:rsidRPr="002305E3">
        <w:rPr>
          <w:sz w:val="16"/>
        </w:rPr>
        <w:t xml:space="preserve">, and pharmaceuticals. In all these industries, </w:t>
      </w:r>
      <w:r w:rsidRPr="002305E3">
        <w:rPr>
          <w:u w:val="single"/>
        </w:rPr>
        <w:t>China</w:t>
      </w:r>
      <w:r w:rsidRPr="002305E3">
        <w:rPr>
          <w:sz w:val="16"/>
        </w:rPr>
        <w:t xml:space="preserve"> has gained significant global market share—and it </w:t>
      </w:r>
      <w:r w:rsidRPr="002305E3">
        <w:rPr>
          <w:u w:val="single"/>
        </w:rPr>
        <w:t xml:space="preserve">is </w:t>
      </w:r>
      <w:r w:rsidRPr="00BF3C16">
        <w:rPr>
          <w:highlight w:val="cyan"/>
          <w:u w:val="single"/>
        </w:rPr>
        <w:t xml:space="preserve">making </w:t>
      </w:r>
      <w:r w:rsidRPr="00BF3C16">
        <w:rPr>
          <w:rStyle w:val="Emphasis"/>
          <w:highlight w:val="cyan"/>
        </w:rPr>
        <w:t>rapid strides</w:t>
      </w:r>
      <w:r w:rsidRPr="00BF3C16">
        <w:rPr>
          <w:highlight w:val="cyan"/>
          <w:u w:val="single"/>
        </w:rPr>
        <w:t xml:space="preserve"> in</w:t>
      </w:r>
      <w:r w:rsidRPr="002305E3">
        <w:rPr>
          <w:u w:val="single"/>
        </w:rPr>
        <w:t xml:space="preserve"> emerging industries such as </w:t>
      </w:r>
      <w:r w:rsidRPr="00BF3C16">
        <w:rPr>
          <w:rStyle w:val="Emphasis"/>
          <w:highlight w:val="cyan"/>
        </w:rPr>
        <w:t>robotics</w:t>
      </w:r>
      <w:r w:rsidRPr="002305E3">
        <w:rPr>
          <w:sz w:val="16"/>
        </w:rPr>
        <w:t xml:space="preserve">, </w:t>
      </w:r>
      <w:r w:rsidRPr="00BF3C16">
        <w:rPr>
          <w:rStyle w:val="Emphasis"/>
          <w:highlight w:val="cyan"/>
        </w:rPr>
        <w:t>AI</w:t>
      </w:r>
      <w:r w:rsidRPr="002305E3">
        <w:rPr>
          <w:sz w:val="16"/>
        </w:rPr>
        <w:t xml:space="preserve">, </w:t>
      </w:r>
      <w:r w:rsidRPr="00BF3C16">
        <w:rPr>
          <w:rStyle w:val="Emphasis"/>
          <w:highlight w:val="cyan"/>
        </w:rPr>
        <w:t>quantum computing</w:t>
      </w:r>
      <w:r w:rsidRPr="002305E3">
        <w:rPr>
          <w:u w:val="single"/>
        </w:rPr>
        <w:t xml:space="preserve"> </w:t>
      </w:r>
      <w:r w:rsidRPr="00BF3C16">
        <w:rPr>
          <w:highlight w:val="cyan"/>
          <w:u w:val="single"/>
        </w:rPr>
        <w:t xml:space="preserve">and </w:t>
      </w:r>
      <w:r w:rsidRPr="00BF3C16">
        <w:rPr>
          <w:rStyle w:val="Emphasis"/>
          <w:highlight w:val="cyan"/>
        </w:rPr>
        <w:t>biotech</w:t>
      </w:r>
      <w:r w:rsidRPr="002305E3">
        <w:rPr>
          <w:sz w:val="16"/>
        </w:rPr>
        <w:t>. Indeed, as ITIF’s Hamilton Index shows, China’s global share of advanced industries has grown dramatically over the last 25 years. (See figure 1.)</w:t>
      </w:r>
    </w:p>
    <w:p w14:paraId="46904146" w14:textId="77777777" w:rsidR="00BF3C16" w:rsidRPr="00BF3C16" w:rsidRDefault="002B5250" w:rsidP="002B5250">
      <w:pPr>
        <w:rPr>
          <w:rStyle w:val="StyleUnderline"/>
          <w:highlight w:val="cyan"/>
        </w:rPr>
      </w:pPr>
      <w:r w:rsidRPr="002305E3">
        <w:rPr>
          <w:sz w:val="16"/>
        </w:rPr>
        <w:t>Figure 1: China’s global market shares in advanced industries</w:t>
      </w:r>
    </w:p>
    <w:p w14:paraId="4EB078C4" w14:textId="77777777" w:rsidR="00BF3C16" w:rsidRPr="00BF3C16" w:rsidRDefault="002B5250" w:rsidP="002B5250">
      <w:pPr>
        <w:rPr>
          <w:rStyle w:val="StyleUnderline"/>
          <w:highlight w:val="cyan"/>
        </w:rPr>
      </w:pPr>
      <w:r w:rsidRPr="00C0052A">
        <w:rPr>
          <w:sz w:val="16"/>
        </w:rPr>
        <w:t>&lt;&lt;FIGURE OMITTED&gt;&gt;</w:t>
      </w:r>
    </w:p>
    <w:p w14:paraId="56E1C617" w14:textId="77777777" w:rsidR="00BF3C16" w:rsidRPr="00BF3C16" w:rsidRDefault="002B5250" w:rsidP="002B5250">
      <w:pPr>
        <w:rPr>
          <w:rStyle w:val="StyleUnderline"/>
          <w:highlight w:val="cyan"/>
        </w:rPr>
      </w:pPr>
      <w:r w:rsidRPr="002305E3">
        <w:rPr>
          <w:sz w:val="16"/>
        </w:rPr>
        <w:t>In most of these industries, China has been able to gain market share through the advantages of scale economies in its often-protected home market, combined with significant subsidies to Chinese firms. This is why, in 2020, in 7 of 10 advanced industries, China led in global production, with the United States leading in only 3. (See table 1.)</w:t>
      </w:r>
    </w:p>
    <w:p w14:paraId="7CB47695" w14:textId="77777777" w:rsidR="00BF3C16" w:rsidRPr="00BF3C16" w:rsidRDefault="002B5250" w:rsidP="002B5250">
      <w:pPr>
        <w:rPr>
          <w:rStyle w:val="StyleUnderline"/>
          <w:highlight w:val="cyan"/>
        </w:rPr>
      </w:pPr>
      <w:r w:rsidRPr="002305E3">
        <w:rPr>
          <w:sz w:val="16"/>
        </w:rPr>
        <w:t>Table 1: Hamilton Index industry leaders, 2020</w:t>
      </w:r>
    </w:p>
    <w:p w14:paraId="6227B037" w14:textId="77777777" w:rsidR="00BF3C16" w:rsidRPr="00BF3C16" w:rsidRDefault="002B5250" w:rsidP="002B5250">
      <w:pPr>
        <w:rPr>
          <w:rStyle w:val="StyleUnderline"/>
          <w:highlight w:val="cyan"/>
        </w:rPr>
      </w:pPr>
      <w:r w:rsidRPr="00580789">
        <w:rPr>
          <w:sz w:val="16"/>
        </w:rPr>
        <w:t>&lt;&lt;TABLE OMITTED&gt;&gt;</w:t>
      </w:r>
    </w:p>
    <w:p w14:paraId="45104A27" w14:textId="77777777" w:rsidR="00BF3C16" w:rsidRPr="00BF3C16" w:rsidRDefault="002B5250" w:rsidP="002B5250">
      <w:pPr>
        <w:rPr>
          <w:rStyle w:val="StyleUnderline"/>
          <w:highlight w:val="cyan"/>
        </w:rPr>
      </w:pPr>
      <w:r w:rsidRPr="00580789">
        <w:rPr>
          <w:u w:val="single"/>
        </w:rPr>
        <w:t xml:space="preserve">On many </w:t>
      </w:r>
      <w:r w:rsidRPr="00580789">
        <w:rPr>
          <w:rStyle w:val="Emphasis"/>
        </w:rPr>
        <w:t>measures</w:t>
      </w:r>
      <w:r w:rsidRPr="00580789">
        <w:rPr>
          <w:sz w:val="16"/>
        </w:rPr>
        <w:t xml:space="preserve">, </w:t>
      </w:r>
      <w:r w:rsidRPr="00580789">
        <w:rPr>
          <w:u w:val="single"/>
        </w:rPr>
        <w:t xml:space="preserve">China </w:t>
      </w:r>
      <w:r w:rsidRPr="00580789">
        <w:rPr>
          <w:rStyle w:val="Emphasis"/>
        </w:rPr>
        <w:t>already</w:t>
      </w:r>
      <w:r w:rsidRPr="00580789">
        <w:rPr>
          <w:u w:val="single"/>
        </w:rPr>
        <w:t xml:space="preserve"> leads the </w:t>
      </w:r>
      <w:r w:rsidRPr="00580789">
        <w:rPr>
          <w:rStyle w:val="Emphasis"/>
        </w:rPr>
        <w:t>U</w:t>
      </w:r>
      <w:r w:rsidRPr="00580789">
        <w:rPr>
          <w:u w:val="single"/>
        </w:rPr>
        <w:t xml:space="preserve">nited </w:t>
      </w:r>
      <w:r w:rsidRPr="00580789">
        <w:rPr>
          <w:rStyle w:val="Emphasis"/>
        </w:rPr>
        <w:t>S</w:t>
      </w:r>
      <w:r w:rsidRPr="00580789">
        <w:rPr>
          <w:u w:val="single"/>
        </w:rPr>
        <w:t>tates</w:t>
      </w:r>
      <w:r w:rsidRPr="00580789">
        <w:rPr>
          <w:sz w:val="16"/>
        </w:rPr>
        <w:t xml:space="preserve"> and can be considered a co-equal economic superpower. </w:t>
      </w:r>
      <w:proofErr w:type="gramStart"/>
      <w:r w:rsidRPr="00580789">
        <w:rPr>
          <w:sz w:val="16"/>
        </w:rPr>
        <w:t>It’s</w:t>
      </w:r>
      <w:proofErr w:type="gramEnd"/>
      <w:r w:rsidRPr="00580789">
        <w:rPr>
          <w:sz w:val="16"/>
        </w:rPr>
        <w:t xml:space="preserve"> gross domestic product (GDP) is </w:t>
      </w:r>
      <w:proofErr w:type="gramStart"/>
      <w:r w:rsidRPr="00580789">
        <w:rPr>
          <w:sz w:val="16"/>
        </w:rPr>
        <w:t>more or less equivalent</w:t>
      </w:r>
      <w:proofErr w:type="gramEnd"/>
      <w:r w:rsidRPr="00580789">
        <w:rPr>
          <w:sz w:val="16"/>
        </w:rPr>
        <w:t xml:space="preserve">, it has significantly more exports, and its manufacturing sector is vastly larger. </w:t>
      </w:r>
      <w:r w:rsidRPr="00580789">
        <w:rPr>
          <w:rStyle w:val="Emphasis"/>
        </w:rPr>
        <w:t>But</w:t>
      </w:r>
      <w:r w:rsidRPr="00580789">
        <w:rPr>
          <w:u w:val="single"/>
        </w:rPr>
        <w:t xml:space="preserve"> with all that strength</w:t>
      </w:r>
      <w:r w:rsidRPr="00580789">
        <w:rPr>
          <w:sz w:val="16"/>
        </w:rPr>
        <w:t xml:space="preserve">, </w:t>
      </w:r>
      <w:r w:rsidRPr="00580789">
        <w:rPr>
          <w:u w:val="single"/>
        </w:rPr>
        <w:t xml:space="preserve">China </w:t>
      </w:r>
      <w:r w:rsidRPr="00580789">
        <w:rPr>
          <w:rStyle w:val="Emphasis"/>
        </w:rPr>
        <w:t>still</w:t>
      </w:r>
      <w:r w:rsidRPr="00580789">
        <w:rPr>
          <w:u w:val="single"/>
        </w:rPr>
        <w:t xml:space="preserve"> lacks</w:t>
      </w:r>
      <w:r w:rsidRPr="00580789">
        <w:rPr>
          <w:sz w:val="16"/>
        </w:rPr>
        <w:t xml:space="preserve"> two things: high </w:t>
      </w:r>
      <w:r w:rsidRPr="00580789">
        <w:rPr>
          <w:rStyle w:val="Emphasis"/>
        </w:rPr>
        <w:t>productivity</w:t>
      </w:r>
      <w:r w:rsidRPr="00580789">
        <w:rPr>
          <w:u w:val="single"/>
        </w:rPr>
        <w:t xml:space="preserve"> and the ability to </w:t>
      </w:r>
      <w:r w:rsidRPr="00580789">
        <w:rPr>
          <w:rStyle w:val="Emphasis"/>
        </w:rPr>
        <w:t>outcompete</w:t>
      </w:r>
      <w:r w:rsidRPr="00580789">
        <w:rPr>
          <w:u w:val="single"/>
        </w:rPr>
        <w:t xml:space="preserve"> innovative leaders</w:t>
      </w:r>
      <w:r w:rsidRPr="00580789">
        <w:rPr>
          <w:sz w:val="16"/>
        </w:rPr>
        <w:t>.</w:t>
      </w:r>
    </w:p>
    <w:p w14:paraId="302B25D2" w14:textId="77777777" w:rsidR="00BF3C16" w:rsidRPr="00BF3C16" w:rsidRDefault="002B5250" w:rsidP="002B5250">
      <w:pPr>
        <w:rPr>
          <w:rStyle w:val="StyleUnderline"/>
          <w:highlight w:val="cyan"/>
        </w:rPr>
      </w:pPr>
      <w:r w:rsidRPr="00580789">
        <w:rPr>
          <w:sz w:val="16"/>
        </w:rPr>
        <w:t>China’s productivity will no doubt continue to grow faster than the United States’ over the next three decades</w:t>
      </w:r>
      <w:r w:rsidRPr="002305E3">
        <w:rPr>
          <w:sz w:val="16"/>
        </w:rPr>
        <w:t>, probably at least until it gets to about 80 percent of U.S. levels. But that will come about almost entirely through domestic-serving industries (e.g., agriculture, utilities, logistics, business services, retail trade, finance, etc.) using more technology and getting more productive. When that happens, China’s GDP will easily be double if not triple that of the United States. There is little the United States and allies can do to slow China’s productivity growth, because, for the most part, that growth does not depend on any chokepoint technologies controlled by allied nations. Moreover, that growth could have some benefits for the United States and allied advanced industries not only by boosting Chinese demand but also by creating a vast Chinese middle class that may seek more democratic rights, as was the case in countries such as Japan, South Korea, and Taiwan.</w:t>
      </w:r>
    </w:p>
    <w:p w14:paraId="5135EC73" w14:textId="77777777" w:rsidR="00BF3C16" w:rsidRPr="00BF3C16" w:rsidRDefault="002B5250" w:rsidP="002B5250">
      <w:pPr>
        <w:rPr>
          <w:rStyle w:val="StyleUnderline"/>
          <w:highlight w:val="cyan"/>
        </w:rPr>
      </w:pPr>
      <w:r w:rsidRPr="002305E3">
        <w:rPr>
          <w:sz w:val="16"/>
        </w:rPr>
        <w:t>It is China’s progress on innovation that poses the more-significant challenge to the United States and its democratic allies. To date, much of China’s growth has come from copying the leaders and producing products that, while not as high quality, are priced more competitively. This has helped China gain market share, particularly in less-developed countries where price is a more important differentiating factor. This is one reason why China has taken almost all the growth in these industries from nations outside the Organization for Economic Cooperation and Development (OECD). (See figure 2.)</w:t>
      </w:r>
    </w:p>
    <w:p w14:paraId="14BF4C30" w14:textId="77777777" w:rsidR="00BF3C16" w:rsidRPr="00BF3C16" w:rsidRDefault="002B5250" w:rsidP="002B5250">
      <w:pPr>
        <w:rPr>
          <w:rStyle w:val="StyleUnderline"/>
          <w:highlight w:val="cyan"/>
        </w:rPr>
      </w:pPr>
      <w:r w:rsidRPr="002305E3">
        <w:rPr>
          <w:sz w:val="16"/>
        </w:rPr>
        <w:t>Figure 2: Non-OECD change in global market shares (percentage-point difference, 1995–2020)</w:t>
      </w:r>
    </w:p>
    <w:p w14:paraId="1D0F3403" w14:textId="77777777" w:rsidR="00BF3C16" w:rsidRPr="00BF3C16" w:rsidRDefault="002B5250" w:rsidP="002B5250">
      <w:pPr>
        <w:rPr>
          <w:rStyle w:val="StyleUnderline"/>
          <w:highlight w:val="cyan"/>
        </w:rPr>
      </w:pPr>
      <w:r w:rsidRPr="00C0052A">
        <w:rPr>
          <w:sz w:val="16"/>
        </w:rPr>
        <w:t>&lt;&lt;FIGURE OMITTED&gt;&gt;</w:t>
      </w:r>
    </w:p>
    <w:p w14:paraId="3B149500" w14:textId="77777777" w:rsidR="00BF3C16" w:rsidRPr="00BF3C16" w:rsidRDefault="002B5250" w:rsidP="002B5250">
      <w:pPr>
        <w:rPr>
          <w:rStyle w:val="StyleUnderline"/>
          <w:highlight w:val="cyan"/>
        </w:rPr>
      </w:pPr>
      <w:r w:rsidRPr="002305E3">
        <w:rPr>
          <w:sz w:val="16"/>
          <w:szCs w:val="16"/>
        </w:rPr>
        <w:t xml:space="preserve">However, going forward, if China can combine its cost advantage with an innovation advantage, or at least innovation parity, the challenge to innovative industries in Western nations will become much more significant. As such, a key question for these nations is to what extent China has become or will soon become an innovation leader, or at least on par with innovation leaders. </w:t>
      </w:r>
      <w:r w:rsidRPr="00BF3C16">
        <w:rPr>
          <w:highlight w:val="cyan"/>
          <w:u w:val="single"/>
        </w:rPr>
        <w:t xml:space="preserve">If </w:t>
      </w:r>
      <w:r w:rsidRPr="00BF3C16">
        <w:rPr>
          <w:rStyle w:val="Emphasis"/>
          <w:highlight w:val="cyan"/>
        </w:rPr>
        <w:t>China</w:t>
      </w:r>
      <w:r w:rsidRPr="002305E3">
        <w:rPr>
          <w:sz w:val="16"/>
        </w:rPr>
        <w:t xml:space="preserve"> can </w:t>
      </w:r>
      <w:r w:rsidRPr="00BF3C16">
        <w:rPr>
          <w:highlight w:val="cyan"/>
          <w:u w:val="single"/>
        </w:rPr>
        <w:t xml:space="preserve">become an </w:t>
      </w:r>
      <w:r w:rsidRPr="00BF3C16">
        <w:rPr>
          <w:rStyle w:val="Emphasis"/>
          <w:highlight w:val="cyan"/>
        </w:rPr>
        <w:t>innovation leader</w:t>
      </w:r>
      <w:r w:rsidRPr="002305E3">
        <w:rPr>
          <w:sz w:val="16"/>
        </w:rPr>
        <w:t xml:space="preserve">, </w:t>
      </w:r>
      <w:r w:rsidRPr="002305E3">
        <w:rPr>
          <w:u w:val="single"/>
        </w:rPr>
        <w:t>that development poses a</w:t>
      </w:r>
      <w:r w:rsidRPr="002305E3">
        <w:rPr>
          <w:sz w:val="16"/>
        </w:rPr>
        <w:t xml:space="preserve"> significant </w:t>
      </w:r>
      <w:r w:rsidRPr="002305E3">
        <w:rPr>
          <w:rStyle w:val="Emphasis"/>
        </w:rPr>
        <w:t>threat</w:t>
      </w:r>
      <w:r w:rsidRPr="002305E3">
        <w:rPr>
          <w:u w:val="single"/>
        </w:rPr>
        <w:t xml:space="preserve"> to </w:t>
      </w:r>
      <w:r w:rsidRPr="002305E3">
        <w:rPr>
          <w:rStyle w:val="Emphasis"/>
        </w:rPr>
        <w:t>Western nations</w:t>
      </w:r>
      <w:r w:rsidRPr="002305E3">
        <w:rPr>
          <w:sz w:val="16"/>
        </w:rPr>
        <w:t xml:space="preserve"> and </w:t>
      </w:r>
      <w:r w:rsidRPr="002305E3">
        <w:rPr>
          <w:sz w:val="16"/>
          <w:szCs w:val="16"/>
        </w:rPr>
        <w:t>their firms because China will be able to combine quality, innovation, and price.</w:t>
      </w:r>
    </w:p>
    <w:p w14:paraId="16DBDFEB" w14:textId="77777777" w:rsidR="00BF3C16" w:rsidRPr="00BF3C16" w:rsidRDefault="002B5250" w:rsidP="002B5250">
      <w:pPr>
        <w:rPr>
          <w:rStyle w:val="StyleUnderline"/>
          <w:highlight w:val="cyan"/>
        </w:rPr>
      </w:pPr>
      <w:r w:rsidRPr="002305E3">
        <w:rPr>
          <w:sz w:val="16"/>
          <w:szCs w:val="16"/>
        </w:rPr>
        <w:t>This is a key reason why the threat from an innovative China is so significant. Historically, low- and middle-income countries were generally not innovators, and they competed either in more routine, older industries (e.g., textiles, commodity metal products, low-end electronics, assembly of goods, etc.) or in advanced industries by copying and being a generation or two behind the leaders and competing on lower-cost labor. And in this latter case, this was almost always through branch plant operations of firms in higher-income nations. As such, the knowledge diffusion to the host country was somewhat limited, and its domestic capabilities for competitiveness grew slowly, usually at around the same pace as the leaders.</w:t>
      </w:r>
    </w:p>
    <w:p w14:paraId="42091350" w14:textId="77777777" w:rsidR="00BF3C16" w:rsidRPr="00BF3C16" w:rsidRDefault="002B5250" w:rsidP="002B5250">
      <w:pPr>
        <w:rPr>
          <w:rStyle w:val="StyleUnderline"/>
          <w:highlight w:val="cyan"/>
        </w:rPr>
      </w:pPr>
      <w:r w:rsidRPr="002305E3">
        <w:rPr>
          <w:sz w:val="16"/>
          <w:szCs w:val="16"/>
        </w:rPr>
        <w:t>In this sense, there was a global division of labor, with high-income nations (e.g., the United States, Commonwealth nations, the European Union, and, more recently, Japan, South Korea, Singapore, and Taiwan) specializing in industries and products that other countries did not have the technical capabilities to make.4 This was one reason why they could sustain their cost disadvantage. But</w:t>
      </w:r>
      <w:r w:rsidRPr="002305E3">
        <w:t xml:space="preserve"> </w:t>
      </w:r>
      <w:r w:rsidRPr="002305E3">
        <w:rPr>
          <w:u w:val="single"/>
        </w:rPr>
        <w:t xml:space="preserve">if </w:t>
      </w:r>
      <w:r w:rsidRPr="002305E3">
        <w:rPr>
          <w:rStyle w:val="Emphasis"/>
        </w:rPr>
        <w:t>China</w:t>
      </w:r>
      <w:r w:rsidRPr="002305E3">
        <w:rPr>
          <w:u w:val="single"/>
        </w:rPr>
        <w:t xml:space="preserve"> can compete across the </w:t>
      </w:r>
      <w:r w:rsidRPr="002305E3">
        <w:rPr>
          <w:rStyle w:val="Emphasis"/>
        </w:rPr>
        <w:t>board</w:t>
      </w:r>
      <w:r w:rsidRPr="002305E3">
        <w:rPr>
          <w:u w:val="single"/>
        </w:rPr>
        <w:t xml:space="preserve"> in an array of </w:t>
      </w:r>
      <w:r w:rsidRPr="002305E3">
        <w:rPr>
          <w:rStyle w:val="Emphasis"/>
        </w:rPr>
        <w:t>complex industries</w:t>
      </w:r>
      <w:r w:rsidRPr="002305E3">
        <w:rPr>
          <w:sz w:val="16"/>
        </w:rPr>
        <w:t xml:space="preserve"> and produce new-to-the-world products, while also enjoying a significant cost advantage (Chinese labor costs around 25 to 30 percent of U.S. costs), </w:t>
      </w:r>
      <w:r w:rsidRPr="002305E3">
        <w:rPr>
          <w:u w:val="single"/>
        </w:rPr>
        <w:t xml:space="preserve">that </w:t>
      </w:r>
      <w:r w:rsidRPr="00BF3C16">
        <w:rPr>
          <w:highlight w:val="cyan"/>
          <w:u w:val="single"/>
        </w:rPr>
        <w:t xml:space="preserve">will be a major </w:t>
      </w:r>
      <w:r w:rsidRPr="00BF3C16">
        <w:rPr>
          <w:rStyle w:val="Emphasis"/>
          <w:highlight w:val="cyan"/>
        </w:rPr>
        <w:t>competitive threat</w:t>
      </w:r>
      <w:r w:rsidRPr="00BF3C16">
        <w:rPr>
          <w:highlight w:val="cyan"/>
          <w:u w:val="single"/>
        </w:rPr>
        <w:t xml:space="preserve"> to</w:t>
      </w:r>
      <w:r w:rsidRPr="002305E3">
        <w:rPr>
          <w:u w:val="single"/>
        </w:rPr>
        <w:t xml:space="preserve"> leading </w:t>
      </w:r>
      <w:r w:rsidRPr="00BF3C16">
        <w:rPr>
          <w:highlight w:val="cyan"/>
          <w:u w:val="single"/>
        </w:rPr>
        <w:t>global innovation</w:t>
      </w:r>
      <w:r w:rsidRPr="002305E3">
        <w:rPr>
          <w:sz w:val="16"/>
        </w:rPr>
        <w:t xml:space="preserve">-based companies, and the economies that host them. And </w:t>
      </w:r>
      <w:r w:rsidRPr="00BF3C16">
        <w:rPr>
          <w:highlight w:val="cyan"/>
          <w:u w:val="single"/>
        </w:rPr>
        <w:t xml:space="preserve">without these </w:t>
      </w:r>
      <w:r w:rsidRPr="00BF3C16">
        <w:rPr>
          <w:rStyle w:val="Emphasis"/>
          <w:highlight w:val="cyan"/>
        </w:rPr>
        <w:t>companies</w:t>
      </w:r>
      <w:r w:rsidRPr="002305E3">
        <w:rPr>
          <w:u w:val="single"/>
        </w:rPr>
        <w:t xml:space="preserve"> producing </w:t>
      </w:r>
      <w:r w:rsidRPr="00BF3C16">
        <w:rPr>
          <w:highlight w:val="cyan"/>
          <w:u w:val="single"/>
        </w:rPr>
        <w:t xml:space="preserve">in the </w:t>
      </w:r>
      <w:r w:rsidRPr="00BF3C16">
        <w:rPr>
          <w:rStyle w:val="Emphasis"/>
          <w:highlight w:val="cyan"/>
        </w:rPr>
        <w:t>U</w:t>
      </w:r>
      <w:r w:rsidRPr="002305E3">
        <w:rPr>
          <w:u w:val="single"/>
        </w:rPr>
        <w:t xml:space="preserve">nited </w:t>
      </w:r>
      <w:r w:rsidRPr="00BF3C16">
        <w:rPr>
          <w:rStyle w:val="Emphasis"/>
          <w:highlight w:val="cyan"/>
        </w:rPr>
        <w:t>S</w:t>
      </w:r>
      <w:r w:rsidRPr="002305E3">
        <w:rPr>
          <w:u w:val="single"/>
        </w:rPr>
        <w:t>tates</w:t>
      </w:r>
      <w:r w:rsidRPr="002305E3">
        <w:rPr>
          <w:sz w:val="16"/>
        </w:rPr>
        <w:t xml:space="preserve"> and other advanced economies, </w:t>
      </w:r>
      <w:r w:rsidRPr="00BF3C16">
        <w:rPr>
          <w:highlight w:val="cyan"/>
          <w:u w:val="single"/>
        </w:rPr>
        <w:t xml:space="preserve">these nations’ </w:t>
      </w:r>
      <w:r w:rsidRPr="00BF3C16">
        <w:rPr>
          <w:rStyle w:val="Emphasis"/>
          <w:highlight w:val="cyan"/>
        </w:rPr>
        <w:t>techno-economic power</w:t>
      </w:r>
      <w:r w:rsidRPr="00BF3C16">
        <w:rPr>
          <w:highlight w:val="cyan"/>
          <w:u w:val="single"/>
        </w:rPr>
        <w:t xml:space="preserve"> will </w:t>
      </w:r>
      <w:r w:rsidRPr="00BF3C16">
        <w:rPr>
          <w:rStyle w:val="Emphasis"/>
          <w:highlight w:val="cyan"/>
        </w:rPr>
        <w:t>decline</w:t>
      </w:r>
      <w:r w:rsidRPr="002305E3">
        <w:rPr>
          <w:u w:val="single"/>
        </w:rPr>
        <w:t xml:space="preserve"> relatively</w:t>
      </w:r>
      <w:r w:rsidRPr="002305E3">
        <w:rPr>
          <w:sz w:val="16"/>
        </w:rPr>
        <w:t xml:space="preserve">, </w:t>
      </w:r>
      <w:r w:rsidRPr="002305E3">
        <w:rPr>
          <w:u w:val="single"/>
        </w:rPr>
        <w:t xml:space="preserve">as there is </w:t>
      </w:r>
      <w:r w:rsidRPr="002305E3">
        <w:rPr>
          <w:rStyle w:val="Emphasis"/>
        </w:rPr>
        <w:t>simply</w:t>
      </w:r>
      <w:r w:rsidRPr="002305E3">
        <w:rPr>
          <w:u w:val="single"/>
        </w:rPr>
        <w:t xml:space="preserve"> no way for domestic</w:t>
      </w:r>
      <w:r w:rsidRPr="002305E3">
        <w:rPr>
          <w:sz w:val="16"/>
        </w:rPr>
        <w:t xml:space="preserve"> (and often smaller) </w:t>
      </w:r>
      <w:r w:rsidRPr="002305E3">
        <w:rPr>
          <w:u w:val="single"/>
        </w:rPr>
        <w:t xml:space="preserve">firms to take up the </w:t>
      </w:r>
      <w:r w:rsidRPr="002305E3">
        <w:rPr>
          <w:rStyle w:val="Emphasis"/>
        </w:rPr>
        <w:t>slack</w:t>
      </w:r>
      <w:r w:rsidRPr="002305E3">
        <w:rPr>
          <w:sz w:val="16"/>
        </w:rPr>
        <w:t xml:space="preserve"> when multinationals lose significant market share.</w:t>
      </w:r>
    </w:p>
    <w:p w14:paraId="59A7B50A" w14:textId="77777777" w:rsidR="00BF3C16" w:rsidRPr="00BF3C16" w:rsidRDefault="002B5250" w:rsidP="002B5250">
      <w:pPr>
        <w:rPr>
          <w:rStyle w:val="StyleUnderline"/>
          <w:highlight w:val="cyan"/>
        </w:rPr>
      </w:pPr>
      <w:r w:rsidRPr="002305E3">
        <w:rPr>
          <w:u w:val="single"/>
        </w:rPr>
        <w:t xml:space="preserve">China achieving </w:t>
      </w:r>
      <w:r w:rsidRPr="002305E3">
        <w:rPr>
          <w:rStyle w:val="Emphasis"/>
        </w:rPr>
        <w:t>innovation</w:t>
      </w:r>
      <w:r w:rsidRPr="002305E3">
        <w:rPr>
          <w:u w:val="single"/>
        </w:rPr>
        <w:t xml:space="preserve"> parity would have two major effects</w:t>
      </w:r>
      <w:r w:rsidRPr="002305E3">
        <w:rPr>
          <w:sz w:val="16"/>
        </w:rPr>
        <w:t xml:space="preserve">, one in China, and one in Western nations. First, </w:t>
      </w:r>
      <w:r w:rsidRPr="002305E3">
        <w:rPr>
          <w:u w:val="single"/>
        </w:rPr>
        <w:t>it</w:t>
      </w:r>
      <w:r w:rsidRPr="002305E3">
        <w:rPr>
          <w:sz w:val="16"/>
        </w:rPr>
        <w:t xml:space="preserve"> would </w:t>
      </w:r>
      <w:r w:rsidRPr="002305E3">
        <w:rPr>
          <w:u w:val="single"/>
        </w:rPr>
        <w:t xml:space="preserve">mean that </w:t>
      </w:r>
      <w:r w:rsidRPr="00BF3C16">
        <w:rPr>
          <w:rStyle w:val="Emphasis"/>
          <w:highlight w:val="cyan"/>
        </w:rPr>
        <w:t>China</w:t>
      </w:r>
      <w:r w:rsidRPr="00BF3C16">
        <w:rPr>
          <w:highlight w:val="cyan"/>
          <w:u w:val="single"/>
        </w:rPr>
        <w:t xml:space="preserve"> would be</w:t>
      </w:r>
      <w:r w:rsidRPr="002305E3">
        <w:rPr>
          <w:sz w:val="16"/>
        </w:rPr>
        <w:t xml:space="preserve"> much more </w:t>
      </w:r>
      <w:r w:rsidRPr="00BF3C16">
        <w:rPr>
          <w:rStyle w:val="Emphasis"/>
          <w:highlight w:val="cyan"/>
        </w:rPr>
        <w:t>self-sufficient</w:t>
      </w:r>
      <w:r w:rsidRPr="002305E3">
        <w:rPr>
          <w:u w:val="single"/>
        </w:rPr>
        <w:t xml:space="preserve"> in advanced industries </w:t>
      </w:r>
      <w:r w:rsidRPr="00BF3C16">
        <w:rPr>
          <w:highlight w:val="cyan"/>
          <w:u w:val="single"/>
        </w:rPr>
        <w:t>and</w:t>
      </w:r>
      <w:r w:rsidRPr="002305E3">
        <w:rPr>
          <w:sz w:val="16"/>
        </w:rPr>
        <w:t xml:space="preserve"> much </w:t>
      </w:r>
      <w:r w:rsidRPr="00BF3C16">
        <w:rPr>
          <w:highlight w:val="cyan"/>
          <w:u w:val="single"/>
        </w:rPr>
        <w:t xml:space="preserve">less </w:t>
      </w:r>
      <w:r w:rsidRPr="00BF3C16">
        <w:rPr>
          <w:rStyle w:val="Emphasis"/>
          <w:highlight w:val="cyan"/>
        </w:rPr>
        <w:t>vulnerable</w:t>
      </w:r>
      <w:r w:rsidRPr="00BF3C16">
        <w:rPr>
          <w:highlight w:val="cyan"/>
          <w:u w:val="single"/>
        </w:rPr>
        <w:t xml:space="preserve"> to Western </w:t>
      </w:r>
      <w:r w:rsidRPr="00BF3C16">
        <w:rPr>
          <w:rStyle w:val="Emphasis"/>
          <w:highlight w:val="cyan"/>
        </w:rPr>
        <w:t>sanctions</w:t>
      </w:r>
      <w:r w:rsidRPr="002305E3">
        <w:rPr>
          <w:u w:val="single"/>
        </w:rPr>
        <w:t xml:space="preserve"> and</w:t>
      </w:r>
      <w:r w:rsidRPr="002305E3">
        <w:rPr>
          <w:sz w:val="16"/>
        </w:rPr>
        <w:t xml:space="preserve"> other </w:t>
      </w:r>
      <w:r w:rsidRPr="002305E3">
        <w:rPr>
          <w:rStyle w:val="Emphasis"/>
        </w:rPr>
        <w:t>trade tools</w:t>
      </w:r>
      <w:r w:rsidRPr="002305E3">
        <w:rPr>
          <w:u w:val="single"/>
        </w:rPr>
        <w:t xml:space="preserve"> </w:t>
      </w:r>
      <w:r w:rsidRPr="00BF3C16">
        <w:rPr>
          <w:highlight w:val="cyan"/>
          <w:u w:val="single"/>
        </w:rPr>
        <w:t>used</w:t>
      </w:r>
      <w:r w:rsidRPr="002305E3">
        <w:rPr>
          <w:sz w:val="16"/>
        </w:rPr>
        <w:t xml:space="preserve"> </w:t>
      </w:r>
      <w:proofErr w:type="gramStart"/>
      <w:r w:rsidRPr="002305E3">
        <w:rPr>
          <w:sz w:val="16"/>
        </w:rPr>
        <w:t xml:space="preserve">in an attempt </w:t>
      </w:r>
      <w:r w:rsidRPr="00BF3C16">
        <w:rPr>
          <w:highlight w:val="cyan"/>
          <w:u w:val="single"/>
        </w:rPr>
        <w:t>to</w:t>
      </w:r>
      <w:proofErr w:type="gramEnd"/>
      <w:r w:rsidRPr="00BF3C16">
        <w:rPr>
          <w:highlight w:val="cyan"/>
          <w:u w:val="single"/>
        </w:rPr>
        <w:t xml:space="preserve"> </w:t>
      </w:r>
      <w:r w:rsidRPr="00BF3C16">
        <w:rPr>
          <w:rStyle w:val="Emphasis"/>
          <w:highlight w:val="cyan"/>
        </w:rPr>
        <w:t>discipline</w:t>
      </w:r>
      <w:r w:rsidRPr="00BF3C16">
        <w:rPr>
          <w:highlight w:val="cyan"/>
          <w:u w:val="single"/>
        </w:rPr>
        <w:t xml:space="preserve"> China</w:t>
      </w:r>
      <w:r w:rsidRPr="002305E3">
        <w:rPr>
          <w:sz w:val="16"/>
        </w:rPr>
        <w:t>. At the s</w:t>
      </w:r>
      <w:r w:rsidRPr="00BF3C16">
        <w:rPr>
          <w:sz w:val="16"/>
        </w:rPr>
        <w:t>a</w:t>
      </w:r>
      <w:r w:rsidRPr="002305E3">
        <w:rPr>
          <w:sz w:val="16"/>
        </w:rPr>
        <w:t xml:space="preserve">me time, </w:t>
      </w:r>
      <w:r w:rsidRPr="002305E3">
        <w:rPr>
          <w:u w:val="single"/>
        </w:rPr>
        <w:t xml:space="preserve">it would </w:t>
      </w:r>
      <w:r w:rsidRPr="00BF3C16">
        <w:rPr>
          <w:highlight w:val="cyan"/>
          <w:u w:val="single"/>
        </w:rPr>
        <w:t xml:space="preserve">also </w:t>
      </w:r>
      <w:r w:rsidRPr="00BF3C16">
        <w:rPr>
          <w:rStyle w:val="Emphasis"/>
          <w:highlight w:val="cyan"/>
        </w:rPr>
        <w:t>boost</w:t>
      </w:r>
      <w:r w:rsidRPr="00BF3C16">
        <w:rPr>
          <w:highlight w:val="cyan"/>
          <w:u w:val="single"/>
        </w:rPr>
        <w:t xml:space="preserve"> Chinese </w:t>
      </w:r>
      <w:r w:rsidRPr="00BF3C16">
        <w:rPr>
          <w:rStyle w:val="Emphasis"/>
          <w:highlight w:val="cyan"/>
        </w:rPr>
        <w:t>military capabilities</w:t>
      </w:r>
      <w:r w:rsidRPr="002305E3">
        <w:rPr>
          <w:u w:val="single"/>
        </w:rPr>
        <w:t xml:space="preserve"> even </w:t>
      </w:r>
      <w:r w:rsidRPr="00BF3C16">
        <w:rPr>
          <w:u w:val="single"/>
        </w:rPr>
        <w:t>more</w:t>
      </w:r>
      <w:r w:rsidRPr="00BF3C16">
        <w:rPr>
          <w:sz w:val="16"/>
        </w:rPr>
        <w:t xml:space="preserve">, </w:t>
      </w:r>
      <w:r w:rsidRPr="00BF3C16">
        <w:rPr>
          <w:u w:val="single"/>
        </w:rPr>
        <w:t xml:space="preserve">as </w:t>
      </w:r>
      <w:r w:rsidRPr="00BF3C16">
        <w:rPr>
          <w:rStyle w:val="Emphasis"/>
        </w:rPr>
        <w:t>civil-military fusion</w:t>
      </w:r>
      <w:r w:rsidRPr="00BF3C16">
        <w:rPr>
          <w:u w:val="single"/>
        </w:rPr>
        <w:t xml:space="preserve"> becomes stronger</w:t>
      </w:r>
      <w:r w:rsidRPr="00BF3C16">
        <w:rPr>
          <w:sz w:val="16"/>
        </w:rPr>
        <w:t xml:space="preserve">, </w:t>
      </w:r>
      <w:r w:rsidRPr="00BF3C16">
        <w:rPr>
          <w:u w:val="single"/>
        </w:rPr>
        <w:t xml:space="preserve">and </w:t>
      </w:r>
      <w:r w:rsidRPr="00BF3C16">
        <w:rPr>
          <w:rStyle w:val="Emphasis"/>
        </w:rPr>
        <w:t>weapons systems</w:t>
      </w:r>
      <w:r w:rsidRPr="00BF3C16">
        <w:rPr>
          <w:u w:val="single"/>
        </w:rPr>
        <w:t xml:space="preserve"> companies</w:t>
      </w:r>
      <w:r w:rsidRPr="00BF3C16">
        <w:rPr>
          <w:sz w:val="16"/>
        </w:rPr>
        <w:t xml:space="preserve"> could </w:t>
      </w:r>
      <w:r w:rsidRPr="00BF3C16">
        <w:rPr>
          <w:u w:val="single"/>
        </w:rPr>
        <w:t xml:space="preserve">rely on </w:t>
      </w:r>
      <w:r w:rsidRPr="00BF3C16">
        <w:rPr>
          <w:rStyle w:val="Emphasis"/>
        </w:rPr>
        <w:t>cutting-edge technologies</w:t>
      </w:r>
      <w:r w:rsidRPr="00BF3C16">
        <w:rPr>
          <w:sz w:val="16"/>
        </w:rPr>
        <w:t xml:space="preserve"> across a range of industries. Just as importantly, </w:t>
      </w:r>
      <w:r w:rsidRPr="00BF3C16">
        <w:rPr>
          <w:sz w:val="16"/>
          <w:szCs w:val="16"/>
        </w:rPr>
        <w:t>this commercial technology strength would also</w:t>
      </w:r>
      <w:r w:rsidRPr="00BF3C16">
        <w:rPr>
          <w:sz w:val="16"/>
        </w:rPr>
        <w:t xml:space="preserve"> </w:t>
      </w:r>
      <w:r w:rsidRPr="00BF3C16">
        <w:rPr>
          <w:u w:val="single"/>
        </w:rPr>
        <w:t xml:space="preserve">equate to </w:t>
      </w:r>
      <w:r w:rsidRPr="00BF3C16">
        <w:rPr>
          <w:rStyle w:val="Emphasis"/>
        </w:rPr>
        <w:t>increased power</w:t>
      </w:r>
      <w:r w:rsidRPr="00BF3C16">
        <w:rPr>
          <w:u w:val="single"/>
        </w:rPr>
        <w:t xml:space="preserve"> in foreign affairs</w:t>
      </w:r>
      <w:r w:rsidRPr="00BF3C16">
        <w:rPr>
          <w:sz w:val="16"/>
        </w:rPr>
        <w:t>, just as America dominated the</w:t>
      </w:r>
      <w:r w:rsidRPr="00580789">
        <w:rPr>
          <w:sz w:val="16"/>
        </w:rPr>
        <w:t xml:space="preserve"> globe for more than </w:t>
      </w:r>
      <w:proofErr w:type="gramStart"/>
      <w:r w:rsidRPr="00580789">
        <w:rPr>
          <w:sz w:val="16"/>
        </w:rPr>
        <w:t>a half</w:t>
      </w:r>
      <w:proofErr w:type="gramEnd"/>
      <w:r w:rsidRPr="00580789">
        <w:rPr>
          <w:sz w:val="16"/>
        </w:rPr>
        <w:t xml:space="preserve"> century after WWII, as its firms were the unalloyed leaders. It is </w:t>
      </w:r>
      <w:r w:rsidRPr="00580789">
        <w:rPr>
          <w:rStyle w:val="Emphasis"/>
        </w:rPr>
        <w:t>China</w:t>
      </w:r>
      <w:r w:rsidRPr="00580789">
        <w:rPr>
          <w:sz w:val="16"/>
        </w:rPr>
        <w:t xml:space="preserve"> that </w:t>
      </w:r>
      <w:r w:rsidRPr="00580789">
        <w:rPr>
          <w:u w:val="single"/>
        </w:rPr>
        <w:t xml:space="preserve">might decide to impose </w:t>
      </w:r>
      <w:r w:rsidRPr="00580789">
        <w:rPr>
          <w:rStyle w:val="Emphasis"/>
        </w:rPr>
        <w:t>export controls</w:t>
      </w:r>
      <w:r w:rsidRPr="00580789">
        <w:rPr>
          <w:u w:val="single"/>
        </w:rPr>
        <w:t xml:space="preserve"> on</w:t>
      </w:r>
      <w:r w:rsidRPr="00580789">
        <w:rPr>
          <w:sz w:val="16"/>
        </w:rPr>
        <w:t xml:space="preserve"> the </w:t>
      </w:r>
      <w:r w:rsidRPr="00580789">
        <w:rPr>
          <w:u w:val="single"/>
        </w:rPr>
        <w:t xml:space="preserve">allied nations as </w:t>
      </w:r>
      <w:r w:rsidRPr="00580789">
        <w:rPr>
          <w:rStyle w:val="Emphasis"/>
        </w:rPr>
        <w:t>punishment</w:t>
      </w:r>
      <w:r w:rsidRPr="00580789">
        <w:rPr>
          <w:sz w:val="16"/>
        </w:rPr>
        <w:t>.</w:t>
      </w:r>
    </w:p>
    <w:p w14:paraId="54713C3E" w14:textId="77777777" w:rsidR="00BF3C16" w:rsidRPr="00BF3C16" w:rsidRDefault="002B5250" w:rsidP="002B5250">
      <w:pPr>
        <w:rPr>
          <w:rStyle w:val="StyleUnderline"/>
          <w:highlight w:val="cyan"/>
        </w:rPr>
      </w:pPr>
      <w:r w:rsidRPr="00580789">
        <w:rPr>
          <w:sz w:val="16"/>
        </w:rPr>
        <w:t>The Fisher Body Plant in Detroit, Michigan, manufactured automobiles from 1919</w:t>
      </w:r>
      <w:r w:rsidRPr="002305E3">
        <w:rPr>
          <w:sz w:val="16"/>
        </w:rPr>
        <w:t xml:space="preserve"> to 1984.</w:t>
      </w:r>
    </w:p>
    <w:p w14:paraId="693888D9" w14:textId="77777777" w:rsidR="00BF3C16" w:rsidRPr="00BF3C16" w:rsidRDefault="002B5250" w:rsidP="002B5250">
      <w:pPr>
        <w:rPr>
          <w:rStyle w:val="StyleUnderline"/>
          <w:highlight w:val="cyan"/>
        </w:rPr>
      </w:pPr>
      <w:r w:rsidRPr="00C0052A">
        <w:rPr>
          <w:sz w:val="16"/>
        </w:rPr>
        <w:t>&lt;&lt;IMAGE OMITTED&gt;&gt;</w:t>
      </w:r>
    </w:p>
    <w:p w14:paraId="09DBF517" w14:textId="77777777" w:rsidR="00BF3C16" w:rsidRPr="00BF3C16" w:rsidRDefault="002B5250" w:rsidP="002B5250">
      <w:pPr>
        <w:rPr>
          <w:rStyle w:val="StyleUnderline"/>
          <w:highlight w:val="cyan"/>
        </w:rPr>
      </w:pPr>
      <w:r w:rsidRPr="002305E3">
        <w:rPr>
          <w:sz w:val="16"/>
        </w:rPr>
        <w:t xml:space="preserve">It is these foreign effects, particular on the United States (and other Western nations) that are potentially most important. </w:t>
      </w:r>
      <w:r w:rsidRPr="002305E3">
        <w:rPr>
          <w:u w:val="single"/>
        </w:rPr>
        <w:t xml:space="preserve">If </w:t>
      </w:r>
      <w:r w:rsidRPr="002305E3">
        <w:rPr>
          <w:rStyle w:val="Emphasis"/>
        </w:rPr>
        <w:t>China</w:t>
      </w:r>
      <w:r w:rsidRPr="002305E3">
        <w:rPr>
          <w:sz w:val="16"/>
        </w:rPr>
        <w:t xml:space="preserve"> can </w:t>
      </w:r>
      <w:r w:rsidRPr="002305E3">
        <w:rPr>
          <w:u w:val="single"/>
        </w:rPr>
        <w:t xml:space="preserve">become an </w:t>
      </w:r>
      <w:r w:rsidRPr="002305E3">
        <w:rPr>
          <w:rStyle w:val="Emphasis"/>
        </w:rPr>
        <w:t>innovative leader</w:t>
      </w:r>
      <w:r w:rsidRPr="002305E3">
        <w:t xml:space="preserve"> </w:t>
      </w:r>
      <w:r w:rsidRPr="002305E3">
        <w:rPr>
          <w:sz w:val="16"/>
          <w:szCs w:val="16"/>
        </w:rPr>
        <w:t>in robotics, electric vehicles (EVs), airplanes, semiconductors, drugs, and more,</w:t>
      </w:r>
      <w:r w:rsidRPr="002305E3">
        <w:rPr>
          <w:sz w:val="16"/>
        </w:rPr>
        <w:t xml:space="preserve"> </w:t>
      </w:r>
      <w:r w:rsidRPr="00BF3C16">
        <w:rPr>
          <w:highlight w:val="cyan"/>
          <w:u w:val="single"/>
        </w:rPr>
        <w:t>it</w:t>
      </w:r>
      <w:r w:rsidRPr="002305E3">
        <w:rPr>
          <w:sz w:val="16"/>
        </w:rPr>
        <w:t xml:space="preserve"> can </w:t>
      </w:r>
      <w:r w:rsidRPr="00BF3C16">
        <w:rPr>
          <w:rStyle w:val="Emphasis"/>
          <w:highlight w:val="cyan"/>
        </w:rPr>
        <w:t>dominate</w:t>
      </w:r>
      <w:r w:rsidRPr="00BF3C16">
        <w:rPr>
          <w:highlight w:val="cyan"/>
          <w:u w:val="single"/>
        </w:rPr>
        <w:t xml:space="preserve"> the</w:t>
      </w:r>
      <w:r w:rsidRPr="002305E3">
        <w:rPr>
          <w:u w:val="single"/>
        </w:rPr>
        <w:t xml:space="preserve"> </w:t>
      </w:r>
      <w:r w:rsidRPr="002305E3">
        <w:rPr>
          <w:rStyle w:val="Emphasis"/>
        </w:rPr>
        <w:t xml:space="preserve">global </w:t>
      </w:r>
      <w:r w:rsidRPr="00BF3C16">
        <w:rPr>
          <w:rStyle w:val="Emphasis"/>
          <w:highlight w:val="cyan"/>
        </w:rPr>
        <w:t>economy</w:t>
      </w:r>
      <w:r w:rsidRPr="002305E3">
        <w:rPr>
          <w:sz w:val="16"/>
        </w:rPr>
        <w:t xml:space="preserve">. </w:t>
      </w:r>
      <w:r w:rsidRPr="002305E3">
        <w:rPr>
          <w:sz w:val="16"/>
          <w:szCs w:val="16"/>
        </w:rPr>
        <w:t>If China makes serious inroads into the market share of current technology leaders (e.g., ABB in robotics, GM in cars, Boeing in airplanes, Intel in chips, Merck in drugs, etc</w:t>
      </w:r>
      <w:r w:rsidRPr="002305E3">
        <w:rPr>
          <w:sz w:val="16"/>
        </w:rPr>
        <w:t xml:space="preserve">.), </w:t>
      </w:r>
      <w:r w:rsidRPr="002305E3">
        <w:rPr>
          <w:u w:val="single"/>
        </w:rPr>
        <w:t xml:space="preserve">the fundamental </w:t>
      </w:r>
      <w:r w:rsidRPr="002305E3">
        <w:rPr>
          <w:rStyle w:val="Emphasis"/>
        </w:rPr>
        <w:t>nature</w:t>
      </w:r>
      <w:r w:rsidRPr="002305E3">
        <w:rPr>
          <w:u w:val="single"/>
        </w:rPr>
        <w:t xml:space="preserve"> of the global economy </w:t>
      </w:r>
      <w:r w:rsidRPr="002305E3">
        <w:rPr>
          <w:rStyle w:val="Emphasis"/>
        </w:rPr>
        <w:t>shifts</w:t>
      </w:r>
      <w:r w:rsidRPr="002305E3">
        <w:rPr>
          <w:sz w:val="16"/>
        </w:rPr>
        <w:t xml:space="preserve">. The 200 year-long development of </w:t>
      </w:r>
      <w:r w:rsidRPr="002305E3">
        <w:rPr>
          <w:u w:val="single"/>
        </w:rPr>
        <w:t xml:space="preserve">advanced </w:t>
      </w:r>
      <w:r w:rsidRPr="002305E3">
        <w:rPr>
          <w:rStyle w:val="Emphasis"/>
        </w:rPr>
        <w:t>industry</w:t>
      </w:r>
      <w:r w:rsidRPr="002305E3">
        <w:rPr>
          <w:u w:val="single"/>
        </w:rPr>
        <w:t xml:space="preserve"> in capitalist</w:t>
      </w:r>
      <w:r w:rsidRPr="002305E3">
        <w:rPr>
          <w:sz w:val="16"/>
        </w:rPr>
        <w:t xml:space="preserve">, democratic </w:t>
      </w:r>
      <w:r w:rsidRPr="002305E3">
        <w:rPr>
          <w:u w:val="single"/>
        </w:rPr>
        <w:t>nations</w:t>
      </w:r>
      <w:r w:rsidRPr="002305E3">
        <w:rPr>
          <w:sz w:val="16"/>
        </w:rPr>
        <w:t xml:space="preserve">—first in the United Kingdom and Western Europe, and then </w:t>
      </w:r>
      <w:r w:rsidRPr="002305E3">
        <w:rPr>
          <w:u w:val="single"/>
        </w:rPr>
        <w:t>in America</w:t>
      </w:r>
      <w:r w:rsidRPr="002305E3">
        <w:rPr>
          <w:sz w:val="16"/>
        </w:rPr>
        <w:t>, and then Japan, South Korea and Taiwan joining the “club”—</w:t>
      </w:r>
      <w:r w:rsidRPr="002305E3">
        <w:rPr>
          <w:u w:val="single"/>
        </w:rPr>
        <w:t xml:space="preserve">could </w:t>
      </w:r>
      <w:r w:rsidRPr="002305E3">
        <w:rPr>
          <w:rStyle w:val="Emphasis"/>
        </w:rPr>
        <w:t>radically change</w:t>
      </w:r>
      <w:r w:rsidRPr="002305E3">
        <w:rPr>
          <w:sz w:val="16"/>
        </w:rPr>
        <w:t xml:space="preserve">. </w:t>
      </w:r>
      <w:r w:rsidRPr="00BF3C16">
        <w:rPr>
          <w:highlight w:val="cyan"/>
          <w:u w:val="single"/>
        </w:rPr>
        <w:t>The West could</w:t>
      </w:r>
      <w:r w:rsidRPr="002305E3">
        <w:rPr>
          <w:sz w:val="16"/>
        </w:rPr>
        <w:t xml:space="preserve"> very well </w:t>
      </w:r>
      <w:r w:rsidRPr="00BF3C16">
        <w:rPr>
          <w:highlight w:val="cyan"/>
          <w:u w:val="single"/>
        </w:rPr>
        <w:t>become</w:t>
      </w:r>
      <w:r w:rsidRPr="002305E3">
        <w:rPr>
          <w:sz w:val="16"/>
        </w:rPr>
        <w:t xml:space="preserve"> what Australia, Canada, the United Kingdom and parts of Europe (</w:t>
      </w:r>
      <w:proofErr w:type="gramStart"/>
      <w:r w:rsidRPr="002305E3">
        <w:rPr>
          <w:sz w:val="16"/>
        </w:rPr>
        <w:t>e.g..</w:t>
      </w:r>
      <w:proofErr w:type="gramEnd"/>
      <w:r w:rsidRPr="002305E3">
        <w:rPr>
          <w:sz w:val="16"/>
        </w:rPr>
        <w:t xml:space="preserve"> Greece, Italy, Portugal, and Spain) have already become: largely </w:t>
      </w:r>
      <w:r w:rsidRPr="00BF3C16">
        <w:rPr>
          <w:rStyle w:val="Emphasis"/>
          <w:highlight w:val="cyan"/>
        </w:rPr>
        <w:t>hollowed-out</w:t>
      </w:r>
      <w:r w:rsidRPr="002305E3">
        <w:rPr>
          <w:sz w:val="16"/>
        </w:rPr>
        <w:t xml:space="preserve"> economies </w:t>
      </w:r>
      <w:r w:rsidRPr="00BF3C16">
        <w:rPr>
          <w:highlight w:val="cyan"/>
          <w:u w:val="single"/>
        </w:rPr>
        <w:t>with</w:t>
      </w:r>
      <w:r w:rsidRPr="002305E3">
        <w:rPr>
          <w:u w:val="single"/>
        </w:rPr>
        <w:t xml:space="preserve"> little advanced manufacturing</w:t>
      </w:r>
      <w:r w:rsidRPr="002305E3">
        <w:rPr>
          <w:sz w:val="16"/>
        </w:rPr>
        <w:t xml:space="preserve">, a </w:t>
      </w:r>
      <w:r w:rsidRPr="00BF3C16">
        <w:rPr>
          <w:rStyle w:val="Emphasis"/>
          <w:highlight w:val="cyan"/>
        </w:rPr>
        <w:t>weak</w:t>
      </w:r>
      <w:r w:rsidRPr="00BF3C16">
        <w:rPr>
          <w:highlight w:val="cyan"/>
          <w:u w:val="single"/>
        </w:rPr>
        <w:t xml:space="preserve"> technology</w:t>
      </w:r>
      <w:r w:rsidRPr="002305E3">
        <w:rPr>
          <w:sz w:val="16"/>
        </w:rPr>
        <w:t xml:space="preserve"> sector, </w:t>
      </w:r>
      <w:r w:rsidRPr="002305E3">
        <w:rPr>
          <w:u w:val="single"/>
        </w:rPr>
        <w:t xml:space="preserve">and an </w:t>
      </w:r>
      <w:r w:rsidRPr="00C96356">
        <w:rPr>
          <w:u w:val="single"/>
        </w:rPr>
        <w:t>economy</w:t>
      </w:r>
      <w:r w:rsidRPr="002305E3">
        <w:rPr>
          <w:u w:val="single"/>
        </w:rPr>
        <w:t xml:space="preserve"> propped up by </w:t>
      </w:r>
      <w:r w:rsidRPr="002305E3">
        <w:rPr>
          <w:rStyle w:val="Emphasis"/>
        </w:rPr>
        <w:t>tourism</w:t>
      </w:r>
      <w:r w:rsidRPr="002305E3">
        <w:rPr>
          <w:sz w:val="16"/>
        </w:rPr>
        <w:t xml:space="preserve">, </w:t>
      </w:r>
      <w:r w:rsidRPr="002305E3">
        <w:rPr>
          <w:rStyle w:val="Emphasis"/>
        </w:rPr>
        <w:t>finance</w:t>
      </w:r>
      <w:r w:rsidRPr="002305E3">
        <w:rPr>
          <w:sz w:val="16"/>
        </w:rPr>
        <w:t xml:space="preserve">, </w:t>
      </w:r>
      <w:r w:rsidRPr="002305E3">
        <w:rPr>
          <w:rStyle w:val="Emphasis"/>
        </w:rPr>
        <w:t>agriculture</w:t>
      </w:r>
      <w:r w:rsidRPr="002305E3">
        <w:rPr>
          <w:sz w:val="16"/>
        </w:rPr>
        <w:t>, and natural resources.6 This is the trend for the United States as the U.S. location quotient (the industry output as a share of the U.S. economy over the industry output as a share of the global economy) has fallen. (See figure 3.) With any kind of foresight, it’s easy to see the same fate befalling the United States if China can be an innovation peer.</w:t>
      </w:r>
    </w:p>
    <w:p w14:paraId="4102D7BA" w14:textId="77777777" w:rsidR="00BF3C16" w:rsidRPr="00BF3C16" w:rsidRDefault="002B5250" w:rsidP="002B5250">
      <w:pPr>
        <w:rPr>
          <w:rStyle w:val="StyleUnderline"/>
        </w:rPr>
      </w:pPr>
      <w:r w:rsidRPr="002305E3">
        <w:rPr>
          <w:sz w:val="16"/>
        </w:rPr>
        <w:t>Figure 3: America’s relative historical performance in Hamilton Index industries (</w:t>
      </w:r>
      <w:r w:rsidRPr="00BF3C16">
        <w:rPr>
          <w:sz w:val="16"/>
        </w:rPr>
        <w:t>LQ trends)</w:t>
      </w:r>
    </w:p>
    <w:p w14:paraId="0E8AB1E4" w14:textId="77777777" w:rsidR="00BF3C16" w:rsidRPr="00BF3C16" w:rsidRDefault="002B5250" w:rsidP="002B5250">
      <w:pPr>
        <w:rPr>
          <w:rStyle w:val="StyleUnderline"/>
        </w:rPr>
      </w:pPr>
      <w:r w:rsidRPr="00BF3C16">
        <w:rPr>
          <w:sz w:val="16"/>
        </w:rPr>
        <w:t>&lt;&lt;FIGURE OMITTED&gt;&gt;</w:t>
      </w:r>
    </w:p>
    <w:p w14:paraId="5242B75D" w14:textId="77777777" w:rsidR="00BF3C16" w:rsidRPr="00BF3C16" w:rsidRDefault="002B5250" w:rsidP="002B5250">
      <w:pPr>
        <w:rPr>
          <w:rStyle w:val="StyleUnderline"/>
          <w:highlight w:val="cyan"/>
        </w:rPr>
      </w:pPr>
      <w:r w:rsidRPr="00BF3C16">
        <w:rPr>
          <w:u w:val="single"/>
        </w:rPr>
        <w:t xml:space="preserve">It is </w:t>
      </w:r>
      <w:r w:rsidRPr="00BF3C16">
        <w:rPr>
          <w:rStyle w:val="Emphasis"/>
        </w:rPr>
        <w:t>impossible</w:t>
      </w:r>
      <w:r w:rsidRPr="00BF3C16">
        <w:rPr>
          <w:u w:val="single"/>
        </w:rPr>
        <w:t xml:space="preserve"> to overstate the implications of this</w:t>
      </w:r>
      <w:r w:rsidRPr="00BF3C16">
        <w:rPr>
          <w:sz w:val="16"/>
        </w:rPr>
        <w:t xml:space="preserve"> potential development, as </w:t>
      </w:r>
      <w:r w:rsidRPr="00BF3C16">
        <w:rPr>
          <w:u w:val="single"/>
        </w:rPr>
        <w:t xml:space="preserve">it would entail a </w:t>
      </w:r>
      <w:r w:rsidRPr="00BF3C16">
        <w:rPr>
          <w:rStyle w:val="Emphasis"/>
        </w:rPr>
        <w:t>massive switch</w:t>
      </w:r>
      <w:r w:rsidRPr="00BF3C16">
        <w:rPr>
          <w:u w:val="single"/>
        </w:rPr>
        <w:t xml:space="preserve"> in the center of global </w:t>
      </w:r>
      <w:r w:rsidRPr="00BF3C16">
        <w:rPr>
          <w:rStyle w:val="Emphasis"/>
        </w:rPr>
        <w:t>economic power</w:t>
      </w:r>
      <w:r w:rsidRPr="00BF3C16">
        <w:rPr>
          <w:u w:val="single"/>
        </w:rPr>
        <w:t xml:space="preserve"> and innovation</w:t>
      </w:r>
      <w:r w:rsidRPr="00BF3C16">
        <w:rPr>
          <w:sz w:val="16"/>
          <w:szCs w:val="16"/>
        </w:rPr>
        <w:t xml:space="preserve"> from a </w:t>
      </w:r>
      <w:proofErr w:type="spellStart"/>
      <w:r w:rsidRPr="00BF3C16">
        <w:rPr>
          <w:sz w:val="16"/>
          <w:szCs w:val="16"/>
        </w:rPr>
        <w:t>geopoint</w:t>
      </w:r>
      <w:proofErr w:type="spellEnd"/>
      <w:r w:rsidRPr="00BF3C16">
        <w:rPr>
          <w:sz w:val="16"/>
          <w:szCs w:val="16"/>
        </w:rPr>
        <w:t xml:space="preserve"> somewhere in the Atlantic Ocean</w:t>
      </w:r>
      <w:r w:rsidRPr="00BF3C16">
        <w:t xml:space="preserve"> </w:t>
      </w:r>
      <w:r w:rsidRPr="00BF3C16">
        <w:rPr>
          <w:u w:val="single"/>
        </w:rPr>
        <w:t>to</w:t>
      </w:r>
      <w:r w:rsidRPr="00BF3C16">
        <w:rPr>
          <w:sz w:val="16"/>
        </w:rPr>
        <w:t xml:space="preserve"> somewhere in </w:t>
      </w:r>
      <w:r w:rsidRPr="00BF3C16">
        <w:rPr>
          <w:u w:val="single"/>
        </w:rPr>
        <w:t>China</w:t>
      </w:r>
      <w:r w:rsidRPr="00BF3C16">
        <w:rPr>
          <w:sz w:val="16"/>
        </w:rPr>
        <w:t xml:space="preserve">. To be sure, just as the United Kingdom still has some tech capabilities and firms after its half century of industrial decline, the allied nations will not completely become, as Alexander Hamilton warned, a hewer of water and drawer of wood, dependent on the innovation leader of the time, the United Kingdom. But </w:t>
      </w:r>
      <w:r w:rsidRPr="00BF3C16">
        <w:rPr>
          <w:u w:val="single"/>
        </w:rPr>
        <w:t xml:space="preserve">if </w:t>
      </w:r>
      <w:r w:rsidRPr="00BF3C16">
        <w:rPr>
          <w:rStyle w:val="Emphasis"/>
        </w:rPr>
        <w:t>China</w:t>
      </w:r>
      <w:r w:rsidRPr="00BF3C16">
        <w:rPr>
          <w:u w:val="single"/>
        </w:rPr>
        <w:t xml:space="preserve"> can move to the frontier of </w:t>
      </w:r>
      <w:r w:rsidRPr="00BF3C16">
        <w:rPr>
          <w:rStyle w:val="Emphasis"/>
        </w:rPr>
        <w:t>global innovation</w:t>
      </w:r>
      <w:r w:rsidRPr="00BF3C16">
        <w:rPr>
          <w:sz w:val="16"/>
        </w:rPr>
        <w:t>—a destination all forces in China are pulling toward—</w:t>
      </w:r>
      <w:r w:rsidRPr="00BF3C16">
        <w:rPr>
          <w:u w:val="single"/>
        </w:rPr>
        <w:t xml:space="preserve">the </w:t>
      </w:r>
      <w:r w:rsidRPr="00BF3C16">
        <w:rPr>
          <w:rStyle w:val="Emphasis"/>
        </w:rPr>
        <w:t>world economy</w:t>
      </w:r>
      <w:r w:rsidRPr="00BF3C16">
        <w:rPr>
          <w:u w:val="single"/>
        </w:rPr>
        <w:t xml:space="preserve"> and relative </w:t>
      </w:r>
      <w:r w:rsidRPr="00BF3C16">
        <w:rPr>
          <w:rStyle w:val="Emphasis"/>
        </w:rPr>
        <w:t>national power</w:t>
      </w:r>
      <w:r w:rsidRPr="00BF3C16">
        <w:rPr>
          <w:u w:val="single"/>
        </w:rPr>
        <w:t xml:space="preserve"> will be fundamentally</w:t>
      </w:r>
      <w:r w:rsidRPr="002305E3">
        <w:rPr>
          <w:u w:val="single"/>
        </w:rPr>
        <w:t xml:space="preserve"> </w:t>
      </w:r>
      <w:r w:rsidRPr="002305E3">
        <w:rPr>
          <w:rStyle w:val="Emphasis"/>
        </w:rPr>
        <w:t>transformed</w:t>
      </w:r>
      <w:r w:rsidRPr="002305E3">
        <w:rPr>
          <w:sz w:val="16"/>
        </w:rPr>
        <w:t>.</w:t>
      </w:r>
    </w:p>
    <w:p w14:paraId="648153E8" w14:textId="77777777" w:rsidR="00BF3C16" w:rsidRPr="00BF3C16" w:rsidRDefault="00BF3C16" w:rsidP="002B5250">
      <w:pPr>
        <w:rPr>
          <w:rStyle w:val="StyleUnderline"/>
          <w:highlight w:val="cyan"/>
        </w:rPr>
      </w:pPr>
    </w:p>
    <w:p w14:paraId="6279F031" w14:textId="77777777" w:rsidR="00BF3C16" w:rsidRPr="00BF3C16" w:rsidRDefault="002B5250" w:rsidP="002B5250">
      <w:pPr>
        <w:pStyle w:val="Heading4"/>
        <w:rPr>
          <w:rStyle w:val="StyleUnderline"/>
          <w:highlight w:val="cyan"/>
        </w:rPr>
      </w:pPr>
      <w:r>
        <w:t xml:space="preserve">CCP-led order causes </w:t>
      </w:r>
      <w:r w:rsidRPr="00E06822">
        <w:rPr>
          <w:u w:val="single"/>
        </w:rPr>
        <w:t>extinction</w:t>
      </w:r>
      <w:r>
        <w:t>.</w:t>
      </w:r>
    </w:p>
    <w:p w14:paraId="5CA55499" w14:textId="77777777" w:rsidR="00BF3C16" w:rsidRPr="00BF3C16" w:rsidRDefault="002B5250" w:rsidP="002B5250">
      <w:pPr>
        <w:rPr>
          <w:rStyle w:val="StyleUnderline"/>
          <w:highlight w:val="cyan"/>
        </w:rPr>
      </w:pPr>
      <w:r>
        <w:t xml:space="preserve">Jean-Pierre </w:t>
      </w:r>
      <w:proofErr w:type="spellStart"/>
      <w:r w:rsidRPr="00E06822">
        <w:rPr>
          <w:rStyle w:val="Style13ptBold"/>
        </w:rPr>
        <w:t>Cabestan</w:t>
      </w:r>
      <w:proofErr w:type="spellEnd"/>
      <w:r w:rsidRPr="00E06822">
        <w:rPr>
          <w:rStyle w:val="Style13ptBold"/>
        </w:rPr>
        <w:t xml:space="preserve"> 24</w:t>
      </w:r>
      <w:r>
        <w:t>.</w:t>
      </w:r>
      <w:r w:rsidRPr="00E06822">
        <w:t xml:space="preserve"> </w:t>
      </w:r>
      <w:r>
        <w:t xml:space="preserve">Senior researcher at France's National Scientific Research Center, professor and head of the Department of Political Science at Hong </w:t>
      </w:r>
      <w:r w:rsidRPr="0071134E">
        <w:t>Kong</w:t>
      </w:r>
      <w:r>
        <w:t xml:space="preserve"> Baptist University. “Foreword.” China the Super Predator: A Challenge for the Planet, Pierre-Antoine Donnet. </w:t>
      </w:r>
      <w:r w:rsidRPr="00E06822">
        <w:t>1803414162</w:t>
      </w:r>
      <w:r>
        <w:t>.</w:t>
      </w:r>
    </w:p>
    <w:p w14:paraId="3FE0BB40" w14:textId="77777777" w:rsidR="00BF3C16" w:rsidRPr="00BF3C16" w:rsidRDefault="002B5250" w:rsidP="002B5250">
      <w:pPr>
        <w:rPr>
          <w:rStyle w:val="StyleUnderline"/>
          <w:highlight w:val="cyan"/>
        </w:rPr>
      </w:pPr>
      <w:r w:rsidRPr="0071134E">
        <w:rPr>
          <w:sz w:val="16"/>
        </w:rPr>
        <w:t xml:space="preserve">This is both an important and essential book. It is important because Pierre-Antoine Donnet has drawn up a damning and worrying assessment of the current Chinese regime and its domestic and international projects. Essential because it is long overdue for us Europeans and French to draw the appropriate conclusions from our relationship with the People's Republic of China, on the diplomatic- strategic, economic and human levels. The title of this book—China: The Super Predator—is clearly inspired by the title of a recent book by </w:t>
      </w:r>
      <w:proofErr w:type="spellStart"/>
      <w:r w:rsidRPr="0071134E">
        <w:rPr>
          <w:sz w:val="16"/>
        </w:rPr>
        <w:t>Franqois</w:t>
      </w:r>
      <w:proofErr w:type="spellEnd"/>
      <w:r w:rsidRPr="0071134E">
        <w:rPr>
          <w:sz w:val="16"/>
        </w:rPr>
        <w:t xml:space="preserve"> Heisbourg, Le Temps des </w:t>
      </w:r>
      <w:proofErr w:type="spellStart"/>
      <w:r w:rsidRPr="0071134E">
        <w:rPr>
          <w:sz w:val="16"/>
        </w:rPr>
        <w:t>prédateurs</w:t>
      </w:r>
      <w:proofErr w:type="spellEnd"/>
      <w:r w:rsidRPr="0071134E">
        <w:rPr>
          <w:sz w:val="16"/>
        </w:rPr>
        <w:t xml:space="preserve"> [The time of predators], Odile Jacob, 2020. Nevertheless, Pierre-Antoine Donnet rightly focuses his attention on China, not only because it is the country that he has been studying for more than 40 years and whose language he speaks, but also because the </w:t>
      </w:r>
      <w:r w:rsidRPr="00E06822">
        <w:rPr>
          <w:rStyle w:val="AAAUNDERLINEKEYBOARD"/>
        </w:rPr>
        <w:t xml:space="preserve">current </w:t>
      </w:r>
      <w:r w:rsidRPr="00BF3C16">
        <w:rPr>
          <w:rStyle w:val="Emphasis"/>
          <w:highlight w:val="cyan"/>
        </w:rPr>
        <w:t>Chinese political regime</w:t>
      </w:r>
      <w:r w:rsidRPr="00BF3C16">
        <w:rPr>
          <w:rStyle w:val="AAAUNDERLINEKEYBOARD"/>
          <w:highlight w:val="cyan"/>
        </w:rPr>
        <w:t xml:space="preserve"> presents</w:t>
      </w:r>
      <w:r w:rsidRPr="0071134E">
        <w:rPr>
          <w:sz w:val="16"/>
        </w:rPr>
        <w:t>, in his eyes and as the subtitle of his essay indicates, "</w:t>
      </w:r>
      <w:r w:rsidRPr="00E06822">
        <w:rPr>
          <w:rStyle w:val="AAAUNDERLINEKEYBOARD"/>
        </w:rPr>
        <w:t xml:space="preserve">a </w:t>
      </w:r>
      <w:r w:rsidRPr="00BF3C16">
        <w:rPr>
          <w:rStyle w:val="Emphasis"/>
          <w:highlight w:val="cyan"/>
        </w:rPr>
        <w:t>challenge</w:t>
      </w:r>
      <w:r w:rsidRPr="00BF3C16">
        <w:rPr>
          <w:rStyle w:val="AAAUNDERLINEKEYBOARD"/>
          <w:highlight w:val="cyan"/>
        </w:rPr>
        <w:t xml:space="preserve"> for the </w:t>
      </w:r>
      <w:r w:rsidRPr="00BF3C16">
        <w:rPr>
          <w:rStyle w:val="Emphasis"/>
          <w:highlight w:val="cyan"/>
        </w:rPr>
        <w:t>planet</w:t>
      </w:r>
      <w:r w:rsidRPr="0071134E">
        <w:rPr>
          <w:sz w:val="16"/>
        </w:rPr>
        <w:t xml:space="preserve">." I would add that it is this regime, </w:t>
      </w:r>
      <w:r w:rsidRPr="00E06822">
        <w:rPr>
          <w:rStyle w:val="AAAUNDERLINEKEYBOARD"/>
        </w:rPr>
        <w:t xml:space="preserve">that is the </w:t>
      </w:r>
      <w:r w:rsidRPr="000D6228">
        <w:rPr>
          <w:rStyle w:val="Emphasis"/>
        </w:rPr>
        <w:t>C</w:t>
      </w:r>
      <w:r w:rsidRPr="0071134E">
        <w:rPr>
          <w:sz w:val="16"/>
        </w:rPr>
        <w:t xml:space="preserve">hinese </w:t>
      </w:r>
      <w:r w:rsidRPr="000D6228">
        <w:rPr>
          <w:rStyle w:val="Emphasis"/>
        </w:rPr>
        <w:t>C</w:t>
      </w:r>
      <w:r w:rsidRPr="0071134E">
        <w:rPr>
          <w:sz w:val="16"/>
        </w:rPr>
        <w:t xml:space="preserve">ommunist </w:t>
      </w:r>
      <w:r w:rsidRPr="000D6228">
        <w:rPr>
          <w:rStyle w:val="Emphasis"/>
        </w:rPr>
        <w:t>P</w:t>
      </w:r>
      <w:r w:rsidRPr="0071134E">
        <w:rPr>
          <w:sz w:val="16"/>
        </w:rPr>
        <w:t xml:space="preserve">arty (CP)—a huge machine of more than 90 million members, </w:t>
      </w:r>
      <w:r w:rsidRPr="00E06822">
        <w:rPr>
          <w:rStyle w:val="AAAUNDERLINEKEYBOARD"/>
        </w:rPr>
        <w:t xml:space="preserve">run with an </w:t>
      </w:r>
      <w:r w:rsidRPr="000D6228">
        <w:rPr>
          <w:rStyle w:val="Emphasis"/>
        </w:rPr>
        <w:t>iron fist</w:t>
      </w:r>
      <w:r w:rsidRPr="0071134E">
        <w:rPr>
          <w:sz w:val="16"/>
        </w:rPr>
        <w:t xml:space="preserve"> and in total opacity by an elite leading cadre of fewer than 600,000—</w:t>
      </w:r>
      <w:r w:rsidRPr="00E06822">
        <w:rPr>
          <w:rStyle w:val="AAAUNDERLINEKEYBOARD"/>
        </w:rPr>
        <w:t xml:space="preserve">and </w:t>
      </w:r>
      <w:r w:rsidRPr="00BF3C16">
        <w:rPr>
          <w:rStyle w:val="Emphasis"/>
          <w:highlight w:val="cyan"/>
        </w:rPr>
        <w:t>not Chinese society</w:t>
      </w:r>
      <w:r w:rsidRPr="00BF3C16">
        <w:rPr>
          <w:rStyle w:val="AAAUNDERLINEKEYBOARD"/>
          <w:highlight w:val="cyan"/>
        </w:rPr>
        <w:t xml:space="preserve"> that presents</w:t>
      </w:r>
      <w:r w:rsidRPr="0071134E">
        <w:rPr>
          <w:sz w:val="16"/>
        </w:rPr>
        <w:t xml:space="preserve"> the </w:t>
      </w:r>
      <w:r w:rsidRPr="00E06822">
        <w:rPr>
          <w:rStyle w:val="AAAUNDERLINEKEYBOARD"/>
        </w:rPr>
        <w:t xml:space="preserve">main </w:t>
      </w:r>
      <w:r w:rsidRPr="00BF3C16">
        <w:rPr>
          <w:rStyle w:val="AAAUNDERLINEKEYBOARD"/>
          <w:highlight w:val="cyan"/>
        </w:rPr>
        <w:t>challenge</w:t>
      </w:r>
      <w:r w:rsidRPr="00E06822">
        <w:rPr>
          <w:rStyle w:val="AAAUNDERLINEKEYBOARD"/>
        </w:rPr>
        <w:t xml:space="preserve"> for the planet</w:t>
      </w:r>
      <w:r w:rsidRPr="0071134E">
        <w:rPr>
          <w:sz w:val="16"/>
        </w:rPr>
        <w:t xml:space="preserve"> today. </w:t>
      </w:r>
    </w:p>
    <w:p w14:paraId="5E315C02" w14:textId="77777777" w:rsidR="00BF3C16" w:rsidRPr="00BF3C16" w:rsidRDefault="002B5250" w:rsidP="002B5250">
      <w:pPr>
        <w:rPr>
          <w:rStyle w:val="StyleUnderline"/>
          <w:highlight w:val="cyan"/>
        </w:rPr>
      </w:pPr>
      <w:r w:rsidRPr="0071134E">
        <w:rPr>
          <w:sz w:val="16"/>
        </w:rPr>
        <w:t xml:space="preserve">Pierre-Antoine Donnet analyzes here in five incisive chapters the reality of today's China, especially the inner workings that the Chinese CP tries to hide with its propaganda and disinformation campaigns. I am not going to repeat the arguments he develops, since we know them. </w:t>
      </w:r>
      <w:r w:rsidRPr="008C7E5C">
        <w:rPr>
          <w:rStyle w:val="AAAUNDERLINEKEYBOARD"/>
        </w:rPr>
        <w:t xml:space="preserve">The </w:t>
      </w:r>
      <w:r w:rsidRPr="00BF3C16">
        <w:rPr>
          <w:rStyle w:val="AAAUNDERLINEKEYBOARD"/>
          <w:highlight w:val="cyan"/>
        </w:rPr>
        <w:t>regime</w:t>
      </w:r>
      <w:r w:rsidRPr="008C7E5C">
        <w:rPr>
          <w:rStyle w:val="AAAUNDERLINEKEYBOARD"/>
        </w:rPr>
        <w:t xml:space="preserve"> in Beijing</w:t>
      </w:r>
      <w:r w:rsidRPr="0071134E">
        <w:rPr>
          <w:sz w:val="16"/>
        </w:rPr>
        <w:t xml:space="preserve">, and especially the one honed and perfected by President Xi Jinping since 2012, is more toxic than ever to freedom. Having </w:t>
      </w:r>
      <w:r w:rsidRPr="00BF3C16">
        <w:rPr>
          <w:rStyle w:val="AAAUNDERLINEKEYBOARD"/>
          <w:highlight w:val="cyan"/>
        </w:rPr>
        <w:t xml:space="preserve">set up </w:t>
      </w:r>
      <w:r w:rsidRPr="00BF3C16">
        <w:rPr>
          <w:rStyle w:val="Emphasis"/>
          <w:highlight w:val="cyan"/>
        </w:rPr>
        <w:t>Orwellian surveillance</w:t>
      </w:r>
      <w:r w:rsidRPr="0071134E">
        <w:rPr>
          <w:sz w:val="16"/>
        </w:rPr>
        <w:t xml:space="preserve"> systems </w:t>
      </w:r>
      <w:r w:rsidRPr="008C7E5C">
        <w:rPr>
          <w:rStyle w:val="AAAUNDERLINEKEYBOARD"/>
        </w:rPr>
        <w:t>thanks to modern tech</w:t>
      </w:r>
      <w:r w:rsidRPr="0071134E">
        <w:rPr>
          <w:sz w:val="16"/>
        </w:rPr>
        <w:t xml:space="preserve">nologies, it has managed to stay far ahead of any force that could threaten it. It has taken over Hong Kong, </w:t>
      </w:r>
      <w:r w:rsidRPr="00BF3C16">
        <w:rPr>
          <w:rStyle w:val="Emphasis"/>
          <w:highlight w:val="cyan"/>
        </w:rPr>
        <w:t>strangling</w:t>
      </w:r>
      <w:r w:rsidRPr="0071134E">
        <w:rPr>
          <w:sz w:val="16"/>
        </w:rPr>
        <w:t xml:space="preserve"> the </w:t>
      </w:r>
      <w:r w:rsidRPr="008C7E5C">
        <w:rPr>
          <w:rStyle w:val="AAAUNDERLINEKEYBOARD"/>
        </w:rPr>
        <w:t xml:space="preserve">remnants of </w:t>
      </w:r>
      <w:r w:rsidRPr="00BF3C16">
        <w:rPr>
          <w:rStyle w:val="Emphasis"/>
          <w:highlight w:val="cyan"/>
        </w:rPr>
        <w:t>democracy</w:t>
      </w:r>
      <w:r w:rsidRPr="00BF3C16">
        <w:rPr>
          <w:rStyle w:val="AAAUNDERLINEKEYBOARD"/>
          <w:highlight w:val="cyan"/>
        </w:rPr>
        <w:t xml:space="preserve"> and </w:t>
      </w:r>
      <w:r w:rsidRPr="00BF3C16">
        <w:rPr>
          <w:rStyle w:val="Emphasis"/>
          <w:highlight w:val="cyan"/>
        </w:rPr>
        <w:t>political freedom</w:t>
      </w:r>
      <w:r w:rsidRPr="0071134E">
        <w:rPr>
          <w:sz w:val="16"/>
        </w:rPr>
        <w:t xml:space="preserve"> that have survived there since 2020. It has brutally repressed Tibet and even more so Xinjiang, painting all Muslims (Uyghurs, Kazakhs, Kyrgyz) who fight for real political autonomy or simply seek to preserve their culture and religion with the brush of "terrorism." Even more brutally than before, the </w:t>
      </w:r>
      <w:r w:rsidRPr="008C7E5C">
        <w:rPr>
          <w:rStyle w:val="AAAUNDERLINEKEYBOARD"/>
        </w:rPr>
        <w:t xml:space="preserve">regime nips in the </w:t>
      </w:r>
      <w:proofErr w:type="gramStart"/>
      <w:r w:rsidRPr="008C7E5C">
        <w:rPr>
          <w:rStyle w:val="AAAUNDERLINEKEYBOARD"/>
        </w:rPr>
        <w:t>bud</w:t>
      </w:r>
      <w:proofErr w:type="gramEnd"/>
      <w:r w:rsidRPr="008C7E5C">
        <w:rPr>
          <w:rStyle w:val="AAAUNDERLINEKEYBOARD"/>
        </w:rPr>
        <w:t xml:space="preserve"> </w:t>
      </w:r>
      <w:r w:rsidRPr="000D6228">
        <w:rPr>
          <w:rStyle w:val="Emphasis"/>
        </w:rPr>
        <w:t>any hint of democratization</w:t>
      </w:r>
      <w:r w:rsidRPr="0071134E">
        <w:rPr>
          <w:sz w:val="16"/>
        </w:rPr>
        <w:t xml:space="preserve"> or even political reform. And </w:t>
      </w:r>
      <w:r w:rsidRPr="008C7E5C">
        <w:rPr>
          <w:rStyle w:val="AAAUNDERLINEKEYBOARD"/>
        </w:rPr>
        <w:t>it has</w:t>
      </w:r>
      <w:r w:rsidRPr="0071134E">
        <w:rPr>
          <w:sz w:val="16"/>
        </w:rPr>
        <w:t xml:space="preserve"> openly </w:t>
      </w:r>
      <w:r w:rsidRPr="008C7E5C">
        <w:rPr>
          <w:rStyle w:val="AAAUNDERLINEKEYBOARD"/>
        </w:rPr>
        <w:t>stated its intention to remain in power</w:t>
      </w:r>
      <w:r w:rsidRPr="0071134E">
        <w:rPr>
          <w:sz w:val="16"/>
        </w:rPr>
        <w:t>—in undivided power—</w:t>
      </w:r>
      <w:r w:rsidRPr="008C7E5C">
        <w:rPr>
          <w:rStyle w:val="AAAUNDERLINEKEYBOARD"/>
        </w:rPr>
        <w:t xml:space="preserve">for "a </w:t>
      </w:r>
      <w:r w:rsidRPr="000D6228">
        <w:rPr>
          <w:rStyle w:val="Emphasis"/>
        </w:rPr>
        <w:t>thousand years</w:t>
      </w:r>
      <w:r w:rsidRPr="008C7E5C">
        <w:rPr>
          <w:rStyle w:val="AAAUNDERLINEKEYBOARD"/>
        </w:rPr>
        <w:t>"</w:t>
      </w:r>
      <w:r w:rsidRPr="0071134E">
        <w:rPr>
          <w:sz w:val="16"/>
        </w:rPr>
        <w:t xml:space="preserve"> as China's Foreign Minister Wang Yi recently put it. In short, the </w:t>
      </w:r>
      <w:r w:rsidRPr="00052F4B">
        <w:rPr>
          <w:rStyle w:val="AAAUNDERLINEKEYBOARD"/>
        </w:rPr>
        <w:t>Chinese regime</w:t>
      </w:r>
      <w:r w:rsidRPr="0071134E">
        <w:rPr>
          <w:sz w:val="16"/>
        </w:rPr>
        <w:t xml:space="preserve"> and the "secret society" that presides over the country's destiny </w:t>
      </w:r>
      <w:r w:rsidRPr="00052F4B">
        <w:rPr>
          <w:rStyle w:val="AAAUNDERLINEKEYBOARD"/>
        </w:rPr>
        <w:t>have become</w:t>
      </w:r>
      <w:r w:rsidRPr="0071134E">
        <w:rPr>
          <w:sz w:val="16"/>
        </w:rPr>
        <w:t xml:space="preserve"> the </w:t>
      </w:r>
      <w:proofErr w:type="gramStart"/>
      <w:r w:rsidRPr="000D6228">
        <w:rPr>
          <w:rStyle w:val="Emphasis"/>
        </w:rPr>
        <w:t>number-one</w:t>
      </w:r>
      <w:proofErr w:type="gramEnd"/>
      <w:r w:rsidRPr="000D6228">
        <w:rPr>
          <w:rStyle w:val="Emphasis"/>
        </w:rPr>
        <w:t xml:space="preserve"> enemy of democracy</w:t>
      </w:r>
      <w:r w:rsidRPr="0071134E">
        <w:rPr>
          <w:sz w:val="16"/>
        </w:rPr>
        <w:t xml:space="preserve">. It is number </w:t>
      </w:r>
      <w:proofErr w:type="gramStart"/>
      <w:r w:rsidRPr="0071134E">
        <w:rPr>
          <w:sz w:val="16"/>
        </w:rPr>
        <w:t>one not</w:t>
      </w:r>
      <w:proofErr w:type="gramEnd"/>
      <w:r w:rsidRPr="0071134E">
        <w:rPr>
          <w:sz w:val="16"/>
        </w:rPr>
        <w:t xml:space="preserve"> because it is more opposed to democracy than other authoritarian governments. Putin's Russia, the recent military coup in Burma and even the seizure of the Capitol in Washington—an event unprecedented in the history of the United States of America—remind us how widespread authoritarianism is and how fragile democracy can be, and how quick and easy it is to move from democracy to dictatorship. No, </w:t>
      </w:r>
      <w:r w:rsidRPr="00BF3C16">
        <w:rPr>
          <w:rStyle w:val="Emphasis"/>
          <w:highlight w:val="cyan"/>
        </w:rPr>
        <w:t>China</w:t>
      </w:r>
      <w:r w:rsidRPr="0071134E">
        <w:rPr>
          <w:sz w:val="16"/>
        </w:rPr>
        <w:t xml:space="preserve"> is number one because it is now the second- largest economic and military power in the world. It </w:t>
      </w:r>
      <w:r w:rsidRPr="00052F4B">
        <w:rPr>
          <w:rStyle w:val="AAAUNDERLINEKEYBOARD"/>
        </w:rPr>
        <w:t xml:space="preserve">is </w:t>
      </w:r>
      <w:r w:rsidRPr="00BF3C16">
        <w:rPr>
          <w:rStyle w:val="AAAUNDERLINEKEYBOARD"/>
          <w:highlight w:val="cyan"/>
        </w:rPr>
        <w:t xml:space="preserve">likely to </w:t>
      </w:r>
      <w:r w:rsidRPr="00BF3C16">
        <w:rPr>
          <w:rStyle w:val="Emphasis"/>
          <w:highlight w:val="cyan"/>
        </w:rPr>
        <w:t>surpass</w:t>
      </w:r>
      <w:r w:rsidRPr="00BF3C16">
        <w:rPr>
          <w:rStyle w:val="AAAUNDERLINEKEYBOARD"/>
          <w:highlight w:val="cyan"/>
        </w:rPr>
        <w:t xml:space="preserve"> the </w:t>
      </w:r>
      <w:r w:rsidRPr="00BF3C16">
        <w:rPr>
          <w:rStyle w:val="Emphasis"/>
          <w:highlight w:val="cyan"/>
        </w:rPr>
        <w:t>U</w:t>
      </w:r>
      <w:r w:rsidRPr="0071134E">
        <w:rPr>
          <w:sz w:val="16"/>
        </w:rPr>
        <w:t xml:space="preserve">nited </w:t>
      </w:r>
      <w:r w:rsidRPr="00BF3C16">
        <w:rPr>
          <w:rStyle w:val="Emphasis"/>
          <w:highlight w:val="cyan"/>
        </w:rPr>
        <w:t>S</w:t>
      </w:r>
      <w:r w:rsidRPr="0071134E">
        <w:rPr>
          <w:sz w:val="16"/>
        </w:rPr>
        <w:t xml:space="preserve">tates </w:t>
      </w:r>
      <w:r w:rsidRPr="00052F4B">
        <w:rPr>
          <w:rStyle w:val="AAAUNDERLINEKEYBOARD"/>
        </w:rPr>
        <w:t>in</w:t>
      </w:r>
      <w:r w:rsidRPr="0071134E">
        <w:rPr>
          <w:sz w:val="16"/>
        </w:rPr>
        <w:t xml:space="preserve"> terms of gross domestic product (</w:t>
      </w:r>
      <w:r w:rsidRPr="000D6228">
        <w:rPr>
          <w:rStyle w:val="Emphasis"/>
        </w:rPr>
        <w:t>GDP</w:t>
      </w:r>
      <w:r w:rsidRPr="0071134E">
        <w:rPr>
          <w:sz w:val="16"/>
        </w:rPr>
        <w:t xml:space="preserve">) before the end of this decade. And </w:t>
      </w:r>
      <w:r w:rsidRPr="00BF3C16">
        <w:rPr>
          <w:rStyle w:val="Emphasis"/>
          <w:highlight w:val="cyan"/>
        </w:rPr>
        <w:t>every day</w:t>
      </w:r>
      <w:r w:rsidRPr="00052F4B">
        <w:rPr>
          <w:rStyle w:val="AAAUNDERLINEKEYBOARD"/>
        </w:rPr>
        <w:t xml:space="preserve">, it is </w:t>
      </w:r>
      <w:r w:rsidRPr="00BF3C16">
        <w:rPr>
          <w:rStyle w:val="AAAUNDERLINEKEYBOARD"/>
          <w:highlight w:val="cyan"/>
        </w:rPr>
        <w:t xml:space="preserve">in a </w:t>
      </w:r>
      <w:r w:rsidRPr="00BF3C16">
        <w:rPr>
          <w:rStyle w:val="Emphasis"/>
          <w:highlight w:val="cyan"/>
        </w:rPr>
        <w:t>better position</w:t>
      </w:r>
      <w:r w:rsidRPr="00BF3C16">
        <w:rPr>
          <w:rStyle w:val="AAAUNDERLINEKEYBOARD"/>
          <w:highlight w:val="cyan"/>
        </w:rPr>
        <w:t xml:space="preserve"> to challenge</w:t>
      </w:r>
      <w:r w:rsidRPr="00052F4B">
        <w:rPr>
          <w:rStyle w:val="AAAUNDERLINEKEYBOARD"/>
        </w:rPr>
        <w:t xml:space="preserve"> the </w:t>
      </w:r>
      <w:r w:rsidRPr="00BF3C16">
        <w:rPr>
          <w:rStyle w:val="Emphasis"/>
          <w:highlight w:val="cyan"/>
        </w:rPr>
        <w:t>U</w:t>
      </w:r>
      <w:r w:rsidRPr="0071134E">
        <w:rPr>
          <w:sz w:val="16"/>
        </w:rPr>
        <w:t xml:space="preserve">nited </w:t>
      </w:r>
      <w:r w:rsidRPr="00BF3C16">
        <w:rPr>
          <w:rStyle w:val="Emphasis"/>
          <w:highlight w:val="cyan"/>
        </w:rPr>
        <w:t>S</w:t>
      </w:r>
      <w:r w:rsidRPr="0071134E">
        <w:rPr>
          <w:sz w:val="16"/>
        </w:rPr>
        <w:t xml:space="preserve">tates and its allies in its region, especially </w:t>
      </w:r>
      <w:r w:rsidRPr="00BF3C16">
        <w:rPr>
          <w:rStyle w:val="AAAUNDERLINEKEYBOARD"/>
          <w:highlight w:val="cyan"/>
        </w:rPr>
        <w:t>in</w:t>
      </w:r>
      <w:r w:rsidRPr="0071134E">
        <w:rPr>
          <w:sz w:val="16"/>
        </w:rPr>
        <w:t xml:space="preserve"> the </w:t>
      </w:r>
      <w:r w:rsidRPr="00BF3C16">
        <w:rPr>
          <w:rStyle w:val="AAAUNDERLINEKEYBOARD"/>
          <w:highlight w:val="cyan"/>
        </w:rPr>
        <w:t>Taiwan</w:t>
      </w:r>
      <w:r w:rsidRPr="0071134E">
        <w:rPr>
          <w:sz w:val="16"/>
        </w:rPr>
        <w:t xml:space="preserve"> Strait </w:t>
      </w:r>
      <w:r w:rsidRPr="00BF3C16">
        <w:rPr>
          <w:rStyle w:val="AAAUNDERLINEKEYBOARD"/>
          <w:highlight w:val="cyan"/>
        </w:rPr>
        <w:t>and</w:t>
      </w:r>
      <w:r w:rsidRPr="0071134E">
        <w:rPr>
          <w:sz w:val="16"/>
        </w:rPr>
        <w:t xml:space="preserve"> the </w:t>
      </w:r>
      <w:r w:rsidRPr="00BF3C16">
        <w:rPr>
          <w:rStyle w:val="Emphasis"/>
          <w:highlight w:val="cyan"/>
        </w:rPr>
        <w:t>S</w:t>
      </w:r>
      <w:r w:rsidRPr="0071134E">
        <w:rPr>
          <w:sz w:val="16"/>
        </w:rPr>
        <w:t xml:space="preserve">outh </w:t>
      </w:r>
      <w:r w:rsidRPr="00BF3C16">
        <w:rPr>
          <w:rStyle w:val="Emphasis"/>
          <w:highlight w:val="cyan"/>
        </w:rPr>
        <w:t>C</w:t>
      </w:r>
      <w:r w:rsidRPr="0071134E">
        <w:rPr>
          <w:sz w:val="16"/>
        </w:rPr>
        <w:t xml:space="preserve">hina </w:t>
      </w:r>
      <w:r w:rsidRPr="00BF3C16">
        <w:rPr>
          <w:rStyle w:val="Emphasis"/>
          <w:highlight w:val="cyan"/>
        </w:rPr>
        <w:t>S</w:t>
      </w:r>
      <w:r w:rsidRPr="0071134E">
        <w:rPr>
          <w:sz w:val="16"/>
        </w:rPr>
        <w:t xml:space="preserve">ea. What might the future of our </w:t>
      </w:r>
      <w:r w:rsidRPr="00580789">
        <w:rPr>
          <w:sz w:val="16"/>
        </w:rPr>
        <w:t xml:space="preserve">democracies be </w:t>
      </w:r>
      <w:r w:rsidRPr="00580789">
        <w:rPr>
          <w:rStyle w:val="AAAUNDERLINEKEYBOARD"/>
        </w:rPr>
        <w:t>if American leadership</w:t>
      </w:r>
      <w:r w:rsidRPr="00580789">
        <w:rPr>
          <w:sz w:val="16"/>
        </w:rPr>
        <w:t xml:space="preserve"> were to </w:t>
      </w:r>
      <w:r w:rsidRPr="00580789">
        <w:rPr>
          <w:rStyle w:val="Emphasis"/>
        </w:rPr>
        <w:t>give way</w:t>
      </w:r>
      <w:r w:rsidRPr="00580789">
        <w:rPr>
          <w:rStyle w:val="AAAUNDERLINEKEYBOARD"/>
        </w:rPr>
        <w:t xml:space="preserve"> to </w:t>
      </w:r>
      <w:r w:rsidRPr="00580789">
        <w:rPr>
          <w:rStyle w:val="Emphasis"/>
        </w:rPr>
        <w:t>Chinese leadership</w:t>
      </w:r>
      <w:r w:rsidRPr="00580789">
        <w:rPr>
          <w:rStyle w:val="AAAUNDERLINEKEYBOARD"/>
        </w:rPr>
        <w:t>? Democracy would</w:t>
      </w:r>
      <w:r w:rsidRPr="00580789">
        <w:rPr>
          <w:sz w:val="16"/>
        </w:rPr>
        <w:t xml:space="preserve"> inevitably </w:t>
      </w:r>
      <w:r w:rsidRPr="00580789">
        <w:rPr>
          <w:rStyle w:val="AAAUNDERLINEKEYBOARD"/>
        </w:rPr>
        <w:t>be in</w:t>
      </w:r>
      <w:r w:rsidRPr="00580789">
        <w:rPr>
          <w:sz w:val="16"/>
        </w:rPr>
        <w:t xml:space="preserve"> a </w:t>
      </w:r>
      <w:r w:rsidRPr="00580789">
        <w:rPr>
          <w:rStyle w:val="Emphasis"/>
        </w:rPr>
        <w:t>weaker position</w:t>
      </w:r>
      <w:r w:rsidRPr="00580789">
        <w:rPr>
          <w:sz w:val="16"/>
        </w:rPr>
        <w:t>; our values</w:t>
      </w:r>
      <w:r w:rsidRPr="0071134E">
        <w:rPr>
          <w:sz w:val="16"/>
        </w:rPr>
        <w:t xml:space="preserve"> would be more clearly at risk. </w:t>
      </w:r>
    </w:p>
    <w:p w14:paraId="6E1D809E" w14:textId="77777777" w:rsidR="00BF3C16" w:rsidRPr="00BF3C16" w:rsidRDefault="002B5250" w:rsidP="002B5250">
      <w:pPr>
        <w:rPr>
          <w:rStyle w:val="StyleUnderline"/>
        </w:rPr>
      </w:pPr>
      <w:r w:rsidRPr="0071134E">
        <w:rPr>
          <w:sz w:val="16"/>
        </w:rPr>
        <w:t xml:space="preserve">Those in the West who believed that our policies of engagement and "soft trade" would acculturate the People's Republic of China to democracy were quite mistaken. Pierre-Antoine Donnet is kind enough to quote from my book (2018). Sadly, three years after its publication, </w:t>
      </w:r>
      <w:proofErr w:type="gramStart"/>
      <w:r w:rsidRPr="0071134E">
        <w:rPr>
          <w:sz w:val="16"/>
        </w:rPr>
        <w:t>it is clear that my</w:t>
      </w:r>
      <w:proofErr w:type="gramEnd"/>
      <w:r w:rsidRPr="0071134E">
        <w:rPr>
          <w:sz w:val="16"/>
        </w:rPr>
        <w:t xml:space="preserve"> pessimistic conclusions remain valid. Moreover, as the author of China: The Super Predator clearly shows, the Beijing government no longer only criticizes what it calls "Western democracy" to protect its survival, that is, the Communist Party's dictatorship over Chinese </w:t>
      </w:r>
      <w:r w:rsidRPr="00BF3C16">
        <w:rPr>
          <w:sz w:val="16"/>
        </w:rPr>
        <w:t xml:space="preserve">society. </w:t>
      </w:r>
      <w:r w:rsidRPr="00BF3C16">
        <w:rPr>
          <w:rStyle w:val="AAAUNDERLINEKEYBOARD"/>
        </w:rPr>
        <w:t>Its economic strength</w:t>
      </w:r>
      <w:r w:rsidRPr="00BF3C16">
        <w:rPr>
          <w:sz w:val="16"/>
        </w:rPr>
        <w:t xml:space="preserve"> now </w:t>
      </w:r>
      <w:r w:rsidRPr="00BF3C16">
        <w:rPr>
          <w:rStyle w:val="AAAUNDERLINEKEYBOARD"/>
        </w:rPr>
        <w:t>allows it to advance</w:t>
      </w:r>
      <w:r w:rsidRPr="00BF3C16">
        <w:rPr>
          <w:sz w:val="16"/>
        </w:rPr>
        <w:t xml:space="preserve"> its </w:t>
      </w:r>
      <w:r w:rsidRPr="00BF3C16">
        <w:rPr>
          <w:rStyle w:val="Emphasis"/>
        </w:rPr>
        <w:t>pawns</w:t>
      </w:r>
      <w:r w:rsidRPr="00BF3C16">
        <w:rPr>
          <w:rStyle w:val="AAAUNDERLINEKEYBOARD"/>
        </w:rPr>
        <w:t xml:space="preserve"> and to try to </w:t>
      </w:r>
      <w:r w:rsidRPr="00BF3C16">
        <w:rPr>
          <w:rStyle w:val="Emphasis"/>
        </w:rPr>
        <w:t>modify</w:t>
      </w:r>
      <w:r w:rsidRPr="00BF3C16">
        <w:rPr>
          <w:rStyle w:val="AAAUNDERLINEKEYBOARD"/>
        </w:rPr>
        <w:t xml:space="preserve"> the </w:t>
      </w:r>
      <w:r w:rsidRPr="00BF3C16">
        <w:rPr>
          <w:rStyle w:val="Emphasis"/>
        </w:rPr>
        <w:t>balance of power</w:t>
      </w:r>
      <w:r w:rsidRPr="00BF3C16">
        <w:rPr>
          <w:sz w:val="16"/>
        </w:rPr>
        <w:t xml:space="preserve"> between socialism and capitalism </w:t>
      </w:r>
      <w:r w:rsidRPr="00BF3C16">
        <w:rPr>
          <w:rStyle w:val="AAAUNDERLINEKEYBOARD"/>
        </w:rPr>
        <w:t>in its favor, between its</w:t>
      </w:r>
      <w:r w:rsidRPr="00BF3C16">
        <w:rPr>
          <w:sz w:val="16"/>
        </w:rPr>
        <w:t xml:space="preserve"> highly </w:t>
      </w:r>
      <w:r w:rsidRPr="00BF3C16">
        <w:rPr>
          <w:rStyle w:val="Emphasis"/>
        </w:rPr>
        <w:t>authoritarian system</w:t>
      </w:r>
      <w:r w:rsidRPr="00BF3C16">
        <w:rPr>
          <w:rStyle w:val="AAAUNDERLINEKEYBOARD"/>
        </w:rPr>
        <w:t xml:space="preserve"> and our </w:t>
      </w:r>
      <w:r w:rsidRPr="00BF3C16">
        <w:rPr>
          <w:rStyle w:val="Emphasis"/>
        </w:rPr>
        <w:t>democracies</w:t>
      </w:r>
      <w:r w:rsidRPr="00BF3C16">
        <w:rPr>
          <w:sz w:val="16"/>
        </w:rPr>
        <w:t xml:space="preserve">. While denying accusations that it seeks to export its "model," Beijing pushes its advantage by denouncing daily the universalist approach of human rights, by praising urbi et orbi the advantages of its system of governance and by developing, in particular in the UN system, an unprecedented entryism that allows it to impose its narrative, 1 including Xi's message that humanity shares a common destiny... </w:t>
      </w:r>
    </w:p>
    <w:p w14:paraId="25780293" w14:textId="77777777" w:rsidR="00BF3C16" w:rsidRPr="00BF3C16" w:rsidRDefault="002B5250" w:rsidP="002B5250">
      <w:pPr>
        <w:rPr>
          <w:rStyle w:val="StyleUnderline"/>
          <w:highlight w:val="cyan"/>
        </w:rPr>
      </w:pPr>
      <w:r w:rsidRPr="00BF3C16">
        <w:rPr>
          <w:sz w:val="16"/>
        </w:rPr>
        <w:t xml:space="preserve">The predatory nature of the Beijing regime has many facets. The unprecedented development of the Chinese economy must be welcomed as the success of an element of Chinese society over which the Communist Party finally resolved to ease control in 1979, allowing it to do business and gain profits. But this unprecedented modernization has brought with it an unprecedented challenge as well: the environmental challenge. Xi Jinping's government is aware of this, but its opacity and its partial and unfinished integration into the international community have aggravated the problems it faces and that the world in turn must overcome: in China itself, the slow pace of decarbonizing electricity production and the large-scale pollution of water; on a global scale, the deforestation of the world's tropical regions and the organized plundering of the world's ocean fish stocks. It has long been known that </w:t>
      </w:r>
      <w:r w:rsidRPr="00BF3C16">
        <w:rPr>
          <w:rStyle w:val="AAAUNDERLINEKEYBOARD"/>
        </w:rPr>
        <w:t>the Chinese regime will stop at nothing to acquire and master</w:t>
      </w:r>
      <w:r w:rsidRPr="00BF3C16">
        <w:rPr>
          <w:sz w:val="16"/>
        </w:rPr>
        <w:t xml:space="preserve"> the </w:t>
      </w:r>
      <w:r w:rsidRPr="00BF3C16">
        <w:rPr>
          <w:rStyle w:val="AAAUNDERLINEKEYBOARD"/>
        </w:rPr>
        <w:t>technologies that will enable it to overtake</w:t>
      </w:r>
      <w:r w:rsidRPr="00BF3C16">
        <w:rPr>
          <w:sz w:val="16"/>
        </w:rPr>
        <w:t xml:space="preserve"> the </w:t>
      </w:r>
      <w:r w:rsidRPr="00BF3C16">
        <w:rPr>
          <w:rStyle w:val="Emphasis"/>
        </w:rPr>
        <w:t>technological leadership</w:t>
      </w:r>
      <w:r w:rsidRPr="00BF3C16">
        <w:rPr>
          <w:rStyle w:val="AAAUNDERLINEKEYBOARD"/>
        </w:rPr>
        <w:t xml:space="preserve"> of the </w:t>
      </w:r>
      <w:r w:rsidRPr="00BF3C16">
        <w:rPr>
          <w:rStyle w:val="Emphasis"/>
        </w:rPr>
        <w:t>U</w:t>
      </w:r>
      <w:r w:rsidRPr="00BF3C16">
        <w:rPr>
          <w:sz w:val="16"/>
        </w:rPr>
        <w:t xml:space="preserve">nited </w:t>
      </w:r>
      <w:r w:rsidRPr="00BF3C16">
        <w:rPr>
          <w:rStyle w:val="Emphasis"/>
        </w:rPr>
        <w:t>S</w:t>
      </w:r>
      <w:r w:rsidRPr="00BF3C16">
        <w:rPr>
          <w:sz w:val="16"/>
        </w:rPr>
        <w:t xml:space="preserve">tates, </w:t>
      </w:r>
      <w:r w:rsidRPr="00BF3C16">
        <w:rPr>
          <w:rStyle w:val="AAAUNDERLINEKEYBOARD"/>
        </w:rPr>
        <w:t>and more broadly</w:t>
      </w:r>
      <w:r w:rsidRPr="00BF3C16">
        <w:rPr>
          <w:sz w:val="16"/>
        </w:rPr>
        <w:t xml:space="preserve"> the </w:t>
      </w:r>
      <w:r w:rsidRPr="00BF3C16">
        <w:rPr>
          <w:rStyle w:val="Emphasis"/>
        </w:rPr>
        <w:t>developed countries</w:t>
      </w:r>
      <w:r w:rsidRPr="00BF3C16">
        <w:rPr>
          <w:sz w:val="16"/>
        </w:rPr>
        <w:t xml:space="preserve">. In recent years, this battle has intensified thanks to the economic strategy introduced by Xi in 2020. </w:t>
      </w:r>
      <w:proofErr w:type="gramStart"/>
      <w:r w:rsidRPr="00BF3C16">
        <w:rPr>
          <w:sz w:val="16"/>
        </w:rPr>
        <w:t>In reality, this</w:t>
      </w:r>
      <w:proofErr w:type="gramEnd"/>
      <w:r w:rsidRPr="00BF3C16">
        <w:rPr>
          <w:sz w:val="16"/>
        </w:rPr>
        <w:t xml:space="preserve"> new</w:t>
      </w:r>
      <w:r w:rsidRPr="0071134E">
        <w:rPr>
          <w:sz w:val="16"/>
        </w:rPr>
        <w:t xml:space="preserve"> "dual circulation" economic strategy, according to which the country must both stimulate domestic consumption and continue to globalize its economy, aims for the reduction of China's dependence on Western technologies. The real </w:t>
      </w:r>
      <w:r w:rsidRPr="00052F4B">
        <w:rPr>
          <w:rStyle w:val="AAAUNDERLINEKEYBOARD"/>
        </w:rPr>
        <w:t>objective of the strategy is for China to develop</w:t>
      </w:r>
      <w:r w:rsidRPr="0071134E">
        <w:rPr>
          <w:sz w:val="16"/>
        </w:rPr>
        <w:t xml:space="preserve"> its own </w:t>
      </w:r>
      <w:r w:rsidRPr="00052F4B">
        <w:rPr>
          <w:rStyle w:val="AAAUNDERLINEKEYBOARD"/>
        </w:rPr>
        <w:t>technologies and standards and</w:t>
      </w:r>
      <w:r w:rsidRPr="0071134E">
        <w:rPr>
          <w:sz w:val="16"/>
        </w:rPr>
        <w:t xml:space="preserve"> then </w:t>
      </w:r>
      <w:r w:rsidRPr="00052F4B">
        <w:rPr>
          <w:rStyle w:val="AAAUNDERLINEKEYBOARD"/>
        </w:rPr>
        <w:t xml:space="preserve">to impose them upon </w:t>
      </w:r>
      <w:r w:rsidRPr="000D6228">
        <w:rPr>
          <w:rStyle w:val="Emphasis"/>
        </w:rPr>
        <w:t>as many</w:t>
      </w:r>
      <w:r w:rsidRPr="00052F4B">
        <w:rPr>
          <w:rStyle w:val="AAAUNDERLINEKEYBOARD"/>
        </w:rPr>
        <w:t xml:space="preserve"> countries as possible</w:t>
      </w:r>
      <w:r w:rsidRPr="0071134E">
        <w:rPr>
          <w:sz w:val="16"/>
        </w:rPr>
        <w:t xml:space="preserve">. First, </w:t>
      </w:r>
      <w:r w:rsidRPr="00052F4B">
        <w:rPr>
          <w:rStyle w:val="AAAUNDERLINEKEYBOARD"/>
        </w:rPr>
        <w:t>upon</w:t>
      </w:r>
      <w:r w:rsidRPr="0071134E">
        <w:rPr>
          <w:sz w:val="16"/>
        </w:rPr>
        <w:t xml:space="preserve"> the </w:t>
      </w:r>
      <w:r w:rsidRPr="00052F4B">
        <w:rPr>
          <w:rStyle w:val="AAAUNDERLINEKEYBOARD"/>
        </w:rPr>
        <w:t>countries of the South that are</w:t>
      </w:r>
      <w:r w:rsidRPr="0071134E">
        <w:rPr>
          <w:sz w:val="16"/>
        </w:rPr>
        <w:t xml:space="preserve"> the </w:t>
      </w:r>
      <w:r w:rsidRPr="000D6228">
        <w:rPr>
          <w:rStyle w:val="Emphasis"/>
        </w:rPr>
        <w:t>easiest</w:t>
      </w:r>
      <w:r w:rsidRPr="0071134E">
        <w:rPr>
          <w:sz w:val="16"/>
        </w:rPr>
        <w:t xml:space="preserve"> prey </w:t>
      </w:r>
      <w:r w:rsidRPr="00052F4B">
        <w:rPr>
          <w:rStyle w:val="AAAUNDERLINEKEYBOARD"/>
        </w:rPr>
        <w:t>to capture, and</w:t>
      </w:r>
      <w:r w:rsidRPr="0071134E">
        <w:rPr>
          <w:sz w:val="16"/>
        </w:rPr>
        <w:t xml:space="preserve"> then </w:t>
      </w:r>
      <w:r w:rsidRPr="00052F4B">
        <w:rPr>
          <w:rStyle w:val="AAAUNDERLINEKEYBOARD"/>
        </w:rPr>
        <w:t>on those of the North most dependent on</w:t>
      </w:r>
      <w:r w:rsidRPr="0071134E">
        <w:rPr>
          <w:sz w:val="16"/>
        </w:rPr>
        <w:t xml:space="preserve"> the </w:t>
      </w:r>
      <w:r w:rsidRPr="00052F4B">
        <w:rPr>
          <w:rStyle w:val="AAAUNDERLINEKEYBOARD"/>
        </w:rPr>
        <w:t>Chinese economy</w:t>
      </w:r>
      <w:r w:rsidRPr="0071134E">
        <w:rPr>
          <w:sz w:val="16"/>
        </w:rPr>
        <w:t xml:space="preserve">. In other words, </w:t>
      </w:r>
      <w:r w:rsidRPr="00052F4B">
        <w:rPr>
          <w:rStyle w:val="AAAUNDERLINEKEYBOARD"/>
        </w:rPr>
        <w:t xml:space="preserve">the Chinese government is introducing its </w:t>
      </w:r>
      <w:r w:rsidRPr="000D6228">
        <w:rPr>
          <w:rStyle w:val="Emphasis"/>
        </w:rPr>
        <w:t>own strategy</w:t>
      </w:r>
      <w:r w:rsidRPr="00052F4B">
        <w:rPr>
          <w:rStyle w:val="AAAUNDERLINEKEYBOARD"/>
        </w:rPr>
        <w:t xml:space="preserve"> of </w:t>
      </w:r>
      <w:r w:rsidRPr="000D6228">
        <w:rPr>
          <w:rStyle w:val="Emphasis"/>
        </w:rPr>
        <w:t>economic decoupling</w:t>
      </w:r>
      <w:r w:rsidRPr="00052F4B">
        <w:rPr>
          <w:rStyle w:val="AAAUNDERLINEKEYBOARD"/>
        </w:rPr>
        <w:t xml:space="preserve"> from</w:t>
      </w:r>
      <w:r w:rsidRPr="0071134E">
        <w:rPr>
          <w:sz w:val="16"/>
        </w:rPr>
        <w:t xml:space="preserve"> the </w:t>
      </w:r>
      <w:r w:rsidRPr="00052F4B">
        <w:rPr>
          <w:rStyle w:val="AAAUNDERLINEKEYBOARD"/>
        </w:rPr>
        <w:t>West</w:t>
      </w:r>
      <w:r w:rsidRPr="0071134E">
        <w:rPr>
          <w:sz w:val="16"/>
        </w:rPr>
        <w:t xml:space="preserve">. Will China succeed in this endeavor? Will it succeed in becoming a leader in the technologies of the future? I am not certain it will. While China has acquired levels of excellence—missiles, rockets, satellites, drones, high-speed rail, online payments—it is still lagging far behind in many areas: microchips, aircraft engines, nanotechnology, medical research, to name a few. </w:t>
      </w:r>
    </w:p>
    <w:p w14:paraId="2360534A" w14:textId="77777777" w:rsidR="00BF3C16" w:rsidRPr="00BF3C16" w:rsidRDefault="002B5250" w:rsidP="002B5250">
      <w:pPr>
        <w:rPr>
          <w:rStyle w:val="StyleUnderline"/>
          <w:highlight w:val="cyan"/>
        </w:rPr>
      </w:pPr>
      <w:r w:rsidRPr="00BF3C16">
        <w:rPr>
          <w:rStyle w:val="AAAUNDERLINEKEYBOARD"/>
          <w:highlight w:val="cyan"/>
        </w:rPr>
        <w:t xml:space="preserve">China's </w:t>
      </w:r>
      <w:r w:rsidRPr="000D6228">
        <w:rPr>
          <w:rStyle w:val="Emphasis"/>
        </w:rPr>
        <w:t xml:space="preserve">international </w:t>
      </w:r>
      <w:r w:rsidRPr="00BF3C16">
        <w:rPr>
          <w:rStyle w:val="Emphasis"/>
          <w:highlight w:val="cyan"/>
        </w:rPr>
        <w:t>ambitions</w:t>
      </w:r>
      <w:r w:rsidRPr="00052F4B">
        <w:rPr>
          <w:rStyle w:val="AAAUNDERLINEKEYBOARD"/>
        </w:rPr>
        <w:t xml:space="preserve"> are </w:t>
      </w:r>
      <w:r w:rsidRPr="000D6228">
        <w:rPr>
          <w:rStyle w:val="Emphasis"/>
        </w:rPr>
        <w:t>well known</w:t>
      </w:r>
      <w:r w:rsidRPr="00BF3C16">
        <w:rPr>
          <w:rStyle w:val="AAAUNDERLINEKEYBOARD"/>
          <w:highlight w:val="cyan"/>
        </w:rPr>
        <w:t xml:space="preserve">: to </w:t>
      </w:r>
      <w:r w:rsidRPr="00BF3C16">
        <w:rPr>
          <w:rStyle w:val="Emphasis"/>
          <w:highlight w:val="cyan"/>
        </w:rPr>
        <w:t>reunify Taiwan</w:t>
      </w:r>
      <w:r w:rsidRPr="00052F4B">
        <w:rPr>
          <w:rStyle w:val="AAAUNDERLINEKEYBOARD"/>
        </w:rPr>
        <w:t xml:space="preserve"> at all costs</w:t>
      </w:r>
      <w:r w:rsidRPr="0071134E">
        <w:rPr>
          <w:sz w:val="16"/>
        </w:rPr>
        <w:t xml:space="preserve">; to </w:t>
      </w:r>
      <w:r w:rsidRPr="00BF3C16">
        <w:rPr>
          <w:rStyle w:val="AAAUNDERLINEKEYBOARD"/>
          <w:highlight w:val="cyan"/>
        </w:rPr>
        <w:t>take control of</w:t>
      </w:r>
      <w:r w:rsidRPr="0071134E">
        <w:rPr>
          <w:sz w:val="16"/>
        </w:rPr>
        <w:t xml:space="preserve"> the </w:t>
      </w:r>
      <w:r w:rsidRPr="00BF3C16">
        <w:rPr>
          <w:rStyle w:val="Emphasis"/>
          <w:highlight w:val="cyan"/>
        </w:rPr>
        <w:t>maritime domain</w:t>
      </w:r>
      <w:r w:rsidRPr="0071134E">
        <w:rPr>
          <w:sz w:val="16"/>
        </w:rPr>
        <w:t xml:space="preserve"> it claims as well as all the resources there; to </w:t>
      </w:r>
      <w:r w:rsidRPr="00BF3C16">
        <w:rPr>
          <w:rStyle w:val="AAAUNDERLINEKEYBOARD"/>
          <w:highlight w:val="cyan"/>
        </w:rPr>
        <w:t xml:space="preserve">impose its </w:t>
      </w:r>
      <w:r w:rsidRPr="00BF3C16">
        <w:rPr>
          <w:rStyle w:val="Emphasis"/>
          <w:highlight w:val="cyan"/>
        </w:rPr>
        <w:t>own international standards</w:t>
      </w:r>
      <w:r w:rsidRPr="0071134E">
        <w:rPr>
          <w:sz w:val="16"/>
        </w:rPr>
        <w:t xml:space="preserve">; and to reorganize the world economy so that the West is no longer its center but rather the Chinese economy itself. In this way, only </w:t>
      </w:r>
      <w:r w:rsidRPr="00052F4B">
        <w:rPr>
          <w:rStyle w:val="AAAUNDERLINEKEYBOARD"/>
        </w:rPr>
        <w:t xml:space="preserve">the </w:t>
      </w:r>
      <w:r w:rsidRPr="00580789">
        <w:rPr>
          <w:rStyle w:val="AAAUNDERLINEKEYBOARD"/>
        </w:rPr>
        <w:t>People's Republic can</w:t>
      </w:r>
      <w:r w:rsidRPr="00580789">
        <w:rPr>
          <w:sz w:val="16"/>
        </w:rPr>
        <w:t xml:space="preserve">, in the eyes of the Chinese CP, </w:t>
      </w:r>
      <w:r w:rsidRPr="00580789">
        <w:rPr>
          <w:rStyle w:val="Emphasis"/>
        </w:rPr>
        <w:t>knock the US off its pedestal</w:t>
      </w:r>
      <w:r w:rsidRPr="00580789">
        <w:rPr>
          <w:sz w:val="16"/>
        </w:rPr>
        <w:t xml:space="preserve">. Those who refuse to see the strategic dimension of Xi Jinping's New Silk Roads are acting in bad faith. </w:t>
      </w:r>
      <w:proofErr w:type="gramStart"/>
      <w:r w:rsidRPr="00580789">
        <w:rPr>
          <w:sz w:val="16"/>
        </w:rPr>
        <w:t xml:space="preserve">It is clear that </w:t>
      </w:r>
      <w:r w:rsidRPr="00580789">
        <w:rPr>
          <w:rStyle w:val="AAAUNDERLINEKEYBOARD"/>
        </w:rPr>
        <w:t>the</w:t>
      </w:r>
      <w:proofErr w:type="gramEnd"/>
      <w:r w:rsidRPr="00580789">
        <w:rPr>
          <w:sz w:val="16"/>
        </w:rPr>
        <w:t xml:space="preserve"> Belt and Road Initiative </w:t>
      </w:r>
      <w:r w:rsidRPr="00580789">
        <w:rPr>
          <w:rStyle w:val="AAAUNDERLINEKEYBOARD"/>
        </w:rPr>
        <w:t>(</w:t>
      </w:r>
      <w:r w:rsidRPr="00580789">
        <w:rPr>
          <w:rStyle w:val="Emphasis"/>
        </w:rPr>
        <w:t>BRI</w:t>
      </w:r>
      <w:r w:rsidRPr="00580789">
        <w:rPr>
          <w:rStyle w:val="AAAUNDERLINEKEYBOARD"/>
        </w:rPr>
        <w:t xml:space="preserve">) </w:t>
      </w:r>
      <w:proofErr w:type="gramStart"/>
      <w:r w:rsidRPr="00580789">
        <w:rPr>
          <w:rStyle w:val="AAAUNDERLINEKEYBOARD"/>
        </w:rPr>
        <w:t>pursues</w:t>
      </w:r>
      <w:proofErr w:type="gramEnd"/>
      <w:r w:rsidRPr="00580789">
        <w:rPr>
          <w:rStyle w:val="AAAUNDERLINEKEYBOARD"/>
        </w:rPr>
        <w:t xml:space="preserve"> </w:t>
      </w:r>
      <w:r w:rsidRPr="00580789">
        <w:rPr>
          <w:rStyle w:val="Emphasis"/>
        </w:rPr>
        <w:t>economic objectives</w:t>
      </w:r>
      <w:r w:rsidRPr="00580789">
        <w:rPr>
          <w:sz w:val="16"/>
        </w:rPr>
        <w:t xml:space="preserve">: the internationalization of large Chinese groups, the conquest of new markets, the securing of supplies of raw materials. But </w:t>
      </w:r>
      <w:r w:rsidRPr="00580789">
        <w:rPr>
          <w:rStyle w:val="AAAUNDERLINEKEYBOARD"/>
        </w:rPr>
        <w:t>by multiplying</w:t>
      </w:r>
      <w:r w:rsidRPr="00580789">
        <w:rPr>
          <w:sz w:val="16"/>
        </w:rPr>
        <w:t xml:space="preserve"> the </w:t>
      </w:r>
      <w:r w:rsidRPr="00580789">
        <w:rPr>
          <w:rStyle w:val="AAAUNDERLINEKEYBOARD"/>
        </w:rPr>
        <w:t xml:space="preserve">links of </w:t>
      </w:r>
      <w:r w:rsidRPr="00580789">
        <w:rPr>
          <w:rStyle w:val="Emphasis"/>
        </w:rPr>
        <w:t>economic</w:t>
      </w:r>
      <w:r w:rsidRPr="00580789">
        <w:rPr>
          <w:sz w:val="16"/>
        </w:rPr>
        <w:t xml:space="preserve"> and financial </w:t>
      </w:r>
      <w:r w:rsidRPr="00580789">
        <w:rPr>
          <w:rStyle w:val="AAAUNDERLINEKEYBOARD"/>
        </w:rPr>
        <w:t>dependence between an ever- increasing number</w:t>
      </w:r>
      <w:r w:rsidRPr="00052F4B">
        <w:rPr>
          <w:rStyle w:val="AAAUNDERLINEKEYBOARD"/>
        </w:rPr>
        <w:t xml:space="preserve"> of countries</w:t>
      </w:r>
      <w:r w:rsidRPr="0071134E">
        <w:rPr>
          <w:sz w:val="16"/>
        </w:rPr>
        <w:t xml:space="preserve"> in the South, </w:t>
      </w:r>
      <w:r w:rsidRPr="00BF3C16">
        <w:rPr>
          <w:rStyle w:val="AAAUNDERLINEKEYBOARD"/>
          <w:highlight w:val="cyan"/>
        </w:rPr>
        <w:t>China has set up</w:t>
      </w:r>
      <w:r w:rsidRPr="0071134E">
        <w:rPr>
          <w:sz w:val="16"/>
        </w:rPr>
        <w:t xml:space="preserve"> new asymmetrical and, so to speak, </w:t>
      </w:r>
      <w:r w:rsidRPr="00BF3C16">
        <w:rPr>
          <w:rStyle w:val="Emphasis"/>
          <w:highlight w:val="cyan"/>
        </w:rPr>
        <w:t>dependent relations</w:t>
      </w:r>
      <w:r w:rsidRPr="00BF3C16">
        <w:rPr>
          <w:rStyle w:val="AAAUNDERLINEKEYBOARD"/>
          <w:highlight w:val="cyan"/>
        </w:rPr>
        <w:t>, constituting</w:t>
      </w:r>
      <w:r w:rsidRPr="00052F4B">
        <w:rPr>
          <w:rStyle w:val="AAAUNDERLINEKEYBOARD"/>
        </w:rPr>
        <w:t xml:space="preserve"> a</w:t>
      </w:r>
      <w:r w:rsidRPr="0071134E">
        <w:rPr>
          <w:sz w:val="16"/>
        </w:rPr>
        <w:t xml:space="preserve"> new </w:t>
      </w:r>
      <w:r w:rsidRPr="00052F4B">
        <w:rPr>
          <w:rStyle w:val="AAAUNDERLINEKEYBOARD"/>
        </w:rPr>
        <w:t xml:space="preserve">form of </w:t>
      </w:r>
      <w:r w:rsidRPr="00BF3C16">
        <w:rPr>
          <w:rStyle w:val="Emphasis"/>
          <w:highlight w:val="cyan"/>
        </w:rPr>
        <w:t>hegemony</w:t>
      </w:r>
      <w:r w:rsidRPr="0071134E">
        <w:rPr>
          <w:sz w:val="16"/>
        </w:rPr>
        <w:t xml:space="preserve">. The large number of </w:t>
      </w:r>
      <w:r w:rsidRPr="00C7605D">
        <w:rPr>
          <w:rStyle w:val="AAAUNDERLINEKEYBOARD"/>
        </w:rPr>
        <w:t>states that have supported</w:t>
      </w:r>
      <w:r w:rsidRPr="0071134E">
        <w:rPr>
          <w:sz w:val="16"/>
        </w:rPr>
        <w:t xml:space="preserve"> the </w:t>
      </w:r>
      <w:r w:rsidRPr="00C7605D">
        <w:rPr>
          <w:rStyle w:val="AAAUNDERLINEKEYBOARD"/>
        </w:rPr>
        <w:t>Chinese government's policy in</w:t>
      </w:r>
      <w:r w:rsidRPr="0071134E">
        <w:rPr>
          <w:sz w:val="16"/>
        </w:rPr>
        <w:t xml:space="preserve"> Xinjiang or </w:t>
      </w:r>
      <w:r w:rsidRPr="00C7605D">
        <w:rPr>
          <w:rStyle w:val="AAAUNDERLINEKEYBOARD"/>
        </w:rPr>
        <w:t>Hong Kong</w:t>
      </w:r>
      <w:r w:rsidRPr="0071134E">
        <w:rPr>
          <w:sz w:val="16"/>
        </w:rPr>
        <w:t xml:space="preserve"> in recent years at the insistence of the Chinese </w:t>
      </w:r>
      <w:r w:rsidRPr="00C7605D">
        <w:rPr>
          <w:rStyle w:val="AAAUNDERLINEKEYBOARD"/>
        </w:rPr>
        <w:t xml:space="preserve">attests to this </w:t>
      </w:r>
      <w:r w:rsidRPr="000D6228">
        <w:rPr>
          <w:rStyle w:val="Emphasis"/>
        </w:rPr>
        <w:t>rise in power</w:t>
      </w:r>
      <w:r w:rsidRPr="0071134E">
        <w:rPr>
          <w:sz w:val="16"/>
        </w:rPr>
        <w:t xml:space="preserve">. Does this mean that these </w:t>
      </w:r>
      <w:r w:rsidRPr="00C7605D">
        <w:rPr>
          <w:rStyle w:val="AAAUNDERLINEKEYBOARD"/>
        </w:rPr>
        <w:t>countries</w:t>
      </w:r>
      <w:r w:rsidRPr="0071134E">
        <w:rPr>
          <w:sz w:val="16"/>
        </w:rPr>
        <w:t xml:space="preserve"> "love China"? No, of course not; it simply means that they </w:t>
      </w:r>
      <w:r w:rsidRPr="00C7605D">
        <w:rPr>
          <w:rStyle w:val="AAAUNDERLINEKEYBOARD"/>
        </w:rPr>
        <w:t xml:space="preserve">are </w:t>
      </w:r>
      <w:r w:rsidRPr="000D6228">
        <w:rPr>
          <w:rStyle w:val="Emphasis"/>
        </w:rPr>
        <w:t>indebted to China</w:t>
      </w:r>
      <w:r w:rsidRPr="0071134E">
        <w:rPr>
          <w:sz w:val="16"/>
        </w:rPr>
        <w:t xml:space="preserve"> and that the Chinese regime is keeping them on a leash. </w:t>
      </w:r>
    </w:p>
    <w:p w14:paraId="4D4C94F4" w14:textId="77777777" w:rsidR="00BF3C16" w:rsidRPr="00BF3C16" w:rsidRDefault="002B5250" w:rsidP="002B5250">
      <w:pPr>
        <w:rPr>
          <w:rStyle w:val="StyleUnderline"/>
          <w:highlight w:val="cyan"/>
        </w:rPr>
      </w:pPr>
      <w:r w:rsidRPr="0071134E">
        <w:rPr>
          <w:sz w:val="16"/>
        </w:rPr>
        <w:t xml:space="preserve">The good news, if you will, is that the </w:t>
      </w:r>
      <w:r w:rsidRPr="00F2413C">
        <w:rPr>
          <w:rStyle w:val="AAAUNDERLINEKEYBOARD"/>
        </w:rPr>
        <w:t>BRI</w:t>
      </w:r>
      <w:r w:rsidRPr="0071134E">
        <w:rPr>
          <w:sz w:val="16"/>
        </w:rPr>
        <w:t xml:space="preserve"> is </w:t>
      </w:r>
      <w:r w:rsidRPr="00F2413C">
        <w:rPr>
          <w:rStyle w:val="AAAUNDERLINEKEYBOARD"/>
        </w:rPr>
        <w:t>running out of steam</w:t>
      </w:r>
      <w:r w:rsidRPr="0071134E">
        <w:rPr>
          <w:sz w:val="16"/>
        </w:rPr>
        <w:t xml:space="preserve">, not only because countries in the South are finding it increasingly difficult to repay their debts to Chinese state banks, but also because Beijing needs more funding to support domestic growth, its own infrastructure projects, and research and development in advanced technologies. But this development </w:t>
      </w:r>
      <w:r w:rsidRPr="00F2413C">
        <w:rPr>
          <w:rStyle w:val="AAAUNDERLINEKEYBOARD"/>
        </w:rPr>
        <w:t xml:space="preserve">is </w:t>
      </w:r>
      <w:r w:rsidRPr="000D6228">
        <w:rPr>
          <w:rStyle w:val="Emphasis"/>
        </w:rPr>
        <w:t>unlikely</w:t>
      </w:r>
      <w:r w:rsidRPr="00F2413C">
        <w:rPr>
          <w:rStyle w:val="AAAUNDERLINEKEYBOARD"/>
        </w:rPr>
        <w:t xml:space="preserve"> to mitigate</w:t>
      </w:r>
      <w:r w:rsidRPr="0071134E">
        <w:rPr>
          <w:sz w:val="16"/>
        </w:rPr>
        <w:t xml:space="preserve"> the </w:t>
      </w:r>
      <w:r w:rsidRPr="00F2413C">
        <w:rPr>
          <w:rStyle w:val="AAAUNDERLINEKEYBOARD"/>
        </w:rPr>
        <w:t xml:space="preserve">increasingly rough-and-tumble nature of </w:t>
      </w:r>
      <w:r w:rsidRPr="000D6228">
        <w:rPr>
          <w:rStyle w:val="Emphasis"/>
        </w:rPr>
        <w:t>Chinese diplomacy</w:t>
      </w:r>
      <w:r w:rsidRPr="0071134E">
        <w:rPr>
          <w:sz w:val="16"/>
        </w:rPr>
        <w:t xml:space="preserve">. Australia, Canada and now the European Union, who have dared to impose targeted sanctions against some of the most egregious human rights abusers in Xinjiang, are paying the price. And </w:t>
      </w:r>
      <w:r w:rsidRPr="00F2413C">
        <w:rPr>
          <w:rStyle w:val="AAAUNDERLINEKEYBOARD"/>
        </w:rPr>
        <w:t xml:space="preserve">Beijing's </w:t>
      </w:r>
      <w:r w:rsidRPr="00BF3C16">
        <w:rPr>
          <w:rStyle w:val="AAAUNDERLINEKEYBOARD"/>
          <w:highlight w:val="cyan"/>
        </w:rPr>
        <w:t xml:space="preserve">threats against Taiwan are </w:t>
      </w:r>
      <w:r w:rsidRPr="00BF3C16">
        <w:rPr>
          <w:rStyle w:val="Emphasis"/>
          <w:highlight w:val="cyan"/>
        </w:rPr>
        <w:t>increasing</w:t>
      </w:r>
      <w:r w:rsidRPr="0071134E">
        <w:rPr>
          <w:sz w:val="16"/>
        </w:rPr>
        <w:t xml:space="preserve">. This is </w:t>
      </w:r>
      <w:r w:rsidRPr="00BF3C16">
        <w:rPr>
          <w:rStyle w:val="AAAUNDERLINEKEYBOARD"/>
          <w:highlight w:val="cyan"/>
        </w:rPr>
        <w:t>fueling fears</w:t>
      </w:r>
      <w:r w:rsidRPr="003B1D40">
        <w:rPr>
          <w:rStyle w:val="AAAUNDERLINEKEYBOARD"/>
        </w:rPr>
        <w:t xml:space="preserve"> of</w:t>
      </w:r>
      <w:r w:rsidRPr="00F2413C">
        <w:rPr>
          <w:rStyle w:val="AAAUNDERLINEKEYBOARD"/>
        </w:rPr>
        <w:t xml:space="preserve"> a </w:t>
      </w:r>
      <w:r w:rsidRPr="00BF3C16">
        <w:rPr>
          <w:rStyle w:val="Emphasis"/>
          <w:highlight w:val="cyan"/>
        </w:rPr>
        <w:t>military crisis</w:t>
      </w:r>
      <w:r w:rsidRPr="00F2413C">
        <w:rPr>
          <w:rStyle w:val="AAAUNDERLINEKEYBOARD"/>
        </w:rPr>
        <w:t>, even</w:t>
      </w:r>
      <w:r w:rsidRPr="0071134E">
        <w:rPr>
          <w:sz w:val="16"/>
        </w:rPr>
        <w:t xml:space="preserve"> an </w:t>
      </w:r>
      <w:r w:rsidRPr="000D6228">
        <w:rPr>
          <w:rStyle w:val="Emphasis"/>
        </w:rPr>
        <w:t>armed conflict</w:t>
      </w:r>
      <w:r w:rsidRPr="00F2413C">
        <w:rPr>
          <w:rStyle w:val="AAAUNDERLINEKEYBOARD"/>
        </w:rPr>
        <w:t xml:space="preserve"> which would</w:t>
      </w:r>
      <w:r w:rsidRPr="0071134E">
        <w:rPr>
          <w:sz w:val="16"/>
        </w:rPr>
        <w:t xml:space="preserve"> inevitably </w:t>
      </w:r>
      <w:r w:rsidRPr="00F2413C">
        <w:rPr>
          <w:rStyle w:val="AAAUNDERLINEKEYBOARD"/>
        </w:rPr>
        <w:t xml:space="preserve">pit China and the </w:t>
      </w:r>
      <w:r w:rsidRPr="000D6228">
        <w:rPr>
          <w:rStyle w:val="Emphasis"/>
        </w:rPr>
        <w:t>U</w:t>
      </w:r>
      <w:r w:rsidRPr="0071134E">
        <w:rPr>
          <w:sz w:val="16"/>
        </w:rPr>
        <w:t xml:space="preserve">nited </w:t>
      </w:r>
      <w:r w:rsidRPr="000D6228">
        <w:rPr>
          <w:rStyle w:val="Emphasis"/>
        </w:rPr>
        <w:t>S</w:t>
      </w:r>
      <w:r w:rsidRPr="0071134E">
        <w:rPr>
          <w:sz w:val="16"/>
        </w:rPr>
        <w:t xml:space="preserve">tates </w:t>
      </w:r>
      <w:r w:rsidRPr="00F2413C">
        <w:rPr>
          <w:rStyle w:val="AAAUNDERLINEKEYBOARD"/>
        </w:rPr>
        <w:t xml:space="preserve">directly against each other and </w:t>
      </w:r>
      <w:r w:rsidRPr="00BF3C16">
        <w:rPr>
          <w:rStyle w:val="AAAUNDERLINEKEYBOARD"/>
          <w:highlight w:val="cyan"/>
        </w:rPr>
        <w:t xml:space="preserve">could </w:t>
      </w:r>
      <w:r w:rsidRPr="00BF3C16">
        <w:rPr>
          <w:rStyle w:val="Emphasis"/>
          <w:highlight w:val="cyan"/>
        </w:rPr>
        <w:t>quickly turn nuclear</w:t>
      </w:r>
      <w:r w:rsidRPr="0071134E">
        <w:rPr>
          <w:sz w:val="16"/>
        </w:rPr>
        <w:t xml:space="preserve">. And this in the context of a never-ending Covid-19 health crisis, where Europe's economy remains at half-mast while China and America are returning to sustained growth (between 6% and 8% in 2021), and populism and intolerance are on the rise in democratic countries. </w:t>
      </w:r>
    </w:p>
    <w:p w14:paraId="78B73067" w14:textId="77777777" w:rsidR="00BF3C16" w:rsidRPr="00BF3C16" w:rsidRDefault="002B5250" w:rsidP="002B5250">
      <w:pPr>
        <w:rPr>
          <w:rStyle w:val="StyleUnderline"/>
          <w:highlight w:val="cyan"/>
        </w:rPr>
      </w:pPr>
      <w:r w:rsidRPr="007F2944">
        <w:rPr>
          <w:sz w:val="16"/>
        </w:rPr>
        <w:t xml:space="preserve">In these circumstances, and given the worrying assessment that Pierre-Antoine Donnet has made with precision, what should we do? First, I believe that we must take measure of the geostrategic confrontation, the economic competition and the ideological rivalry that poses us against China. Personally, I believe that </w:t>
      </w:r>
      <w:r w:rsidRPr="007F2944">
        <w:rPr>
          <w:rStyle w:val="AAAUNDERLINEKEYBOARD"/>
        </w:rPr>
        <w:t xml:space="preserve">we have entered a </w:t>
      </w:r>
      <w:r w:rsidRPr="000D6228">
        <w:rPr>
          <w:rStyle w:val="Emphasis"/>
        </w:rPr>
        <w:t>new Cold War</w:t>
      </w:r>
      <w:r w:rsidRPr="007F2944">
        <w:rPr>
          <w:sz w:val="16"/>
        </w:rPr>
        <w:t xml:space="preserve">, not because we want to, but because the Chinese CP, through its discourse, policies and actions, has imposed it upon us. I understand very well the reasons that could lead the reader to disagree with my analysis because of the obvious differences that distinguish the current period from the old Cold War that I still remember. My first passage through Checkpoint Charlie in Berlin was in 1974 and my first trip to the Soviet Union was in 1977 when Brezhnev had just revised the country's constitution and become President of the Republic, in addition to his title of General Secretary of the Communist Party of the Soviet Union (CPSU). </w:t>
      </w:r>
      <w:r w:rsidRPr="007F2944">
        <w:rPr>
          <w:rStyle w:val="AAAUNDERLINEKEYBOARD"/>
        </w:rPr>
        <w:t xml:space="preserve">We are in a globalized world and China is </w:t>
      </w:r>
      <w:r w:rsidRPr="000D6228">
        <w:rPr>
          <w:rStyle w:val="Emphasis"/>
        </w:rPr>
        <w:t>part of it</w:t>
      </w:r>
      <w:r w:rsidRPr="007F2944">
        <w:rPr>
          <w:sz w:val="16"/>
        </w:rPr>
        <w:t xml:space="preserve">. But </w:t>
      </w:r>
      <w:r w:rsidRPr="007F2944">
        <w:rPr>
          <w:rStyle w:val="AAAUNDERLINEKEYBOARD"/>
        </w:rPr>
        <w:t xml:space="preserve">it has </w:t>
      </w:r>
      <w:r w:rsidRPr="000D6228">
        <w:rPr>
          <w:rStyle w:val="Emphasis"/>
        </w:rPr>
        <w:t>not</w:t>
      </w:r>
      <w:r w:rsidRPr="007F2944">
        <w:rPr>
          <w:rStyle w:val="AAAUNDERLINEKEYBOARD"/>
        </w:rPr>
        <w:t xml:space="preserve"> fully integrated into it</w:t>
      </w:r>
      <w:r w:rsidRPr="007F2944">
        <w:rPr>
          <w:sz w:val="16"/>
        </w:rPr>
        <w:t xml:space="preserve">, taking liberties not only with the universal values we believe in, but also with the norms of the World Trade Organization, the law of the sea, and now the rules of politeness and courtesy of diplomatic life. And since it has become strong, </w:t>
      </w:r>
      <w:r w:rsidRPr="007F2944">
        <w:rPr>
          <w:rStyle w:val="AAAUNDERLINEKEYBOARD"/>
        </w:rPr>
        <w:t xml:space="preserve">it has </w:t>
      </w:r>
      <w:r w:rsidRPr="000D6228">
        <w:rPr>
          <w:rStyle w:val="Emphasis"/>
        </w:rPr>
        <w:t>fought</w:t>
      </w:r>
      <w:r w:rsidRPr="007F2944">
        <w:rPr>
          <w:rStyle w:val="AAAUNDERLINEKEYBOARD"/>
        </w:rPr>
        <w:t xml:space="preserve"> these values and norms wherever it can</w:t>
      </w:r>
      <w:r w:rsidRPr="007F2944">
        <w:rPr>
          <w:sz w:val="16"/>
        </w:rPr>
        <w:t xml:space="preserve">. </w:t>
      </w:r>
    </w:p>
    <w:p w14:paraId="037CA569" w14:textId="77777777" w:rsidR="00BF3C16" w:rsidRPr="00BF3C16" w:rsidRDefault="002B5250" w:rsidP="002B5250">
      <w:pPr>
        <w:rPr>
          <w:rStyle w:val="StyleUnderline"/>
          <w:highlight w:val="cyan"/>
        </w:rPr>
      </w:pPr>
      <w:r w:rsidRPr="007F2944">
        <w:rPr>
          <w:sz w:val="16"/>
        </w:rPr>
        <w:t xml:space="preserve">Some Europeans tell me, echoing Beijing's arguments, that we have no strategic conflicts with China. They say we are far from the Asia-Pacific region, that our strategic concerns are on our doorstep: Islamic terrorism, the Sahel, Russia, the Middle East. They say we do not have the means to intervene militarily in the Far East, except to recall in a very symbolic way the principle of freedom of navigation, notably in the South China Sea. But in the event of a Sino-American conflict in the Taiwan Strait, for example, what policy will we adopt towards the People's Republic? As members of NATO, won't most European countries be forced to support their American ally, to impose a blockade on China and to severely curtail or even freeze our economic and human relations with China? We are not there yet, but we must be careful not to accept the likes of a Munich Accord with Beijing, giving in to this capital's will to impose its diktat upon Taiwan and to deny it any control over its destiny, or to gradually take control of the islets in the South China Sea or the East China Sea administered by other countries. Europe is better prepared for economic and especially technological competition with the People's Republic. However, it seems to me that </w:t>
      </w:r>
      <w:r w:rsidRPr="007F2944">
        <w:rPr>
          <w:rStyle w:val="AAAUNDERLINEKEYBOARD"/>
        </w:rPr>
        <w:t>it is</w:t>
      </w:r>
      <w:r w:rsidRPr="007F2944">
        <w:rPr>
          <w:sz w:val="16"/>
        </w:rPr>
        <w:t xml:space="preserve"> now </w:t>
      </w:r>
      <w:r w:rsidRPr="00BF3C16">
        <w:rPr>
          <w:rStyle w:val="Emphasis"/>
          <w:highlight w:val="cyan"/>
        </w:rPr>
        <w:t>essential</w:t>
      </w:r>
      <w:r w:rsidRPr="00BF3C16">
        <w:rPr>
          <w:rStyle w:val="AAAUNDERLINEKEYBOARD"/>
          <w:highlight w:val="cyan"/>
        </w:rPr>
        <w:t xml:space="preserve"> to reduce</w:t>
      </w:r>
      <w:r w:rsidRPr="007F2944">
        <w:rPr>
          <w:sz w:val="16"/>
        </w:rPr>
        <w:t xml:space="preserve"> our </w:t>
      </w:r>
      <w:r w:rsidRPr="000D6228">
        <w:rPr>
          <w:rStyle w:val="Emphasis"/>
        </w:rPr>
        <w:t xml:space="preserve">economic </w:t>
      </w:r>
      <w:r w:rsidRPr="00BF3C16">
        <w:rPr>
          <w:rStyle w:val="Emphasis"/>
          <w:highlight w:val="cyan"/>
        </w:rPr>
        <w:t>dependence</w:t>
      </w:r>
      <w:r w:rsidRPr="007F2944">
        <w:rPr>
          <w:rStyle w:val="AAAUNDERLINEKEYBOARD"/>
        </w:rPr>
        <w:t xml:space="preserve"> on this country as much as possible, </w:t>
      </w:r>
      <w:r w:rsidRPr="00BF3C16">
        <w:rPr>
          <w:rStyle w:val="AAAUNDERLINEKEYBOARD"/>
          <w:highlight w:val="cyan"/>
        </w:rPr>
        <w:t>by repatriating</w:t>
      </w:r>
      <w:r w:rsidRPr="007F2944">
        <w:rPr>
          <w:sz w:val="16"/>
        </w:rPr>
        <w:t xml:space="preserve"> the </w:t>
      </w:r>
      <w:r w:rsidRPr="007F2944">
        <w:rPr>
          <w:rStyle w:val="AAAUNDERLINEKEYBOARD"/>
        </w:rPr>
        <w:t xml:space="preserve">most </w:t>
      </w:r>
      <w:r w:rsidRPr="00BF3C16">
        <w:rPr>
          <w:rStyle w:val="Emphasis"/>
          <w:highlight w:val="cyan"/>
        </w:rPr>
        <w:t>strategic industries</w:t>
      </w:r>
      <w:r w:rsidRPr="00BF3C16">
        <w:rPr>
          <w:rStyle w:val="AAAUNDERLINEKEYBOARD"/>
          <w:highlight w:val="cyan"/>
        </w:rPr>
        <w:t xml:space="preserve"> </w:t>
      </w:r>
      <w:r w:rsidRPr="00580789">
        <w:rPr>
          <w:rStyle w:val="AAAUNDERLINEKEYBOARD"/>
        </w:rPr>
        <w:t>and moving</w:t>
      </w:r>
      <w:r w:rsidRPr="00580789">
        <w:rPr>
          <w:sz w:val="16"/>
        </w:rPr>
        <w:t xml:space="preserve"> the </w:t>
      </w:r>
      <w:r w:rsidRPr="00580789">
        <w:rPr>
          <w:rStyle w:val="Emphasis"/>
        </w:rPr>
        <w:t>others</w:t>
      </w:r>
      <w:r w:rsidRPr="00580789">
        <w:rPr>
          <w:rStyle w:val="AAAUNDERLINEKEYBOARD"/>
        </w:rPr>
        <w:t xml:space="preserve"> to countries that are less inclined to</w:t>
      </w:r>
      <w:r w:rsidRPr="00580789">
        <w:rPr>
          <w:sz w:val="16"/>
        </w:rPr>
        <w:t xml:space="preserve">, or less able to, </w:t>
      </w:r>
      <w:r w:rsidRPr="00580789">
        <w:rPr>
          <w:rStyle w:val="Emphasis"/>
        </w:rPr>
        <w:t>exploit this dependence</w:t>
      </w:r>
      <w:r w:rsidRPr="00580789">
        <w:rPr>
          <w:rStyle w:val="AAAUNDERLINEKEYBOARD"/>
        </w:rPr>
        <w:t xml:space="preserve"> at our expense</w:t>
      </w:r>
      <w:r w:rsidRPr="00580789">
        <w:rPr>
          <w:sz w:val="16"/>
        </w:rPr>
        <w:t xml:space="preserve">. In doing so, we obviously risk losing market share in China itself. But hasn't the Chinese government's plan for several years been to marginalize the footprint of foreign groups in its domestic market? Doesn't it </w:t>
      </w:r>
      <w:proofErr w:type="gramStart"/>
      <w:r w:rsidRPr="00580789">
        <w:rPr>
          <w:sz w:val="16"/>
        </w:rPr>
        <w:t>open up</w:t>
      </w:r>
      <w:proofErr w:type="gramEnd"/>
      <w:r w:rsidRPr="00580789">
        <w:rPr>
          <w:sz w:val="16"/>
        </w:rPr>
        <w:t xml:space="preserve"> its economic sectors to foreigners only once it has ensured that its national champions are in a strong position?</w:t>
      </w:r>
      <w:r w:rsidRPr="007F2944">
        <w:rPr>
          <w:sz w:val="16"/>
        </w:rPr>
        <w:t xml:space="preserve"> </w:t>
      </w:r>
    </w:p>
    <w:p w14:paraId="5FE250F5" w14:textId="77777777" w:rsidR="00BF3C16" w:rsidRPr="00BF3C16" w:rsidRDefault="00BF3C16" w:rsidP="002B5250">
      <w:pPr>
        <w:rPr>
          <w:rStyle w:val="StyleUnderline"/>
          <w:highlight w:val="cyan"/>
        </w:rPr>
      </w:pPr>
    </w:p>
    <w:p w14:paraId="0848C077" w14:textId="77777777" w:rsidR="00BF3C16" w:rsidRPr="00BF3C16" w:rsidRDefault="00BF3C16" w:rsidP="002B5250">
      <w:pPr>
        <w:rPr>
          <w:rStyle w:val="StyleUnderline"/>
          <w:highlight w:val="cyan"/>
        </w:rPr>
      </w:pPr>
    </w:p>
    <w:p w14:paraId="76D4DC53" w14:textId="77777777" w:rsidR="00BF3C16" w:rsidRPr="00BF3C16" w:rsidRDefault="00A82733" w:rsidP="00F60581">
      <w:pPr>
        <w:pStyle w:val="Heading3"/>
        <w:rPr>
          <w:rStyle w:val="StyleUnderline"/>
          <w:highlight w:val="cyan"/>
        </w:rPr>
      </w:pPr>
      <w:r>
        <w:t>Cap K---1NC</w:t>
      </w:r>
    </w:p>
    <w:p w14:paraId="50798CE8" w14:textId="77777777" w:rsidR="00BF3C16" w:rsidRPr="00BF3C16" w:rsidRDefault="00A82733" w:rsidP="00A82733">
      <w:pPr>
        <w:pStyle w:val="Heading4"/>
        <w:rPr>
          <w:rStyle w:val="StyleUnderline"/>
          <w:highlight w:val="cyan"/>
        </w:rPr>
      </w:pPr>
      <w:r>
        <w:t xml:space="preserve">The 1AC is </w:t>
      </w:r>
      <w:r>
        <w:rPr>
          <w:u w:val="single"/>
        </w:rPr>
        <w:t>anti-instrumentality</w:t>
      </w:r>
      <w:r>
        <w:t xml:space="preserve">, a form of speech which replaces </w:t>
      </w:r>
      <w:r w:rsidRPr="00CB2DDC">
        <w:rPr>
          <w:u w:val="single"/>
        </w:rPr>
        <w:t>principled left-wing politics</w:t>
      </w:r>
      <w:r>
        <w:t xml:space="preserve"> with the </w:t>
      </w:r>
      <w:r>
        <w:rPr>
          <w:u w:val="single"/>
        </w:rPr>
        <w:t>formlessness</w:t>
      </w:r>
      <w:r>
        <w:t xml:space="preserve"> of “radical” aesthetics </w:t>
      </w:r>
      <w:r>
        <w:t>t</w:t>
      </w:r>
      <w:r>
        <w:t xml:space="preserve">hat </w:t>
      </w:r>
      <w:r>
        <w:rPr>
          <w:u w:val="single"/>
        </w:rPr>
        <w:t>reinscribes</w:t>
      </w:r>
      <w:r>
        <w:t xml:space="preserve"> capitalist domination of </w:t>
      </w:r>
      <w:r>
        <w:rPr>
          <w:u w:val="single"/>
        </w:rPr>
        <w:t>insurgent movements</w:t>
      </w:r>
      <w:r>
        <w:t xml:space="preserve">. </w:t>
      </w:r>
    </w:p>
    <w:p w14:paraId="6E93D24D" w14:textId="77777777" w:rsidR="00BF3C16" w:rsidRPr="00BF3C16" w:rsidRDefault="00A82733" w:rsidP="00A82733">
      <w:pPr>
        <w:rPr>
          <w:rStyle w:val="StyleUnderline"/>
          <w:highlight w:val="cyan"/>
        </w:rPr>
      </w:pPr>
      <w:r w:rsidRPr="00DB76C8">
        <w:t xml:space="preserve">Caroline </w:t>
      </w:r>
      <w:r w:rsidRPr="00DB76C8">
        <w:rPr>
          <w:rStyle w:val="Style13ptBold"/>
        </w:rPr>
        <w:t>Levine 21</w:t>
      </w:r>
      <w:r w:rsidRPr="00DB76C8">
        <w:t xml:space="preserve">. David and Kathleen Ryan Professor of Humanities at Cornell University. “The Long Lure of Anti-Instrumentality: Politics, Aesthetics, and Sustainability.” </w:t>
      </w:r>
      <w:r w:rsidRPr="00B82032">
        <w:t>MFS Modern Fiction Studies</w:t>
      </w:r>
      <w:r>
        <w:t xml:space="preserve">, </w:t>
      </w:r>
      <w:r w:rsidRPr="00B82032">
        <w:t>Volume 67, Number 2</w:t>
      </w:r>
      <w:r>
        <w:t>.</w:t>
      </w:r>
    </w:p>
    <w:p w14:paraId="34EAA9B1" w14:textId="77777777" w:rsidR="00BF3C16" w:rsidRPr="00BF3C16" w:rsidRDefault="00A82733" w:rsidP="00A82733">
      <w:pPr>
        <w:rPr>
          <w:rStyle w:val="StyleUnderline"/>
          <w:highlight w:val="cyan"/>
        </w:rPr>
      </w:pPr>
      <w:r w:rsidRPr="00B82032">
        <w:rPr>
          <w:sz w:val="16"/>
          <w:szCs w:val="16"/>
        </w:rPr>
        <w:t xml:space="preserve">In short, from Marxist critique to decolonial resistance and from aesthetic autonomy to deep ecology, </w:t>
      </w:r>
      <w:r w:rsidRPr="00B82032">
        <w:rPr>
          <w:rStyle w:val="StyleUnderline"/>
        </w:rPr>
        <w:t xml:space="preserve">the </w:t>
      </w:r>
      <w:r w:rsidRPr="00B82032">
        <w:rPr>
          <w:rStyle w:val="Emphasis"/>
        </w:rPr>
        <w:t>common logic</w:t>
      </w:r>
      <w:r w:rsidRPr="00B82032">
        <w:rPr>
          <w:rStyle w:val="StyleUnderline"/>
        </w:rPr>
        <w:t xml:space="preserve"> of </w:t>
      </w:r>
      <w:r w:rsidRPr="00BF3C16">
        <w:rPr>
          <w:rStyle w:val="Emphasis"/>
          <w:highlight w:val="cyan"/>
        </w:rPr>
        <w:t>anti-instrumentality</w:t>
      </w:r>
      <w:r w:rsidRPr="00BF3C16">
        <w:rPr>
          <w:rStyle w:val="StyleUnderline"/>
          <w:highlight w:val="cyan"/>
        </w:rPr>
        <w:t xml:space="preserve"> subtends otherwise </w:t>
      </w:r>
      <w:r w:rsidRPr="00BF3C16">
        <w:rPr>
          <w:rStyle w:val="Emphasis"/>
          <w:highlight w:val="cyan"/>
        </w:rPr>
        <w:t>conflicting schools of thought</w:t>
      </w:r>
      <w:r w:rsidRPr="00B82032">
        <w:rPr>
          <w:sz w:val="16"/>
          <w:szCs w:val="16"/>
        </w:rPr>
        <w:t xml:space="preserve">. But what is it exactly that </w:t>
      </w:r>
      <w:r w:rsidRPr="00BF3C16">
        <w:rPr>
          <w:rStyle w:val="StyleUnderline"/>
          <w:highlight w:val="cyan"/>
        </w:rPr>
        <w:t>they share</w:t>
      </w:r>
      <w:r w:rsidRPr="00B82032">
        <w:rPr>
          <w:sz w:val="16"/>
          <w:szCs w:val="16"/>
        </w:rPr>
        <w:t xml:space="preserve">? There is one common urge: </w:t>
      </w:r>
      <w:r w:rsidRPr="00BF3C16">
        <w:rPr>
          <w:rStyle w:val="StyleUnderline"/>
          <w:highlight w:val="cyan"/>
        </w:rPr>
        <w:t>negation</w:t>
      </w:r>
      <w:r w:rsidRPr="00B82032">
        <w:rPr>
          <w:sz w:val="16"/>
          <w:szCs w:val="16"/>
        </w:rPr>
        <w:t xml:space="preserve">, </w:t>
      </w:r>
      <w:r w:rsidRPr="00B82032">
        <w:rPr>
          <w:rStyle w:val="StyleUnderline"/>
        </w:rPr>
        <w:t xml:space="preserve">the desire to </w:t>
      </w:r>
      <w:r w:rsidRPr="00B82032">
        <w:rPr>
          <w:rStyle w:val="Emphasis"/>
        </w:rPr>
        <w:t>crack the world open</w:t>
      </w:r>
      <w:r w:rsidRPr="00B82032">
        <w:rPr>
          <w:rStyle w:val="StyleUnderline"/>
        </w:rPr>
        <w:t xml:space="preserve"> to alternatives to the </w:t>
      </w:r>
      <w:r w:rsidRPr="00B82032">
        <w:rPr>
          <w:rStyle w:val="Emphasis"/>
        </w:rPr>
        <w:t>s</w:t>
      </w:r>
      <w:r w:rsidRPr="00B82032">
        <w:rPr>
          <w:rStyle w:val="StyleUnderline"/>
        </w:rPr>
        <w:t>tatus quo</w:t>
      </w:r>
      <w:r w:rsidRPr="00B82032">
        <w:rPr>
          <w:sz w:val="16"/>
          <w:szCs w:val="16"/>
        </w:rPr>
        <w:t xml:space="preserve">, to </w:t>
      </w:r>
      <w:r w:rsidRPr="00B82032">
        <w:rPr>
          <w:rStyle w:val="StyleUnderline"/>
        </w:rPr>
        <w:t xml:space="preserve">beckon to </w:t>
      </w:r>
      <w:r w:rsidRPr="00B82032">
        <w:rPr>
          <w:rStyle w:val="Emphasis"/>
        </w:rPr>
        <w:t>unmapped and unmappable possibility</w:t>
      </w:r>
      <w:r w:rsidRPr="00B82032">
        <w:rPr>
          <w:sz w:val="16"/>
          <w:szCs w:val="16"/>
        </w:rPr>
        <w:t xml:space="preserve">. And so, if you look at almost </w:t>
      </w:r>
      <w:r w:rsidRPr="00B82032">
        <w:rPr>
          <w:rStyle w:val="StyleUnderline"/>
        </w:rPr>
        <w:t>any essay or book in literary or cultural studies</w:t>
      </w:r>
      <w:r w:rsidRPr="00B82032">
        <w:rPr>
          <w:sz w:val="16"/>
          <w:szCs w:val="16"/>
        </w:rPr>
        <w:t xml:space="preserve">, its </w:t>
      </w:r>
      <w:r w:rsidRPr="00B82032">
        <w:rPr>
          <w:rStyle w:val="StyleUnderline"/>
        </w:rPr>
        <w:t>conclusion will be</w:t>
      </w:r>
      <w:r w:rsidRPr="00B82032">
        <w:rPr>
          <w:sz w:val="16"/>
          <w:szCs w:val="16"/>
        </w:rPr>
        <w:t xml:space="preserve"> a </w:t>
      </w:r>
      <w:r w:rsidRPr="00BF3C16">
        <w:rPr>
          <w:rStyle w:val="Emphasis"/>
          <w:highlight w:val="cyan"/>
        </w:rPr>
        <w:t>deliberate open-endedness</w:t>
      </w:r>
      <w:r w:rsidRPr="00B82032">
        <w:rPr>
          <w:sz w:val="16"/>
          <w:szCs w:val="16"/>
        </w:rPr>
        <w:t xml:space="preserve">, a </w:t>
      </w:r>
      <w:r w:rsidRPr="00B82032">
        <w:rPr>
          <w:rStyle w:val="Emphasis"/>
        </w:rPr>
        <w:t>soaring refusal</w:t>
      </w:r>
      <w:r w:rsidRPr="00B82032">
        <w:rPr>
          <w:rStyle w:val="StyleUnderline"/>
        </w:rPr>
        <w:t xml:space="preserve"> to spell out </w:t>
      </w:r>
      <w:r w:rsidRPr="00B82032">
        <w:rPr>
          <w:rStyle w:val="Emphasis"/>
        </w:rPr>
        <w:t>specific paths forward</w:t>
      </w:r>
      <w:r w:rsidRPr="00B82032">
        <w:rPr>
          <w:sz w:val="16"/>
          <w:szCs w:val="16"/>
        </w:rPr>
        <w:t xml:space="preserve">. Catherine Gallagher and Greenblatt, for example, write: “we sincerely hope that you will not be able to say what it all adds up to; if you could, we would have failed” (19). Alexander Weheliye ends with artists who “explode both the individuated person and couple as subject . . . thus underscoring the messiness of these categories” (197). Fredric Jameson marks “the now open space for something else” (296). Sara Ahmed’s The Cultural Politics of Emotion closes this way: “Justice involves feelings </w:t>
      </w:r>
      <w:proofErr w:type="gramStart"/>
      <w:r w:rsidRPr="00B82032">
        <w:rPr>
          <w:sz w:val="16"/>
          <w:szCs w:val="16"/>
        </w:rPr>
        <w:t>. . . .</w:t>
      </w:r>
      <w:proofErr w:type="gramEnd"/>
      <w:r w:rsidRPr="00B82032">
        <w:rPr>
          <w:sz w:val="16"/>
          <w:szCs w:val="16"/>
        </w:rPr>
        <w:t xml:space="preserve"> Where we go, with these feelings, remains an open question” (202). Christina Sharpe urges readers “to stay in this wake time that would inhabit a blackened consciousness that would rupture the structural silences produced and facilitated by, and that produce and facilitate, Black social and physical death” (22). And Robert McRuer ends his book on queerness and disability with the “promise that we will always comprehend disability otherwise and that we will, collectively, somehow access other worlds and other futures” (208). </w:t>
      </w:r>
      <w:r w:rsidRPr="00BF3C16">
        <w:rPr>
          <w:rStyle w:val="Emphasis"/>
          <w:highlight w:val="cyan"/>
        </w:rPr>
        <w:t>Critics</w:t>
      </w:r>
      <w:r w:rsidRPr="00B82032">
        <w:rPr>
          <w:rStyle w:val="Emphasis"/>
        </w:rPr>
        <w:t xml:space="preserve"> of all stripes</w:t>
      </w:r>
      <w:r w:rsidRPr="00B82032">
        <w:rPr>
          <w:rStyle w:val="StyleUnderline"/>
        </w:rPr>
        <w:t xml:space="preserve"> </w:t>
      </w:r>
      <w:r w:rsidRPr="00BF3C16">
        <w:rPr>
          <w:rStyle w:val="StyleUnderline"/>
          <w:highlight w:val="cyan"/>
        </w:rPr>
        <w:t>issue the</w:t>
      </w:r>
      <w:r w:rsidRPr="00B82032">
        <w:rPr>
          <w:rStyle w:val="StyleUnderline"/>
        </w:rPr>
        <w:t xml:space="preserve"> same </w:t>
      </w:r>
      <w:r w:rsidRPr="00BF3C16">
        <w:rPr>
          <w:rStyle w:val="StyleUnderline"/>
          <w:highlight w:val="cyan"/>
        </w:rPr>
        <w:t>call</w:t>
      </w:r>
      <w:r w:rsidRPr="00B82032">
        <w:rPr>
          <w:sz w:val="16"/>
          <w:szCs w:val="16"/>
        </w:rPr>
        <w:t xml:space="preserve">: </w:t>
      </w:r>
      <w:r w:rsidRPr="00BF3C16">
        <w:rPr>
          <w:rStyle w:val="Emphasis"/>
          <w:highlight w:val="cyan"/>
        </w:rPr>
        <w:t>refuse</w:t>
      </w:r>
      <w:r w:rsidRPr="00B82032">
        <w:rPr>
          <w:rStyle w:val="Emphasis"/>
        </w:rPr>
        <w:t xml:space="preserve"> the status quo</w:t>
      </w:r>
      <w:r w:rsidRPr="00B82032">
        <w:rPr>
          <w:rStyle w:val="StyleUnderline"/>
        </w:rPr>
        <w:t xml:space="preserve"> </w:t>
      </w:r>
      <w:r w:rsidRPr="00BF3C16">
        <w:rPr>
          <w:rStyle w:val="StyleUnderline"/>
          <w:highlight w:val="cyan"/>
        </w:rPr>
        <w:t xml:space="preserve">in favor of an </w:t>
      </w:r>
      <w:proofErr w:type="gramStart"/>
      <w:r w:rsidRPr="00BF3C16">
        <w:rPr>
          <w:rStyle w:val="Emphasis"/>
          <w:highlight w:val="cyan"/>
        </w:rPr>
        <w:t>unknowable</w:t>
      </w:r>
      <w:proofErr w:type="gramEnd"/>
      <w:r w:rsidRPr="00BF3C16">
        <w:rPr>
          <w:rStyle w:val="Emphasis"/>
          <w:highlight w:val="cyan"/>
        </w:rPr>
        <w:t xml:space="preserve"> world</w:t>
      </w:r>
      <w:r w:rsidRPr="00BF3C16">
        <w:rPr>
          <w:rStyle w:val="StyleUnderline"/>
          <w:highlight w:val="cyan"/>
        </w:rPr>
        <w:t xml:space="preserve"> to come</w:t>
      </w:r>
      <w:r w:rsidRPr="00B82032">
        <w:rPr>
          <w:sz w:val="16"/>
          <w:szCs w:val="16"/>
        </w:rPr>
        <w:t>.</w:t>
      </w:r>
    </w:p>
    <w:p w14:paraId="30288455" w14:textId="77777777" w:rsidR="00BF3C16" w:rsidRPr="00BF3C16" w:rsidRDefault="00A82733" w:rsidP="00A82733">
      <w:pPr>
        <w:rPr>
          <w:rStyle w:val="StyleUnderline"/>
          <w:highlight w:val="cyan"/>
        </w:rPr>
      </w:pPr>
      <w:r w:rsidRPr="00B82032">
        <w:rPr>
          <w:sz w:val="16"/>
          <w:szCs w:val="16"/>
        </w:rPr>
        <w:t xml:space="preserve">The Politics of Anti-Instrumentality </w:t>
      </w:r>
    </w:p>
    <w:p w14:paraId="736BF87D" w14:textId="77777777" w:rsidR="00BF3C16" w:rsidRPr="00BF3C16" w:rsidRDefault="00A82733" w:rsidP="00A82733">
      <w:pPr>
        <w:rPr>
          <w:rStyle w:val="StyleUnderline"/>
          <w:highlight w:val="cyan"/>
        </w:rPr>
      </w:pPr>
      <w:r w:rsidRPr="00A82733">
        <w:rPr>
          <w:rStyle w:val="StyleUnderline"/>
        </w:rPr>
        <w:t xml:space="preserve">It is </w:t>
      </w:r>
      <w:r w:rsidRPr="00A82733">
        <w:rPr>
          <w:rStyle w:val="Emphasis"/>
        </w:rPr>
        <w:t>strange</w:t>
      </w:r>
      <w:r w:rsidRPr="00A82733">
        <w:rPr>
          <w:rStyle w:val="StyleUnderline"/>
        </w:rPr>
        <w:t xml:space="preserve"> that anti-instrumentality can work as a </w:t>
      </w:r>
      <w:r w:rsidRPr="00A82733">
        <w:rPr>
          <w:rStyle w:val="Emphasis"/>
        </w:rPr>
        <w:t>distinctively apolitical aesthetic value</w:t>
      </w:r>
      <w:r w:rsidRPr="00A82733">
        <w:rPr>
          <w:rStyle w:val="StyleUnderline"/>
        </w:rPr>
        <w:t xml:space="preserve"> as well as a deliberately</w:t>
      </w:r>
      <w:r w:rsidRPr="00A82733">
        <w:rPr>
          <w:sz w:val="16"/>
        </w:rPr>
        <w:t xml:space="preserve">, </w:t>
      </w:r>
      <w:r w:rsidRPr="00A82733">
        <w:rPr>
          <w:rStyle w:val="Emphasis"/>
        </w:rPr>
        <w:t>explicitly political</w:t>
      </w:r>
      <w:r w:rsidRPr="00A82733">
        <w:rPr>
          <w:rStyle w:val="StyleUnderline"/>
        </w:rPr>
        <w:t xml:space="preserve"> one</w:t>
      </w:r>
      <w:r w:rsidRPr="00A82733">
        <w:rPr>
          <w:sz w:val="16"/>
        </w:rPr>
        <w:t xml:space="preserve">, and it is this </w:t>
      </w:r>
      <w:proofErr w:type="gramStart"/>
      <w:r w:rsidRPr="00A82733">
        <w:rPr>
          <w:sz w:val="16"/>
        </w:rPr>
        <w:t>particular convergence</w:t>
      </w:r>
      <w:proofErr w:type="gramEnd"/>
      <w:r w:rsidRPr="00A82733">
        <w:rPr>
          <w:sz w:val="16"/>
        </w:rPr>
        <w:t xml:space="preserve"> that draws my attention in this essay. </w:t>
      </w:r>
      <w:r w:rsidRPr="00A82733">
        <w:rPr>
          <w:rStyle w:val="StyleUnderline"/>
        </w:rPr>
        <w:t>What</w:t>
      </w:r>
      <w:r w:rsidRPr="00A82733">
        <w:rPr>
          <w:sz w:val="16"/>
        </w:rPr>
        <w:t xml:space="preserve"> is it, exactly, that </w:t>
      </w:r>
      <w:r w:rsidRPr="00A82733">
        <w:rPr>
          <w:rStyle w:val="StyleUnderline"/>
        </w:rPr>
        <w:t>allows anti-instrumentality to cross back and forth</w:t>
      </w:r>
      <w:r w:rsidRPr="00A82733">
        <w:rPr>
          <w:sz w:val="16"/>
        </w:rPr>
        <w:t xml:space="preserve"> so easily between artistic autonomy and political purpose? The answer, I think, </w:t>
      </w:r>
      <w:r w:rsidRPr="00A82733">
        <w:rPr>
          <w:rStyle w:val="StyleUnderline"/>
        </w:rPr>
        <w:t>is</w:t>
      </w:r>
      <w:r w:rsidRPr="00A82733">
        <w:rPr>
          <w:sz w:val="16"/>
        </w:rPr>
        <w:t xml:space="preserve"> this: when the </w:t>
      </w:r>
      <w:proofErr w:type="gramStart"/>
      <w:r w:rsidRPr="00A82733">
        <w:rPr>
          <w:rStyle w:val="StyleUnderline"/>
        </w:rPr>
        <w:t>art work</w:t>
      </w:r>
      <w:proofErr w:type="gramEnd"/>
      <w:r w:rsidRPr="00A82733">
        <w:rPr>
          <w:rStyle w:val="StyleUnderline"/>
        </w:rPr>
        <w:t xml:space="preserve"> is understood as an </w:t>
      </w:r>
      <w:proofErr w:type="gramStart"/>
      <w:r w:rsidRPr="00A82733">
        <w:rPr>
          <w:rStyle w:val="Emphasis"/>
        </w:rPr>
        <w:t>end in itself</w:t>
      </w:r>
      <w:r w:rsidRPr="00A82733">
        <w:rPr>
          <w:sz w:val="16"/>
        </w:rPr>
        <w:t>, when</w:t>
      </w:r>
      <w:proofErr w:type="gramEnd"/>
      <w:r w:rsidRPr="00A82733">
        <w:rPr>
          <w:sz w:val="16"/>
        </w:rPr>
        <w:t xml:space="preserve"> </w:t>
      </w:r>
      <w:r w:rsidRPr="00A82733">
        <w:rPr>
          <w:rStyle w:val="StyleUnderline"/>
        </w:rPr>
        <w:t xml:space="preserve">it is cast as an object that resists </w:t>
      </w:r>
      <w:r w:rsidRPr="00A82733">
        <w:rPr>
          <w:rStyle w:val="Emphasis"/>
        </w:rPr>
        <w:t>dominant institutions</w:t>
      </w:r>
      <w:r w:rsidRPr="00A82733">
        <w:rPr>
          <w:rStyle w:val="StyleUnderline"/>
        </w:rPr>
        <w:t xml:space="preserve"> and refuses to serve </w:t>
      </w:r>
      <w:r w:rsidRPr="00A82733">
        <w:rPr>
          <w:rStyle w:val="Emphasis"/>
        </w:rPr>
        <w:t>powerful agents</w:t>
      </w:r>
      <w:r w:rsidRPr="00A82733">
        <w:rPr>
          <w:sz w:val="16"/>
        </w:rPr>
        <w:t xml:space="preserve">, </w:t>
      </w:r>
      <w:r w:rsidRPr="00A82733">
        <w:rPr>
          <w:rStyle w:val="StyleUnderline"/>
        </w:rPr>
        <w:t>then</w:t>
      </w:r>
      <w:r w:rsidRPr="00A82733">
        <w:rPr>
          <w:sz w:val="16"/>
        </w:rPr>
        <w:t xml:space="preserve"> in this precise capacity, </w:t>
      </w:r>
      <w:r w:rsidRPr="00A82733">
        <w:rPr>
          <w:rStyle w:val="StyleUnderline"/>
        </w:rPr>
        <w:t xml:space="preserve">art is doing </w:t>
      </w:r>
      <w:r w:rsidRPr="00A82733">
        <w:rPr>
          <w:rStyle w:val="Emphasis"/>
        </w:rPr>
        <w:t>political work</w:t>
      </w:r>
      <w:r w:rsidRPr="00A82733">
        <w:rPr>
          <w:sz w:val="16"/>
        </w:rPr>
        <w:t xml:space="preserve">. That is, </w:t>
      </w:r>
      <w:proofErr w:type="gramStart"/>
      <w:r w:rsidRPr="00A82733">
        <w:rPr>
          <w:sz w:val="16"/>
        </w:rPr>
        <w:t>as long as</w:t>
      </w:r>
      <w:proofErr w:type="gramEnd"/>
      <w:r w:rsidRPr="00A82733">
        <w:rPr>
          <w:sz w:val="16"/>
        </w:rPr>
        <w:t xml:space="preserve"> art is free from ends, it can yield pleasures and thoughts and possibilities that are not subject to dominant pressures and purposes. And emancipation from dominant ends is nothing if not a political value.</w:t>
      </w:r>
    </w:p>
    <w:p w14:paraId="08D5252A" w14:textId="77777777" w:rsidR="00BF3C16" w:rsidRPr="00BF3C16" w:rsidRDefault="00A82733" w:rsidP="00A82733">
      <w:pPr>
        <w:rPr>
          <w:rStyle w:val="StyleUnderline"/>
          <w:highlight w:val="cyan"/>
        </w:rPr>
      </w:pPr>
      <w:r w:rsidRPr="00A82733">
        <w:rPr>
          <w:sz w:val="16"/>
        </w:rPr>
        <w:t xml:space="preserve">&lt;&lt;TEXT CONDENSED NONE OMITTED&gt;&gt; </w:t>
      </w:r>
    </w:p>
    <w:p w14:paraId="28070123" w14:textId="77777777" w:rsidR="00BF3C16" w:rsidRPr="00BF3C16" w:rsidRDefault="00A82733" w:rsidP="00A82733">
      <w:pPr>
        <w:rPr>
          <w:rStyle w:val="StyleUnderline"/>
          <w:highlight w:val="cyan"/>
        </w:rPr>
      </w:pPr>
      <w:r w:rsidRPr="00A82733">
        <w:rPr>
          <w:sz w:val="8"/>
          <w:szCs w:val="8"/>
        </w:rPr>
        <w:t>In practice, this means that aesthetic autonomy can be readily politicized. One famous story from the middle of the twentieth century shows this paradox in action. In the 1940s and 1950s, the Soviets were charging that the US was a shallow and materialist nation, obsessed only with wealth and military might. In response, the US State Department sought to showcase the many ways that the US allowed artists to thrive in an atmosphere of unparalleled freedom. But it was hard to prove that the democratic West fostered freedom and openness when the US government was ready to shut down artists with the wrong political sympathies. After all, the House Committee on Un-American Activities was publicly targeting writers like Langston Hughes, Dashiell Hammett, and Bertolt Brecht at the very same moment, demanding that they testify to their own noncommunist political loyalties and inform on others. An especially embarrassing episode happened in 1947. The State Department had sponsored a traveling exhibition called Advancing American Art, which featured a range of innovative modern American painters, including Georgia O’Keefe and Jacob Lawrence. At first it was a huge success. Reports suggested that these bold and</w:t>
      </w:r>
      <w:r w:rsidRPr="00FA0C54">
        <w:rPr>
          <w:sz w:val="8"/>
          <w:szCs w:val="8"/>
        </w:rPr>
        <w:t xml:space="preserve"> unexpected paintings had </w:t>
      </w:r>
      <w:proofErr w:type="gramStart"/>
      <w:r w:rsidRPr="00FA0C54">
        <w:rPr>
          <w:sz w:val="8"/>
          <w:szCs w:val="8"/>
        </w:rPr>
        <w:t>actually begun</w:t>
      </w:r>
      <w:proofErr w:type="gramEnd"/>
      <w:r w:rsidRPr="00FA0C54">
        <w:rPr>
          <w:sz w:val="8"/>
          <w:szCs w:val="8"/>
        </w:rPr>
        <w:t xml:space="preserve"> to persuade audiences in Eastern Europe and Latin America that the US was capable of experimental, original art. The State Department planned to take the show to Guatemala, Iran, and Cambodia. But when the US Congress and the press found out about the exhibit, there was a huge public stink. The paintings were called subversive and alien. One congressman from Mississippi said, “No American drew these crazy pictures!” (</w:t>
      </w:r>
      <w:proofErr w:type="gramStart"/>
      <w:r w:rsidRPr="00FA0C54">
        <w:rPr>
          <w:sz w:val="8"/>
          <w:szCs w:val="8"/>
        </w:rPr>
        <w:t>qtd</w:t>
      </w:r>
      <w:proofErr w:type="gramEnd"/>
      <w:r w:rsidRPr="00FA0C54">
        <w:rPr>
          <w:sz w:val="8"/>
          <w:szCs w:val="8"/>
        </w:rPr>
        <w:t xml:space="preserve">. in Littleton and Sykes 41). Public pressure forced the State Department to cancel the show. It was in this context that CIA strategists launched a covert arts program. The goal was to prove that the West was home to exciting, highly original art that did not cater to specific political programs. Against the Soviets’ insistence that art </w:t>
      </w:r>
      <w:proofErr w:type="gramStart"/>
      <w:r w:rsidRPr="00FA0C54">
        <w:rPr>
          <w:sz w:val="8"/>
          <w:szCs w:val="8"/>
        </w:rPr>
        <w:t>serve</w:t>
      </w:r>
      <w:proofErr w:type="gramEnd"/>
      <w:r w:rsidRPr="00FA0C54">
        <w:rPr>
          <w:sz w:val="8"/>
          <w:szCs w:val="8"/>
        </w:rPr>
        <w:t xml:space="preserve"> the regime, the CIA would showcase aesthetic autonomy and anti-instrumentality. Jackson Pollock, as Frances </w:t>
      </w:r>
      <w:proofErr w:type="spellStart"/>
      <w:r w:rsidRPr="00FA0C54">
        <w:rPr>
          <w:sz w:val="8"/>
          <w:szCs w:val="8"/>
        </w:rPr>
        <w:t>Stonor</w:t>
      </w:r>
      <w:proofErr w:type="spellEnd"/>
      <w:r w:rsidRPr="00FA0C54">
        <w:rPr>
          <w:sz w:val="8"/>
          <w:szCs w:val="8"/>
        </w:rPr>
        <w:t xml:space="preserve"> Saunders explains, seemed like a perfect vehicle to prove the Soviets wrong. Defiant and anticonventional, Pollock exemplified an avant-garde American creativity that refused mass culture and Hollywood glitz. He had been widely mocked and condemned by the press, but this was all to the good, from the CIA’s point of view. While the Russians forced their artists to work in the style of Socialist Realism, the CIA secretly supported mass media coverage of “Jack the Dripper” to prove that the US let even the strangest and most unpopular </w:t>
      </w:r>
      <w:proofErr w:type="gramStart"/>
      <w:r w:rsidRPr="00FA0C54">
        <w:rPr>
          <w:sz w:val="8"/>
          <w:szCs w:val="8"/>
        </w:rPr>
        <w:t>artists</w:t>
      </w:r>
      <w:proofErr w:type="gramEnd"/>
      <w:r w:rsidRPr="00FA0C54">
        <w:rPr>
          <w:sz w:val="8"/>
          <w:szCs w:val="8"/>
        </w:rPr>
        <w:t xml:space="preserve"> flourish. The CIA’s role in cultural life in the middle of the twentieth century is now widely known, but at the time they largely kept their operations secret through fake foundations and front organizations. The CIA covertly funneled resources to the literary magazine Encounter and to the Chekhov Publishing House, which printed the works of Vladimir Nabokov and other Russian emigres. It supported the Nigerian little magazine, Black Orpheus, which published some of the most influential </w:t>
      </w:r>
      <w:proofErr w:type="spellStart"/>
      <w:r w:rsidRPr="00FA0C54">
        <w:rPr>
          <w:sz w:val="8"/>
          <w:szCs w:val="8"/>
        </w:rPr>
        <w:t>négritude</w:t>
      </w:r>
      <w:proofErr w:type="spellEnd"/>
      <w:r w:rsidRPr="00FA0C54">
        <w:rPr>
          <w:sz w:val="8"/>
          <w:szCs w:val="8"/>
        </w:rPr>
        <w:t xml:space="preserve"> writers, including Aimé Césaire and Léopold Senghor.1 Deborah Cohn explains that El Mundo Nuevo, the Paris quarterly of Latin American writing, was exposed as a CIA venture early on, though it earns a place in literary history for publishing the first chapters of Gabriel García Márquez’s Cien </w:t>
      </w:r>
      <w:proofErr w:type="spellStart"/>
      <w:r w:rsidRPr="00FA0C54">
        <w:rPr>
          <w:sz w:val="8"/>
          <w:szCs w:val="8"/>
        </w:rPr>
        <w:t>años</w:t>
      </w:r>
      <w:proofErr w:type="spellEnd"/>
      <w:r w:rsidRPr="00FA0C54">
        <w:rPr>
          <w:sz w:val="8"/>
          <w:szCs w:val="8"/>
        </w:rPr>
        <w:t xml:space="preserve"> de </w:t>
      </w:r>
      <w:proofErr w:type="spellStart"/>
      <w:r w:rsidRPr="00FA0C54">
        <w:rPr>
          <w:sz w:val="8"/>
          <w:szCs w:val="8"/>
        </w:rPr>
        <w:t>soledad</w:t>
      </w:r>
      <w:proofErr w:type="spellEnd"/>
      <w:r w:rsidRPr="00FA0C54">
        <w:rPr>
          <w:sz w:val="8"/>
          <w:szCs w:val="8"/>
        </w:rPr>
        <w:t xml:space="preserve"> in 1966, as well as works by Octavio Paz and Mario Vargas Llosa. The Cold War Program for Cultural Freedom was a major source of support not only for artists and writers but also for the humanities in US universities. The CIA provided funding for academic programs in Asian and Latin American studies, foreign languages, and American literature. It was Cold Warrior Richard Nixon who poured money into the National Endowment for the Arts (NEA) and the National Endowment for the Humanities (NEH). Cuts to the NEA and NEH began in 1990, shortly after the Berlin Wall fell. If we look back nostalgically </w:t>
      </w:r>
      <w:proofErr w:type="gramStart"/>
      <w:r w:rsidRPr="00FA0C54">
        <w:rPr>
          <w:sz w:val="8"/>
          <w:szCs w:val="8"/>
        </w:rPr>
        <w:t>to</w:t>
      </w:r>
      <w:proofErr w:type="gramEnd"/>
      <w:r w:rsidRPr="00FA0C54">
        <w:rPr>
          <w:sz w:val="8"/>
          <w:szCs w:val="8"/>
        </w:rPr>
        <w:t xml:space="preserve"> a time when there was ample support for the arts and humanities, we should not overlook the importance of Cold War ends to this flourishing.2 What matters here is that the CIA figured out how to instrumentalize — we might even say, weaponize — the anti-instrumentality of the aesthetic. They saw that difficult, experimental art could stand for freedom from political ends, and then they put that freedom to political ends. And this was not a misuse or misunderstanding of artistic anti-instrumentality. As Peter Kalliney argues, African writers in the period also embraced aesthetic autonomy for both political and antipolitical ends, including “emancipation from colonialism; independence from the postcolonial nation-state; avoidance of politics in order to foster collaboration among multiple constituencies; freedom from politics altogether as a professional disposition; and ideological neutrality in the Cold War” (337).</w:t>
      </w:r>
    </w:p>
    <w:p w14:paraId="752900CB" w14:textId="77777777" w:rsidR="00BF3C16" w:rsidRPr="00BF3C16" w:rsidRDefault="00A82733" w:rsidP="00A82733">
      <w:pPr>
        <w:rPr>
          <w:rStyle w:val="StyleUnderline"/>
          <w:highlight w:val="cyan"/>
        </w:rPr>
      </w:pPr>
      <w:r>
        <w:rPr>
          <w:sz w:val="16"/>
        </w:rPr>
        <w:t>&lt;&lt;PARAGRAPH BREAKS CONTINUE&gt;&gt;</w:t>
      </w:r>
    </w:p>
    <w:p w14:paraId="2E0A1B07" w14:textId="77777777" w:rsidR="00BF3C16" w:rsidRPr="00BF3C16" w:rsidRDefault="00A82733" w:rsidP="00A82733">
      <w:pPr>
        <w:rPr>
          <w:rStyle w:val="StyleUnderline"/>
        </w:rPr>
      </w:pPr>
      <w:r w:rsidRPr="00FA0C54">
        <w:rPr>
          <w:sz w:val="16"/>
        </w:rPr>
        <w:t xml:space="preserve">Again, we might well ask what position could possibly underpin this complex and conflicting list, uniting thinkers as radically different as Nixon and Halberstam, Paz and Césaire. But, again, I think there is an answer: it is </w:t>
      </w:r>
      <w:r w:rsidRPr="00FA0C54">
        <w:rPr>
          <w:rStyle w:val="StyleUnderline"/>
        </w:rPr>
        <w:t xml:space="preserve">a </w:t>
      </w:r>
      <w:r w:rsidRPr="00FA0C54">
        <w:rPr>
          <w:rStyle w:val="Emphasis"/>
        </w:rPr>
        <w:t>specifically indiscriminate version</w:t>
      </w:r>
      <w:r w:rsidRPr="00FA0C54">
        <w:rPr>
          <w:rStyle w:val="StyleUnderline"/>
        </w:rPr>
        <w:t xml:space="preserve"> of </w:t>
      </w:r>
      <w:r w:rsidRPr="00FA0C54">
        <w:rPr>
          <w:rStyle w:val="Emphasis"/>
        </w:rPr>
        <w:t>political negation</w:t>
      </w:r>
      <w:r w:rsidRPr="00FA0C54">
        <w:rPr>
          <w:sz w:val="16"/>
        </w:rPr>
        <w:t xml:space="preserve">. That is, </w:t>
      </w:r>
      <w:r w:rsidRPr="00FA0C54">
        <w:rPr>
          <w:rStyle w:val="StyleUnderline"/>
        </w:rPr>
        <w:t>anti-instrumentality can</w:t>
      </w:r>
      <w:r w:rsidRPr="00FA0C54">
        <w:rPr>
          <w:sz w:val="16"/>
        </w:rPr>
        <w:t xml:space="preserve"> — </w:t>
      </w:r>
      <w:r w:rsidRPr="00FA0C54">
        <w:rPr>
          <w:rStyle w:val="StyleUnderline"/>
        </w:rPr>
        <w:t>and does</w:t>
      </w:r>
      <w:r w:rsidRPr="00FA0C54">
        <w:rPr>
          <w:sz w:val="16"/>
        </w:rPr>
        <w:t xml:space="preserve"> — </w:t>
      </w:r>
      <w:r w:rsidRPr="00FA0C54">
        <w:rPr>
          <w:rStyle w:val="StyleUnderline"/>
        </w:rPr>
        <w:t xml:space="preserve">set itself against </w:t>
      </w:r>
      <w:r w:rsidRPr="00FA0C54">
        <w:rPr>
          <w:rStyle w:val="Emphasis"/>
        </w:rPr>
        <w:t>any end</w:t>
      </w:r>
      <w:r w:rsidRPr="00FA0C54">
        <w:rPr>
          <w:sz w:val="16"/>
        </w:rPr>
        <w:t xml:space="preserve">. It can challenge, unsettle, and negate any constraint, any rule, and any plan. The worldview underpinning </w:t>
      </w:r>
      <w:proofErr w:type="gramStart"/>
      <w:r w:rsidRPr="00FA0C54">
        <w:rPr>
          <w:sz w:val="16"/>
        </w:rPr>
        <w:t>all of</w:t>
      </w:r>
      <w:proofErr w:type="gramEnd"/>
      <w:r w:rsidRPr="00FA0C54">
        <w:rPr>
          <w:sz w:val="16"/>
        </w:rPr>
        <w:t xml:space="preserve"> these many versions of anti-instrumentality is a dream of freedom from all doctrines, dogmas, and programs.</w:t>
      </w:r>
    </w:p>
    <w:p w14:paraId="3B64993D" w14:textId="77777777" w:rsidR="00BF3C16" w:rsidRPr="00BF3C16" w:rsidRDefault="00A82733" w:rsidP="00A82733">
      <w:pPr>
        <w:rPr>
          <w:rStyle w:val="StyleUnderline"/>
        </w:rPr>
      </w:pPr>
      <w:r w:rsidRPr="00BF3C16">
        <w:rPr>
          <w:sz w:val="16"/>
        </w:rPr>
        <w:t xml:space="preserve">This matters today because it is precisely this account of anti-instrumentality that has come to pervade literary studies. Susan Stanford Friedman refers to it as </w:t>
      </w:r>
      <w:r w:rsidRPr="00BF3C16">
        <w:rPr>
          <w:rStyle w:val="StyleUnderline"/>
        </w:rPr>
        <w:t>the</w:t>
      </w:r>
      <w:r w:rsidRPr="00BF3C16">
        <w:rPr>
          <w:sz w:val="16"/>
        </w:rPr>
        <w:t xml:space="preserve"> “</w:t>
      </w:r>
      <w:r w:rsidRPr="00BF3C16">
        <w:rPr>
          <w:rStyle w:val="Emphasis"/>
        </w:rPr>
        <w:t>gadfly position</w:t>
      </w:r>
      <w:r w:rsidRPr="00BF3C16">
        <w:rPr>
          <w:sz w:val="16"/>
        </w:rPr>
        <w:t xml:space="preserve">” </w:t>
      </w:r>
      <w:r w:rsidRPr="00BF3C16">
        <w:rPr>
          <w:rStyle w:val="StyleUnderline"/>
        </w:rPr>
        <w:t>of the humanities</w:t>
      </w:r>
      <w:r w:rsidRPr="00BF3C16">
        <w:rPr>
          <w:sz w:val="16"/>
        </w:rPr>
        <w:t xml:space="preserve"> (3). </w:t>
      </w:r>
      <w:r w:rsidRPr="00BF3C16">
        <w:rPr>
          <w:rStyle w:val="StyleUnderline"/>
        </w:rPr>
        <w:t xml:space="preserve">As </w:t>
      </w:r>
      <w:r w:rsidRPr="00BF3C16">
        <w:rPr>
          <w:rStyle w:val="Emphasis"/>
        </w:rPr>
        <w:t>dominant institutions</w:t>
      </w:r>
      <w:r w:rsidRPr="00BF3C16">
        <w:rPr>
          <w:rStyle w:val="StyleUnderline"/>
        </w:rPr>
        <w:t xml:space="preserve"> lumber along</w:t>
      </w:r>
      <w:r w:rsidRPr="00BF3C16">
        <w:rPr>
          <w:sz w:val="16"/>
        </w:rPr>
        <w:t xml:space="preserve">, </w:t>
      </w:r>
      <w:r w:rsidRPr="00BF3C16">
        <w:rPr>
          <w:rStyle w:val="StyleUnderline"/>
        </w:rPr>
        <w:t xml:space="preserve">imposing their </w:t>
      </w:r>
      <w:r w:rsidRPr="00BF3C16">
        <w:rPr>
          <w:rStyle w:val="Emphasis"/>
        </w:rPr>
        <w:t>oppressive norms</w:t>
      </w:r>
      <w:r w:rsidRPr="00BF3C16">
        <w:rPr>
          <w:sz w:val="16"/>
        </w:rPr>
        <w:t xml:space="preserve">, </w:t>
      </w:r>
      <w:r w:rsidRPr="00BF3C16">
        <w:rPr>
          <w:rStyle w:val="StyleUnderline"/>
        </w:rPr>
        <w:t xml:space="preserve">it is the job of artists and humanists to </w:t>
      </w:r>
      <w:r w:rsidRPr="00BF3C16">
        <w:rPr>
          <w:rStyle w:val="Emphasis"/>
        </w:rPr>
        <w:t>annoy</w:t>
      </w:r>
      <w:r w:rsidRPr="00BF3C16">
        <w:rPr>
          <w:rStyle w:val="StyleUnderline"/>
        </w:rPr>
        <w:t xml:space="preserve"> and </w:t>
      </w:r>
      <w:r w:rsidRPr="00BF3C16">
        <w:rPr>
          <w:rStyle w:val="Emphasis"/>
        </w:rPr>
        <w:t>negate</w:t>
      </w:r>
      <w:r w:rsidRPr="00BF3C16">
        <w:rPr>
          <w:sz w:val="16"/>
        </w:rPr>
        <w:t xml:space="preserve">, to </w:t>
      </w:r>
      <w:r w:rsidRPr="00BF3C16">
        <w:rPr>
          <w:rStyle w:val="StyleUnderline"/>
        </w:rPr>
        <w:t xml:space="preserve">act as </w:t>
      </w:r>
      <w:r w:rsidRPr="00BF3C16">
        <w:rPr>
          <w:rStyle w:val="Emphasis"/>
        </w:rPr>
        <w:t>constant irritants</w:t>
      </w:r>
      <w:r w:rsidRPr="00BF3C16">
        <w:rPr>
          <w:sz w:val="16"/>
        </w:rPr>
        <w:t xml:space="preserve">. But </w:t>
      </w:r>
      <w:r w:rsidRPr="00BF3C16">
        <w:rPr>
          <w:rStyle w:val="StyleUnderline"/>
        </w:rPr>
        <w:t>this means</w:t>
      </w:r>
      <w:r w:rsidRPr="00BF3C16">
        <w:rPr>
          <w:sz w:val="16"/>
        </w:rPr>
        <w:t xml:space="preserve"> that its </w:t>
      </w:r>
      <w:r w:rsidRPr="00BF3C16">
        <w:rPr>
          <w:rStyle w:val="StyleUnderline"/>
        </w:rPr>
        <w:t xml:space="preserve">refusals of ends can go in </w:t>
      </w:r>
      <w:r w:rsidRPr="00BF3C16">
        <w:rPr>
          <w:rStyle w:val="Emphasis"/>
          <w:sz w:val="30"/>
          <w:szCs w:val="30"/>
        </w:rPr>
        <w:t>any direction</w:t>
      </w:r>
      <w:r w:rsidRPr="00BF3C16">
        <w:rPr>
          <w:sz w:val="16"/>
        </w:rPr>
        <w:t xml:space="preserve"> — the goal is to resist, unsettle, or puncture any program at all.</w:t>
      </w:r>
    </w:p>
    <w:p w14:paraId="41A13057" w14:textId="77777777" w:rsidR="00BF3C16" w:rsidRPr="00BF3C16" w:rsidRDefault="00A82733" w:rsidP="00A82733">
      <w:pPr>
        <w:rPr>
          <w:rStyle w:val="StyleUnderline"/>
          <w:highlight w:val="cyan"/>
        </w:rPr>
      </w:pPr>
      <w:r w:rsidRPr="00FA0C54">
        <w:rPr>
          <w:sz w:val="16"/>
        </w:rPr>
        <w:t xml:space="preserve">What seems crucial to stress, then, is that </w:t>
      </w:r>
      <w:r w:rsidRPr="00BF3C16">
        <w:rPr>
          <w:rStyle w:val="StyleUnderline"/>
          <w:highlight w:val="cyan"/>
        </w:rPr>
        <w:t>anti-instrumentality does not</w:t>
      </w:r>
      <w:r w:rsidRPr="00FA0C54">
        <w:rPr>
          <w:sz w:val="16"/>
        </w:rPr>
        <w:t xml:space="preserve"> necessarily </w:t>
      </w:r>
      <w:r w:rsidRPr="00BF3C16">
        <w:rPr>
          <w:rStyle w:val="StyleUnderline"/>
          <w:highlight w:val="cyan"/>
        </w:rPr>
        <w:t>align with the Left</w:t>
      </w:r>
      <w:r w:rsidRPr="00FA0C54">
        <w:rPr>
          <w:sz w:val="16"/>
        </w:rPr>
        <w:t xml:space="preserve">. </w:t>
      </w:r>
      <w:r w:rsidRPr="00BF3C16">
        <w:rPr>
          <w:rStyle w:val="StyleUnderline"/>
          <w:highlight w:val="cyan"/>
        </w:rPr>
        <w:t>It</w:t>
      </w:r>
      <w:r w:rsidRPr="00FA0C54">
        <w:rPr>
          <w:sz w:val="16"/>
        </w:rPr>
        <w:t xml:space="preserve"> can </w:t>
      </w:r>
      <w:r w:rsidRPr="00BF3C16">
        <w:rPr>
          <w:rStyle w:val="StyleUnderline"/>
          <w:highlight w:val="cyan"/>
        </w:rPr>
        <w:t>motivate</w:t>
      </w:r>
      <w:r w:rsidRPr="00FA0C54">
        <w:rPr>
          <w:sz w:val="16"/>
        </w:rPr>
        <w:t xml:space="preserve"> both Cold War spies and </w:t>
      </w:r>
      <w:r w:rsidRPr="00BF3C16">
        <w:rPr>
          <w:rStyle w:val="StyleUnderline"/>
          <w:highlight w:val="cyan"/>
        </w:rPr>
        <w:t xml:space="preserve">those keen to </w:t>
      </w:r>
      <w:r w:rsidRPr="00BF3C16">
        <w:rPr>
          <w:rStyle w:val="Emphasis"/>
          <w:highlight w:val="cyan"/>
        </w:rPr>
        <w:t>avoid politics altogether</w:t>
      </w:r>
      <w:r w:rsidRPr="00FA0C54">
        <w:rPr>
          <w:sz w:val="16"/>
        </w:rPr>
        <w:t xml:space="preserve">. And what is perhaps </w:t>
      </w:r>
      <w:r w:rsidRPr="00FA0C54">
        <w:rPr>
          <w:rStyle w:val="Emphasis"/>
        </w:rPr>
        <w:t xml:space="preserve">most </w:t>
      </w:r>
      <w:r w:rsidRPr="00BF3C16">
        <w:rPr>
          <w:rStyle w:val="Emphasis"/>
          <w:highlight w:val="cyan"/>
        </w:rPr>
        <w:t>disturbing</w:t>
      </w:r>
      <w:r w:rsidRPr="00FA0C54">
        <w:rPr>
          <w:rStyle w:val="StyleUnderline"/>
        </w:rPr>
        <w:t xml:space="preserve"> right now is the </w:t>
      </w:r>
      <w:r w:rsidRPr="00BF3C16">
        <w:rPr>
          <w:rStyle w:val="Emphasis"/>
          <w:highlight w:val="cyan"/>
        </w:rPr>
        <w:t>eerie similarity</w:t>
      </w:r>
      <w:r w:rsidRPr="00BF3C16">
        <w:rPr>
          <w:rStyle w:val="StyleUnderline"/>
          <w:highlight w:val="cyan"/>
        </w:rPr>
        <w:t xml:space="preserve"> between</w:t>
      </w:r>
      <w:r w:rsidRPr="00FA0C54">
        <w:rPr>
          <w:rStyle w:val="StyleUnderline"/>
        </w:rPr>
        <w:t xml:space="preserve"> the </w:t>
      </w:r>
      <w:r w:rsidRPr="00BF3C16">
        <w:rPr>
          <w:rStyle w:val="StyleUnderline"/>
          <w:highlight w:val="cyan"/>
        </w:rPr>
        <w:t>language of anti-instrumentality</w:t>
      </w:r>
      <w:r w:rsidRPr="00FA0C54">
        <w:rPr>
          <w:rStyle w:val="StyleUnderline"/>
        </w:rPr>
        <w:t xml:space="preserve"> in </w:t>
      </w:r>
      <w:r w:rsidRPr="00FA0C54">
        <w:rPr>
          <w:rStyle w:val="Emphasis"/>
        </w:rPr>
        <w:t>literary studies</w:t>
      </w:r>
      <w:r w:rsidRPr="00FA0C54">
        <w:rPr>
          <w:rStyle w:val="StyleUnderline"/>
        </w:rPr>
        <w:t xml:space="preserve"> </w:t>
      </w:r>
      <w:r w:rsidRPr="00BF3C16">
        <w:rPr>
          <w:rStyle w:val="StyleUnderline"/>
          <w:highlight w:val="cyan"/>
        </w:rPr>
        <w:t>and</w:t>
      </w:r>
      <w:r w:rsidRPr="00FA0C54">
        <w:rPr>
          <w:sz w:val="16"/>
        </w:rPr>
        <w:t xml:space="preserve"> the </w:t>
      </w:r>
      <w:r w:rsidRPr="00BF3C16">
        <w:rPr>
          <w:rStyle w:val="StyleUnderline"/>
          <w:highlight w:val="cyan"/>
        </w:rPr>
        <w:t>language of the</w:t>
      </w:r>
      <w:r w:rsidRPr="00FA0C54">
        <w:rPr>
          <w:rStyle w:val="StyleUnderline"/>
        </w:rPr>
        <w:t xml:space="preserve"> </w:t>
      </w:r>
      <w:r w:rsidRPr="00FA0C54">
        <w:rPr>
          <w:rStyle w:val="Emphasis"/>
        </w:rPr>
        <w:t xml:space="preserve">political </w:t>
      </w:r>
      <w:r w:rsidRPr="00BF3C16">
        <w:rPr>
          <w:rStyle w:val="Emphasis"/>
          <w:highlight w:val="cyan"/>
        </w:rPr>
        <w:t>Right</w:t>
      </w:r>
      <w:r w:rsidRPr="00FA0C54">
        <w:rPr>
          <w:sz w:val="16"/>
        </w:rPr>
        <w:t xml:space="preserve">. Leaders like </w:t>
      </w:r>
      <w:r w:rsidRPr="00FA0C54">
        <w:rPr>
          <w:rStyle w:val="StyleUnderline"/>
        </w:rPr>
        <w:t xml:space="preserve">Donald </w:t>
      </w:r>
      <w:r w:rsidRPr="00BF3C16">
        <w:rPr>
          <w:rStyle w:val="StyleUnderline"/>
          <w:highlight w:val="cyan"/>
        </w:rPr>
        <w:t>Trump</w:t>
      </w:r>
      <w:r w:rsidRPr="00FA0C54">
        <w:rPr>
          <w:sz w:val="16"/>
        </w:rPr>
        <w:t xml:space="preserve"> and Jair Bolsonaro </w:t>
      </w:r>
      <w:r w:rsidRPr="00BF3C16">
        <w:rPr>
          <w:rStyle w:val="StyleUnderline"/>
          <w:highlight w:val="cyan"/>
        </w:rPr>
        <w:t>use anti-establishment rhetoric in the interest</w:t>
      </w:r>
      <w:r w:rsidRPr="00FA0C54">
        <w:rPr>
          <w:sz w:val="16"/>
        </w:rPr>
        <w:t xml:space="preserve">, </w:t>
      </w:r>
      <w:r w:rsidRPr="00FA0C54">
        <w:rPr>
          <w:rStyle w:val="StyleUnderline"/>
        </w:rPr>
        <w:t>they claim</w:t>
      </w:r>
      <w:r w:rsidRPr="00FA0C54">
        <w:rPr>
          <w:sz w:val="16"/>
        </w:rPr>
        <w:t xml:space="preserve">, </w:t>
      </w:r>
      <w:r w:rsidRPr="00BF3C16">
        <w:rPr>
          <w:rStyle w:val="StyleUnderline"/>
          <w:highlight w:val="cyan"/>
        </w:rPr>
        <w:t xml:space="preserve">of </w:t>
      </w:r>
      <w:r w:rsidRPr="00BF3C16">
        <w:rPr>
          <w:rStyle w:val="Emphasis"/>
          <w:highlight w:val="cyan"/>
        </w:rPr>
        <w:t>freeing people</w:t>
      </w:r>
      <w:r w:rsidRPr="00BF3C16">
        <w:rPr>
          <w:rStyle w:val="StyleUnderline"/>
          <w:highlight w:val="cyan"/>
        </w:rPr>
        <w:t xml:space="preserve"> from oppressive norms</w:t>
      </w:r>
      <w:r w:rsidRPr="00FA0C54">
        <w:rPr>
          <w:sz w:val="16"/>
        </w:rPr>
        <w:t xml:space="preserve"> and state </w:t>
      </w:r>
      <w:r w:rsidRPr="00A82733">
        <w:rPr>
          <w:sz w:val="16"/>
        </w:rPr>
        <w:t xml:space="preserve">regulations. </w:t>
      </w:r>
      <w:r w:rsidRPr="00A82733">
        <w:rPr>
          <w:rStyle w:val="StyleUnderline"/>
        </w:rPr>
        <w:t>In</w:t>
      </w:r>
      <w:r w:rsidRPr="00A82733">
        <w:rPr>
          <w:sz w:val="16"/>
        </w:rPr>
        <w:t xml:space="preserve"> an </w:t>
      </w:r>
      <w:r w:rsidRPr="00A82733">
        <w:rPr>
          <w:rStyle w:val="Emphasis"/>
        </w:rPr>
        <w:t>unsettling echo</w:t>
      </w:r>
      <w:r w:rsidRPr="00A82733">
        <w:rPr>
          <w:rStyle w:val="StyleUnderline"/>
        </w:rPr>
        <w:t xml:space="preserve"> of writers and critics on the Left</w:t>
      </w:r>
      <w:r w:rsidRPr="00A82733">
        <w:rPr>
          <w:sz w:val="16"/>
        </w:rPr>
        <w:t xml:space="preserve">, these </w:t>
      </w:r>
      <w:r w:rsidRPr="00A82733">
        <w:rPr>
          <w:rStyle w:val="StyleUnderline"/>
        </w:rPr>
        <w:t>right-wing authoritarian leaders embrace</w:t>
      </w:r>
      <w:r w:rsidRPr="00FA0C54">
        <w:rPr>
          <w:sz w:val="16"/>
        </w:rPr>
        <w:t xml:space="preserve"> a </w:t>
      </w:r>
      <w:r w:rsidRPr="00BF3C16">
        <w:rPr>
          <w:rStyle w:val="Emphasis"/>
          <w:highlight w:val="cyan"/>
        </w:rPr>
        <w:t>disruption of rules</w:t>
      </w:r>
      <w:r w:rsidRPr="00BF3C16">
        <w:rPr>
          <w:rStyle w:val="StyleUnderline"/>
          <w:highlight w:val="cyan"/>
        </w:rPr>
        <w:t xml:space="preserve"> and</w:t>
      </w:r>
      <w:r w:rsidRPr="00FA0C54">
        <w:rPr>
          <w:sz w:val="16"/>
        </w:rPr>
        <w:t xml:space="preserve"> a </w:t>
      </w:r>
      <w:r w:rsidRPr="00BF3C16">
        <w:rPr>
          <w:rStyle w:val="Emphasis"/>
          <w:highlight w:val="cyan"/>
        </w:rPr>
        <w:t>shattering of institutions</w:t>
      </w:r>
      <w:r w:rsidRPr="00FA0C54">
        <w:rPr>
          <w:sz w:val="16"/>
        </w:rPr>
        <w:t xml:space="preserve"> </w:t>
      </w:r>
      <w:proofErr w:type="gramStart"/>
      <w:r w:rsidRPr="00FA0C54">
        <w:rPr>
          <w:sz w:val="16"/>
        </w:rPr>
        <w:t xml:space="preserve">in order </w:t>
      </w:r>
      <w:r w:rsidRPr="00BF3C16">
        <w:rPr>
          <w:rStyle w:val="StyleUnderline"/>
          <w:highlight w:val="cyan"/>
        </w:rPr>
        <w:t>to</w:t>
      </w:r>
      <w:proofErr w:type="gramEnd"/>
      <w:r w:rsidRPr="00BF3C16">
        <w:rPr>
          <w:rStyle w:val="StyleUnderline"/>
          <w:highlight w:val="cyan"/>
        </w:rPr>
        <w:t xml:space="preserve"> resist what they cast as</w:t>
      </w:r>
      <w:r w:rsidRPr="00FA0C54">
        <w:rPr>
          <w:rStyle w:val="StyleUnderline"/>
        </w:rPr>
        <w:t xml:space="preserve"> the </w:t>
      </w:r>
      <w:r w:rsidRPr="00BF3C16">
        <w:rPr>
          <w:rStyle w:val="Emphasis"/>
          <w:highlight w:val="cyan"/>
        </w:rPr>
        <w:t>oppressive</w:t>
      </w:r>
      <w:r w:rsidRPr="00FA0C54">
        <w:rPr>
          <w:rStyle w:val="Emphasis"/>
        </w:rPr>
        <w:t xml:space="preserve"> norms of the status quo</w:t>
      </w:r>
      <w:r w:rsidRPr="00FA0C54">
        <w:rPr>
          <w:sz w:val="16"/>
        </w:rPr>
        <w:t>.</w:t>
      </w:r>
    </w:p>
    <w:p w14:paraId="5FC845E1" w14:textId="77777777" w:rsidR="00BF3C16" w:rsidRPr="00BF3C16" w:rsidRDefault="00BF3C16" w:rsidP="00A82733">
      <w:pPr>
        <w:rPr>
          <w:rStyle w:val="StyleUnderline"/>
          <w:highlight w:val="cyan"/>
        </w:rPr>
      </w:pPr>
    </w:p>
    <w:p w14:paraId="73FE5D2B" w14:textId="77777777" w:rsidR="00BF3C16" w:rsidRPr="00BF3C16" w:rsidRDefault="00A82733" w:rsidP="00A82733">
      <w:pPr>
        <w:pStyle w:val="Heading4"/>
        <w:rPr>
          <w:rStyle w:val="StyleUnderline"/>
          <w:highlight w:val="cyan"/>
        </w:rPr>
      </w:pPr>
      <w:r>
        <w:t xml:space="preserve">That </w:t>
      </w:r>
      <w:r w:rsidRPr="00EA5DC3">
        <w:rPr>
          <w:u w:val="single"/>
        </w:rPr>
        <w:t>turns</w:t>
      </w:r>
      <w:r>
        <w:t xml:space="preserve"> the case. The </w:t>
      </w:r>
      <w:r>
        <w:rPr>
          <w:u w:val="single"/>
        </w:rPr>
        <w:t>psychological satisfaction</w:t>
      </w:r>
      <w:r>
        <w:t xml:space="preserve"> of </w:t>
      </w:r>
      <w:r>
        <w:rPr>
          <w:u w:val="single"/>
        </w:rPr>
        <w:t>symbolic resistance</w:t>
      </w:r>
      <w:r>
        <w:t xml:space="preserve"> precludes effective challenge of </w:t>
      </w:r>
      <w:r>
        <w:rPr>
          <w:u w:val="single"/>
        </w:rPr>
        <w:t>capitalist ecocide</w:t>
      </w:r>
      <w:r>
        <w:t xml:space="preserve">. </w:t>
      </w:r>
    </w:p>
    <w:p w14:paraId="13FB070F" w14:textId="77777777" w:rsidR="00BF3C16" w:rsidRPr="00BF3C16" w:rsidRDefault="00A82733" w:rsidP="00A82733">
      <w:pPr>
        <w:rPr>
          <w:rStyle w:val="StyleUnderline"/>
          <w:highlight w:val="cyan"/>
        </w:rPr>
      </w:pPr>
      <w:bookmarkStart w:id="1" w:name="_Hlk149044104"/>
      <w:r w:rsidRPr="00777497">
        <w:t xml:space="preserve">Michele </w:t>
      </w:r>
      <w:r w:rsidRPr="00777497">
        <w:rPr>
          <w:rStyle w:val="Style13ptBold"/>
        </w:rPr>
        <w:t>Bigoni &amp;</w:t>
      </w:r>
      <w:r w:rsidRPr="00777497">
        <w:t xml:space="preserve"> </w:t>
      </w:r>
      <w:proofErr w:type="spellStart"/>
      <w:r w:rsidRPr="00777497">
        <w:t>Sideeq</w:t>
      </w:r>
      <w:proofErr w:type="spellEnd"/>
      <w:r w:rsidRPr="00777497">
        <w:t xml:space="preserve"> </w:t>
      </w:r>
      <w:r w:rsidRPr="00777497">
        <w:rPr>
          <w:rStyle w:val="Style13ptBold"/>
        </w:rPr>
        <w:t>Mohammed 23</w:t>
      </w:r>
      <w:r w:rsidRPr="00777497">
        <w:t>. *Reader</w:t>
      </w:r>
      <w:r>
        <w:t xml:space="preserve">, </w:t>
      </w:r>
      <w:r w:rsidRPr="00777497">
        <w:t>Accounting</w:t>
      </w:r>
      <w:r>
        <w:t xml:space="preserve">, </w:t>
      </w:r>
      <w:r w:rsidRPr="00777497">
        <w:t>Kent Business School</w:t>
      </w:r>
      <w:r>
        <w:t xml:space="preserve">; </w:t>
      </w:r>
      <w:r w:rsidRPr="00777497">
        <w:t>Former Lecturer</w:t>
      </w:r>
      <w:r>
        <w:t xml:space="preserve">, </w:t>
      </w:r>
      <w:r w:rsidRPr="00777497">
        <w:t>Accounting</w:t>
      </w:r>
      <w:r>
        <w:t xml:space="preserve">, </w:t>
      </w:r>
      <w:r w:rsidRPr="00777497">
        <w:t>Queen's Management School, Queen's University Belfast. Ph</w:t>
      </w:r>
      <w:r>
        <w:t>.</w:t>
      </w:r>
      <w:r w:rsidRPr="00777497">
        <w:t>D</w:t>
      </w:r>
      <w:r>
        <w:t xml:space="preserve">., </w:t>
      </w:r>
      <w:r w:rsidRPr="00777497">
        <w:t>Accounting and Finance</w:t>
      </w:r>
      <w:r>
        <w:t xml:space="preserve">, </w:t>
      </w:r>
      <w:r w:rsidRPr="00777497">
        <w:t>University of Ferrara. **Lecturer</w:t>
      </w:r>
      <w:r>
        <w:t xml:space="preserve">, </w:t>
      </w:r>
      <w:r w:rsidRPr="00777497">
        <w:t>HRM/</w:t>
      </w:r>
      <w:proofErr w:type="spellStart"/>
      <w:r w:rsidRPr="00777497">
        <w:t>Organisational</w:t>
      </w:r>
      <w:proofErr w:type="spellEnd"/>
      <w:r w:rsidRPr="00777497">
        <w:t xml:space="preserve"> </w:t>
      </w:r>
      <w:proofErr w:type="spellStart"/>
      <w:r w:rsidRPr="00777497">
        <w:t>Behaviour</w:t>
      </w:r>
      <w:proofErr w:type="spellEnd"/>
      <w:r w:rsidRPr="00777497">
        <w:t>. Ph</w:t>
      </w:r>
      <w:r>
        <w:t>.</w:t>
      </w:r>
      <w:r w:rsidRPr="00777497">
        <w:t>D</w:t>
      </w:r>
      <w:r>
        <w:t xml:space="preserve">., </w:t>
      </w:r>
      <w:r w:rsidRPr="00777497">
        <w:t>Business and Management</w:t>
      </w:r>
      <w:r>
        <w:t xml:space="preserve">, </w:t>
      </w:r>
      <w:r w:rsidRPr="00777497">
        <w:t>University of Manchester. Associate Dean</w:t>
      </w:r>
      <w:r>
        <w:t xml:space="preserve">, </w:t>
      </w:r>
      <w:r w:rsidRPr="00777497">
        <w:t>Education and Undergraduate Student Experience. “Critique is unsustainable: A polemic.” Critical Perspectives on Accounting.</w:t>
      </w:r>
    </w:p>
    <w:bookmarkEnd w:id="1"/>
    <w:p w14:paraId="7D76F8CD" w14:textId="77777777" w:rsidR="00BF3C16" w:rsidRPr="00BF3C16" w:rsidRDefault="00A82733" w:rsidP="00A82733">
      <w:pPr>
        <w:rPr>
          <w:rStyle w:val="StyleUnderline"/>
          <w:highlight w:val="cyan"/>
        </w:rPr>
      </w:pPr>
      <w:r w:rsidRPr="00313880">
        <w:rPr>
          <w:sz w:val="16"/>
        </w:rPr>
        <w:t xml:space="preserve">Yet our injunction here is not to say that critique is futile, it is to argue that </w:t>
      </w:r>
      <w:r w:rsidRPr="00BF3C16">
        <w:rPr>
          <w:rStyle w:val="StyleUnderline"/>
          <w:highlight w:val="cyan"/>
        </w:rPr>
        <w:t>critique</w:t>
      </w:r>
      <w:r w:rsidRPr="00313880">
        <w:rPr>
          <w:rStyle w:val="StyleUnderline"/>
        </w:rPr>
        <w:t xml:space="preserve"> is </w:t>
      </w:r>
      <w:r w:rsidRPr="00BF3C16">
        <w:rPr>
          <w:rStyle w:val="Emphasis"/>
          <w:highlight w:val="cyan"/>
        </w:rPr>
        <w:t>working against</w:t>
      </w:r>
      <w:r w:rsidRPr="00BF3C16">
        <w:rPr>
          <w:rStyle w:val="StyleUnderline"/>
          <w:highlight w:val="cyan"/>
        </w:rPr>
        <w:t xml:space="preserve"> the agendas</w:t>
      </w:r>
      <w:r w:rsidRPr="00313880">
        <w:rPr>
          <w:sz w:val="16"/>
        </w:rPr>
        <w:t xml:space="preserve"> that </w:t>
      </w:r>
      <w:r w:rsidRPr="00313880">
        <w:rPr>
          <w:rStyle w:val="Emphasis"/>
        </w:rPr>
        <w:t xml:space="preserve">we claim </w:t>
      </w:r>
      <w:r w:rsidRPr="00BF3C16">
        <w:rPr>
          <w:rStyle w:val="Emphasis"/>
          <w:highlight w:val="cyan"/>
        </w:rPr>
        <w:t>we wish</w:t>
      </w:r>
      <w:r w:rsidRPr="00BF3C16">
        <w:rPr>
          <w:rStyle w:val="StyleUnderline"/>
          <w:highlight w:val="cyan"/>
        </w:rPr>
        <w:t xml:space="preserve"> to advance</w:t>
      </w:r>
      <w:r w:rsidRPr="00313880">
        <w:rPr>
          <w:sz w:val="16"/>
        </w:rPr>
        <w:t xml:space="preserve">. </w:t>
      </w:r>
      <w:r w:rsidRPr="00313880">
        <w:rPr>
          <w:rStyle w:val="StyleUnderline"/>
        </w:rPr>
        <w:t>Critique</w:t>
      </w:r>
      <w:r w:rsidRPr="00313880">
        <w:rPr>
          <w:sz w:val="16"/>
        </w:rPr>
        <w:t xml:space="preserve"> now </w:t>
      </w:r>
      <w:r w:rsidRPr="00BF3C16">
        <w:rPr>
          <w:rStyle w:val="StyleUnderline"/>
          <w:highlight w:val="cyan"/>
        </w:rPr>
        <w:t>functions as a</w:t>
      </w:r>
      <w:r w:rsidRPr="00313880">
        <w:rPr>
          <w:sz w:val="16"/>
        </w:rPr>
        <w:t xml:space="preserve"> kind of </w:t>
      </w:r>
      <w:r w:rsidRPr="00BF3C16">
        <w:rPr>
          <w:rStyle w:val="Emphasis"/>
          <w:highlight w:val="cyan"/>
        </w:rPr>
        <w:t xml:space="preserve">repressive </w:t>
      </w:r>
      <w:proofErr w:type="spellStart"/>
      <w:r w:rsidRPr="00BF3C16">
        <w:rPr>
          <w:rStyle w:val="Emphasis"/>
          <w:highlight w:val="cyan"/>
        </w:rPr>
        <w:t>desublimation</w:t>
      </w:r>
      <w:proofErr w:type="spellEnd"/>
      <w:r w:rsidRPr="00313880">
        <w:rPr>
          <w:sz w:val="16"/>
        </w:rPr>
        <w:t xml:space="preserve">. </w:t>
      </w:r>
      <w:r w:rsidRPr="00BF3C16">
        <w:rPr>
          <w:rStyle w:val="StyleUnderline"/>
          <w:highlight w:val="cyan"/>
        </w:rPr>
        <w:t xml:space="preserve">A </w:t>
      </w:r>
      <w:r w:rsidRPr="00BF3C16">
        <w:rPr>
          <w:rStyle w:val="Emphasis"/>
          <w:highlight w:val="cyan"/>
        </w:rPr>
        <w:t>release</w:t>
      </w:r>
      <w:r w:rsidRPr="00313880">
        <w:rPr>
          <w:sz w:val="16"/>
        </w:rPr>
        <w:t xml:space="preserve">. </w:t>
      </w:r>
      <w:r w:rsidRPr="00BF3C16">
        <w:rPr>
          <w:rStyle w:val="StyleUnderline"/>
          <w:highlight w:val="cyan"/>
        </w:rPr>
        <w:t xml:space="preserve">A </w:t>
      </w:r>
      <w:r w:rsidRPr="00BF3C16">
        <w:rPr>
          <w:rStyle w:val="Emphasis"/>
          <w:highlight w:val="cyan"/>
        </w:rPr>
        <w:t>catharsis</w:t>
      </w:r>
      <w:r w:rsidRPr="00313880">
        <w:rPr>
          <w:sz w:val="16"/>
        </w:rPr>
        <w:t xml:space="preserve">. </w:t>
      </w:r>
      <w:r w:rsidRPr="00313880">
        <w:rPr>
          <w:rStyle w:val="StyleUnderline"/>
        </w:rPr>
        <w:t xml:space="preserve">A way </w:t>
      </w:r>
      <w:r w:rsidRPr="00BF3C16">
        <w:rPr>
          <w:rStyle w:val="StyleUnderline"/>
          <w:highlight w:val="cyan"/>
        </w:rPr>
        <w:t xml:space="preserve">for us all to </w:t>
      </w:r>
      <w:r w:rsidRPr="00BF3C16">
        <w:rPr>
          <w:rStyle w:val="Emphasis"/>
          <w:highlight w:val="cyan"/>
        </w:rPr>
        <w:t>feel good</w:t>
      </w:r>
      <w:r w:rsidRPr="00313880">
        <w:rPr>
          <w:rStyle w:val="Emphasis"/>
        </w:rPr>
        <w:t xml:space="preserve"> about ourselves</w:t>
      </w:r>
      <w:r w:rsidRPr="00313880">
        <w:rPr>
          <w:rStyle w:val="StyleUnderline"/>
        </w:rPr>
        <w:t xml:space="preserve"> for doing something </w:t>
      </w:r>
      <w:r w:rsidRPr="00BF3C16">
        <w:rPr>
          <w:rStyle w:val="StyleUnderline"/>
          <w:highlight w:val="cyan"/>
        </w:rPr>
        <w:t xml:space="preserve">while </w:t>
      </w:r>
      <w:r w:rsidRPr="00BF3C16">
        <w:rPr>
          <w:rStyle w:val="Emphasis"/>
          <w:highlight w:val="cyan"/>
        </w:rPr>
        <w:t>ecological collapse</w:t>
      </w:r>
      <w:r w:rsidRPr="00BF3C16">
        <w:rPr>
          <w:rStyle w:val="StyleUnderline"/>
          <w:highlight w:val="cyan"/>
        </w:rPr>
        <w:t xml:space="preserve"> looms large</w:t>
      </w:r>
      <w:r w:rsidRPr="00313880">
        <w:rPr>
          <w:sz w:val="16"/>
        </w:rPr>
        <w:t xml:space="preserve"> as a foreclosure of the future. An </w:t>
      </w:r>
      <w:r w:rsidRPr="00313880">
        <w:rPr>
          <w:rStyle w:val="Emphasis"/>
        </w:rPr>
        <w:t>incipient feeling</w:t>
      </w:r>
      <w:r w:rsidRPr="00313880">
        <w:rPr>
          <w:rStyle w:val="StyleUnderline"/>
        </w:rPr>
        <w:t xml:space="preserve"> of </w:t>
      </w:r>
      <w:r w:rsidRPr="00BF3C16">
        <w:rPr>
          <w:rStyle w:val="Emphasis"/>
          <w:sz w:val="30"/>
          <w:szCs w:val="30"/>
          <w:highlight w:val="cyan"/>
        </w:rPr>
        <w:t>‘</w:t>
      </w:r>
      <w:r w:rsidRPr="00BF3C16">
        <w:rPr>
          <w:rStyle w:val="Emphasis"/>
          <w:highlight w:val="cyan"/>
        </w:rPr>
        <w:t>we tried</w:t>
      </w:r>
      <w:r w:rsidRPr="00BF3C16">
        <w:rPr>
          <w:rStyle w:val="Emphasis"/>
          <w:sz w:val="30"/>
          <w:szCs w:val="30"/>
          <w:highlight w:val="cyan"/>
        </w:rPr>
        <w:t>’</w:t>
      </w:r>
      <w:r w:rsidRPr="00313880">
        <w:rPr>
          <w:sz w:val="16"/>
        </w:rPr>
        <w:t xml:space="preserve"> that </w:t>
      </w:r>
      <w:r w:rsidRPr="00BF3C16">
        <w:rPr>
          <w:rStyle w:val="StyleUnderline"/>
          <w:highlight w:val="cyan"/>
        </w:rPr>
        <w:t>allows us to sustain</w:t>
      </w:r>
      <w:r w:rsidRPr="00313880">
        <w:rPr>
          <w:rStyle w:val="StyleUnderline"/>
        </w:rPr>
        <w:t xml:space="preserve"> what we know far too well is </w:t>
      </w:r>
      <w:r w:rsidRPr="00BF3C16">
        <w:rPr>
          <w:rStyle w:val="StyleUnderline"/>
          <w:highlight w:val="cyan"/>
        </w:rPr>
        <w:t xml:space="preserve">an </w:t>
      </w:r>
      <w:r w:rsidRPr="00BF3C16">
        <w:rPr>
          <w:rStyle w:val="Emphasis"/>
          <w:highlight w:val="cyan"/>
        </w:rPr>
        <w:t xml:space="preserve">unsustainable </w:t>
      </w:r>
      <w:proofErr w:type="gramStart"/>
      <w:r w:rsidRPr="00BF3C16">
        <w:rPr>
          <w:rStyle w:val="Emphasis"/>
          <w:highlight w:val="cyan"/>
        </w:rPr>
        <w:t>state of affairs</w:t>
      </w:r>
      <w:proofErr w:type="gramEnd"/>
      <w:r w:rsidRPr="00313880">
        <w:rPr>
          <w:sz w:val="16"/>
        </w:rPr>
        <w:t xml:space="preserve"> (</w:t>
      </w:r>
      <w:proofErr w:type="spellStart"/>
      <w:r w:rsidRPr="00313880">
        <w:rPr>
          <w:sz w:val="16"/>
        </w:rPr>
        <w:t>Cederström</w:t>
      </w:r>
      <w:proofErr w:type="spellEnd"/>
      <w:r w:rsidRPr="00313880">
        <w:rPr>
          <w:sz w:val="16"/>
        </w:rPr>
        <w:t xml:space="preserve"> &amp; Fleming, 2012). </w:t>
      </w:r>
      <w:r w:rsidRPr="00BF3C16">
        <w:rPr>
          <w:rStyle w:val="StyleUnderline"/>
          <w:highlight w:val="cyan"/>
        </w:rPr>
        <w:t xml:space="preserve">Capitalism </w:t>
      </w:r>
      <w:r w:rsidRPr="00BF3C16">
        <w:rPr>
          <w:rStyle w:val="Emphasis"/>
          <w:highlight w:val="cyan"/>
        </w:rPr>
        <w:t>relies</w:t>
      </w:r>
      <w:r w:rsidRPr="00BF3C16">
        <w:rPr>
          <w:rStyle w:val="StyleUnderline"/>
          <w:highlight w:val="cyan"/>
        </w:rPr>
        <w:t xml:space="preserve"> on</w:t>
      </w:r>
      <w:r w:rsidRPr="00313880">
        <w:rPr>
          <w:rStyle w:val="StyleUnderline"/>
        </w:rPr>
        <w:t xml:space="preserve"> us being </w:t>
      </w:r>
      <w:r w:rsidRPr="00BF3C16">
        <w:rPr>
          <w:rStyle w:val="Emphasis"/>
          <w:highlight w:val="cyan"/>
        </w:rPr>
        <w:t>positively affect</w:t>
      </w:r>
      <w:r w:rsidRPr="00313880">
        <w:rPr>
          <w:rStyle w:val="Emphasis"/>
        </w:rPr>
        <w:t>ed</w:t>
      </w:r>
      <w:r w:rsidRPr="00313880">
        <w:rPr>
          <w:rStyle w:val="StyleUnderline"/>
        </w:rPr>
        <w:t xml:space="preserve"> by engaging in critique</w:t>
      </w:r>
      <w:r w:rsidRPr="00313880">
        <w:rPr>
          <w:sz w:val="16"/>
        </w:rPr>
        <w:t xml:space="preserve">. Famously, Fisher (2009) comments on how </w:t>
      </w:r>
      <w:r w:rsidRPr="00BF3C16">
        <w:rPr>
          <w:rStyle w:val="StyleUnderline"/>
          <w:highlight w:val="cyan"/>
        </w:rPr>
        <w:t>capitalism</w:t>
      </w:r>
      <w:r w:rsidRPr="00313880">
        <w:rPr>
          <w:sz w:val="16"/>
        </w:rPr>
        <w:t xml:space="preserve"> not only </w:t>
      </w:r>
      <w:r w:rsidRPr="00BF3C16">
        <w:rPr>
          <w:rStyle w:val="StyleUnderline"/>
          <w:highlight w:val="cyan"/>
        </w:rPr>
        <w:t>subsumes critique</w:t>
      </w:r>
      <w:r w:rsidRPr="00313880">
        <w:rPr>
          <w:rStyle w:val="StyleUnderline"/>
        </w:rPr>
        <w:t xml:space="preserve"> </w:t>
      </w:r>
      <w:proofErr w:type="gramStart"/>
      <w:r w:rsidRPr="00313880">
        <w:rPr>
          <w:rStyle w:val="StyleUnderline"/>
        </w:rPr>
        <w:t>in order to</w:t>
      </w:r>
      <w:proofErr w:type="gramEnd"/>
      <w:r w:rsidRPr="00313880">
        <w:rPr>
          <w:rStyle w:val="StyleUnderline"/>
        </w:rPr>
        <w:t xml:space="preserve"> </w:t>
      </w:r>
      <w:r w:rsidRPr="00313880">
        <w:rPr>
          <w:rStyle w:val="Emphasis"/>
        </w:rPr>
        <w:t>continue to develop itself</w:t>
      </w:r>
      <w:r w:rsidRPr="00313880">
        <w:rPr>
          <w:rStyle w:val="StyleUnderline"/>
        </w:rPr>
        <w:t xml:space="preserve"> </w:t>
      </w:r>
      <w:r w:rsidRPr="00BF3C16">
        <w:rPr>
          <w:rStyle w:val="StyleUnderline"/>
          <w:highlight w:val="cyan"/>
        </w:rPr>
        <w:t>and</w:t>
      </w:r>
      <w:r w:rsidRPr="00313880">
        <w:rPr>
          <w:rStyle w:val="StyleUnderline"/>
        </w:rPr>
        <w:t xml:space="preserve"> </w:t>
      </w:r>
      <w:r w:rsidRPr="00313880">
        <w:rPr>
          <w:rStyle w:val="Emphasis"/>
        </w:rPr>
        <w:t>continuously expand its limits</w:t>
      </w:r>
      <w:r w:rsidRPr="00313880">
        <w:rPr>
          <w:sz w:val="16"/>
        </w:rPr>
        <w:t xml:space="preserve">, but also, how </w:t>
      </w:r>
      <w:r w:rsidRPr="00313880">
        <w:rPr>
          <w:rStyle w:val="StyleUnderline"/>
        </w:rPr>
        <w:t xml:space="preserve">it </w:t>
      </w:r>
      <w:r w:rsidRPr="00BF3C16">
        <w:rPr>
          <w:rStyle w:val="Emphasis"/>
          <w:highlight w:val="cyan"/>
        </w:rPr>
        <w:t>relies on</w:t>
      </w:r>
      <w:r w:rsidRPr="00313880">
        <w:rPr>
          <w:rStyle w:val="Emphasis"/>
        </w:rPr>
        <w:t xml:space="preserve"> our </w:t>
      </w:r>
      <w:r w:rsidRPr="00BF3C16">
        <w:rPr>
          <w:rStyle w:val="Emphasis"/>
          <w:highlight w:val="cyan"/>
        </w:rPr>
        <w:t>critique</w:t>
      </w:r>
      <w:r w:rsidRPr="00313880">
        <w:rPr>
          <w:sz w:val="16"/>
        </w:rPr>
        <w:t xml:space="preserve">. Among other examples, like the co-optation of a counter-cultural band like Nirvana for the revenue </w:t>
      </w:r>
      <w:proofErr w:type="spellStart"/>
      <w:r w:rsidRPr="00313880">
        <w:rPr>
          <w:sz w:val="16"/>
        </w:rPr>
        <w:t>maximisation</w:t>
      </w:r>
      <w:proofErr w:type="spellEnd"/>
      <w:r w:rsidRPr="00313880">
        <w:rPr>
          <w:sz w:val="16"/>
        </w:rPr>
        <w:t xml:space="preserve"> of MTV, Fisher comments on the film Wall-E. In the film, we see a robot left on Earth to clean up a planet that has been desolated and rendered unlivable by pollution and the excesses of waste that consumer capitalism inevitably creates (see Packard, 1960). Having fled this planetary garbage heap, the </w:t>
      </w:r>
      <w:proofErr w:type="gramStart"/>
      <w:r w:rsidRPr="00A82733">
        <w:rPr>
          <w:sz w:val="16"/>
        </w:rPr>
        <w:t>remnants</w:t>
      </w:r>
      <w:proofErr w:type="gramEnd"/>
      <w:r w:rsidRPr="00A82733">
        <w:rPr>
          <w:sz w:val="16"/>
        </w:rPr>
        <w:t xml:space="preserve"> of humanity </w:t>
      </w:r>
      <w:proofErr w:type="gramStart"/>
      <w:r w:rsidRPr="00A82733">
        <w:rPr>
          <w:sz w:val="16"/>
        </w:rPr>
        <w:t>lives</w:t>
      </w:r>
      <w:proofErr w:type="gramEnd"/>
      <w:r w:rsidRPr="00A82733">
        <w:rPr>
          <w:sz w:val="16"/>
        </w:rPr>
        <w:t xml:space="preserve"> on corporate-owned spaceships where they are fat, lazy, and apathetic consumers. Fisher (2009, p. 12) comments that what is subversive is that “the film </w:t>
      </w:r>
      <w:r w:rsidRPr="00A82733">
        <w:rPr>
          <w:rStyle w:val="StyleUnderline"/>
        </w:rPr>
        <w:t>performs our anti-capitalism for us</w:t>
      </w:r>
      <w:r w:rsidRPr="00A82733">
        <w:rPr>
          <w:sz w:val="16"/>
        </w:rPr>
        <w:t xml:space="preserve">, </w:t>
      </w:r>
      <w:r w:rsidRPr="00A82733">
        <w:rPr>
          <w:rStyle w:val="StyleUnderline"/>
        </w:rPr>
        <w:t xml:space="preserve">allowing us to </w:t>
      </w:r>
      <w:r w:rsidRPr="00A82733">
        <w:rPr>
          <w:rStyle w:val="Emphasis"/>
        </w:rPr>
        <w:t>continue to consume</w:t>
      </w:r>
      <w:r w:rsidRPr="00A82733">
        <w:rPr>
          <w:rStyle w:val="StyleUnderline"/>
        </w:rPr>
        <w:t xml:space="preserve"> with impunity</w:t>
      </w:r>
      <w:r w:rsidRPr="00A82733">
        <w:rPr>
          <w:sz w:val="16"/>
        </w:rPr>
        <w:t xml:space="preserve">”. As passive media consumers we partake in the spectacle of capitalism’s destructiveness and indeed, at the same time as the film shows us the consequences of unfettered capitalism – a desolated planet – it </w:t>
      </w:r>
      <w:r w:rsidRPr="00A82733">
        <w:rPr>
          <w:rStyle w:val="StyleUnderline"/>
        </w:rPr>
        <w:t xml:space="preserve">reaffirms </w:t>
      </w:r>
      <w:r w:rsidRPr="00A82733">
        <w:rPr>
          <w:rStyle w:val="Emphasis"/>
        </w:rPr>
        <w:t xml:space="preserve">feel-good </w:t>
      </w:r>
      <w:r w:rsidRPr="00A82733">
        <w:rPr>
          <w:rStyle w:val="Emphasis"/>
          <w:sz w:val="30"/>
          <w:szCs w:val="30"/>
        </w:rPr>
        <w:t>‘</w:t>
      </w:r>
      <w:r w:rsidRPr="00A82733">
        <w:rPr>
          <w:rStyle w:val="Emphasis"/>
        </w:rPr>
        <w:t>everything will be OK</w:t>
      </w:r>
      <w:r w:rsidRPr="00A82733">
        <w:rPr>
          <w:rStyle w:val="Emphasis"/>
          <w:sz w:val="30"/>
          <w:szCs w:val="30"/>
        </w:rPr>
        <w:t>’</w:t>
      </w:r>
      <w:r w:rsidRPr="00A82733">
        <w:rPr>
          <w:rStyle w:val="StyleUnderline"/>
        </w:rPr>
        <w:t xml:space="preserve"> narrative</w:t>
      </w:r>
      <w:r w:rsidRPr="00A82733">
        <w:rPr>
          <w:sz w:val="16"/>
        </w:rPr>
        <w:t xml:space="preserve"> as plant life eventually begins to regrow and the humans are able to return to Earth. In the Anthropocene, most of us engage in this kind of critical gesture, </w:t>
      </w:r>
      <w:proofErr w:type="gramStart"/>
      <w:r w:rsidRPr="00A82733">
        <w:rPr>
          <w:sz w:val="16"/>
        </w:rPr>
        <w:t>in order to</w:t>
      </w:r>
      <w:proofErr w:type="gramEnd"/>
      <w:r w:rsidRPr="00A82733">
        <w:rPr>
          <w:sz w:val="16"/>
        </w:rPr>
        <w:t xml:space="preserve"> continue to find some manner of measured hope for a better future, but it is precisely this hope that capitalism relies on </w:t>
      </w:r>
      <w:proofErr w:type="gramStart"/>
      <w:r w:rsidRPr="00A82733">
        <w:rPr>
          <w:sz w:val="16"/>
        </w:rPr>
        <w:t>in order to</w:t>
      </w:r>
      <w:proofErr w:type="gramEnd"/>
      <w:r w:rsidRPr="00A82733">
        <w:rPr>
          <w:sz w:val="16"/>
        </w:rPr>
        <w:t xml:space="preserve"> continue. Critique is a disciplinary mechanism, a mode of affective governance, a means of control dissipated throughout the social fabric (cf. Deleuze, 1992) that allows us to continue to be complicit in the capitalist transformation</w:t>
      </w:r>
      <w:r w:rsidRPr="00313880">
        <w:rPr>
          <w:sz w:val="16"/>
        </w:rPr>
        <w:t xml:space="preserve"> of the planet into one that can no longer support biological forms of life.</w:t>
      </w:r>
    </w:p>
    <w:p w14:paraId="572139AC" w14:textId="77777777" w:rsidR="00BF3C16" w:rsidRPr="00BF3C16" w:rsidRDefault="00A82733" w:rsidP="00A82733">
      <w:pPr>
        <w:rPr>
          <w:rStyle w:val="StyleUnderline"/>
          <w:highlight w:val="cyan"/>
        </w:rPr>
      </w:pPr>
      <w:r w:rsidRPr="00BF3C16">
        <w:rPr>
          <w:rStyle w:val="Emphasis"/>
          <w:sz w:val="30"/>
          <w:szCs w:val="30"/>
          <w:highlight w:val="cyan"/>
        </w:rPr>
        <w:t>Critique will only ever further capitalist aims</w:t>
      </w:r>
      <w:r w:rsidRPr="000F63A0">
        <w:rPr>
          <w:sz w:val="16"/>
        </w:rPr>
        <w:t xml:space="preserve">. Indeed, to </w:t>
      </w:r>
      <w:proofErr w:type="spellStart"/>
      <w:r w:rsidRPr="000F63A0">
        <w:rPr>
          <w:sz w:val="16"/>
        </w:rPr>
        <w:t>labour</w:t>
      </w:r>
      <w:proofErr w:type="spellEnd"/>
      <w:r w:rsidRPr="000F63A0">
        <w:rPr>
          <w:sz w:val="16"/>
        </w:rPr>
        <w:t xml:space="preserve"> </w:t>
      </w:r>
      <w:r w:rsidRPr="00A82733">
        <w:rPr>
          <w:sz w:val="16"/>
        </w:rPr>
        <w:t xml:space="preserve">this point, many have already noted the role that critique is </w:t>
      </w:r>
      <w:r w:rsidRPr="00A82733">
        <w:rPr>
          <w:rStyle w:val="StyleUnderline"/>
        </w:rPr>
        <w:t xml:space="preserve">playing in the </w:t>
      </w:r>
      <w:r w:rsidRPr="00A82733">
        <w:rPr>
          <w:rStyle w:val="Emphasis"/>
        </w:rPr>
        <w:t>corporate co-optation</w:t>
      </w:r>
      <w:r w:rsidRPr="00A82733">
        <w:rPr>
          <w:rStyle w:val="StyleUnderline"/>
        </w:rPr>
        <w:t xml:space="preserve"> of </w:t>
      </w:r>
      <w:r w:rsidRPr="00A82733">
        <w:rPr>
          <w:rStyle w:val="Emphasis"/>
        </w:rPr>
        <w:t>rhetorics</w:t>
      </w:r>
      <w:r w:rsidRPr="00A82733">
        <w:rPr>
          <w:sz w:val="16"/>
        </w:rPr>
        <w:t xml:space="preserve"> of sustainability. Wright and Nyberg (2017) highlight that corporations are using sustainability rhetoric </w:t>
      </w:r>
      <w:proofErr w:type="gramStart"/>
      <w:r w:rsidRPr="00A82733">
        <w:rPr>
          <w:sz w:val="16"/>
        </w:rPr>
        <w:t>in order to</w:t>
      </w:r>
      <w:proofErr w:type="gramEnd"/>
      <w:r w:rsidRPr="00A82733">
        <w:rPr>
          <w:sz w:val="16"/>
        </w:rPr>
        <w:t xml:space="preserve"> continue with generating surplus value through ‘business as usual’. The process for doing this involves “</w:t>
      </w:r>
      <w:r w:rsidRPr="00A82733">
        <w:rPr>
          <w:rStyle w:val="Emphasis"/>
        </w:rPr>
        <w:t>continuous critique and reassessment</w:t>
      </w:r>
      <w:r w:rsidRPr="00A82733">
        <w:rPr>
          <w:rStyle w:val="StyleUnderline"/>
        </w:rPr>
        <w:t xml:space="preserve"> results in </w:t>
      </w:r>
      <w:r w:rsidRPr="00A82733">
        <w:rPr>
          <w:rStyle w:val="Emphasis"/>
        </w:rPr>
        <w:t>compromise</w:t>
      </w:r>
      <w:r w:rsidRPr="00A82733">
        <w:rPr>
          <w:rStyle w:val="StyleUnderline"/>
        </w:rPr>
        <w:t xml:space="preserve"> in </w:t>
      </w:r>
      <w:proofErr w:type="spellStart"/>
      <w:r w:rsidRPr="00A82733">
        <w:rPr>
          <w:rStyle w:val="StyleUnderline"/>
        </w:rPr>
        <w:t>favour</w:t>
      </w:r>
      <w:proofErr w:type="spellEnd"/>
      <w:r w:rsidRPr="00A82733">
        <w:rPr>
          <w:rStyle w:val="StyleUnderline"/>
        </w:rPr>
        <w:t xml:space="preserve"> of a </w:t>
      </w:r>
      <w:r w:rsidRPr="00A82733">
        <w:rPr>
          <w:rStyle w:val="Emphasis"/>
        </w:rPr>
        <w:t>narrow profit motive</w:t>
      </w:r>
      <w:r w:rsidRPr="00A82733">
        <w:rPr>
          <w:sz w:val="16"/>
        </w:rPr>
        <w:t xml:space="preserve">” (Wright &amp; Nyberg, 2017, p.1634). Put differently, capitalism reaches a limit and redefines the conditions of that limit, subordinating them to its axioms. Critique is the ‘machine part’ by which </w:t>
      </w:r>
      <w:proofErr w:type="gramStart"/>
      <w:r w:rsidRPr="00A82733">
        <w:rPr>
          <w:sz w:val="16"/>
        </w:rPr>
        <w:t>this exceeding takes</w:t>
      </w:r>
      <w:proofErr w:type="gramEnd"/>
      <w:r w:rsidRPr="00A82733">
        <w:rPr>
          <w:sz w:val="16"/>
        </w:rPr>
        <w:t xml:space="preserve"> place; it impels the history of ideas forward, and it is precisely this history that capitalism </w:t>
      </w:r>
      <w:proofErr w:type="spellStart"/>
      <w:r w:rsidRPr="00A82733">
        <w:rPr>
          <w:sz w:val="16"/>
        </w:rPr>
        <w:t>cannibalises</w:t>
      </w:r>
      <w:proofErr w:type="spellEnd"/>
      <w:r w:rsidRPr="00A82733">
        <w:rPr>
          <w:sz w:val="16"/>
        </w:rPr>
        <w:t xml:space="preserve"> </w:t>
      </w:r>
      <w:proofErr w:type="gramStart"/>
      <w:r w:rsidRPr="00A82733">
        <w:rPr>
          <w:sz w:val="16"/>
        </w:rPr>
        <w:t>in order to</w:t>
      </w:r>
      <w:proofErr w:type="gramEnd"/>
      <w:r w:rsidRPr="00A82733">
        <w:rPr>
          <w:sz w:val="16"/>
        </w:rPr>
        <w:t xml:space="preserve"> continue to grow, develop and thrive. Critiques of existing technologies produce</w:t>
      </w:r>
      <w:r w:rsidRPr="000F63A0">
        <w:rPr>
          <w:sz w:val="16"/>
        </w:rPr>
        <w:t xml:space="preserve"> new technology. Each </w:t>
      </w:r>
      <w:proofErr w:type="gramStart"/>
      <w:r w:rsidRPr="000F63A0">
        <w:rPr>
          <w:sz w:val="16"/>
        </w:rPr>
        <w:t>new innovation</w:t>
      </w:r>
      <w:proofErr w:type="gramEnd"/>
      <w:r w:rsidRPr="000F63A0">
        <w:rPr>
          <w:sz w:val="16"/>
        </w:rPr>
        <w:t xml:space="preserve"> is a ‘critical’ injunction into some accepted </w:t>
      </w:r>
      <w:proofErr w:type="gramStart"/>
      <w:r w:rsidRPr="000F63A0">
        <w:rPr>
          <w:sz w:val="16"/>
        </w:rPr>
        <w:t>state of affairs</w:t>
      </w:r>
      <w:proofErr w:type="gramEnd"/>
      <w:r w:rsidRPr="000F63A0">
        <w:rPr>
          <w:sz w:val="16"/>
        </w:rPr>
        <w:t xml:space="preserve">, a response to and rejection of established ways of doing things. Cap and Trade was conceivable as a critical response – forcing capitalism to attach a value to those costs that it </w:t>
      </w:r>
      <w:proofErr w:type="spellStart"/>
      <w:r w:rsidRPr="000F63A0">
        <w:rPr>
          <w:sz w:val="16"/>
        </w:rPr>
        <w:t>externalises</w:t>
      </w:r>
      <w:proofErr w:type="spellEnd"/>
      <w:r w:rsidRPr="000F63A0">
        <w:rPr>
          <w:sz w:val="16"/>
        </w:rPr>
        <w:t xml:space="preserve"> (Bohm et al., 2012). Yet such </w:t>
      </w:r>
      <w:r w:rsidRPr="00BF3C16">
        <w:rPr>
          <w:rStyle w:val="StyleUnderline"/>
          <w:highlight w:val="cyan"/>
        </w:rPr>
        <w:t>critical injunctions</w:t>
      </w:r>
      <w:r w:rsidRPr="000F63A0">
        <w:rPr>
          <w:sz w:val="16"/>
        </w:rPr>
        <w:t xml:space="preserve"> come to </w:t>
      </w:r>
      <w:r w:rsidRPr="007D7857">
        <w:rPr>
          <w:rStyle w:val="StyleUnderline"/>
        </w:rPr>
        <w:t xml:space="preserve">represent an attempt to </w:t>
      </w:r>
      <w:r w:rsidRPr="00BF3C16">
        <w:rPr>
          <w:rStyle w:val="StyleUnderline"/>
          <w:highlight w:val="cyan"/>
        </w:rPr>
        <w:t>frame the solution to a</w:t>
      </w:r>
      <w:r w:rsidRPr="007D7857">
        <w:rPr>
          <w:rStyle w:val="StyleUnderline"/>
        </w:rPr>
        <w:t xml:space="preserve"> </w:t>
      </w:r>
      <w:r w:rsidRPr="007D7857">
        <w:rPr>
          <w:rStyle w:val="Emphasis"/>
        </w:rPr>
        <w:t xml:space="preserve">pressing </w:t>
      </w:r>
      <w:r w:rsidRPr="00BF3C16">
        <w:rPr>
          <w:rStyle w:val="Emphasis"/>
          <w:highlight w:val="cyan"/>
        </w:rPr>
        <w:t>problem</w:t>
      </w:r>
      <w:r w:rsidRPr="00BF3C16">
        <w:rPr>
          <w:rStyle w:val="StyleUnderline"/>
          <w:highlight w:val="cyan"/>
        </w:rPr>
        <w:t xml:space="preserve"> within the </w:t>
      </w:r>
      <w:r w:rsidRPr="00BF3C16">
        <w:rPr>
          <w:rStyle w:val="Emphasis"/>
          <w:highlight w:val="cyan"/>
        </w:rPr>
        <w:t>same rationality</w:t>
      </w:r>
      <w:r w:rsidRPr="000F63A0">
        <w:rPr>
          <w:sz w:val="16"/>
        </w:rPr>
        <w:t xml:space="preserve"> (that of ‘the market’) </w:t>
      </w:r>
      <w:r w:rsidRPr="00BF3C16">
        <w:rPr>
          <w:rStyle w:val="StyleUnderline"/>
          <w:highlight w:val="cyan"/>
        </w:rPr>
        <w:t>which</w:t>
      </w:r>
      <w:r w:rsidRPr="000F63A0">
        <w:rPr>
          <w:sz w:val="16"/>
        </w:rPr>
        <w:t xml:space="preserve"> has </w:t>
      </w:r>
      <w:r w:rsidRPr="00BF3C16">
        <w:rPr>
          <w:rStyle w:val="StyleUnderline"/>
          <w:highlight w:val="cyan"/>
        </w:rPr>
        <w:t>created the problem</w:t>
      </w:r>
      <w:r w:rsidRPr="007D7857">
        <w:rPr>
          <w:rStyle w:val="StyleUnderline"/>
        </w:rPr>
        <w:t xml:space="preserve"> in the first place</w:t>
      </w:r>
      <w:r w:rsidRPr="000F63A0">
        <w:rPr>
          <w:sz w:val="16"/>
        </w:rPr>
        <w:t xml:space="preserve">, </w:t>
      </w:r>
      <w:r w:rsidRPr="00A82733">
        <w:rPr>
          <w:sz w:val="16"/>
        </w:rPr>
        <w:t xml:space="preserve">thereby </w:t>
      </w:r>
      <w:r w:rsidRPr="00A82733">
        <w:rPr>
          <w:rStyle w:val="StyleUnderline"/>
        </w:rPr>
        <w:t xml:space="preserve">providing </w:t>
      </w:r>
      <w:r w:rsidRPr="00A82733">
        <w:rPr>
          <w:rStyle w:val="Emphasis"/>
        </w:rPr>
        <w:t>justification</w:t>
      </w:r>
      <w:r w:rsidRPr="00A82733">
        <w:rPr>
          <w:rStyle w:val="StyleUnderline"/>
        </w:rPr>
        <w:t xml:space="preserve"> and </w:t>
      </w:r>
      <w:r w:rsidRPr="00A82733">
        <w:rPr>
          <w:rStyle w:val="Emphasis"/>
        </w:rPr>
        <w:t>legitimation</w:t>
      </w:r>
      <w:r w:rsidRPr="00A82733">
        <w:rPr>
          <w:rStyle w:val="StyleUnderline"/>
        </w:rPr>
        <w:t xml:space="preserve"> to capitalism</w:t>
      </w:r>
      <w:r w:rsidRPr="00A82733">
        <w:rPr>
          <w:sz w:val="16"/>
        </w:rPr>
        <w:t xml:space="preserve"> even in the face of crisis and critique (Deegan, 2013). Within the accounting domain, attempts to decode and </w:t>
      </w:r>
      <w:proofErr w:type="spellStart"/>
      <w:r w:rsidRPr="00A82733">
        <w:rPr>
          <w:sz w:val="16"/>
        </w:rPr>
        <w:t>axiomatise</w:t>
      </w:r>
      <w:proofErr w:type="spellEnd"/>
      <w:r w:rsidRPr="00A82733">
        <w:rPr>
          <w:sz w:val="16"/>
        </w:rPr>
        <w:t xml:space="preserve"> are becoming evident in the calls for ‘</w:t>
      </w:r>
      <w:proofErr w:type="spellStart"/>
      <w:r w:rsidRPr="00A82733">
        <w:rPr>
          <w:sz w:val="16"/>
        </w:rPr>
        <w:t>harmonising</w:t>
      </w:r>
      <w:proofErr w:type="spellEnd"/>
      <w:r w:rsidRPr="00A82733">
        <w:rPr>
          <w:sz w:val="16"/>
        </w:rPr>
        <w:t xml:space="preserve">’ sustainability reporting and placing this task in the hands of the IFRS Foundation, with a focus on what can be measured, and on financial materiality. These calls. appear to be driven by a desire to remove control of sustainability reporting standard-setting away from a multi-stakeholder process (as used to develop the Global Reporting Initiative’s [GRI] Standards) to one led by an accounting standard-setter established to serve investors’ needs (Adams &amp; </w:t>
      </w:r>
      <w:proofErr w:type="spellStart"/>
      <w:r w:rsidRPr="00A82733">
        <w:rPr>
          <w:sz w:val="16"/>
        </w:rPr>
        <w:t>Abhayawansa</w:t>
      </w:r>
      <w:proofErr w:type="spellEnd"/>
      <w:r w:rsidRPr="00A82733">
        <w:rPr>
          <w:sz w:val="16"/>
        </w:rPr>
        <w:t>, 2022, p. 5).</w:t>
      </w:r>
    </w:p>
    <w:p w14:paraId="2C11B70F" w14:textId="77777777" w:rsidR="00BF3C16" w:rsidRPr="00BF3C16" w:rsidRDefault="00A82733" w:rsidP="00A82733">
      <w:pPr>
        <w:rPr>
          <w:rStyle w:val="StyleUnderline"/>
          <w:highlight w:val="cyan"/>
        </w:rPr>
      </w:pPr>
      <w:r w:rsidRPr="00A82733">
        <w:rPr>
          <w:sz w:val="16"/>
        </w:rPr>
        <w:t>In this way, not only the ‘colonial’ relationships of accounting standards</w:t>
      </w:r>
      <w:r w:rsidRPr="00403656">
        <w:rPr>
          <w:sz w:val="16"/>
        </w:rPr>
        <w:t xml:space="preserve"> reinforced but sustainability becomes the language by which future profitability is assured. That we continue to write and publish about it, as if it were a form of critique, speaks volumes to and the ways in which ‘</w:t>
      </w:r>
      <w:r w:rsidRPr="00BF3C16">
        <w:rPr>
          <w:rStyle w:val="Emphasis"/>
          <w:highlight w:val="cyan"/>
        </w:rPr>
        <w:t>academic capitalism</w:t>
      </w:r>
      <w:r w:rsidRPr="00403656">
        <w:rPr>
          <w:sz w:val="16"/>
        </w:rPr>
        <w:t xml:space="preserve">’ (Slaughter &amp; Leslie, 2001) </w:t>
      </w:r>
      <w:r w:rsidRPr="00403656">
        <w:rPr>
          <w:rStyle w:val="StyleUnderline"/>
        </w:rPr>
        <w:t xml:space="preserve">continues to </w:t>
      </w:r>
      <w:r w:rsidRPr="00BF3C16">
        <w:rPr>
          <w:rStyle w:val="StyleUnderline"/>
          <w:highlight w:val="cyan"/>
        </w:rPr>
        <w:t xml:space="preserve">develop within the </w:t>
      </w:r>
      <w:r w:rsidRPr="00BF3C16">
        <w:rPr>
          <w:rStyle w:val="Emphasis"/>
          <w:highlight w:val="cyan"/>
        </w:rPr>
        <w:t>hyper-</w:t>
      </w:r>
      <w:proofErr w:type="spellStart"/>
      <w:r w:rsidRPr="00BF3C16">
        <w:rPr>
          <w:rStyle w:val="Emphasis"/>
          <w:highlight w:val="cyan"/>
        </w:rPr>
        <w:t>marketised</w:t>
      </w:r>
      <w:proofErr w:type="spellEnd"/>
      <w:r w:rsidRPr="00BF3C16">
        <w:rPr>
          <w:rStyle w:val="Emphasis"/>
          <w:highlight w:val="cyan"/>
        </w:rPr>
        <w:t xml:space="preserve"> university</w:t>
      </w:r>
      <w:r w:rsidRPr="00403656">
        <w:rPr>
          <w:sz w:val="16"/>
        </w:rPr>
        <w:t xml:space="preserve"> (Fleming, 2021). ‘Sustainability’ becomes a metric used by reviewers, and members of grant or promotions panels to assess relevance and the potential impact of our research in the hellscape of the contemporary neoliberal university. Worse than a GARAP-</w:t>
      </w:r>
      <w:proofErr w:type="spellStart"/>
      <w:r w:rsidRPr="00403656">
        <w:rPr>
          <w:sz w:val="16"/>
        </w:rPr>
        <w:t>esque</w:t>
      </w:r>
      <w:proofErr w:type="spellEnd"/>
      <w:r w:rsidRPr="00403656">
        <w:rPr>
          <w:sz w:val="16"/>
        </w:rPr>
        <w:t xml:space="preserve"> empty signifier (Baudrillard, 1996), and worse than just a banal example of ‘business bullshit’ (Spicer, 2018), sustainability unironically does precisely what it said that it would, ensures the continued ‘sustainability’ of capitalism itself as it continues inexorably on a trajectory towards ecological collapse, thus ironically becoming its own auto-critique. If </w:t>
      </w:r>
      <w:r w:rsidRPr="00BF3C16">
        <w:rPr>
          <w:rStyle w:val="StyleUnderline"/>
          <w:highlight w:val="cyan"/>
        </w:rPr>
        <w:t>capitalism</w:t>
      </w:r>
      <w:r w:rsidRPr="00403656">
        <w:rPr>
          <w:sz w:val="16"/>
        </w:rPr>
        <w:t xml:space="preserve">, </w:t>
      </w:r>
      <w:r w:rsidRPr="00BF3C16">
        <w:rPr>
          <w:rStyle w:val="StyleUnderline"/>
          <w:highlight w:val="cyan"/>
        </w:rPr>
        <w:t>by</w:t>
      </w:r>
      <w:r w:rsidRPr="00403656">
        <w:rPr>
          <w:rStyle w:val="StyleUnderline"/>
        </w:rPr>
        <w:t xml:space="preserve"> its </w:t>
      </w:r>
      <w:r w:rsidRPr="00403656">
        <w:rPr>
          <w:rStyle w:val="Emphasis"/>
        </w:rPr>
        <w:t xml:space="preserve">very </w:t>
      </w:r>
      <w:r w:rsidRPr="00BF3C16">
        <w:rPr>
          <w:rStyle w:val="Emphasis"/>
          <w:highlight w:val="cyan"/>
        </w:rPr>
        <w:t>nature</w:t>
      </w:r>
      <w:r w:rsidRPr="00403656">
        <w:rPr>
          <w:sz w:val="16"/>
        </w:rPr>
        <w:t xml:space="preserve">, </w:t>
      </w:r>
      <w:r w:rsidRPr="00BF3C16">
        <w:rPr>
          <w:rStyle w:val="StyleUnderline"/>
          <w:highlight w:val="cyan"/>
        </w:rPr>
        <w:t>will</w:t>
      </w:r>
      <w:r w:rsidRPr="000259CE">
        <w:rPr>
          <w:rStyle w:val="StyleUnderline"/>
        </w:rPr>
        <w:t xml:space="preserve"> always have </w:t>
      </w:r>
      <w:r w:rsidRPr="00BF3C16">
        <w:rPr>
          <w:rStyle w:val="StyleUnderline"/>
          <w:highlight w:val="cyan"/>
        </w:rPr>
        <w:t>produce</w:t>
      </w:r>
      <w:r w:rsidRPr="000259CE">
        <w:rPr>
          <w:rStyle w:val="StyleUnderline"/>
        </w:rPr>
        <w:t xml:space="preserve">d </w:t>
      </w:r>
      <w:r w:rsidRPr="00BF3C16">
        <w:rPr>
          <w:rStyle w:val="Emphasis"/>
          <w:highlight w:val="cyan"/>
        </w:rPr>
        <w:t>global ecological collapse</w:t>
      </w:r>
      <w:r w:rsidRPr="000259CE">
        <w:rPr>
          <w:rStyle w:val="StyleUnderline"/>
        </w:rPr>
        <w:t xml:space="preserve"> through the </w:t>
      </w:r>
      <w:r w:rsidRPr="00BF3C16">
        <w:rPr>
          <w:rStyle w:val="Emphasis"/>
          <w:highlight w:val="cyan"/>
        </w:rPr>
        <w:t>extraction of</w:t>
      </w:r>
      <w:r w:rsidRPr="000259CE">
        <w:rPr>
          <w:rStyle w:val="Emphasis"/>
        </w:rPr>
        <w:t xml:space="preserve"> surplus </w:t>
      </w:r>
      <w:r w:rsidRPr="00BF3C16">
        <w:rPr>
          <w:rStyle w:val="Emphasis"/>
          <w:highlight w:val="cyan"/>
        </w:rPr>
        <w:t>value</w:t>
      </w:r>
      <w:r w:rsidRPr="00BF3C16">
        <w:rPr>
          <w:rStyle w:val="StyleUnderline"/>
          <w:highlight w:val="cyan"/>
        </w:rPr>
        <w:t xml:space="preserve"> until </w:t>
      </w:r>
      <w:r w:rsidRPr="00BF3C16">
        <w:rPr>
          <w:rStyle w:val="Emphasis"/>
          <w:highlight w:val="cyan"/>
        </w:rPr>
        <w:t>there is nothing left</w:t>
      </w:r>
      <w:r w:rsidRPr="00403656">
        <w:rPr>
          <w:sz w:val="16"/>
        </w:rPr>
        <w:t xml:space="preserve">, </w:t>
      </w:r>
      <w:r w:rsidRPr="00A82733">
        <w:rPr>
          <w:sz w:val="16"/>
        </w:rPr>
        <w:t xml:space="preserve">through vampirically transforming itself to continue this with each new critique that emerges, then </w:t>
      </w:r>
      <w:r w:rsidRPr="00A82733">
        <w:rPr>
          <w:rStyle w:val="StyleUnderline"/>
        </w:rPr>
        <w:t>until we reconcile ourselves to working against it</w:t>
      </w:r>
      <w:r w:rsidRPr="00A82733">
        <w:rPr>
          <w:sz w:val="16"/>
        </w:rPr>
        <w:t xml:space="preserve">, </w:t>
      </w:r>
      <w:r w:rsidRPr="00A82733">
        <w:rPr>
          <w:rStyle w:val="StyleUnderline"/>
        </w:rPr>
        <w:t xml:space="preserve">we are </w:t>
      </w:r>
      <w:r w:rsidRPr="00A82733">
        <w:rPr>
          <w:rStyle w:val="Emphasis"/>
        </w:rPr>
        <w:t>doing nothing</w:t>
      </w:r>
      <w:r w:rsidRPr="00A82733">
        <w:rPr>
          <w:rStyle w:val="StyleUnderline"/>
        </w:rPr>
        <w:t xml:space="preserve"> other than </w:t>
      </w:r>
      <w:r w:rsidRPr="00A82733">
        <w:rPr>
          <w:rStyle w:val="Emphasis"/>
        </w:rPr>
        <w:t>publishing for publishing sake</w:t>
      </w:r>
      <w:r w:rsidRPr="00A82733">
        <w:rPr>
          <w:sz w:val="16"/>
        </w:rPr>
        <w:t xml:space="preserve">, chasing metrics and career success. Indeed, we are the very mechanism for this process. </w:t>
      </w:r>
      <w:r w:rsidRPr="00A82733">
        <w:rPr>
          <w:rStyle w:val="StyleUnderline"/>
        </w:rPr>
        <w:t xml:space="preserve">Capitalism will happily sell books and </w:t>
      </w:r>
      <w:r w:rsidRPr="00A82733">
        <w:rPr>
          <w:rStyle w:val="Emphasis"/>
        </w:rPr>
        <w:t>merch</w:t>
      </w:r>
      <w:r w:rsidRPr="00A82733">
        <w:rPr>
          <w:rStyle w:val="StyleUnderline"/>
        </w:rPr>
        <w:t>andise for us to despair about</w:t>
      </w:r>
      <w:r w:rsidRPr="00A82733">
        <w:rPr>
          <w:sz w:val="16"/>
        </w:rPr>
        <w:t xml:space="preserve"> the </w:t>
      </w:r>
      <w:r w:rsidRPr="00A82733">
        <w:rPr>
          <w:rStyle w:val="Emphasis"/>
        </w:rPr>
        <w:t>impossibility</w:t>
      </w:r>
      <w:r w:rsidRPr="00A82733">
        <w:rPr>
          <w:rStyle w:val="StyleUnderline"/>
        </w:rPr>
        <w:t xml:space="preserve"> of overthrowing capitalism so</w:t>
      </w:r>
      <w:r w:rsidRPr="00A82733">
        <w:rPr>
          <w:sz w:val="16"/>
        </w:rPr>
        <w:t xml:space="preserve"> that </w:t>
      </w:r>
      <w:r w:rsidRPr="00A82733">
        <w:rPr>
          <w:rStyle w:val="StyleUnderline"/>
        </w:rPr>
        <w:t>we</w:t>
      </w:r>
      <w:r w:rsidRPr="00A82733">
        <w:rPr>
          <w:sz w:val="16"/>
        </w:rPr>
        <w:t xml:space="preserve"> can </w:t>
      </w:r>
      <w:r w:rsidRPr="00A82733">
        <w:rPr>
          <w:rStyle w:val="StyleUnderline"/>
        </w:rPr>
        <w:t xml:space="preserve">indulge fantasies of giving up on </w:t>
      </w:r>
      <w:r w:rsidRPr="00A82733">
        <w:rPr>
          <w:rStyle w:val="Emphasis"/>
        </w:rPr>
        <w:t>large scale change</w:t>
      </w:r>
      <w:r w:rsidRPr="00A82733">
        <w:rPr>
          <w:rStyle w:val="StyleUnderline"/>
        </w:rPr>
        <w:t xml:space="preserve"> and consider looking</w:t>
      </w:r>
      <w:r w:rsidRPr="00A82733">
        <w:rPr>
          <w:sz w:val="16"/>
        </w:rPr>
        <w:t xml:space="preserve"> for a small patch of land </w:t>
      </w:r>
      <w:r w:rsidRPr="00A82733">
        <w:rPr>
          <w:rStyle w:val="StyleUnderline"/>
        </w:rPr>
        <w:t xml:space="preserve">to </w:t>
      </w:r>
      <w:r w:rsidRPr="00A82733">
        <w:rPr>
          <w:rStyle w:val="Emphasis"/>
        </w:rPr>
        <w:t>save for ourselves</w:t>
      </w:r>
      <w:r w:rsidRPr="00A82733">
        <w:rPr>
          <w:sz w:val="16"/>
        </w:rPr>
        <w:t xml:space="preserve"> (see Kingsnorth, 2017), </w:t>
      </w:r>
      <w:r w:rsidRPr="00A82733">
        <w:rPr>
          <w:rStyle w:val="StyleUnderline"/>
        </w:rPr>
        <w:t>or</w:t>
      </w:r>
      <w:r w:rsidRPr="00A82733">
        <w:rPr>
          <w:sz w:val="16"/>
        </w:rPr>
        <w:t xml:space="preserve"> it will </w:t>
      </w:r>
      <w:r w:rsidRPr="00A82733">
        <w:rPr>
          <w:rStyle w:val="StyleUnderline"/>
        </w:rPr>
        <w:t>invigorate us by selling us</w:t>
      </w:r>
      <w:r w:rsidRPr="00A82733">
        <w:rPr>
          <w:sz w:val="16"/>
        </w:rPr>
        <w:t xml:space="preserve"> the </w:t>
      </w:r>
      <w:r w:rsidRPr="00A82733">
        <w:rPr>
          <w:rStyle w:val="Emphasis"/>
        </w:rPr>
        <w:t>hope</w:t>
      </w:r>
      <w:r w:rsidRPr="00A82733">
        <w:rPr>
          <w:sz w:val="16"/>
        </w:rPr>
        <w:t xml:space="preserve"> that radical direct action through the sabotage of key infrastructure might damage capitalist operations sufficiently to bring about change (Malm, 2021; The Invisible Committee, 2009). All of this is simply the decoding of desire and the liberation of new flows. New markets </w:t>
      </w:r>
      <w:proofErr w:type="gramStart"/>
      <w:r w:rsidRPr="00A82733">
        <w:rPr>
          <w:sz w:val="16"/>
        </w:rPr>
        <w:t>created</w:t>
      </w:r>
      <w:proofErr w:type="gramEnd"/>
      <w:r w:rsidRPr="00A82733">
        <w:rPr>
          <w:sz w:val="16"/>
        </w:rPr>
        <w:t xml:space="preserve"> every day.</w:t>
      </w:r>
    </w:p>
    <w:p w14:paraId="5FC740AC" w14:textId="77777777" w:rsidR="00BF3C16" w:rsidRPr="00BF3C16" w:rsidRDefault="00A82733" w:rsidP="00A82733">
      <w:pPr>
        <w:rPr>
          <w:rStyle w:val="StyleUnderline"/>
          <w:highlight w:val="cyan"/>
        </w:rPr>
      </w:pPr>
      <w:r w:rsidRPr="00D412D4">
        <w:rPr>
          <w:sz w:val="16"/>
        </w:rPr>
        <w:t xml:space="preserve">As such, no </w:t>
      </w:r>
      <w:proofErr w:type="spellStart"/>
      <w:r w:rsidRPr="00D412D4">
        <w:rPr>
          <w:sz w:val="16"/>
        </w:rPr>
        <w:t>fetishisation</w:t>
      </w:r>
      <w:proofErr w:type="spellEnd"/>
      <w:r w:rsidRPr="00D412D4">
        <w:rPr>
          <w:sz w:val="16"/>
        </w:rPr>
        <w:t xml:space="preserve"> of the transcendental feminine, Gaia, is going to save us (cf. Rodrigue &amp; Romi, 2022). No amount of variation on the timescales of how we seek to measure or tackle the problems of environmental accounting (cf. </w:t>
      </w:r>
      <w:proofErr w:type="spellStart"/>
      <w:r w:rsidRPr="00D412D4">
        <w:rPr>
          <w:sz w:val="16"/>
        </w:rPr>
        <w:t>Tregidga</w:t>
      </w:r>
      <w:proofErr w:type="spellEnd"/>
      <w:r w:rsidRPr="00D412D4">
        <w:rPr>
          <w:sz w:val="16"/>
        </w:rPr>
        <w:t xml:space="preserve"> &amp; Laine, 2022) will have the impact of generating urgency that we want it to have. No alternative ways of accounting for animal kinship (cf. </w:t>
      </w:r>
      <w:proofErr w:type="spellStart"/>
      <w:r w:rsidRPr="00D412D4">
        <w:rPr>
          <w:sz w:val="16"/>
        </w:rPr>
        <w:t>Favotto</w:t>
      </w:r>
      <w:proofErr w:type="spellEnd"/>
      <w:r w:rsidRPr="00D412D4">
        <w:rPr>
          <w:sz w:val="16"/>
        </w:rPr>
        <w:t xml:space="preserve"> et al., 2022) will stop what has been called the sixth great mass extinction (Barnosky et al., 2011). </w:t>
      </w:r>
      <w:r w:rsidRPr="00BF3C16">
        <w:rPr>
          <w:rStyle w:val="Emphasis"/>
          <w:sz w:val="30"/>
          <w:szCs w:val="30"/>
          <w:highlight w:val="cyan"/>
        </w:rPr>
        <w:t xml:space="preserve">No dialogic activism is going to reshape the destructive </w:t>
      </w:r>
      <w:proofErr w:type="gramStart"/>
      <w:r w:rsidRPr="00BF3C16">
        <w:rPr>
          <w:rStyle w:val="Emphasis"/>
          <w:sz w:val="30"/>
          <w:szCs w:val="30"/>
          <w:highlight w:val="cyan"/>
        </w:rPr>
        <w:t>mores</w:t>
      </w:r>
      <w:proofErr w:type="gramEnd"/>
      <w:r w:rsidRPr="00BF3C16">
        <w:rPr>
          <w:rStyle w:val="Emphasis"/>
          <w:sz w:val="30"/>
          <w:szCs w:val="30"/>
          <w:highlight w:val="cyan"/>
        </w:rPr>
        <w:t xml:space="preserve"> of global capitalism</w:t>
      </w:r>
      <w:r w:rsidRPr="00D412D4">
        <w:rPr>
          <w:sz w:val="16"/>
          <w:szCs w:val="30"/>
        </w:rPr>
        <w:t xml:space="preserve"> </w:t>
      </w:r>
      <w:r w:rsidRPr="00D412D4">
        <w:rPr>
          <w:sz w:val="16"/>
        </w:rPr>
        <w:t xml:space="preserve">(cf. </w:t>
      </w:r>
      <w:proofErr w:type="spellStart"/>
      <w:r w:rsidRPr="00A82733">
        <w:rPr>
          <w:sz w:val="16"/>
        </w:rPr>
        <w:t>Contrafatto</w:t>
      </w:r>
      <w:proofErr w:type="spellEnd"/>
      <w:r w:rsidRPr="00A82733">
        <w:rPr>
          <w:sz w:val="16"/>
        </w:rPr>
        <w:t xml:space="preserve"> et al., 2015). </w:t>
      </w:r>
      <w:r w:rsidRPr="00A82733">
        <w:rPr>
          <w:rStyle w:val="Emphasis"/>
        </w:rPr>
        <w:t>No amount</w:t>
      </w:r>
      <w:r w:rsidRPr="00A82733">
        <w:rPr>
          <w:rStyle w:val="StyleUnderline"/>
        </w:rPr>
        <w:t xml:space="preserve"> of </w:t>
      </w:r>
      <w:r w:rsidRPr="00A82733">
        <w:rPr>
          <w:rStyle w:val="Emphasis"/>
        </w:rPr>
        <w:t>changing what we teach</w:t>
      </w:r>
      <w:r w:rsidRPr="00A82733">
        <w:rPr>
          <w:sz w:val="16"/>
        </w:rPr>
        <w:t xml:space="preserve"> in the Business School </w:t>
      </w:r>
      <w:r w:rsidRPr="00A82733">
        <w:rPr>
          <w:rStyle w:val="StyleUnderline"/>
        </w:rPr>
        <w:t>or alterations to how we apprentice students</w:t>
      </w:r>
      <w:r w:rsidRPr="00A82733">
        <w:rPr>
          <w:sz w:val="16"/>
        </w:rPr>
        <w:t xml:space="preserve"> into the profession of accounting (cf. Gray &amp; Collison, 2002) </w:t>
      </w:r>
      <w:r w:rsidRPr="00A82733">
        <w:rPr>
          <w:rStyle w:val="StyleUnderline"/>
        </w:rPr>
        <w:t xml:space="preserve">is going to alter the </w:t>
      </w:r>
      <w:r w:rsidRPr="00A82733">
        <w:rPr>
          <w:rStyle w:val="Emphasis"/>
        </w:rPr>
        <w:t>material realities</w:t>
      </w:r>
      <w:r w:rsidRPr="00A82733">
        <w:rPr>
          <w:sz w:val="16"/>
        </w:rPr>
        <w:t xml:space="preserve"> of the fact that when they graduate our students go to work in </w:t>
      </w:r>
      <w:proofErr w:type="spellStart"/>
      <w:r w:rsidRPr="00A82733">
        <w:rPr>
          <w:sz w:val="16"/>
        </w:rPr>
        <w:t>organisations</w:t>
      </w:r>
      <w:proofErr w:type="spellEnd"/>
      <w:r w:rsidRPr="00A82733">
        <w:rPr>
          <w:sz w:val="16"/>
        </w:rPr>
        <w:t xml:space="preserve"> that are </w:t>
      </w:r>
      <w:r w:rsidRPr="00A82733">
        <w:rPr>
          <w:rStyle w:val="StyleUnderline"/>
        </w:rPr>
        <w:t xml:space="preserve">subservient to the </w:t>
      </w:r>
      <w:r w:rsidRPr="00A82733">
        <w:rPr>
          <w:rStyle w:val="Emphasis"/>
        </w:rPr>
        <w:t>market rules of capitalism</w:t>
      </w:r>
      <w:r w:rsidRPr="00A82733">
        <w:rPr>
          <w:sz w:val="16"/>
        </w:rPr>
        <w:t xml:space="preserve"> and can only ever be as ecologically aware and sustainability-oriented as institutional and</w:t>
      </w:r>
      <w:r w:rsidRPr="00D412D4">
        <w:rPr>
          <w:sz w:val="16"/>
        </w:rPr>
        <w:t xml:space="preserve"> market contexts allow them to be.</w:t>
      </w:r>
    </w:p>
    <w:p w14:paraId="7A08EB09" w14:textId="77777777" w:rsidR="00BF3C16" w:rsidRPr="00BF3C16" w:rsidRDefault="00BF3C16" w:rsidP="00A82733">
      <w:pPr>
        <w:rPr>
          <w:rStyle w:val="StyleUnderline"/>
          <w:highlight w:val="cyan"/>
        </w:rPr>
      </w:pPr>
    </w:p>
    <w:p w14:paraId="4AAC1B7B" w14:textId="77777777" w:rsidR="00BF3C16" w:rsidRPr="00BF3C16" w:rsidRDefault="00A82733" w:rsidP="00A82733">
      <w:pPr>
        <w:pStyle w:val="Heading4"/>
        <w:rPr>
          <w:rStyle w:val="StyleUnderline"/>
          <w:highlight w:val="cyan"/>
        </w:rPr>
      </w:pPr>
      <w:r>
        <w:t xml:space="preserve">The alternative is </w:t>
      </w:r>
      <w:r w:rsidRPr="00FD0C31">
        <w:rPr>
          <w:u w:val="single"/>
        </w:rPr>
        <w:t>affirmative instrumentality</w:t>
      </w:r>
      <w:r>
        <w:t xml:space="preserve">. </w:t>
      </w:r>
      <w:proofErr w:type="gramStart"/>
      <w:r>
        <w:t>It</w:t>
      </w:r>
      <w:proofErr w:type="gramEnd"/>
      <w:r>
        <w:t xml:space="preserve"> </w:t>
      </w:r>
      <w:proofErr w:type="gramStart"/>
      <w:r>
        <w:rPr>
          <w:u w:val="single"/>
        </w:rPr>
        <w:t>re-orients</w:t>
      </w:r>
      <w:proofErr w:type="gramEnd"/>
      <w:r>
        <w:t xml:space="preserve"> scholarship around </w:t>
      </w:r>
      <w:r>
        <w:rPr>
          <w:u w:val="single"/>
        </w:rPr>
        <w:t>pragmatic demands</w:t>
      </w:r>
      <w:r>
        <w:t xml:space="preserve"> for </w:t>
      </w:r>
      <w:r>
        <w:rPr>
          <w:u w:val="single"/>
        </w:rPr>
        <w:t>material redistribution</w:t>
      </w:r>
      <w:r>
        <w:t xml:space="preserve">. Only that </w:t>
      </w:r>
      <w:r>
        <w:rPr>
          <w:u w:val="single"/>
        </w:rPr>
        <w:t>rebuilds</w:t>
      </w:r>
      <w:r>
        <w:t xml:space="preserve"> the basis for </w:t>
      </w:r>
      <w:r>
        <w:rPr>
          <w:u w:val="single"/>
        </w:rPr>
        <w:t>universalist radical politics</w:t>
      </w:r>
      <w:r>
        <w:t xml:space="preserve">. </w:t>
      </w:r>
    </w:p>
    <w:p w14:paraId="71D38F1D" w14:textId="77777777" w:rsidR="00BF3C16" w:rsidRPr="00BF3C16" w:rsidRDefault="00A82733" w:rsidP="00A82733">
      <w:pPr>
        <w:rPr>
          <w:rStyle w:val="StyleUnderline"/>
          <w:highlight w:val="cyan"/>
        </w:rPr>
      </w:pPr>
      <w:r>
        <w:t xml:space="preserve">Caroline </w:t>
      </w:r>
      <w:r w:rsidRPr="0034416C">
        <w:rPr>
          <w:rStyle w:val="Style13ptBold"/>
        </w:rPr>
        <w:t>Levine 2</w:t>
      </w:r>
      <w:r>
        <w:rPr>
          <w:rStyle w:val="Style13ptBold"/>
        </w:rPr>
        <w:t>3</w:t>
      </w:r>
      <w:r>
        <w:t xml:space="preserve">. </w:t>
      </w:r>
      <w:r w:rsidRPr="0034416C">
        <w:t>David and Kathleen Ryan Professor of Humanities</w:t>
      </w:r>
      <w:r>
        <w:t xml:space="preserve">, </w:t>
      </w:r>
      <w:r w:rsidRPr="0034416C">
        <w:t>Cornell University</w:t>
      </w:r>
      <w:r>
        <w:t xml:space="preserve">. </w:t>
      </w:r>
      <w:r w:rsidRPr="0034416C">
        <w:t>“Toward an Affirmative</w:t>
      </w:r>
      <w:r>
        <w:t xml:space="preserve"> I</w:t>
      </w:r>
      <w:r w:rsidRPr="0034416C">
        <w:t>nstrumentality.”</w:t>
      </w:r>
      <w:r>
        <w:t xml:space="preserve"> </w:t>
      </w:r>
      <w:r>
        <w:rPr>
          <w:i/>
          <w:iCs/>
        </w:rPr>
        <w:t>The Activist Humanist: Form and Method in the Climate Crisis</w:t>
      </w:r>
      <w:r w:rsidRPr="0034416C">
        <w:t>, Chapter 1.</w:t>
      </w:r>
    </w:p>
    <w:p w14:paraId="434B8DF5" w14:textId="77777777" w:rsidR="00BF3C16" w:rsidRPr="00BF3C16" w:rsidRDefault="00A82733" w:rsidP="00A82733">
      <w:pPr>
        <w:rPr>
          <w:rStyle w:val="StyleUnderline"/>
          <w:highlight w:val="cyan"/>
        </w:rPr>
      </w:pPr>
      <w:r w:rsidRPr="00BE5B15">
        <w:rPr>
          <w:sz w:val="16"/>
        </w:rPr>
        <w:t xml:space="preserve">In this context, a </w:t>
      </w:r>
      <w:r w:rsidRPr="009635B9">
        <w:rPr>
          <w:rStyle w:val="Emphasis"/>
        </w:rPr>
        <w:t xml:space="preserve">resolute </w:t>
      </w:r>
      <w:r w:rsidRPr="00BF3C16">
        <w:rPr>
          <w:rStyle w:val="Emphasis"/>
          <w:highlight w:val="cyan"/>
        </w:rPr>
        <w:t>anti-instrumentality</w:t>
      </w:r>
      <w:r w:rsidRPr="00BE5B15">
        <w:rPr>
          <w:sz w:val="16"/>
        </w:rPr>
        <w:t xml:space="preserve"> </w:t>
      </w:r>
      <w:proofErr w:type="gramStart"/>
      <w:r w:rsidRPr="00BE5B15">
        <w:rPr>
          <w:sz w:val="16"/>
        </w:rPr>
        <w:t xml:space="preserve">actually </w:t>
      </w:r>
      <w:r w:rsidRPr="00BF3C16">
        <w:rPr>
          <w:rStyle w:val="StyleUnderline"/>
          <w:highlight w:val="cyan"/>
        </w:rPr>
        <w:t>turns</w:t>
      </w:r>
      <w:proofErr w:type="gramEnd"/>
      <w:r w:rsidRPr="00BF3C16">
        <w:rPr>
          <w:rStyle w:val="StyleUnderline"/>
          <w:highlight w:val="cyan"/>
        </w:rPr>
        <w:t xml:space="preserve"> our attention </w:t>
      </w:r>
      <w:r w:rsidRPr="00BF3C16">
        <w:rPr>
          <w:rStyle w:val="Emphasis"/>
          <w:highlight w:val="cyan"/>
        </w:rPr>
        <w:t>away</w:t>
      </w:r>
      <w:r w:rsidRPr="00BF3C16">
        <w:rPr>
          <w:rStyle w:val="StyleUnderline"/>
          <w:highlight w:val="cyan"/>
        </w:rPr>
        <w:t xml:space="preserve"> from</w:t>
      </w:r>
      <w:r w:rsidRPr="009635B9">
        <w:rPr>
          <w:rStyle w:val="StyleUnderline"/>
        </w:rPr>
        <w:t xml:space="preserve"> the </w:t>
      </w:r>
      <w:r w:rsidRPr="00BF3C16">
        <w:rPr>
          <w:rStyle w:val="Emphasis"/>
          <w:highlight w:val="cyan"/>
        </w:rPr>
        <w:t>basic conditions</w:t>
      </w:r>
      <w:r w:rsidRPr="00BF3C16">
        <w:rPr>
          <w:rStyle w:val="StyleUnderline"/>
          <w:highlight w:val="cyan"/>
        </w:rPr>
        <w:t xml:space="preserve"> that sustain</w:t>
      </w:r>
      <w:r w:rsidRPr="009635B9">
        <w:rPr>
          <w:rStyle w:val="StyleUnderline"/>
        </w:rPr>
        <w:t xml:space="preserve"> collective </w:t>
      </w:r>
      <w:r w:rsidRPr="00BF3C16">
        <w:rPr>
          <w:rStyle w:val="StyleUnderline"/>
          <w:highlight w:val="cyan"/>
        </w:rPr>
        <w:t>life</w:t>
      </w:r>
      <w:r w:rsidRPr="00BE5B15">
        <w:rPr>
          <w:sz w:val="16"/>
        </w:rPr>
        <w:t xml:space="preserve">, such as </w:t>
      </w:r>
      <w:r w:rsidRPr="00BF3C16">
        <w:rPr>
          <w:rStyle w:val="StyleUnderline"/>
          <w:highlight w:val="cyan"/>
        </w:rPr>
        <w:t>water</w:t>
      </w:r>
      <w:r w:rsidRPr="00BE5B15">
        <w:rPr>
          <w:sz w:val="16"/>
        </w:rPr>
        <w:t xml:space="preserve">, </w:t>
      </w:r>
      <w:r w:rsidRPr="00BF3C16">
        <w:rPr>
          <w:rStyle w:val="StyleUnderline"/>
          <w:highlight w:val="cyan"/>
        </w:rPr>
        <w:t>food</w:t>
      </w:r>
      <w:r w:rsidRPr="00BE5B15">
        <w:rPr>
          <w:sz w:val="16"/>
        </w:rPr>
        <w:t xml:space="preserve">, </w:t>
      </w:r>
      <w:r w:rsidRPr="009635B9">
        <w:rPr>
          <w:rStyle w:val="StyleUnderline"/>
        </w:rPr>
        <w:t xml:space="preserve">and </w:t>
      </w:r>
      <w:r w:rsidRPr="00BF3C16">
        <w:rPr>
          <w:rStyle w:val="StyleUnderline"/>
          <w:highlight w:val="cyan"/>
        </w:rPr>
        <w:t>shelter</w:t>
      </w:r>
      <w:r w:rsidRPr="00BE5B15">
        <w:rPr>
          <w:sz w:val="16"/>
        </w:rPr>
        <w:t xml:space="preserve">. So: </w:t>
      </w:r>
      <w:r w:rsidRPr="00BF3C16">
        <w:rPr>
          <w:rStyle w:val="Emphasis"/>
          <w:highlight w:val="cyan"/>
        </w:rPr>
        <w:t>what is the alternative</w:t>
      </w:r>
      <w:r w:rsidRPr="00BE5B15">
        <w:rPr>
          <w:sz w:val="16"/>
        </w:rPr>
        <w:t xml:space="preserve">? What I propose is </w:t>
      </w:r>
      <w:r w:rsidRPr="009635B9">
        <w:rPr>
          <w:rStyle w:val="StyleUnderline"/>
        </w:rPr>
        <w:t xml:space="preserve">an </w:t>
      </w:r>
      <w:r w:rsidRPr="00BF3C16">
        <w:rPr>
          <w:rStyle w:val="Emphasis"/>
          <w:highlight w:val="cyan"/>
        </w:rPr>
        <w:t>affirmative instrumentality</w:t>
      </w:r>
      <w:r w:rsidRPr="00BF3C16">
        <w:rPr>
          <w:rStyle w:val="StyleUnderline"/>
          <w:highlight w:val="cyan"/>
        </w:rPr>
        <w:t xml:space="preserve"> for the </w:t>
      </w:r>
      <w:r w:rsidRPr="00FD0C31">
        <w:rPr>
          <w:rStyle w:val="Emphasis"/>
        </w:rPr>
        <w:t xml:space="preserve">aesthetic </w:t>
      </w:r>
      <w:r w:rsidRPr="00BF3C16">
        <w:rPr>
          <w:rStyle w:val="Emphasis"/>
          <w:highlight w:val="cyan"/>
        </w:rPr>
        <w:t>humanities</w:t>
      </w:r>
      <w:r w:rsidRPr="00BE5B15">
        <w:rPr>
          <w:sz w:val="16"/>
        </w:rPr>
        <w:t xml:space="preserve">. I turn here to Potawatomi philosopher Kyle Powys Whyte’s </w:t>
      </w:r>
      <w:r w:rsidRPr="009635B9">
        <w:rPr>
          <w:rStyle w:val="StyleUnderline"/>
        </w:rPr>
        <w:t>concept of</w:t>
      </w:r>
      <w:r w:rsidRPr="00BE5B15">
        <w:rPr>
          <w:sz w:val="16"/>
        </w:rPr>
        <w:t xml:space="preserve"> “</w:t>
      </w:r>
      <w:r w:rsidRPr="00BF3C16">
        <w:rPr>
          <w:rStyle w:val="Emphasis"/>
          <w:highlight w:val="cyan"/>
        </w:rPr>
        <w:t>collective continuance</w:t>
      </w:r>
      <w:r w:rsidRPr="00BE5B15">
        <w:rPr>
          <w:sz w:val="16"/>
        </w:rPr>
        <w:t xml:space="preserve">,” </w:t>
      </w:r>
      <w:r w:rsidRPr="00A82733">
        <w:rPr>
          <w:rStyle w:val="StyleUnderline"/>
        </w:rPr>
        <w:t>a framework for justice</w:t>
      </w:r>
      <w:r w:rsidRPr="00A82733">
        <w:rPr>
          <w:sz w:val="16"/>
        </w:rPr>
        <w:t xml:space="preserve"> that does not dispense with use. Whyte defines collective continuance as “a </w:t>
      </w:r>
      <w:r w:rsidRPr="00A82733">
        <w:rPr>
          <w:rStyle w:val="StyleUnderline"/>
        </w:rPr>
        <w:t xml:space="preserve">society’s </w:t>
      </w:r>
      <w:r w:rsidRPr="00A82733">
        <w:rPr>
          <w:rStyle w:val="Emphasis"/>
        </w:rPr>
        <w:t>overall adaptive capacity</w:t>
      </w:r>
      <w:r w:rsidRPr="00A82733">
        <w:rPr>
          <w:rStyle w:val="StyleUnderline"/>
        </w:rPr>
        <w:t xml:space="preserve"> to maintain its members’ cultural integrity</w:t>
      </w:r>
      <w:r w:rsidRPr="00A82733">
        <w:rPr>
          <w:sz w:val="16"/>
        </w:rPr>
        <w:t xml:space="preserve">, </w:t>
      </w:r>
      <w:r w:rsidRPr="00A82733">
        <w:rPr>
          <w:rStyle w:val="StyleUnderline"/>
        </w:rPr>
        <w:t>health</w:t>
      </w:r>
      <w:r w:rsidRPr="00A82733">
        <w:rPr>
          <w:sz w:val="16"/>
        </w:rPr>
        <w:t xml:space="preserve">, </w:t>
      </w:r>
      <w:r w:rsidRPr="00A82733">
        <w:rPr>
          <w:rStyle w:val="Emphasis"/>
        </w:rPr>
        <w:t>economic vitality</w:t>
      </w:r>
      <w:r w:rsidRPr="00A82733">
        <w:rPr>
          <w:sz w:val="16"/>
        </w:rPr>
        <w:t xml:space="preserve">, </w:t>
      </w:r>
      <w:r w:rsidRPr="00A82733">
        <w:rPr>
          <w:rStyle w:val="StyleUnderline"/>
        </w:rPr>
        <w:t xml:space="preserve">and </w:t>
      </w:r>
      <w:r w:rsidRPr="00A82733">
        <w:rPr>
          <w:rStyle w:val="Emphasis"/>
        </w:rPr>
        <w:t>political order</w:t>
      </w:r>
      <w:r w:rsidRPr="00A82733">
        <w:rPr>
          <w:rStyle w:val="StyleUnderline"/>
        </w:rPr>
        <w:t xml:space="preserve"> into the future and avoid having its members experience </w:t>
      </w:r>
      <w:r w:rsidRPr="00A82733">
        <w:rPr>
          <w:rStyle w:val="Emphasis"/>
        </w:rPr>
        <w:t>preventable harms</w:t>
      </w:r>
      <w:r w:rsidRPr="00A82733">
        <w:rPr>
          <w:sz w:val="16"/>
        </w:rPr>
        <w:t>.”48 The continuity of food systems is one of Whyte’s examples. Different societies will have different ways of finding, harvesting, and distributing food, but all will treat food in part as useful — necessary to the task of keeping bodies alive over time. Food systems will always be subject to external forces and sudden shocks</w:t>
      </w:r>
      <w:r w:rsidRPr="00BE5B15">
        <w:rPr>
          <w:sz w:val="16"/>
        </w:rPr>
        <w:t xml:space="preserve">, such as storms and floods. For this reason, some adaptation and some flexibility will always be necessary. Collectives will also have to </w:t>
      </w:r>
      <w:proofErr w:type="gramStart"/>
      <w:r w:rsidRPr="00BE5B15">
        <w:rPr>
          <w:sz w:val="16"/>
        </w:rPr>
        <w:t>plan for the future</w:t>
      </w:r>
      <w:proofErr w:type="gramEnd"/>
      <w:r w:rsidRPr="00BE5B15">
        <w:rPr>
          <w:sz w:val="16"/>
        </w:rPr>
        <w:t xml:space="preserve">, not to overharvest a food supply, for example, or to store water for a dry spell. For Whyte, this means moving away from an opposition between conservation and innovation, and between traditional and modern societies, and toward the requirement to plan and build conditions for intergenerational flourishing in the face of inevitable change. </w:t>
      </w:r>
      <w:proofErr w:type="gramStart"/>
      <w:r w:rsidRPr="00BE5B15">
        <w:rPr>
          <w:sz w:val="16"/>
        </w:rPr>
        <w:t>A society</w:t>
      </w:r>
      <w:proofErr w:type="gramEnd"/>
      <w:r w:rsidRPr="00BE5B15">
        <w:rPr>
          <w:sz w:val="16"/>
        </w:rPr>
        <w:t xml:space="preserve"> is just if it prevents foreseeable </w:t>
      </w:r>
      <w:proofErr w:type="gramStart"/>
      <w:r w:rsidRPr="00BE5B15">
        <w:rPr>
          <w:sz w:val="16"/>
        </w:rPr>
        <w:t>harms</w:t>
      </w:r>
      <w:proofErr w:type="gramEnd"/>
      <w:r w:rsidRPr="00BE5B15">
        <w:rPr>
          <w:sz w:val="16"/>
        </w:rPr>
        <w:t xml:space="preserve"> to future generations.</w:t>
      </w:r>
    </w:p>
    <w:p w14:paraId="2846D1A7" w14:textId="77777777" w:rsidR="00BF3C16" w:rsidRPr="00BF3C16" w:rsidRDefault="00A82733" w:rsidP="00A82733">
      <w:pPr>
        <w:rPr>
          <w:rStyle w:val="StyleUnderline"/>
          <w:highlight w:val="cyan"/>
        </w:rPr>
      </w:pPr>
      <w:r w:rsidRPr="00BE5B15">
        <w:rPr>
          <w:sz w:val="16"/>
        </w:rPr>
        <w:t>&lt;&lt;TEXT CONDENSED NONE OMITTED&gt;&gt;</w:t>
      </w:r>
    </w:p>
    <w:p w14:paraId="68CB624B" w14:textId="77777777" w:rsidR="00BF3C16" w:rsidRPr="00BF3C16" w:rsidRDefault="00A82733" w:rsidP="00A82733">
      <w:pPr>
        <w:rPr>
          <w:rStyle w:val="StyleUnderline"/>
          <w:highlight w:val="cyan"/>
        </w:rPr>
      </w:pPr>
      <w:r w:rsidRPr="00BE5B15">
        <w:rPr>
          <w:sz w:val="8"/>
          <w:szCs w:val="8"/>
        </w:rPr>
        <w:t xml:space="preserve">This definition allows Whyte to specify the injustices of settler colonialism. Colonizing forces destroy “the capacities that the societies that were already there — Indigenous societies — rely on for the sake of exercising their own collective self-determination over their cultures, economies, health, and political order.” For example, when European settlers built railroads or cleared land for timber and farms, they advanced their own interests while demolishing the conditions for the planting, hunting, and fishing practices developed by Indigenous communities to support collective health, strength, and political independence over the long term.49 One especially violent settler strategy has involved forcibly moving Indigenous groups off traditional homelands where specific foods thrive and then dispensing and withholding food rations as a means of political control.50 California settlers pushed Karuk people away from the river, a long-standing food source, and then criminalized practices that had sustained harvests over generations, including controlled forest burns. Around the world, working systems of collective continuance are violently disrupted by “dams, intensive agriculture, urban development, pollution from industry and other land-use practices, including recreational activities.” The California Department of Fish and Game has in fact repeatedly favored fishing as a leisure activity over Karuk salmon harvesting.51 I rely on Whyte’s definition of “collective continuance” throughout this book. I find it especially powerful because it points to a kind of means-ends thinking that does not immediately fall back into the trap of instrumental rationality. Collective continuance is a just end that is also an ongoing means. That is, collective continuance is the establishment of political, cultural, environmental, and economic conditions that allow collective life-worlds to flourish over time: it is a set of enabling conditions — an infrastructure. To reject all ends as constraining and oppressive is to miss the ways that some fundamental material conditions — clean water, fertile soil, breathable air — are the preconditions for all other </w:t>
      </w:r>
      <w:proofErr w:type="gramStart"/>
      <w:r w:rsidRPr="00BE5B15">
        <w:rPr>
          <w:sz w:val="8"/>
          <w:szCs w:val="8"/>
        </w:rPr>
        <w:t>activity</w:t>
      </w:r>
      <w:proofErr w:type="gramEnd"/>
      <w:r w:rsidRPr="00BE5B15">
        <w:rPr>
          <w:sz w:val="8"/>
          <w:szCs w:val="8"/>
        </w:rPr>
        <w:t xml:space="preserve">. Or to put this another way: collective continuance is a capacitating end, a crucial means of affording a range of other ends.52 Another term for collective continuance might be “sustainability.” This term has long drawn fire from humanists and activists.53 As often embraced by businesses as by environmental activists, sustainability implies the continuation of life as we know it, which for many in business and politics includes expectations of ongoing economic growth, competition, and accumulation. If we work to sustain current systems — like global markets and extractive industries — we become complicit with the most rapacious forces on earth.54 Yet in fact, these dominant systems are dramatically unsustainable: the pace of extraction and emission is making the planet uninhabitable for humans and vast numbers of other species. What I want to suggest here is that sustainability is in fact a kind of neutral term: it refers to the capacity to keep any </w:t>
      </w:r>
      <w:proofErr w:type="gramStart"/>
      <w:r w:rsidRPr="00BE5B15">
        <w:rPr>
          <w:sz w:val="8"/>
          <w:szCs w:val="8"/>
        </w:rPr>
        <w:t>state of affairs</w:t>
      </w:r>
      <w:proofErr w:type="gramEnd"/>
      <w:r w:rsidRPr="00BE5B15">
        <w:rPr>
          <w:sz w:val="8"/>
          <w:szCs w:val="8"/>
        </w:rPr>
        <w:t xml:space="preserve"> going </w:t>
      </w:r>
      <w:proofErr w:type="gramStart"/>
      <w:r w:rsidRPr="00BE5B15">
        <w:rPr>
          <w:sz w:val="8"/>
          <w:szCs w:val="8"/>
        </w:rPr>
        <w:t>over time</w:t>
      </w:r>
      <w:proofErr w:type="gramEnd"/>
      <w:r w:rsidRPr="00BE5B15">
        <w:rPr>
          <w:sz w:val="8"/>
          <w:szCs w:val="8"/>
        </w:rPr>
        <w:t xml:space="preserve">. In this sense, sustainability can refer to just or unjust conditions. What climate change has made suddenly clear is that sustaining must be a goal on the left as well as the right. We are now faced with a struggle to keep collective life going at all. Collective continuance describes a genuine sustainability — the vast and urgent project of sustaining collective life over generations. Amartya Sen’s influential “capabilities approach” allows us to see why understanding ends as means is crucial to the work of global justice. Sen turns away from both abstract rights and the distribution of specific resources because these do not recognize or foster cultural heterogeneity: it does little good to have the right to a job if one cannot leave one’s home, and it is not enabling to be offered food </w:t>
      </w:r>
      <w:proofErr w:type="gramStart"/>
      <w:r w:rsidRPr="00BE5B15">
        <w:rPr>
          <w:sz w:val="8"/>
          <w:szCs w:val="8"/>
        </w:rPr>
        <w:t>that it</w:t>
      </w:r>
      <w:proofErr w:type="gramEnd"/>
      <w:r w:rsidRPr="00BE5B15">
        <w:rPr>
          <w:sz w:val="8"/>
          <w:szCs w:val="8"/>
        </w:rPr>
        <w:t xml:space="preserve"> violates one’s religion to eat. Justice lies in people’s capacity to shape their lives according to a wide range of values. Most unjust are those constraints on specific groups that prevent them from pursuing the full array of possibilities that are available to others. It is unjust to force women to become dependent on male breadwinners for survival, for example, or to allow movement through the streets to remain unsafe for transgender people. For Sen, the ends must remain various: it is not for one group to decide and enforce a particular set of values for others. Although Sen’s model is deliberately pluralist, there is one set of conditions that he singles out as more fundamental than others. He assumes a broad global consensus around “basic capabilities”: everyone needs minimal standards of health, food, shelter, and education as a precondition for achieving other ends.55 These basic capabilities are what draw my attention in this book. They are not particularly complex or interesting to most philosophers, but climate change is threatening all of them right now, including air to breathe and water to drink. As homelands are made unlivable by droughts and floods, as arable land and safe shelter become scarce, and as violent conflicts over resources favor the armed, the powerful, and the rich, vast numbers of people will be forced to sacrifice other cherished ends — such as keeping families together or pursuing an education — for the sake of sheer survival. Whole populations will have to give up their homes in search of food and water. In Sen’s terms, any acceptance of the onrushing consequences of global warming is therefore intolerably unjust. And so, I want to make the affirmative case here for capabilities, that is, a set of ends that are also a means: just and sustainable conditions that are themselves a means to allow a rich variety of lives to </w:t>
      </w:r>
      <w:proofErr w:type="gramStart"/>
      <w:r w:rsidRPr="00BE5B15">
        <w:rPr>
          <w:sz w:val="8"/>
          <w:szCs w:val="8"/>
        </w:rPr>
        <w:t>continue into the future</w:t>
      </w:r>
      <w:proofErr w:type="gramEnd"/>
      <w:r w:rsidRPr="00BE5B15">
        <w:rPr>
          <w:sz w:val="8"/>
          <w:szCs w:val="8"/>
        </w:rPr>
        <w:t>.56</w:t>
      </w:r>
    </w:p>
    <w:p w14:paraId="14278073" w14:textId="77777777" w:rsidR="00BF3C16" w:rsidRPr="00BF3C16" w:rsidRDefault="00A82733" w:rsidP="00A82733">
      <w:pPr>
        <w:rPr>
          <w:rStyle w:val="StyleUnderline"/>
          <w:highlight w:val="cyan"/>
        </w:rPr>
      </w:pPr>
      <w:r w:rsidRPr="00BE5B15">
        <w:rPr>
          <w:sz w:val="16"/>
          <w:szCs w:val="16"/>
        </w:rPr>
        <w:t>&lt;&lt;PARAGRAPH BREAKS CONTINUE&gt;&gt;</w:t>
      </w:r>
    </w:p>
    <w:p w14:paraId="65D6A10C" w14:textId="77777777" w:rsidR="00BF3C16" w:rsidRPr="00BF3C16" w:rsidRDefault="00A82733" w:rsidP="00A82733">
      <w:pPr>
        <w:rPr>
          <w:rStyle w:val="StyleUnderline"/>
          <w:highlight w:val="cyan"/>
        </w:rPr>
      </w:pPr>
      <w:r w:rsidRPr="00BE5B15">
        <w:rPr>
          <w:rStyle w:val="Emphasis"/>
        </w:rPr>
        <w:t>This definition of justice</w:t>
      </w:r>
      <w:r w:rsidRPr="00BE5B15">
        <w:rPr>
          <w:rStyle w:val="StyleUnderline"/>
        </w:rPr>
        <w:t xml:space="preserve"> </w:t>
      </w:r>
      <w:r w:rsidRPr="00BF3C16">
        <w:rPr>
          <w:rStyle w:val="StyleUnderline"/>
          <w:highlight w:val="cyan"/>
        </w:rPr>
        <w:t xml:space="preserve">allows us to draw a </w:t>
      </w:r>
      <w:r w:rsidRPr="00BF3C16">
        <w:rPr>
          <w:rStyle w:val="Emphasis"/>
          <w:highlight w:val="cyan"/>
        </w:rPr>
        <w:t>precise distinction</w:t>
      </w:r>
      <w:r w:rsidRPr="00BF3C16">
        <w:rPr>
          <w:rStyle w:val="StyleUnderline"/>
          <w:highlight w:val="cyan"/>
        </w:rPr>
        <w:t xml:space="preserve"> between </w:t>
      </w:r>
      <w:r w:rsidRPr="00BF3C16">
        <w:rPr>
          <w:rStyle w:val="Emphasis"/>
          <w:highlight w:val="cyan"/>
        </w:rPr>
        <w:t>right and left</w:t>
      </w:r>
      <w:r w:rsidRPr="00FD0C31">
        <w:rPr>
          <w:rStyle w:val="Emphasis"/>
        </w:rPr>
        <w:t xml:space="preserve"> politics</w:t>
      </w:r>
      <w:r w:rsidRPr="00BE5B15">
        <w:rPr>
          <w:sz w:val="16"/>
          <w:szCs w:val="16"/>
        </w:rPr>
        <w:t xml:space="preserve">. The right often justifies some amount of starvation and homelessness as a necessary spur to economic productivity and argues that this is ultimately good for everyone,57 while the entire span of the left, from progressives to radicals, argues that it is unjust to deny the most </w:t>
      </w:r>
      <w:proofErr w:type="gramStart"/>
      <w:r w:rsidRPr="00BE5B15">
        <w:rPr>
          <w:sz w:val="16"/>
          <w:szCs w:val="16"/>
        </w:rPr>
        <w:t>basic necessities</w:t>
      </w:r>
      <w:proofErr w:type="gramEnd"/>
      <w:r w:rsidRPr="00BE5B15">
        <w:rPr>
          <w:sz w:val="16"/>
          <w:szCs w:val="16"/>
        </w:rPr>
        <w:t xml:space="preserve"> of survival to anyone. In other words, </w:t>
      </w:r>
      <w:r w:rsidRPr="00BE5B15">
        <w:rPr>
          <w:rStyle w:val="StyleUnderline"/>
        </w:rPr>
        <w:t xml:space="preserve">the </w:t>
      </w:r>
      <w:r w:rsidRPr="00BE5B15">
        <w:rPr>
          <w:rStyle w:val="Emphasis"/>
        </w:rPr>
        <w:t>most important difference</w:t>
      </w:r>
      <w:r w:rsidRPr="00BE5B15">
        <w:rPr>
          <w:rStyle w:val="StyleUnderline"/>
        </w:rPr>
        <w:t xml:space="preserve"> between left and right in our time lies not in our relationship to norms and constraints but in the </w:t>
      </w:r>
      <w:proofErr w:type="gramStart"/>
      <w:r w:rsidRPr="00BE5B15">
        <w:rPr>
          <w:rStyle w:val="StyleUnderline"/>
        </w:rPr>
        <w:t>ways</w:t>
      </w:r>
      <w:proofErr w:type="gramEnd"/>
      <w:r w:rsidRPr="00BE5B15">
        <w:rPr>
          <w:rStyle w:val="StyleUnderline"/>
        </w:rPr>
        <w:t xml:space="preserve"> we understand </w:t>
      </w:r>
      <w:r w:rsidRPr="00BE5B15">
        <w:rPr>
          <w:rStyle w:val="Emphasis"/>
        </w:rPr>
        <w:t>enabling conditions</w:t>
      </w:r>
      <w:r w:rsidRPr="00BE5B15">
        <w:rPr>
          <w:sz w:val="16"/>
          <w:szCs w:val="16"/>
        </w:rPr>
        <w:t xml:space="preserve"> — </w:t>
      </w:r>
      <w:r w:rsidRPr="00BE5B15">
        <w:rPr>
          <w:rStyle w:val="StyleUnderline"/>
        </w:rPr>
        <w:t xml:space="preserve">the </w:t>
      </w:r>
      <w:r w:rsidRPr="00BE5B15">
        <w:rPr>
          <w:rStyle w:val="Emphasis"/>
        </w:rPr>
        <w:t>infrastructures of collective life</w:t>
      </w:r>
      <w:r w:rsidRPr="00BE5B15">
        <w:rPr>
          <w:sz w:val="16"/>
          <w:szCs w:val="16"/>
        </w:rPr>
        <w:t>.</w:t>
      </w:r>
    </w:p>
    <w:p w14:paraId="279CB3FC" w14:textId="77777777" w:rsidR="00BF3C16" w:rsidRPr="00BF3C16" w:rsidRDefault="00A82733" w:rsidP="00A82733">
      <w:pPr>
        <w:rPr>
          <w:rStyle w:val="StyleUnderline"/>
          <w:highlight w:val="cyan"/>
        </w:rPr>
      </w:pPr>
      <w:r w:rsidRPr="00BE5B15">
        <w:rPr>
          <w:sz w:val="16"/>
        </w:rPr>
        <w:t xml:space="preserve">Despite </w:t>
      </w:r>
      <w:proofErr w:type="gramStart"/>
      <w:r w:rsidRPr="00BE5B15">
        <w:rPr>
          <w:sz w:val="16"/>
        </w:rPr>
        <w:t>many and</w:t>
      </w:r>
      <w:proofErr w:type="gramEnd"/>
      <w:r w:rsidRPr="00BE5B15">
        <w:rPr>
          <w:sz w:val="16"/>
        </w:rPr>
        <w:t xml:space="preserve"> very substantive arguments </w:t>
      </w:r>
      <w:r w:rsidRPr="00A82733">
        <w:rPr>
          <w:sz w:val="16"/>
        </w:rPr>
        <w:t xml:space="preserve">among us, then, </w:t>
      </w:r>
      <w:r w:rsidRPr="00A82733">
        <w:rPr>
          <w:rStyle w:val="StyleUnderline"/>
        </w:rPr>
        <w:t xml:space="preserve">the </w:t>
      </w:r>
      <w:r w:rsidRPr="00A82733">
        <w:rPr>
          <w:rStyle w:val="Emphasis"/>
        </w:rPr>
        <w:t>whole span of the left</w:t>
      </w:r>
      <w:r w:rsidRPr="00A82733">
        <w:rPr>
          <w:sz w:val="16"/>
        </w:rPr>
        <w:t xml:space="preserve"> could </w:t>
      </w:r>
      <w:r w:rsidRPr="00A82733">
        <w:rPr>
          <w:rStyle w:val="StyleUnderline"/>
        </w:rPr>
        <w:t xml:space="preserve">begin </w:t>
      </w:r>
      <w:proofErr w:type="gramStart"/>
      <w:r w:rsidRPr="00A82733">
        <w:rPr>
          <w:rStyle w:val="StyleUnderline"/>
        </w:rPr>
        <w:t>from</w:t>
      </w:r>
      <w:proofErr w:type="gramEnd"/>
      <w:r w:rsidRPr="00A82733">
        <w:rPr>
          <w:rStyle w:val="StyleUnderline"/>
        </w:rPr>
        <w:t xml:space="preserve"> a </w:t>
      </w:r>
      <w:r w:rsidRPr="00A82733">
        <w:rPr>
          <w:rStyle w:val="Emphasis"/>
        </w:rPr>
        <w:t>shared basic version</w:t>
      </w:r>
      <w:r w:rsidRPr="00A82733">
        <w:rPr>
          <w:rStyle w:val="StyleUnderline"/>
        </w:rPr>
        <w:t xml:space="preserve"> of justice that is both an end and a means</w:t>
      </w:r>
      <w:r w:rsidRPr="00A82733">
        <w:rPr>
          <w:sz w:val="16"/>
        </w:rPr>
        <w:t xml:space="preserve">: </w:t>
      </w:r>
      <w:r w:rsidRPr="00A82733">
        <w:rPr>
          <w:rStyle w:val="StyleUnderline"/>
        </w:rPr>
        <w:t xml:space="preserve">the </w:t>
      </w:r>
      <w:r w:rsidRPr="00A82733">
        <w:rPr>
          <w:rStyle w:val="Emphasis"/>
        </w:rPr>
        <w:t>urgent work</w:t>
      </w:r>
      <w:r w:rsidRPr="00A82733">
        <w:rPr>
          <w:rStyle w:val="StyleUnderline"/>
        </w:rPr>
        <w:t xml:space="preserve"> of guaranteeing </w:t>
      </w:r>
      <w:r w:rsidRPr="00A82733">
        <w:rPr>
          <w:rStyle w:val="Emphasis"/>
        </w:rPr>
        <w:t>basic capabilities</w:t>
      </w:r>
      <w:r w:rsidRPr="00A82733">
        <w:rPr>
          <w:rStyle w:val="StyleUnderline"/>
        </w:rPr>
        <w:t xml:space="preserve"> for all</w:t>
      </w:r>
      <w:r w:rsidRPr="00A82733">
        <w:rPr>
          <w:sz w:val="16"/>
        </w:rPr>
        <w:t xml:space="preserve">. </w:t>
      </w:r>
      <w:r w:rsidRPr="00A82733">
        <w:rPr>
          <w:rStyle w:val="StyleUnderline"/>
        </w:rPr>
        <w:t>There is a universalism</w:t>
      </w:r>
      <w:r w:rsidRPr="00A82733">
        <w:rPr>
          <w:sz w:val="16"/>
        </w:rPr>
        <w:t xml:space="preserve"> here, yes, </w:t>
      </w:r>
      <w:r w:rsidRPr="00A82733">
        <w:rPr>
          <w:rStyle w:val="StyleUnderline"/>
        </w:rPr>
        <w:t>but it is specifically a universalism of enabling conditions</w:t>
      </w:r>
      <w:r w:rsidRPr="00A82733">
        <w:rPr>
          <w:sz w:val="16"/>
        </w:rPr>
        <w:t xml:space="preserve">.58 </w:t>
      </w:r>
      <w:r w:rsidRPr="00A82733">
        <w:rPr>
          <w:rStyle w:val="StyleUnderline"/>
        </w:rPr>
        <w:t xml:space="preserve">This is neither a </w:t>
      </w:r>
      <w:r w:rsidRPr="00A82733">
        <w:rPr>
          <w:rStyle w:val="Emphasis"/>
        </w:rPr>
        <w:t>top-down imposition</w:t>
      </w:r>
      <w:r w:rsidRPr="00A82733">
        <w:rPr>
          <w:rStyle w:val="StyleUnderline"/>
        </w:rPr>
        <w:t xml:space="preserve"> of </w:t>
      </w:r>
      <w:proofErr w:type="gramStart"/>
      <w:r w:rsidRPr="00A82733">
        <w:rPr>
          <w:rStyle w:val="StyleUnderline"/>
        </w:rPr>
        <w:t>particular values</w:t>
      </w:r>
      <w:proofErr w:type="gramEnd"/>
      <w:r w:rsidRPr="00A82733">
        <w:rPr>
          <w:rStyle w:val="StyleUnderline"/>
        </w:rPr>
        <w:t xml:space="preserve"> nor an invitation to neglect </w:t>
      </w:r>
      <w:r w:rsidRPr="00A82733">
        <w:rPr>
          <w:rStyle w:val="Emphasis"/>
        </w:rPr>
        <w:t>racial and cultural difference</w:t>
      </w:r>
      <w:r w:rsidRPr="00A82733">
        <w:rPr>
          <w:sz w:val="16"/>
        </w:rPr>
        <w:t xml:space="preserve">. As Enzo Rossi and </w:t>
      </w:r>
      <w:proofErr w:type="spellStart"/>
      <w:r w:rsidRPr="00A82733">
        <w:rPr>
          <w:sz w:val="16"/>
        </w:rPr>
        <w:t>Olúfemi</w:t>
      </w:r>
      <w:proofErr w:type="spellEnd"/>
      <w:r w:rsidRPr="00A82733">
        <w:rPr>
          <w:sz w:val="16"/>
        </w:rPr>
        <w:t xml:space="preserve"> O. </w:t>
      </w:r>
      <w:proofErr w:type="spellStart"/>
      <w:r w:rsidRPr="00A82733">
        <w:rPr>
          <w:sz w:val="16"/>
        </w:rPr>
        <w:t>Táíwò</w:t>
      </w:r>
      <w:proofErr w:type="spellEnd"/>
      <w:r w:rsidRPr="00A82733">
        <w:rPr>
          <w:sz w:val="16"/>
        </w:rPr>
        <w:t xml:space="preserve"> argue, the temptation to </w:t>
      </w:r>
      <w:r w:rsidRPr="00A82733">
        <w:rPr>
          <w:rStyle w:val="StyleUnderline"/>
        </w:rPr>
        <w:t xml:space="preserve">privilege race at the expense of class or class at the expense of race </w:t>
      </w:r>
      <w:r w:rsidRPr="00A82733">
        <w:rPr>
          <w:rStyle w:val="Emphasis"/>
        </w:rPr>
        <w:t>misses the reason</w:t>
      </w:r>
      <w:r w:rsidRPr="00A82733">
        <w:rPr>
          <w:rStyle w:val="StyleUnderline"/>
        </w:rPr>
        <w:t xml:space="preserve"> why it is </w:t>
      </w:r>
      <w:r w:rsidRPr="00A82733">
        <w:rPr>
          <w:rStyle w:val="Emphasis"/>
        </w:rPr>
        <w:t>crucial</w:t>
      </w:r>
      <w:r w:rsidRPr="00A82733">
        <w:rPr>
          <w:rStyle w:val="StyleUnderline"/>
        </w:rPr>
        <w:t xml:space="preserve"> to address</w:t>
      </w:r>
      <w:r w:rsidRPr="00BE5B15">
        <w:rPr>
          <w:rStyle w:val="StyleUnderline"/>
        </w:rPr>
        <w:t xml:space="preserve"> the two together</w:t>
      </w:r>
      <w:r w:rsidRPr="00BE5B15">
        <w:rPr>
          <w:sz w:val="16"/>
        </w:rPr>
        <w:t xml:space="preserve">, which is that </w:t>
      </w:r>
      <w:r w:rsidRPr="00BE5B15">
        <w:rPr>
          <w:rStyle w:val="StyleUnderline"/>
        </w:rPr>
        <w:t>anti-Blackness unjustly distributes</w:t>
      </w:r>
      <w:r w:rsidRPr="00BE5B15">
        <w:rPr>
          <w:sz w:val="16"/>
        </w:rPr>
        <w:t xml:space="preserve"> the </w:t>
      </w:r>
      <w:r w:rsidRPr="00BE5B15">
        <w:rPr>
          <w:rStyle w:val="Emphasis"/>
        </w:rPr>
        <w:t>most basic capabilities</w:t>
      </w:r>
      <w:r w:rsidRPr="00BE5B15">
        <w:rPr>
          <w:rStyle w:val="StyleUnderline"/>
        </w:rPr>
        <w:t xml:space="preserve"> that should be available to everyone</w:t>
      </w:r>
      <w:r w:rsidRPr="00BE5B15">
        <w:rPr>
          <w:sz w:val="16"/>
        </w:rPr>
        <w:t xml:space="preserve"> — like adequate nutrition and health care — according to race. They make the case for “</w:t>
      </w:r>
      <w:r w:rsidRPr="00BF3C16">
        <w:rPr>
          <w:rStyle w:val="StyleUnderline"/>
          <w:highlight w:val="cyan"/>
        </w:rPr>
        <w:t xml:space="preserve">embedding </w:t>
      </w:r>
      <w:r w:rsidRPr="00BF3C16">
        <w:rPr>
          <w:rStyle w:val="Emphasis"/>
          <w:highlight w:val="cyan"/>
        </w:rPr>
        <w:t>antiracist policy</w:t>
      </w:r>
      <w:r w:rsidRPr="00BF3C16">
        <w:rPr>
          <w:rStyle w:val="StyleUnderline"/>
          <w:highlight w:val="cyan"/>
        </w:rPr>
        <w:t xml:space="preserve"> within a </w:t>
      </w:r>
      <w:r w:rsidRPr="00BF3C16">
        <w:rPr>
          <w:rStyle w:val="Emphasis"/>
          <w:highlight w:val="cyan"/>
        </w:rPr>
        <w:t>universalist materialist politics</w:t>
      </w:r>
      <w:r w:rsidRPr="00BE5B15">
        <w:rPr>
          <w:sz w:val="16"/>
        </w:rPr>
        <w:t>.”59</w:t>
      </w:r>
    </w:p>
    <w:p w14:paraId="517BBB01" w14:textId="77777777" w:rsidR="00BF3C16" w:rsidRPr="00BF3C16" w:rsidRDefault="00A82733" w:rsidP="00A82733">
      <w:pPr>
        <w:rPr>
          <w:rStyle w:val="StyleUnderline"/>
          <w:highlight w:val="cyan"/>
        </w:rPr>
      </w:pPr>
      <w:r w:rsidRPr="00BE5B15">
        <w:rPr>
          <w:rStyle w:val="StyleUnderline"/>
        </w:rPr>
        <w:t xml:space="preserve">With </w:t>
      </w:r>
      <w:r w:rsidRPr="00BE5B15">
        <w:rPr>
          <w:rStyle w:val="Emphasis"/>
        </w:rPr>
        <w:t>collective continuance</w:t>
      </w:r>
      <w:r w:rsidRPr="00BE5B15">
        <w:rPr>
          <w:rStyle w:val="StyleUnderline"/>
        </w:rPr>
        <w:t xml:space="preserve"> as our horizon</w:t>
      </w:r>
      <w:r w:rsidRPr="00BE5B15">
        <w:rPr>
          <w:sz w:val="16"/>
        </w:rPr>
        <w:t xml:space="preserve">, </w:t>
      </w:r>
      <w:r w:rsidRPr="00BF3C16">
        <w:rPr>
          <w:rStyle w:val="StyleUnderline"/>
          <w:highlight w:val="cyan"/>
        </w:rPr>
        <w:t>we do not</w:t>
      </w:r>
      <w:r w:rsidRPr="00BE5B15">
        <w:rPr>
          <w:rStyle w:val="StyleUnderline"/>
        </w:rPr>
        <w:t xml:space="preserve"> have to </w:t>
      </w:r>
      <w:r w:rsidRPr="00BF3C16">
        <w:rPr>
          <w:rStyle w:val="Emphasis"/>
          <w:highlight w:val="cyan"/>
        </w:rPr>
        <w:t>choose between race and class</w:t>
      </w:r>
      <w:r w:rsidRPr="00BE5B15">
        <w:rPr>
          <w:sz w:val="16"/>
        </w:rPr>
        <w:t xml:space="preserve">. Nor do we have to choose between brutal exploitation and principled withdrawal, or between acquiescence to the status quo and change so radical that it is literally unimaginable. We can </w:t>
      </w:r>
      <w:r w:rsidRPr="00BF3C16">
        <w:rPr>
          <w:rStyle w:val="StyleUnderline"/>
          <w:highlight w:val="cyan"/>
        </w:rPr>
        <w:t>start doing</w:t>
      </w:r>
      <w:r w:rsidRPr="00BE5B15">
        <w:rPr>
          <w:rStyle w:val="StyleUnderline"/>
        </w:rPr>
        <w:t xml:space="preserve"> the </w:t>
      </w:r>
      <w:r w:rsidRPr="00BF3C16">
        <w:rPr>
          <w:rStyle w:val="Emphasis"/>
          <w:highlight w:val="cyan"/>
        </w:rPr>
        <w:t>hard work</w:t>
      </w:r>
      <w:r w:rsidRPr="00BF3C16">
        <w:rPr>
          <w:rStyle w:val="StyleUnderline"/>
          <w:highlight w:val="cyan"/>
        </w:rPr>
        <w:t xml:space="preserve"> of figuring out how to build </w:t>
      </w:r>
      <w:r w:rsidRPr="00BF3C16">
        <w:rPr>
          <w:rStyle w:val="Emphasis"/>
          <w:highlight w:val="cyan"/>
        </w:rPr>
        <w:t>durable material infrastructures</w:t>
      </w:r>
      <w:r w:rsidRPr="00BE5B15">
        <w:rPr>
          <w:rStyle w:val="StyleUnderline"/>
        </w:rPr>
        <w:t xml:space="preserve"> for multiple life-worlds to flourish over time</w:t>
      </w:r>
      <w:r w:rsidRPr="00BE5B15">
        <w:rPr>
          <w:sz w:val="16"/>
        </w:rPr>
        <w:t xml:space="preserve">. It is true that we will need to break with dominant systems </w:t>
      </w:r>
      <w:proofErr w:type="gramStart"/>
      <w:r w:rsidRPr="00BE5B15">
        <w:rPr>
          <w:sz w:val="16"/>
        </w:rPr>
        <w:t>in order to</w:t>
      </w:r>
      <w:proofErr w:type="gramEnd"/>
      <w:r w:rsidRPr="00BE5B15">
        <w:rPr>
          <w:sz w:val="16"/>
        </w:rPr>
        <w:t xml:space="preserve"> get to new political and economic conditions, but it is my argument here that we should treat such ruptures not as goals in themselves but as waystations on the route to another, more just, set of ends. </w:t>
      </w:r>
      <w:r w:rsidRPr="00BE5B15">
        <w:rPr>
          <w:rStyle w:val="StyleUnderline"/>
        </w:rPr>
        <w:t xml:space="preserve">The struggle to build better conditions will be </w:t>
      </w:r>
      <w:r w:rsidRPr="00BF3C16">
        <w:rPr>
          <w:rStyle w:val="Emphasis"/>
          <w:highlight w:val="cyan"/>
        </w:rPr>
        <w:t>much harder</w:t>
      </w:r>
      <w:r w:rsidRPr="00BE5B15">
        <w:rPr>
          <w:rStyle w:val="Emphasis"/>
        </w:rPr>
        <w:t xml:space="preserve"> and messier</w:t>
      </w:r>
      <w:r w:rsidRPr="00BE5B15">
        <w:rPr>
          <w:sz w:val="16"/>
        </w:rPr>
        <w:t xml:space="preserve"> — much more imperfect and laborious — </w:t>
      </w:r>
      <w:r w:rsidRPr="00BF3C16">
        <w:rPr>
          <w:rStyle w:val="StyleUnderline"/>
          <w:highlight w:val="cyan"/>
        </w:rPr>
        <w:t xml:space="preserve">than </w:t>
      </w:r>
      <w:r w:rsidRPr="00BF3C16">
        <w:rPr>
          <w:rStyle w:val="Emphasis"/>
          <w:highlight w:val="cyan"/>
        </w:rPr>
        <w:t>resistance</w:t>
      </w:r>
      <w:r w:rsidRPr="00BF3C16">
        <w:rPr>
          <w:rStyle w:val="StyleUnderline"/>
          <w:highlight w:val="cyan"/>
        </w:rPr>
        <w:t xml:space="preserve"> and </w:t>
      </w:r>
      <w:r w:rsidRPr="00BF3C16">
        <w:rPr>
          <w:rStyle w:val="Emphasis"/>
          <w:highlight w:val="cyan"/>
        </w:rPr>
        <w:t>negation</w:t>
      </w:r>
      <w:r w:rsidRPr="00BE5B15">
        <w:rPr>
          <w:sz w:val="16"/>
        </w:rPr>
        <w:t xml:space="preserve">, but to borrow Winnicottian terms, </w:t>
      </w:r>
      <w:r w:rsidRPr="00BE5B15">
        <w:rPr>
          <w:rStyle w:val="StyleUnderline"/>
        </w:rPr>
        <w:t xml:space="preserve">it will be </w:t>
      </w:r>
      <w:r w:rsidRPr="00BF3C16">
        <w:rPr>
          <w:rStyle w:val="StyleUnderline"/>
          <w:highlight w:val="cyan"/>
        </w:rPr>
        <w:t>a</w:t>
      </w:r>
      <w:r w:rsidRPr="00BE5B15">
        <w:rPr>
          <w:sz w:val="16"/>
        </w:rPr>
        <w:t xml:space="preserve"> “good-enough” general </w:t>
      </w:r>
      <w:r w:rsidRPr="00BF3C16">
        <w:rPr>
          <w:rStyle w:val="StyleUnderline"/>
          <w:highlight w:val="cyan"/>
        </w:rPr>
        <w:t>guide for</w:t>
      </w:r>
      <w:r w:rsidRPr="00BE5B15">
        <w:rPr>
          <w:rStyle w:val="StyleUnderline"/>
        </w:rPr>
        <w:t xml:space="preserve"> the </w:t>
      </w:r>
      <w:r w:rsidRPr="00BF3C16">
        <w:rPr>
          <w:rStyle w:val="Emphasis"/>
          <w:highlight w:val="cyan"/>
        </w:rPr>
        <w:t>political action</w:t>
      </w:r>
      <w:r w:rsidRPr="00BF3C16">
        <w:rPr>
          <w:rStyle w:val="StyleUnderline"/>
          <w:highlight w:val="cyan"/>
        </w:rPr>
        <w:t xml:space="preserve"> </w:t>
      </w:r>
      <w:r w:rsidRPr="00A82733">
        <w:rPr>
          <w:rStyle w:val="StyleUnderline"/>
        </w:rPr>
        <w:t>that is urgent to undertake now</w:t>
      </w:r>
      <w:r w:rsidRPr="00A82733">
        <w:rPr>
          <w:sz w:val="16"/>
        </w:rPr>
        <w:t xml:space="preserve">, </w:t>
      </w:r>
      <w:r w:rsidRPr="00A82733">
        <w:rPr>
          <w:rStyle w:val="StyleUnderline"/>
        </w:rPr>
        <w:t>before</w:t>
      </w:r>
      <w:r w:rsidRPr="00A82733">
        <w:rPr>
          <w:sz w:val="16"/>
        </w:rPr>
        <w:t xml:space="preserve"> so many of </w:t>
      </w:r>
      <w:r w:rsidRPr="00A82733">
        <w:rPr>
          <w:rStyle w:val="StyleUnderline"/>
        </w:rPr>
        <w:t xml:space="preserve">the </w:t>
      </w:r>
      <w:r w:rsidRPr="00A82733">
        <w:rPr>
          <w:rStyle w:val="Emphasis"/>
        </w:rPr>
        <w:t>globally devastating runaway effects</w:t>
      </w:r>
      <w:r w:rsidRPr="00A82733">
        <w:rPr>
          <w:rStyle w:val="StyleUnderline"/>
        </w:rPr>
        <w:t xml:space="preserve"> of climate change have become irreversible</w:t>
      </w:r>
      <w:r w:rsidRPr="00A82733">
        <w:rPr>
          <w:sz w:val="16"/>
        </w:rPr>
        <w:t>.</w:t>
      </w:r>
    </w:p>
    <w:p w14:paraId="389A462E" w14:textId="77777777" w:rsidR="00BF3C16" w:rsidRPr="00BF3C16" w:rsidRDefault="00A82733" w:rsidP="00A82733">
      <w:pPr>
        <w:rPr>
          <w:rStyle w:val="StyleUnderline"/>
          <w:highlight w:val="cyan"/>
        </w:rPr>
      </w:pPr>
      <w:r w:rsidRPr="00BE5B15">
        <w:rPr>
          <w:sz w:val="16"/>
        </w:rPr>
        <w:t>Practical Action</w:t>
      </w:r>
    </w:p>
    <w:p w14:paraId="6E17C880" w14:textId="77777777" w:rsidR="00BF3C16" w:rsidRPr="00BF3C16" w:rsidRDefault="00A82733" w:rsidP="00A82733">
      <w:pPr>
        <w:rPr>
          <w:rStyle w:val="StyleUnderline"/>
          <w:highlight w:val="cyan"/>
        </w:rPr>
      </w:pPr>
      <w:r w:rsidRPr="00BE5B15">
        <w:rPr>
          <w:sz w:val="16"/>
        </w:rPr>
        <w:t xml:space="preserve">Turning to </w:t>
      </w:r>
      <w:r w:rsidRPr="00BE5B15">
        <w:rPr>
          <w:rStyle w:val="StyleUnderline"/>
        </w:rPr>
        <w:t xml:space="preserve">the project of guaranteeing basic capabilities </w:t>
      </w:r>
      <w:r w:rsidRPr="00BF3C16">
        <w:rPr>
          <w:rStyle w:val="StyleUnderline"/>
          <w:highlight w:val="cyan"/>
        </w:rPr>
        <w:t>carries</w:t>
      </w:r>
      <w:r w:rsidRPr="00BE5B15">
        <w:rPr>
          <w:sz w:val="16"/>
        </w:rPr>
        <w:t xml:space="preserve"> with it </w:t>
      </w:r>
      <w:r w:rsidRPr="00BF3C16">
        <w:rPr>
          <w:rStyle w:val="StyleUnderline"/>
          <w:highlight w:val="cyan"/>
        </w:rPr>
        <w:t xml:space="preserve">a </w:t>
      </w:r>
      <w:r w:rsidRPr="00BF3C16">
        <w:rPr>
          <w:rStyle w:val="Emphasis"/>
          <w:highlight w:val="cyan"/>
        </w:rPr>
        <w:t>new relation</w:t>
      </w:r>
      <w:r w:rsidRPr="00BF3C16">
        <w:rPr>
          <w:rStyle w:val="StyleUnderline"/>
          <w:highlight w:val="cyan"/>
        </w:rPr>
        <w:t xml:space="preserve"> to </w:t>
      </w:r>
      <w:r w:rsidRPr="00BF3C16">
        <w:rPr>
          <w:rStyle w:val="Emphasis"/>
          <w:highlight w:val="cyan"/>
        </w:rPr>
        <w:t>political action</w:t>
      </w:r>
      <w:r w:rsidRPr="00BE5B15">
        <w:rPr>
          <w:sz w:val="16"/>
        </w:rPr>
        <w:t xml:space="preserve">. </w:t>
      </w:r>
      <w:r w:rsidRPr="00BF3C16">
        <w:rPr>
          <w:rStyle w:val="StyleUnderline"/>
          <w:highlight w:val="cyan"/>
        </w:rPr>
        <w:t xml:space="preserve">Instead of gesturing to </w:t>
      </w:r>
      <w:r w:rsidRPr="00BF3C16">
        <w:rPr>
          <w:rStyle w:val="Emphasis"/>
          <w:highlight w:val="cyan"/>
        </w:rPr>
        <w:t>unrepresentable futures</w:t>
      </w:r>
      <w:r w:rsidRPr="00BE5B15">
        <w:rPr>
          <w:sz w:val="16"/>
        </w:rPr>
        <w:t xml:space="preserve">, I ask: </w:t>
      </w:r>
      <w:r w:rsidRPr="00BF3C16">
        <w:rPr>
          <w:rStyle w:val="StyleUnderline"/>
          <w:highlight w:val="cyan"/>
        </w:rPr>
        <w:t>what materials</w:t>
      </w:r>
      <w:r w:rsidRPr="00BE5B15">
        <w:rPr>
          <w:sz w:val="16"/>
        </w:rPr>
        <w:t xml:space="preserve">, </w:t>
      </w:r>
      <w:r w:rsidRPr="00BE5B15">
        <w:rPr>
          <w:rStyle w:val="StyleUnderline"/>
        </w:rPr>
        <w:t xml:space="preserve">what </w:t>
      </w:r>
      <w:r w:rsidRPr="00BF3C16">
        <w:rPr>
          <w:rStyle w:val="StyleUnderline"/>
          <w:highlight w:val="cyan"/>
        </w:rPr>
        <w:t>agency</w:t>
      </w:r>
      <w:r w:rsidRPr="00BE5B15">
        <w:rPr>
          <w:sz w:val="16"/>
        </w:rPr>
        <w:t xml:space="preserve">, </w:t>
      </w:r>
      <w:r w:rsidRPr="00BE5B15">
        <w:rPr>
          <w:rStyle w:val="StyleUnderline"/>
        </w:rPr>
        <w:t xml:space="preserve">what </w:t>
      </w:r>
      <w:r w:rsidRPr="00BF3C16">
        <w:rPr>
          <w:rStyle w:val="StyleUnderline"/>
          <w:highlight w:val="cyan"/>
        </w:rPr>
        <w:t>strategies</w:t>
      </w:r>
      <w:r w:rsidRPr="00BE5B15">
        <w:rPr>
          <w:rStyle w:val="StyleUnderline"/>
        </w:rPr>
        <w:t xml:space="preserve"> can </w:t>
      </w:r>
      <w:r w:rsidRPr="00BF3C16">
        <w:rPr>
          <w:rStyle w:val="StyleUnderline"/>
          <w:highlight w:val="cyan"/>
        </w:rPr>
        <w:t>build conditions for collective continuance</w:t>
      </w:r>
      <w:r w:rsidRPr="00BE5B15">
        <w:rPr>
          <w:rStyle w:val="StyleUnderline"/>
        </w:rPr>
        <w:t xml:space="preserve"> here and now</w:t>
      </w:r>
      <w:r w:rsidRPr="00BE5B15">
        <w:rPr>
          <w:sz w:val="16"/>
        </w:rPr>
        <w:t>?</w:t>
      </w:r>
    </w:p>
    <w:p w14:paraId="6FBC3A47" w14:textId="77777777" w:rsidR="00BF3C16" w:rsidRPr="00BF3C16" w:rsidRDefault="00A82733" w:rsidP="00A82733">
      <w:pPr>
        <w:rPr>
          <w:rStyle w:val="StyleUnderline"/>
          <w:highlight w:val="cyan"/>
        </w:rPr>
      </w:pPr>
      <w:r w:rsidRPr="00BE5B15">
        <w:rPr>
          <w:sz w:val="16"/>
        </w:rPr>
        <w:t>“</w:t>
      </w:r>
      <w:r w:rsidRPr="00BF3C16">
        <w:rPr>
          <w:rStyle w:val="Emphasis"/>
          <w:highlight w:val="cyan"/>
        </w:rPr>
        <w:t>Pragmatism</w:t>
      </w:r>
      <w:r w:rsidRPr="00BE5B15">
        <w:rPr>
          <w:sz w:val="16"/>
        </w:rPr>
        <w:t xml:space="preserve">” has often been </w:t>
      </w:r>
      <w:r w:rsidRPr="00BF3C16">
        <w:rPr>
          <w:rStyle w:val="StyleUnderline"/>
          <w:highlight w:val="cyan"/>
        </w:rPr>
        <w:t>a</w:t>
      </w:r>
      <w:r w:rsidRPr="00BE5B15">
        <w:rPr>
          <w:rStyle w:val="StyleUnderline"/>
        </w:rPr>
        <w:t xml:space="preserve"> </w:t>
      </w:r>
      <w:r w:rsidRPr="00BE5B15">
        <w:rPr>
          <w:rStyle w:val="Emphasis"/>
        </w:rPr>
        <w:t xml:space="preserve">term of </w:t>
      </w:r>
      <w:r w:rsidRPr="00BF3C16">
        <w:rPr>
          <w:rStyle w:val="Emphasis"/>
          <w:highlight w:val="cyan"/>
        </w:rPr>
        <w:t>opprobrium</w:t>
      </w:r>
      <w:r w:rsidRPr="00BF3C16">
        <w:rPr>
          <w:rStyle w:val="StyleUnderline"/>
          <w:highlight w:val="cyan"/>
        </w:rPr>
        <w:t xml:space="preserve"> in the</w:t>
      </w:r>
      <w:r w:rsidRPr="00BE5B15">
        <w:rPr>
          <w:rStyle w:val="StyleUnderline"/>
        </w:rPr>
        <w:t xml:space="preserve"> </w:t>
      </w:r>
      <w:r w:rsidRPr="00BE5B15">
        <w:rPr>
          <w:rStyle w:val="Emphasis"/>
        </w:rPr>
        <w:t xml:space="preserve">aesthetic </w:t>
      </w:r>
      <w:r w:rsidRPr="00BF3C16">
        <w:rPr>
          <w:rStyle w:val="Emphasis"/>
          <w:highlight w:val="cyan"/>
        </w:rPr>
        <w:t>humanities</w:t>
      </w:r>
      <w:r w:rsidRPr="00BE5B15">
        <w:rPr>
          <w:sz w:val="16"/>
        </w:rPr>
        <w:t xml:space="preserve">, </w:t>
      </w:r>
      <w:r w:rsidRPr="00BE5B15">
        <w:rPr>
          <w:rStyle w:val="StyleUnderline"/>
        </w:rPr>
        <w:t>charged with confining us ever further within</w:t>
      </w:r>
      <w:r w:rsidRPr="00BE5B15">
        <w:rPr>
          <w:sz w:val="16"/>
        </w:rPr>
        <w:t xml:space="preserve"> the </w:t>
      </w:r>
      <w:r w:rsidRPr="00BE5B15">
        <w:rPr>
          <w:rStyle w:val="Emphasis"/>
        </w:rPr>
        <w:t>brutal systems of the present</w:t>
      </w:r>
      <w:r w:rsidRPr="00BE5B15">
        <w:rPr>
          <w:sz w:val="16"/>
        </w:rPr>
        <w:t xml:space="preserve">. José Esteban Muñoz argues against “gay pragmatism” because it </w:t>
      </w:r>
      <w:proofErr w:type="spellStart"/>
      <w:r w:rsidRPr="00BE5B15">
        <w:rPr>
          <w:sz w:val="16"/>
        </w:rPr>
        <w:t>reentrenches</w:t>
      </w:r>
      <w:proofErr w:type="spellEnd"/>
      <w:r w:rsidRPr="00BE5B15">
        <w:rPr>
          <w:sz w:val="16"/>
        </w:rPr>
        <w:t xml:space="preserve"> the “corrupt and bankrupt social order,” and Karen Pinkus warns environmentalists against the “tyranny of the practical.”60 Anything short of pulling this whole rotten society up by the roots is the same as quietism and complacency, wishy-washy liberalism, or worse, sinister neoliberalism. Radical thinkers call for “burning it all down,”61 drawing on a long history of revolutionary thought that has opposed piecemeal reforms in favor of the shattering work of revolution.62 At least as far back as Marx and Engels in 1850, leftists have worried that social welfare programs like health care and social security provide just enough in the way of comfort and security to prevent workers from rising up as an angry mass but without changing fundamental economic structures.63 Accelerationists go so far as to argue that we should hasten the worsening of conditions because desperation is the necessary precondition for revolutionary change.64 The more moderate</w:t>
      </w:r>
      <w:r>
        <w:rPr>
          <w:sz w:val="16"/>
        </w:rPr>
        <w:t xml:space="preserve"> </w:t>
      </w:r>
      <w:r w:rsidRPr="00BE5B15">
        <w:rPr>
          <w:sz w:val="16"/>
        </w:rPr>
        <w:t>—</w:t>
      </w:r>
      <w:r>
        <w:rPr>
          <w:sz w:val="16"/>
        </w:rPr>
        <w:t xml:space="preserve"> </w:t>
      </w:r>
      <w:r w:rsidRPr="00BE5B15">
        <w:rPr>
          <w:sz w:val="16"/>
        </w:rPr>
        <w:t>and more pervasive</w:t>
      </w:r>
      <w:r>
        <w:rPr>
          <w:sz w:val="16"/>
        </w:rPr>
        <w:t xml:space="preserve"> </w:t>
      </w:r>
      <w:r w:rsidRPr="00BE5B15">
        <w:rPr>
          <w:sz w:val="16"/>
        </w:rPr>
        <w:t>— version of this logic, which we can see in such dif</w:t>
      </w:r>
      <w:r>
        <w:rPr>
          <w:sz w:val="16"/>
        </w:rPr>
        <w:t>f</w:t>
      </w:r>
      <w:r w:rsidRPr="00BE5B15">
        <w:rPr>
          <w:sz w:val="16"/>
        </w:rPr>
        <w:t>erent thinkers as Jack Halberstam and Giorgio Agamben, is that we should not work for small changes or half measures because these will prolong our acceptance of a fundamentally violent and exploitative system.</w:t>
      </w:r>
    </w:p>
    <w:p w14:paraId="6C886A1A" w14:textId="77777777" w:rsidR="00BF3C16" w:rsidRPr="00BF3C16" w:rsidRDefault="00A82733" w:rsidP="00A82733">
      <w:pPr>
        <w:rPr>
          <w:rStyle w:val="StyleUnderline"/>
          <w:highlight w:val="cyan"/>
        </w:rPr>
      </w:pPr>
      <w:r w:rsidRPr="00BE5B15">
        <w:rPr>
          <w:sz w:val="16"/>
        </w:rPr>
        <w:t xml:space="preserve">But what if this </w:t>
      </w:r>
      <w:r w:rsidRPr="00BF3C16">
        <w:rPr>
          <w:rStyle w:val="StyleUnderline"/>
          <w:highlight w:val="cyan"/>
        </w:rPr>
        <w:t>refusal</w:t>
      </w:r>
      <w:r w:rsidRPr="00BE5B15">
        <w:rPr>
          <w:rStyle w:val="StyleUnderline"/>
        </w:rPr>
        <w:t xml:space="preserve"> of pragmatic action </w:t>
      </w:r>
      <w:r w:rsidRPr="00BF3C16">
        <w:rPr>
          <w:rStyle w:val="StyleUnderline"/>
          <w:highlight w:val="cyan"/>
        </w:rPr>
        <w:t xml:space="preserve">is </w:t>
      </w:r>
      <w:r w:rsidRPr="00BF3C16">
        <w:rPr>
          <w:rStyle w:val="Emphasis"/>
          <w:highlight w:val="cyan"/>
        </w:rPr>
        <w:t>wrong</w:t>
      </w:r>
      <w:r w:rsidRPr="00BE5B15">
        <w:rPr>
          <w:sz w:val="16"/>
        </w:rPr>
        <w:t xml:space="preserve">? What if </w:t>
      </w:r>
      <w:r w:rsidRPr="00BF3C16">
        <w:rPr>
          <w:rStyle w:val="Emphasis"/>
          <w:highlight w:val="cyan"/>
        </w:rPr>
        <w:t>institutional</w:t>
      </w:r>
      <w:r w:rsidRPr="00BE5B15">
        <w:rPr>
          <w:rStyle w:val="Emphasis"/>
        </w:rPr>
        <w:t xml:space="preserve"> changes</w:t>
      </w:r>
      <w:r w:rsidRPr="00BE5B15">
        <w:rPr>
          <w:sz w:val="16"/>
        </w:rPr>
        <w:t xml:space="preserve">, </w:t>
      </w:r>
      <w:r w:rsidRPr="00BE5B15">
        <w:rPr>
          <w:rStyle w:val="StyleUnderline"/>
        </w:rPr>
        <w:t>techno-fixes</w:t>
      </w:r>
      <w:r w:rsidRPr="00BE5B15">
        <w:rPr>
          <w:sz w:val="16"/>
        </w:rPr>
        <w:t xml:space="preserve">, </w:t>
      </w:r>
      <w:r w:rsidRPr="00BE5B15">
        <w:rPr>
          <w:rStyle w:val="StyleUnderline"/>
        </w:rPr>
        <w:t xml:space="preserve">and </w:t>
      </w:r>
      <w:r w:rsidRPr="00BE5B15">
        <w:rPr>
          <w:rStyle w:val="Emphasis"/>
        </w:rPr>
        <w:t xml:space="preserve">legislative </w:t>
      </w:r>
      <w:r w:rsidRPr="00BF3C16">
        <w:rPr>
          <w:rStyle w:val="Emphasis"/>
          <w:highlight w:val="cyan"/>
        </w:rPr>
        <w:t>reforms</w:t>
      </w:r>
      <w:r w:rsidRPr="00BF3C16">
        <w:rPr>
          <w:rStyle w:val="StyleUnderline"/>
          <w:highlight w:val="cyan"/>
        </w:rPr>
        <w:t xml:space="preserve"> do not</w:t>
      </w:r>
      <w:r w:rsidRPr="00BE5B15">
        <w:rPr>
          <w:sz w:val="16"/>
        </w:rPr>
        <w:t xml:space="preserve"> necessarily </w:t>
      </w:r>
      <w:r w:rsidRPr="00BF3C16">
        <w:rPr>
          <w:rStyle w:val="StyleUnderline"/>
          <w:highlight w:val="cyan"/>
        </w:rPr>
        <w:t>get in the way of</w:t>
      </w:r>
      <w:r w:rsidRPr="00BE5B15">
        <w:rPr>
          <w:rStyle w:val="StyleUnderline"/>
        </w:rPr>
        <w:t xml:space="preserve"> </w:t>
      </w:r>
      <w:r w:rsidRPr="00BE5B15">
        <w:rPr>
          <w:rStyle w:val="Emphasis"/>
        </w:rPr>
        <w:t xml:space="preserve">large-scale </w:t>
      </w:r>
      <w:r w:rsidRPr="00BF3C16">
        <w:rPr>
          <w:rStyle w:val="Emphasis"/>
          <w:highlight w:val="cyan"/>
        </w:rPr>
        <w:t>structural change</w:t>
      </w:r>
      <w:r w:rsidRPr="00BF3C16">
        <w:rPr>
          <w:rStyle w:val="StyleUnderline"/>
          <w:highlight w:val="cyan"/>
        </w:rPr>
        <w:t xml:space="preserve"> and</w:t>
      </w:r>
      <w:r w:rsidRPr="00BE5B15">
        <w:rPr>
          <w:sz w:val="16"/>
        </w:rPr>
        <w:t xml:space="preserve"> can in fact </w:t>
      </w:r>
      <w:r w:rsidRPr="00BF3C16">
        <w:rPr>
          <w:rStyle w:val="StyleUnderline"/>
          <w:highlight w:val="cyan"/>
        </w:rPr>
        <w:t xml:space="preserve">serve </w:t>
      </w:r>
      <w:r w:rsidRPr="00BF3C16">
        <w:rPr>
          <w:rStyle w:val="Emphasis"/>
          <w:highlight w:val="cyan"/>
        </w:rPr>
        <w:t>radical ends</w:t>
      </w:r>
      <w:r w:rsidRPr="00BE5B15">
        <w:rPr>
          <w:sz w:val="16"/>
        </w:rPr>
        <w:t>? A dif</w:t>
      </w:r>
      <w:r>
        <w:rPr>
          <w:sz w:val="16"/>
        </w:rPr>
        <w:t>f</w:t>
      </w:r>
      <w:r w:rsidRPr="00BE5B15">
        <w:rPr>
          <w:sz w:val="16"/>
        </w:rPr>
        <w:t xml:space="preserve">erent tradition of revolutionary thinkers has understood </w:t>
      </w:r>
      <w:r w:rsidRPr="00BE5B15">
        <w:rPr>
          <w:rStyle w:val="StyleUnderline"/>
        </w:rPr>
        <w:t>organizing for achievable ends</w:t>
      </w:r>
      <w:r w:rsidRPr="00BE5B15">
        <w:rPr>
          <w:sz w:val="16"/>
        </w:rPr>
        <w:t xml:space="preserve"> as </w:t>
      </w:r>
      <w:r w:rsidRPr="00BE5B15">
        <w:rPr>
          <w:rStyle w:val="Emphasis"/>
        </w:rPr>
        <w:t>important</w:t>
      </w:r>
      <w:r w:rsidRPr="00BE5B15">
        <w:rPr>
          <w:sz w:val="16"/>
        </w:rPr>
        <w:t xml:space="preserve">, even </w:t>
      </w:r>
      <w:r w:rsidRPr="00BE5B15">
        <w:rPr>
          <w:rStyle w:val="Emphasis"/>
        </w:rPr>
        <w:t>necessary</w:t>
      </w:r>
      <w:r w:rsidRPr="00BE5B15">
        <w:rPr>
          <w:sz w:val="16"/>
        </w:rPr>
        <w:t xml:space="preserve">, </w:t>
      </w:r>
      <w:r w:rsidRPr="00BE5B15">
        <w:rPr>
          <w:rStyle w:val="StyleUnderline"/>
        </w:rPr>
        <w:t xml:space="preserve">steps in a </w:t>
      </w:r>
      <w:r w:rsidRPr="00BE5B15">
        <w:rPr>
          <w:rStyle w:val="Emphasis"/>
        </w:rPr>
        <w:t>larger revolutionary struggle</w:t>
      </w:r>
      <w:r w:rsidRPr="00BE5B15">
        <w:rPr>
          <w:sz w:val="16"/>
        </w:rPr>
        <w:t xml:space="preserve">. For Rosa Luxemburg, famously, the opposition between revolution and reform was a false dilemma: “The struggle for reforms is its means; the social revolution, its aim.” Women’s suffrage was for Luxemburg a crucial example.65 Raymond Williams, too, understood reformist tactics as more effective at mobilizing working-class people than the demand for an immediate smashing of capitalism.66 In our own time, Chantal </w:t>
      </w:r>
      <w:proofErr w:type="spellStart"/>
      <w:r w:rsidRPr="00BE5B15">
        <w:rPr>
          <w:sz w:val="16"/>
        </w:rPr>
        <w:t>Mouffe</w:t>
      </w:r>
      <w:proofErr w:type="spellEnd"/>
      <w:r w:rsidRPr="00BE5B15">
        <w:rPr>
          <w:sz w:val="16"/>
        </w:rPr>
        <w:t xml:space="preserve"> advocates a “radical reformism” as a crucial tool for building a powerful populism of the left.67 Against passionate arguments from fellow radicals, Angela Davis has defended the legal reforms of civil rights and the election of Barack Obama as important pieces of the Black radical struggle, not obstacles to it.68 Similarly, Sherry Wolf, a socialist organizer for LGBTQ rights, has argued for the importance of gay marriage not as a concession to an assimilationist pressure but as part of a larger fight for civil rights for all.69 And here, perhaps surprisingly, is Slavoj Žižek:</w:t>
      </w:r>
    </w:p>
    <w:p w14:paraId="7500447F" w14:textId="77777777" w:rsidR="00BF3C16" w:rsidRPr="00BF3C16" w:rsidRDefault="00A82733" w:rsidP="00A82733">
      <w:pPr>
        <w:ind w:left="720"/>
        <w:rPr>
          <w:rStyle w:val="StyleUnderline"/>
          <w:highlight w:val="cyan"/>
        </w:rPr>
      </w:pPr>
      <w:r w:rsidRPr="00BE5B15">
        <w:rPr>
          <w:sz w:val="16"/>
        </w:rPr>
        <w:t xml:space="preserve">In the developed Western societies, calls for a radical revolution have no </w:t>
      </w:r>
      <w:proofErr w:type="spellStart"/>
      <w:r w:rsidRPr="00BE5B15">
        <w:rPr>
          <w:sz w:val="16"/>
        </w:rPr>
        <w:t>mobilising</w:t>
      </w:r>
      <w:proofErr w:type="spellEnd"/>
      <w:r w:rsidRPr="00BE5B15">
        <w:rPr>
          <w:sz w:val="16"/>
        </w:rPr>
        <w:t xml:space="preserve"> power. Only a modest “wrong” choice can create the subjective conditions for an actual communist perspective: whether it fails or succeeds, it sets in motion a series of further demands (“in order to really have universal healthcare, we also need . . .”) which will lead to the right choice. There is no shortcut here, the need for a radical universal chance </w:t>
      </w:r>
      <w:proofErr w:type="gramStart"/>
      <w:r w:rsidRPr="00BE5B15">
        <w:rPr>
          <w:sz w:val="16"/>
        </w:rPr>
        <w:t>has to</w:t>
      </w:r>
      <w:proofErr w:type="gramEnd"/>
      <w:r w:rsidRPr="00BE5B15">
        <w:rPr>
          <w:sz w:val="16"/>
        </w:rPr>
        <w:t xml:space="preserve"> emerge by way of mediation with </w:t>
      </w:r>
      <w:proofErr w:type="gramStart"/>
      <w:r w:rsidRPr="00BE5B15">
        <w:rPr>
          <w:sz w:val="16"/>
        </w:rPr>
        <w:t>particular demands</w:t>
      </w:r>
      <w:proofErr w:type="gramEnd"/>
      <w:r w:rsidRPr="00BE5B15">
        <w:rPr>
          <w:sz w:val="16"/>
        </w:rPr>
        <w:t>. To begin straightaway with the right choice is therefore even worse than making a wrong choice, as it amounts to saying “I am right and the misery of the world which got it wrong just confirms how right I am.”70</w:t>
      </w:r>
    </w:p>
    <w:p w14:paraId="7F50EA36" w14:textId="77777777" w:rsidR="00BF3C16" w:rsidRPr="00BF3C16" w:rsidRDefault="00A82733" w:rsidP="00A82733">
      <w:pPr>
        <w:rPr>
          <w:rStyle w:val="StyleUnderline"/>
          <w:highlight w:val="cyan"/>
        </w:rPr>
      </w:pPr>
      <w:r w:rsidRPr="00BE5B15">
        <w:rPr>
          <w:rStyle w:val="StyleUnderline"/>
        </w:rPr>
        <w:t xml:space="preserve">The </w:t>
      </w:r>
      <w:r w:rsidRPr="00BE5B15">
        <w:rPr>
          <w:rStyle w:val="Emphasis"/>
        </w:rPr>
        <w:t>insistence</w:t>
      </w:r>
      <w:r w:rsidRPr="00BE5B15">
        <w:rPr>
          <w:rStyle w:val="StyleUnderline"/>
        </w:rPr>
        <w:t xml:space="preserve"> on revolution</w:t>
      </w:r>
      <w:r w:rsidRPr="00BE5B15">
        <w:rPr>
          <w:sz w:val="16"/>
        </w:rPr>
        <w:t xml:space="preserve"> in wealthy countries </w:t>
      </w:r>
      <w:proofErr w:type="gramStart"/>
      <w:r w:rsidRPr="00BE5B15">
        <w:rPr>
          <w:sz w:val="16"/>
        </w:rPr>
        <w:t xml:space="preserve">actually </w:t>
      </w:r>
      <w:r w:rsidRPr="00BE5B15">
        <w:rPr>
          <w:rStyle w:val="StyleUnderline"/>
        </w:rPr>
        <w:t>turns</w:t>
      </w:r>
      <w:proofErr w:type="gramEnd"/>
      <w:r w:rsidRPr="00BE5B15">
        <w:rPr>
          <w:rStyle w:val="StyleUnderline"/>
        </w:rPr>
        <w:t xml:space="preserve"> into the </w:t>
      </w:r>
      <w:r w:rsidRPr="00BE5B15">
        <w:rPr>
          <w:rStyle w:val="Emphasis"/>
        </w:rPr>
        <w:t>opposite</w:t>
      </w:r>
      <w:r>
        <w:rPr>
          <w:sz w:val="16"/>
        </w:rPr>
        <w:t xml:space="preserve"> </w:t>
      </w:r>
      <w:r w:rsidRPr="00BE5B15">
        <w:rPr>
          <w:sz w:val="16"/>
        </w:rPr>
        <w:t>—</w:t>
      </w:r>
      <w:r>
        <w:rPr>
          <w:sz w:val="16"/>
        </w:rPr>
        <w:t xml:space="preserve"> </w:t>
      </w:r>
      <w:r w:rsidRPr="00BE5B15">
        <w:rPr>
          <w:rStyle w:val="StyleUnderline"/>
        </w:rPr>
        <w:t>a</w:t>
      </w:r>
      <w:r w:rsidRPr="00BE5B15">
        <w:rPr>
          <w:sz w:val="16"/>
        </w:rPr>
        <w:t xml:space="preserve"> kind of </w:t>
      </w:r>
      <w:r w:rsidRPr="00BF3C16">
        <w:rPr>
          <w:rStyle w:val="Emphasis"/>
          <w:highlight w:val="cyan"/>
        </w:rPr>
        <w:t>perfectionism</w:t>
      </w:r>
      <w:r w:rsidRPr="00BE5B15">
        <w:rPr>
          <w:rStyle w:val="StyleUnderline"/>
        </w:rPr>
        <w:t xml:space="preserve"> that </w:t>
      </w:r>
      <w:r w:rsidRPr="00BF3C16">
        <w:rPr>
          <w:rStyle w:val="StyleUnderline"/>
          <w:highlight w:val="cyan"/>
        </w:rPr>
        <w:t xml:space="preserve">gets </w:t>
      </w:r>
      <w:r w:rsidRPr="00BF3C16">
        <w:rPr>
          <w:rStyle w:val="Emphasis"/>
          <w:highlight w:val="cyan"/>
        </w:rPr>
        <w:t>stuck</w:t>
      </w:r>
      <w:r w:rsidRPr="00BF3C16">
        <w:rPr>
          <w:rStyle w:val="StyleUnderline"/>
          <w:highlight w:val="cyan"/>
        </w:rPr>
        <w:t xml:space="preserve"> because it does not have</w:t>
      </w:r>
      <w:r w:rsidRPr="00BE5B15">
        <w:rPr>
          <w:rStyle w:val="StyleUnderline"/>
        </w:rPr>
        <w:t xml:space="preserve"> </w:t>
      </w:r>
      <w:r w:rsidRPr="00BE5B15">
        <w:rPr>
          <w:rStyle w:val="Emphasis"/>
        </w:rPr>
        <w:t xml:space="preserve">sufficient </w:t>
      </w:r>
      <w:r w:rsidRPr="00BF3C16">
        <w:rPr>
          <w:rStyle w:val="Emphasis"/>
          <w:highlight w:val="cyan"/>
        </w:rPr>
        <w:t>mobilizing power</w:t>
      </w:r>
      <w:r w:rsidRPr="00BE5B15">
        <w:rPr>
          <w:sz w:val="16"/>
        </w:rPr>
        <w:t>. In this scenario, revolution itself gets in the way of revolution.</w:t>
      </w:r>
    </w:p>
    <w:p w14:paraId="5DF66EAF" w14:textId="77777777" w:rsidR="00BF3C16" w:rsidRPr="00BF3C16" w:rsidRDefault="00A82733" w:rsidP="00A82733">
      <w:pPr>
        <w:rPr>
          <w:rStyle w:val="StyleUnderline"/>
          <w:highlight w:val="cyan"/>
        </w:rPr>
      </w:pPr>
      <w:r w:rsidRPr="00BE5B15">
        <w:rPr>
          <w:sz w:val="16"/>
        </w:rPr>
        <w:t xml:space="preserve">Despite many important differences, these </w:t>
      </w:r>
      <w:r w:rsidRPr="00A82733">
        <w:rPr>
          <w:sz w:val="16"/>
        </w:rPr>
        <w:t xml:space="preserve">thinkers agree that </w:t>
      </w:r>
      <w:r w:rsidRPr="00A82733">
        <w:rPr>
          <w:rStyle w:val="StyleUnderline"/>
        </w:rPr>
        <w:t xml:space="preserve">large numbers of people are </w:t>
      </w:r>
      <w:r w:rsidRPr="00A82733">
        <w:rPr>
          <w:rStyle w:val="Emphasis"/>
        </w:rPr>
        <w:t>most inclined</w:t>
      </w:r>
      <w:r w:rsidRPr="00A82733">
        <w:rPr>
          <w:rStyle w:val="StyleUnderline"/>
        </w:rPr>
        <w:t xml:space="preserve"> to mobilize around </w:t>
      </w:r>
      <w:r w:rsidRPr="00A82733">
        <w:rPr>
          <w:rStyle w:val="Emphasis"/>
        </w:rPr>
        <w:t>immediate causes of suffering</w:t>
      </w:r>
      <w:r w:rsidRPr="00A82733">
        <w:rPr>
          <w:rStyle w:val="StyleUnderline"/>
        </w:rPr>
        <w:t xml:space="preserve"> and </w:t>
      </w:r>
      <w:r w:rsidRPr="00A82733">
        <w:rPr>
          <w:rStyle w:val="Emphasis"/>
        </w:rPr>
        <w:t>concrete demands</w:t>
      </w:r>
      <w:r w:rsidRPr="00A82733">
        <w:rPr>
          <w:sz w:val="16"/>
        </w:rPr>
        <w:t xml:space="preserve">. And because revolutions take shape through the collective energy and organization of big groups, </w:t>
      </w:r>
      <w:r w:rsidRPr="00A82733">
        <w:rPr>
          <w:rStyle w:val="Emphasis"/>
        </w:rPr>
        <w:t>practical struggles</w:t>
      </w:r>
      <w:r w:rsidRPr="00A82733">
        <w:rPr>
          <w:rStyle w:val="StyleUnderline"/>
        </w:rPr>
        <w:t xml:space="preserve"> to transform </w:t>
      </w:r>
      <w:r w:rsidRPr="00A82733">
        <w:rPr>
          <w:rStyle w:val="Emphasis"/>
        </w:rPr>
        <w:t>existing conditions and institutions</w:t>
      </w:r>
      <w:r w:rsidRPr="00A82733">
        <w:rPr>
          <w:sz w:val="16"/>
        </w:rPr>
        <w:t xml:space="preserve">, such as the </w:t>
      </w:r>
      <w:r w:rsidRPr="00A82733">
        <w:rPr>
          <w:rStyle w:val="StyleUnderline"/>
        </w:rPr>
        <w:t xml:space="preserve">fight for </w:t>
      </w:r>
      <w:r w:rsidRPr="00A82733">
        <w:rPr>
          <w:rStyle w:val="Emphasis"/>
        </w:rPr>
        <w:t>labor protections</w:t>
      </w:r>
      <w:r w:rsidRPr="00A82733">
        <w:rPr>
          <w:sz w:val="16"/>
        </w:rPr>
        <w:t xml:space="preserve">, </w:t>
      </w:r>
      <w:r w:rsidRPr="00A82733">
        <w:rPr>
          <w:rStyle w:val="StyleUnderline"/>
        </w:rPr>
        <w:t>voting rights</w:t>
      </w:r>
      <w:r w:rsidRPr="00A82733">
        <w:rPr>
          <w:sz w:val="16"/>
        </w:rPr>
        <w:t xml:space="preserve">, </w:t>
      </w:r>
      <w:r w:rsidRPr="00A82733">
        <w:rPr>
          <w:rStyle w:val="StyleUnderline"/>
        </w:rPr>
        <w:t>and same-sex marriage</w:t>
      </w:r>
      <w:r w:rsidRPr="00A82733">
        <w:rPr>
          <w:sz w:val="16"/>
        </w:rPr>
        <w:t xml:space="preserve">, </w:t>
      </w:r>
      <w:r w:rsidRPr="00A82733">
        <w:rPr>
          <w:rStyle w:val="StyleUnderline"/>
        </w:rPr>
        <w:t xml:space="preserve">are necessary to the building of the </w:t>
      </w:r>
      <w:r w:rsidRPr="00A82733">
        <w:rPr>
          <w:rStyle w:val="Emphasis"/>
        </w:rPr>
        <w:t>revolutionary left</w:t>
      </w:r>
      <w:r w:rsidRPr="00A82733">
        <w:rPr>
          <w:sz w:val="16"/>
        </w:rPr>
        <w:t xml:space="preserve">. Or to put this another way: </w:t>
      </w:r>
      <w:r w:rsidRPr="00A82733">
        <w:rPr>
          <w:rStyle w:val="StyleUnderline"/>
        </w:rPr>
        <w:t xml:space="preserve">it is a </w:t>
      </w:r>
      <w:r w:rsidRPr="00A82733">
        <w:rPr>
          <w:rStyle w:val="Emphasis"/>
        </w:rPr>
        <w:t>mistake</w:t>
      </w:r>
      <w:r w:rsidRPr="00A82733">
        <w:rPr>
          <w:rStyle w:val="StyleUnderline"/>
        </w:rPr>
        <w:t xml:space="preserve"> not to recognize the revolutionary potential</w:t>
      </w:r>
      <w:r w:rsidRPr="00A82733">
        <w:rPr>
          <w:sz w:val="16"/>
        </w:rPr>
        <w:t xml:space="preserve"> in any campaign </w:t>
      </w:r>
      <w:r w:rsidRPr="00A82733">
        <w:rPr>
          <w:rStyle w:val="StyleUnderline"/>
        </w:rPr>
        <w:t xml:space="preserve">that draws and mobilizes large numbers for expanding or transforming </w:t>
      </w:r>
      <w:r w:rsidRPr="00A82733">
        <w:rPr>
          <w:rStyle w:val="Emphasis"/>
        </w:rPr>
        <w:t>existing institutions</w:t>
      </w:r>
      <w:r w:rsidRPr="00A82733">
        <w:rPr>
          <w:sz w:val="16"/>
        </w:rPr>
        <w:t xml:space="preserve">, </w:t>
      </w:r>
      <w:r w:rsidRPr="00A82733">
        <w:rPr>
          <w:rStyle w:val="StyleUnderline"/>
        </w:rPr>
        <w:t xml:space="preserve">even if these ends are not </w:t>
      </w:r>
      <w:r w:rsidRPr="00A82733">
        <w:rPr>
          <w:rStyle w:val="Emphasis"/>
        </w:rPr>
        <w:t>thoroughgoing transformations</w:t>
      </w:r>
      <w:r w:rsidRPr="00A82733">
        <w:rPr>
          <w:rStyle w:val="StyleUnderline"/>
        </w:rPr>
        <w:t xml:space="preserve"> of </w:t>
      </w:r>
      <w:r w:rsidRPr="00A82733">
        <w:rPr>
          <w:rStyle w:val="Emphasis"/>
        </w:rPr>
        <w:t xml:space="preserve">current </w:t>
      </w:r>
      <w:proofErr w:type="gramStart"/>
      <w:r w:rsidRPr="00A82733">
        <w:rPr>
          <w:rStyle w:val="Emphasis"/>
        </w:rPr>
        <w:t>conditions</w:t>
      </w:r>
      <w:r w:rsidRPr="00A82733">
        <w:rPr>
          <w:rStyle w:val="StyleUnderline"/>
        </w:rPr>
        <w:t xml:space="preserve"> in their</w:t>
      </w:r>
      <w:r w:rsidRPr="00BE5B15">
        <w:rPr>
          <w:rStyle w:val="StyleUnderline"/>
        </w:rPr>
        <w:t xml:space="preserve"> own right</w:t>
      </w:r>
      <w:r w:rsidRPr="00BE5B15">
        <w:rPr>
          <w:sz w:val="16"/>
        </w:rPr>
        <w:t>, like</w:t>
      </w:r>
      <w:proofErr w:type="gramEnd"/>
      <w:r w:rsidRPr="00BE5B15">
        <w:rPr>
          <w:sz w:val="16"/>
        </w:rPr>
        <w:t xml:space="preserve"> marriage equality or national health care.</w:t>
      </w:r>
    </w:p>
    <w:p w14:paraId="10E66A3D" w14:textId="77777777" w:rsidR="00BF3C16" w:rsidRPr="00BF3C16" w:rsidRDefault="00A82733" w:rsidP="00A82733">
      <w:pPr>
        <w:rPr>
          <w:rStyle w:val="StyleUnderline"/>
          <w:highlight w:val="cyan"/>
        </w:rPr>
      </w:pPr>
      <w:r w:rsidRPr="00BE5B15">
        <w:rPr>
          <w:sz w:val="16"/>
        </w:rPr>
        <w:t xml:space="preserve">The </w:t>
      </w:r>
      <w:r w:rsidRPr="00BF3C16">
        <w:rPr>
          <w:rStyle w:val="StyleUnderline"/>
          <w:highlight w:val="cyan"/>
        </w:rPr>
        <w:t>crucial question</w:t>
      </w:r>
      <w:r w:rsidRPr="00BE5B15">
        <w:rPr>
          <w:sz w:val="16"/>
        </w:rPr>
        <w:t xml:space="preserve"> here </w:t>
      </w:r>
      <w:r w:rsidRPr="00BF3C16">
        <w:rPr>
          <w:rStyle w:val="StyleUnderline"/>
          <w:highlight w:val="cyan"/>
        </w:rPr>
        <w:t>is</w:t>
      </w:r>
      <w:r w:rsidRPr="00BE5B15">
        <w:rPr>
          <w:sz w:val="16"/>
        </w:rPr>
        <w:t xml:space="preserve"> a </w:t>
      </w:r>
      <w:r w:rsidRPr="00BF3C16">
        <w:rPr>
          <w:rStyle w:val="Emphasis"/>
          <w:highlight w:val="cyan"/>
        </w:rPr>
        <w:t>strategic</w:t>
      </w:r>
      <w:r w:rsidRPr="00BE5B15">
        <w:rPr>
          <w:rStyle w:val="Emphasis"/>
        </w:rPr>
        <w:t xml:space="preserve"> one</w:t>
      </w:r>
      <w:r>
        <w:rPr>
          <w:sz w:val="16"/>
        </w:rPr>
        <w:t xml:space="preserve"> </w:t>
      </w:r>
      <w:r w:rsidRPr="00BE5B15">
        <w:rPr>
          <w:sz w:val="16"/>
        </w:rPr>
        <w:t>—</w:t>
      </w:r>
      <w:r>
        <w:rPr>
          <w:sz w:val="16"/>
        </w:rPr>
        <w:t xml:space="preserve"> </w:t>
      </w:r>
      <w:r w:rsidRPr="00BF3C16">
        <w:rPr>
          <w:rStyle w:val="StyleUnderline"/>
          <w:highlight w:val="cyan"/>
        </w:rPr>
        <w:t>how</w:t>
      </w:r>
      <w:r w:rsidRPr="00BE5B15">
        <w:rPr>
          <w:rStyle w:val="StyleUnderline"/>
        </w:rPr>
        <w:t xml:space="preserve"> social</w:t>
      </w:r>
      <w:r w:rsidRPr="00BE5B15">
        <w:rPr>
          <w:sz w:val="16"/>
        </w:rPr>
        <w:t xml:space="preserve">, </w:t>
      </w:r>
      <w:r w:rsidRPr="00BE5B15">
        <w:rPr>
          <w:rStyle w:val="StyleUnderline"/>
        </w:rPr>
        <w:t>economic</w:t>
      </w:r>
      <w:r w:rsidRPr="00BE5B15">
        <w:rPr>
          <w:sz w:val="16"/>
        </w:rPr>
        <w:t xml:space="preserve">, </w:t>
      </w:r>
      <w:r w:rsidRPr="00BE5B15">
        <w:rPr>
          <w:rStyle w:val="StyleUnderline"/>
        </w:rPr>
        <w:t>political</w:t>
      </w:r>
      <w:r w:rsidRPr="00BE5B15">
        <w:rPr>
          <w:sz w:val="16"/>
        </w:rPr>
        <w:t xml:space="preserve">, </w:t>
      </w:r>
      <w:r w:rsidRPr="00BE5B15">
        <w:rPr>
          <w:rStyle w:val="StyleUnderline"/>
        </w:rPr>
        <w:t xml:space="preserve">and cultural </w:t>
      </w:r>
      <w:r w:rsidRPr="00BF3C16">
        <w:rPr>
          <w:rStyle w:val="StyleUnderline"/>
          <w:highlight w:val="cyan"/>
        </w:rPr>
        <w:t>transformation</w:t>
      </w:r>
      <w:r w:rsidRPr="00BE5B15">
        <w:rPr>
          <w:rStyle w:val="StyleUnderline"/>
        </w:rPr>
        <w:t xml:space="preserve"> </w:t>
      </w:r>
      <w:proofErr w:type="gramStart"/>
      <w:r w:rsidRPr="00BE5B15">
        <w:rPr>
          <w:rStyle w:val="Emphasis"/>
        </w:rPr>
        <w:t xml:space="preserve">actually </w:t>
      </w:r>
      <w:r w:rsidRPr="00BF3C16">
        <w:rPr>
          <w:rStyle w:val="Emphasis"/>
          <w:highlight w:val="cyan"/>
        </w:rPr>
        <w:t>comes</w:t>
      </w:r>
      <w:proofErr w:type="gramEnd"/>
      <w:r w:rsidRPr="00BF3C16">
        <w:rPr>
          <w:rStyle w:val="Emphasis"/>
          <w:highlight w:val="cyan"/>
        </w:rPr>
        <w:t xml:space="preserve"> about</w:t>
      </w:r>
      <w:r w:rsidRPr="00BE5B15">
        <w:rPr>
          <w:sz w:val="16"/>
        </w:rPr>
        <w:t xml:space="preserve">. In place of the fantasy of a spontaneous revolution where, as Bruce Robbins puts it, “Everything Is Suddenly and Utterly Changed,”71 I turn to the revolutionary tradition that invites us all to </w:t>
      </w:r>
      <w:r w:rsidRPr="00BF3C16">
        <w:rPr>
          <w:rStyle w:val="Emphasis"/>
          <w:highlight w:val="cyan"/>
        </w:rPr>
        <w:t>struggle</w:t>
      </w:r>
      <w:r w:rsidRPr="00BF3C16">
        <w:rPr>
          <w:rStyle w:val="StyleUnderline"/>
          <w:highlight w:val="cyan"/>
        </w:rPr>
        <w:t xml:space="preserve"> with</w:t>
      </w:r>
      <w:r w:rsidRPr="00BE5B15">
        <w:rPr>
          <w:rStyle w:val="StyleUnderline"/>
        </w:rPr>
        <w:t xml:space="preserve"> imperfect and </w:t>
      </w:r>
      <w:r w:rsidRPr="00BF3C16">
        <w:rPr>
          <w:rStyle w:val="StyleUnderline"/>
          <w:highlight w:val="cyan"/>
        </w:rPr>
        <w:t>near-term political ends</w:t>
      </w:r>
      <w:r w:rsidRPr="00BE5B15">
        <w:rPr>
          <w:sz w:val="16"/>
        </w:rPr>
        <w:t xml:space="preserve">, to </w:t>
      </w:r>
      <w:r w:rsidRPr="00BF3C16">
        <w:rPr>
          <w:rStyle w:val="StyleUnderline"/>
          <w:highlight w:val="cyan"/>
        </w:rPr>
        <w:t>focus on mobilizing</w:t>
      </w:r>
      <w:r w:rsidRPr="00BE5B15">
        <w:rPr>
          <w:sz w:val="16"/>
        </w:rPr>
        <w:t xml:space="preserve">, </w:t>
      </w:r>
      <w:r w:rsidRPr="00BF3C16">
        <w:rPr>
          <w:rStyle w:val="StyleUnderline"/>
          <w:highlight w:val="cyan"/>
        </w:rPr>
        <w:t>organizing</w:t>
      </w:r>
      <w:r w:rsidRPr="00BE5B15">
        <w:rPr>
          <w:sz w:val="16"/>
        </w:rPr>
        <w:t xml:space="preserve">, </w:t>
      </w:r>
      <w:r w:rsidRPr="00BF3C16">
        <w:rPr>
          <w:rStyle w:val="StyleUnderline"/>
          <w:highlight w:val="cyan"/>
        </w:rPr>
        <w:t>and planning</w:t>
      </w:r>
      <w:r w:rsidRPr="00BE5B15">
        <w:rPr>
          <w:sz w:val="16"/>
        </w:rPr>
        <w:t xml:space="preserve">, </w:t>
      </w:r>
      <w:r w:rsidRPr="00BF3C16">
        <w:rPr>
          <w:rStyle w:val="StyleUnderline"/>
          <w:highlight w:val="cyan"/>
        </w:rPr>
        <w:t>and</w:t>
      </w:r>
      <w:r w:rsidRPr="00BE5B15">
        <w:rPr>
          <w:sz w:val="16"/>
        </w:rPr>
        <w:t xml:space="preserve"> to </w:t>
      </w:r>
      <w:r w:rsidRPr="00BF3C16">
        <w:rPr>
          <w:rStyle w:val="StyleUnderline"/>
          <w:highlight w:val="cyan"/>
        </w:rPr>
        <w:t>engage in the</w:t>
      </w:r>
      <w:r w:rsidRPr="00BE5B15">
        <w:rPr>
          <w:rStyle w:val="StyleUnderline"/>
        </w:rPr>
        <w:t xml:space="preserve"> unromantic</w:t>
      </w:r>
      <w:r w:rsidRPr="00BE5B15">
        <w:rPr>
          <w:sz w:val="16"/>
        </w:rPr>
        <w:t xml:space="preserve">, </w:t>
      </w:r>
      <w:r w:rsidRPr="00BE5B15">
        <w:rPr>
          <w:rStyle w:val="StyleUnderline"/>
        </w:rPr>
        <w:t xml:space="preserve">demanding </w:t>
      </w:r>
      <w:r w:rsidRPr="00BF3C16">
        <w:rPr>
          <w:rStyle w:val="StyleUnderline"/>
          <w:highlight w:val="cyan"/>
        </w:rPr>
        <w:t xml:space="preserve">work of </w:t>
      </w:r>
      <w:r w:rsidRPr="00BF3C16">
        <w:rPr>
          <w:rStyle w:val="Emphasis"/>
          <w:highlight w:val="cyan"/>
        </w:rPr>
        <w:t>social transformation</w:t>
      </w:r>
      <w:r w:rsidRPr="00BF3C16">
        <w:rPr>
          <w:rStyle w:val="StyleUnderline"/>
          <w:highlight w:val="cyan"/>
        </w:rPr>
        <w:t xml:space="preserve"> through </w:t>
      </w:r>
      <w:r w:rsidRPr="00BF3C16">
        <w:rPr>
          <w:rStyle w:val="Emphasis"/>
          <w:highlight w:val="cyan"/>
        </w:rPr>
        <w:t>all</w:t>
      </w:r>
      <w:r w:rsidRPr="00BE5B15">
        <w:rPr>
          <w:rStyle w:val="Emphasis"/>
        </w:rPr>
        <w:t xml:space="preserve"> existing </w:t>
      </w:r>
      <w:r w:rsidRPr="00BF3C16">
        <w:rPr>
          <w:rStyle w:val="Emphasis"/>
          <w:highlight w:val="cyan"/>
        </w:rPr>
        <w:t>channels</w:t>
      </w:r>
      <w:r w:rsidRPr="00BF3C16">
        <w:rPr>
          <w:rStyle w:val="StyleUnderline"/>
          <w:highlight w:val="cyan"/>
        </w:rPr>
        <w:t xml:space="preserve"> for political struggle</w:t>
      </w:r>
      <w:r w:rsidRPr="00BE5B15">
        <w:rPr>
          <w:sz w:val="16"/>
        </w:rPr>
        <w:t xml:space="preserve">, </w:t>
      </w:r>
      <w:r w:rsidRPr="00FD0C31">
        <w:rPr>
          <w:rStyle w:val="StyleUnderline"/>
        </w:rPr>
        <w:t xml:space="preserve">including </w:t>
      </w:r>
      <w:r w:rsidRPr="00BF3C16">
        <w:rPr>
          <w:rStyle w:val="Emphasis"/>
          <w:highlight w:val="cyan"/>
        </w:rPr>
        <w:t>elections</w:t>
      </w:r>
      <w:r w:rsidRPr="00BE5B15">
        <w:rPr>
          <w:sz w:val="16"/>
        </w:rPr>
        <w:t xml:space="preserve">, </w:t>
      </w:r>
      <w:r w:rsidRPr="00BE5B15">
        <w:rPr>
          <w:rStyle w:val="Emphasis"/>
        </w:rPr>
        <w:t xml:space="preserve">battles for </w:t>
      </w:r>
      <w:r w:rsidRPr="00BF3C16">
        <w:rPr>
          <w:rStyle w:val="Emphasis"/>
          <w:highlight w:val="cyan"/>
        </w:rPr>
        <w:t>legal rights</w:t>
      </w:r>
      <w:r w:rsidRPr="00BE5B15">
        <w:rPr>
          <w:sz w:val="16"/>
        </w:rPr>
        <w:t xml:space="preserve">, </w:t>
      </w:r>
      <w:r w:rsidRPr="00BF3C16">
        <w:rPr>
          <w:rStyle w:val="StyleUnderline"/>
          <w:highlight w:val="cyan"/>
        </w:rPr>
        <w:t xml:space="preserve">and </w:t>
      </w:r>
      <w:r w:rsidRPr="00BF3C16">
        <w:rPr>
          <w:rStyle w:val="Emphasis"/>
          <w:highlight w:val="cyan"/>
        </w:rPr>
        <w:t>institutions</w:t>
      </w:r>
      <w:r w:rsidRPr="00BF3C16">
        <w:rPr>
          <w:rStyle w:val="StyleUnderline"/>
          <w:highlight w:val="cyan"/>
        </w:rPr>
        <w:t xml:space="preserve"> like the </w:t>
      </w:r>
      <w:r w:rsidRPr="00BF3C16">
        <w:rPr>
          <w:rStyle w:val="Emphasis"/>
          <w:highlight w:val="cyan"/>
        </w:rPr>
        <w:t>university</w:t>
      </w:r>
      <w:r w:rsidRPr="00BF3C16">
        <w:rPr>
          <w:rStyle w:val="StyleUnderline"/>
          <w:highlight w:val="cyan"/>
        </w:rPr>
        <w:t xml:space="preserve"> and the </w:t>
      </w:r>
      <w:r w:rsidRPr="00BF3C16">
        <w:rPr>
          <w:rStyle w:val="Emphasis"/>
          <w:highlight w:val="cyan"/>
        </w:rPr>
        <w:t>state</w:t>
      </w:r>
      <w:r w:rsidRPr="00BE5B15">
        <w:rPr>
          <w:sz w:val="16"/>
        </w:rPr>
        <w:t xml:space="preserve">. </w:t>
      </w:r>
      <w:r w:rsidRPr="00BE5B15">
        <w:rPr>
          <w:rStyle w:val="StyleUnderline"/>
        </w:rPr>
        <w:t xml:space="preserve">Practical </w:t>
      </w:r>
      <w:r w:rsidRPr="00A82733">
        <w:rPr>
          <w:rStyle w:val="StyleUnderline"/>
        </w:rPr>
        <w:t>politics is</w:t>
      </w:r>
      <w:r w:rsidRPr="00A82733">
        <w:rPr>
          <w:sz w:val="16"/>
        </w:rPr>
        <w:t xml:space="preserve"> also </w:t>
      </w:r>
      <w:r w:rsidRPr="00A82733">
        <w:rPr>
          <w:rStyle w:val="StyleUnderline"/>
        </w:rPr>
        <w:t xml:space="preserve">crucial to building </w:t>
      </w:r>
      <w:r w:rsidRPr="00A82733">
        <w:rPr>
          <w:rStyle w:val="Emphasis"/>
        </w:rPr>
        <w:t>skills</w:t>
      </w:r>
      <w:r w:rsidRPr="00A82733">
        <w:rPr>
          <w:sz w:val="16"/>
        </w:rPr>
        <w:t xml:space="preserve">, </w:t>
      </w:r>
      <w:r w:rsidRPr="00A82733">
        <w:rPr>
          <w:rStyle w:val="Emphasis"/>
        </w:rPr>
        <w:t>organizations</w:t>
      </w:r>
      <w:r w:rsidRPr="00A82733">
        <w:rPr>
          <w:sz w:val="16"/>
        </w:rPr>
        <w:t xml:space="preserve">, </w:t>
      </w:r>
      <w:r w:rsidRPr="00A82733">
        <w:rPr>
          <w:rStyle w:val="StyleUnderline"/>
        </w:rPr>
        <w:t xml:space="preserve">and </w:t>
      </w:r>
      <w:r w:rsidRPr="00A82733">
        <w:rPr>
          <w:rStyle w:val="Emphasis"/>
        </w:rPr>
        <w:t>collective power</w:t>
      </w:r>
      <w:r w:rsidRPr="00A82733">
        <w:rPr>
          <w:rStyle w:val="StyleUnderline"/>
        </w:rPr>
        <w:t xml:space="preserve"> on the left</w:t>
      </w:r>
      <w:r w:rsidRPr="00A82733">
        <w:rPr>
          <w:sz w:val="16"/>
        </w:rPr>
        <w:t xml:space="preserve">, </w:t>
      </w:r>
      <w:r w:rsidRPr="00A82733">
        <w:rPr>
          <w:rStyle w:val="StyleUnderline"/>
        </w:rPr>
        <w:t xml:space="preserve">all preconditions for </w:t>
      </w:r>
      <w:r w:rsidRPr="00A82733">
        <w:rPr>
          <w:rStyle w:val="Emphasis"/>
        </w:rPr>
        <w:t>radical structural change</w:t>
      </w:r>
      <w:r w:rsidRPr="00A82733">
        <w:rPr>
          <w:sz w:val="16"/>
        </w:rPr>
        <w:t>.</w:t>
      </w:r>
    </w:p>
    <w:p w14:paraId="72865969" w14:textId="77777777" w:rsidR="00BF3C16" w:rsidRPr="00BF3C16" w:rsidRDefault="00BF3C16" w:rsidP="00A82733">
      <w:pPr>
        <w:rPr>
          <w:rStyle w:val="StyleUnderline"/>
          <w:highlight w:val="cyan"/>
        </w:rPr>
      </w:pPr>
    </w:p>
    <w:p w14:paraId="36480742" w14:textId="77777777" w:rsidR="00BF3C16" w:rsidRPr="00BF3C16" w:rsidRDefault="00F60581" w:rsidP="00F60581">
      <w:pPr>
        <w:pStyle w:val="Heading3"/>
        <w:rPr>
          <w:rStyle w:val="StyleUnderline"/>
          <w:highlight w:val="cyan"/>
        </w:rPr>
      </w:pPr>
      <w:r>
        <w:t>Case---1NC</w:t>
      </w:r>
    </w:p>
    <w:p w14:paraId="5657F58E" w14:textId="77777777" w:rsidR="00BF3C16" w:rsidRPr="00BF3C16" w:rsidRDefault="00F60581" w:rsidP="00F60581">
      <w:pPr>
        <w:pStyle w:val="Heading4"/>
        <w:rPr>
          <w:rStyle w:val="StyleUnderline"/>
          <w:highlight w:val="cyan"/>
        </w:rPr>
      </w:pPr>
      <w:r>
        <w:t xml:space="preserve">Vote </w:t>
      </w:r>
      <w:proofErr w:type="gramStart"/>
      <w:r>
        <w:t>neg</w:t>
      </w:r>
      <w:proofErr w:type="gramEnd"/>
      <w:r>
        <w:t xml:space="preserve"> on </w:t>
      </w:r>
      <w:r w:rsidRPr="0053011C">
        <w:rPr>
          <w:u w:val="single"/>
        </w:rPr>
        <w:t>presumption</w:t>
      </w:r>
      <w:r>
        <w:t>:</w:t>
      </w:r>
    </w:p>
    <w:p w14:paraId="07742C65" w14:textId="77777777" w:rsidR="00BF3C16" w:rsidRPr="00BF3C16" w:rsidRDefault="00BF3C16" w:rsidP="00F60581">
      <w:pPr>
        <w:rPr>
          <w:rStyle w:val="StyleUnderline"/>
          <w:highlight w:val="cyan"/>
        </w:rPr>
      </w:pPr>
    </w:p>
    <w:p w14:paraId="085610EB" w14:textId="77777777" w:rsidR="00BF3C16" w:rsidRPr="00BF3C16" w:rsidRDefault="00F60581" w:rsidP="00F60581">
      <w:pPr>
        <w:pStyle w:val="Heading4"/>
        <w:rPr>
          <w:rStyle w:val="StyleUnderline"/>
          <w:highlight w:val="cyan"/>
        </w:rPr>
      </w:pPr>
      <w:r>
        <w:t xml:space="preserve">1. </w:t>
      </w:r>
      <w:r w:rsidRPr="009F7A23">
        <w:rPr>
          <w:rFonts w:cs="Arial"/>
        </w:rPr>
        <w:t xml:space="preserve">You shouldn’t vote </w:t>
      </w:r>
      <w:r>
        <w:rPr>
          <w:rFonts w:cs="Arial"/>
        </w:rPr>
        <w:t>AFF</w:t>
      </w:r>
      <w:r w:rsidRPr="009F7A23">
        <w:rPr>
          <w:rFonts w:cs="Arial"/>
        </w:rPr>
        <w:t xml:space="preserve"> </w:t>
      </w:r>
      <w:r w:rsidRPr="009F7A23">
        <w:rPr>
          <w:rFonts w:cs="Arial"/>
          <w:u w:val="single"/>
        </w:rPr>
        <w:t>simply</w:t>
      </w:r>
      <w:r w:rsidRPr="009F7A23">
        <w:rPr>
          <w:rFonts w:cs="Arial"/>
        </w:rPr>
        <w:t xml:space="preserve"> because the </w:t>
      </w:r>
      <w:r>
        <w:rPr>
          <w:rFonts w:cs="Arial"/>
        </w:rPr>
        <w:t>1ac</w:t>
      </w:r>
      <w:r w:rsidRPr="009F7A23">
        <w:rPr>
          <w:rFonts w:cs="Arial"/>
        </w:rPr>
        <w:t xml:space="preserve"> </w:t>
      </w:r>
      <w:r>
        <w:rPr>
          <w:rFonts w:cs="Arial"/>
          <w:u w:val="single"/>
        </w:rPr>
        <w:t>criticized</w:t>
      </w:r>
      <w:r w:rsidRPr="009F7A23">
        <w:rPr>
          <w:rFonts w:cs="Arial"/>
        </w:rPr>
        <w:t xml:space="preserve"> the world without specifying methods for </w:t>
      </w:r>
      <w:r w:rsidRPr="009F7A23">
        <w:rPr>
          <w:rFonts w:cs="Arial"/>
          <w:u w:val="single"/>
        </w:rPr>
        <w:t>radical change</w:t>
      </w:r>
      <w:r w:rsidRPr="009F7A23">
        <w:rPr>
          <w:rFonts w:cs="Arial"/>
        </w:rPr>
        <w:t xml:space="preserve"> and </w:t>
      </w:r>
      <w:r w:rsidRPr="009F7A23">
        <w:rPr>
          <w:rFonts w:cs="Arial"/>
          <w:u w:val="single"/>
        </w:rPr>
        <w:t>political mobilization</w:t>
      </w:r>
      <w:r w:rsidRPr="009F7A23">
        <w:rPr>
          <w:rFonts w:cs="Arial"/>
        </w:rPr>
        <w:t>.</w:t>
      </w:r>
    </w:p>
    <w:p w14:paraId="1DAE28C4" w14:textId="77777777" w:rsidR="00BF3C16" w:rsidRPr="00BF3C16" w:rsidRDefault="00F60581" w:rsidP="00F60581">
      <w:pPr>
        <w:rPr>
          <w:rStyle w:val="StyleUnderline"/>
          <w:highlight w:val="cyan"/>
        </w:rPr>
      </w:pPr>
      <w:r>
        <w:t xml:space="preserve">Ryan </w:t>
      </w:r>
      <w:r w:rsidRPr="007700D5">
        <w:rPr>
          <w:rStyle w:val="Style13ptBold"/>
        </w:rPr>
        <w:t>Carroll 24</w:t>
      </w:r>
      <w:r>
        <w:t xml:space="preserve">. </w:t>
      </w:r>
      <w:r w:rsidRPr="007700D5">
        <w:t>Ph</w:t>
      </w:r>
      <w:r>
        <w:t>.</w:t>
      </w:r>
      <w:r w:rsidRPr="007700D5">
        <w:t>D</w:t>
      </w:r>
      <w:r>
        <w:t>.</w:t>
      </w:r>
      <w:r w:rsidRPr="007700D5">
        <w:t xml:space="preserve"> student in English and Comparative Literature at the University of North Carolina at Chapel Hill</w:t>
      </w:r>
      <w:r>
        <w:t>. “</w:t>
      </w:r>
      <w:r w:rsidRPr="00542BA3">
        <w:t>The Future Isn’t Now: Impossible Action in Political Scholarship</w:t>
      </w:r>
      <w:r>
        <w:t xml:space="preserve">.” </w:t>
      </w:r>
      <w:r w:rsidRPr="000669FC">
        <w:t>Aporias, Issue 13.1</w:t>
      </w:r>
      <w:r>
        <w:t>.</w:t>
      </w:r>
    </w:p>
    <w:p w14:paraId="728BC96E" w14:textId="77777777" w:rsidR="00BF3C16" w:rsidRPr="00BF3C16" w:rsidRDefault="00F60581" w:rsidP="00F60581">
      <w:pPr>
        <w:rPr>
          <w:rStyle w:val="StyleUnderline"/>
          <w:highlight w:val="cyan"/>
        </w:rPr>
      </w:pPr>
      <w:r w:rsidRPr="00854D7E">
        <w:rPr>
          <w:sz w:val="16"/>
        </w:rPr>
        <w:t xml:space="preserve">In a dark world, </w:t>
      </w:r>
      <w:r w:rsidRPr="00854D7E">
        <w:rPr>
          <w:rStyle w:val="StyleUnderline"/>
        </w:rPr>
        <w:t xml:space="preserve">it’s exhilarating to </w:t>
      </w:r>
      <w:r w:rsidRPr="00854D7E">
        <w:rPr>
          <w:rStyle w:val="Emphasis"/>
        </w:rPr>
        <w:t>dream of possibility</w:t>
      </w:r>
      <w:r w:rsidRPr="00854D7E">
        <w:rPr>
          <w:sz w:val="16"/>
        </w:rPr>
        <w:t xml:space="preserve">. A certain vein of literary and cultural </w:t>
      </w:r>
      <w:r w:rsidRPr="00BF3C16">
        <w:rPr>
          <w:rStyle w:val="StyleUnderline"/>
          <w:highlight w:val="cyan"/>
        </w:rPr>
        <w:t>critique</w:t>
      </w:r>
      <w:r w:rsidRPr="00854D7E">
        <w:rPr>
          <w:rStyle w:val="StyleUnderline"/>
        </w:rPr>
        <w:t xml:space="preserve"> is </w:t>
      </w:r>
      <w:r w:rsidRPr="00BF3C16">
        <w:rPr>
          <w:rStyle w:val="Emphasis"/>
          <w:highlight w:val="cyan"/>
        </w:rPr>
        <w:t>founded</w:t>
      </w:r>
      <w:r w:rsidRPr="00BF3C16">
        <w:rPr>
          <w:rStyle w:val="StyleUnderline"/>
          <w:highlight w:val="cyan"/>
        </w:rPr>
        <w:t xml:space="preserve"> on</w:t>
      </w:r>
      <w:r w:rsidRPr="00854D7E">
        <w:rPr>
          <w:rStyle w:val="StyleUnderline"/>
        </w:rPr>
        <w:t xml:space="preserve"> this </w:t>
      </w:r>
      <w:r w:rsidRPr="00BF3C16">
        <w:rPr>
          <w:rStyle w:val="StyleUnderline"/>
          <w:highlight w:val="cyan"/>
        </w:rPr>
        <w:t>principle</w:t>
      </w:r>
      <w:r w:rsidRPr="00854D7E">
        <w:rPr>
          <w:sz w:val="16"/>
        </w:rPr>
        <w:t xml:space="preserve">, proposing </w:t>
      </w:r>
      <w:r w:rsidRPr="00854D7E">
        <w:rPr>
          <w:rStyle w:val="StyleUnderline"/>
        </w:rPr>
        <w:t xml:space="preserve">that </w:t>
      </w:r>
      <w:r w:rsidRPr="00BF3C16">
        <w:rPr>
          <w:rStyle w:val="StyleUnderline"/>
          <w:highlight w:val="cyan"/>
        </w:rPr>
        <w:t xml:space="preserve">there is something </w:t>
      </w:r>
      <w:r w:rsidRPr="00BF3C16">
        <w:rPr>
          <w:rStyle w:val="Emphasis"/>
          <w:highlight w:val="cyan"/>
        </w:rPr>
        <w:t>politically productive</w:t>
      </w:r>
      <w:r w:rsidRPr="00BF3C16">
        <w:rPr>
          <w:rStyle w:val="StyleUnderline"/>
          <w:highlight w:val="cyan"/>
        </w:rPr>
        <w:t xml:space="preserve"> in</w:t>
      </w:r>
      <w:r w:rsidRPr="00854D7E">
        <w:rPr>
          <w:rStyle w:val="StyleUnderline"/>
        </w:rPr>
        <w:t xml:space="preserve"> imagining otherwise</w:t>
      </w:r>
      <w:r w:rsidRPr="00854D7E">
        <w:rPr>
          <w:sz w:val="16"/>
        </w:rPr>
        <w:t xml:space="preserve">. Such scholarship, which stretches across a variety of different methodological positions, is readily recognized by its </w:t>
      </w:r>
      <w:r w:rsidRPr="00854D7E">
        <w:rPr>
          <w:rStyle w:val="Emphasis"/>
        </w:rPr>
        <w:t xml:space="preserve">gestural </w:t>
      </w:r>
      <w:r w:rsidRPr="00BF3C16">
        <w:rPr>
          <w:rStyle w:val="Emphasis"/>
          <w:highlight w:val="cyan"/>
        </w:rPr>
        <w:t>rhetoric</w:t>
      </w:r>
      <w:r w:rsidRPr="00854D7E">
        <w:rPr>
          <w:sz w:val="16"/>
        </w:rPr>
        <w:t xml:space="preserve"> — its stakes are </w:t>
      </w:r>
      <w:r w:rsidRPr="00BF3C16">
        <w:rPr>
          <w:rStyle w:val="StyleUnderline"/>
          <w:highlight w:val="cyan"/>
        </w:rPr>
        <w:t>to inaugurate new paradigms</w:t>
      </w:r>
      <w:r w:rsidRPr="00854D7E">
        <w:rPr>
          <w:sz w:val="16"/>
        </w:rPr>
        <w:t xml:space="preserve">, </w:t>
      </w:r>
      <w:r w:rsidRPr="00854D7E">
        <w:rPr>
          <w:rStyle w:val="StyleUnderline"/>
        </w:rPr>
        <w:t xml:space="preserve">shed light on </w:t>
      </w:r>
      <w:r w:rsidRPr="00854D7E">
        <w:rPr>
          <w:rStyle w:val="Emphasis"/>
        </w:rPr>
        <w:t>potential ways of being</w:t>
      </w:r>
      <w:r w:rsidRPr="00854D7E">
        <w:rPr>
          <w:sz w:val="16"/>
        </w:rPr>
        <w:t xml:space="preserve">, </w:t>
      </w:r>
      <w:r w:rsidRPr="000669FC">
        <w:rPr>
          <w:sz w:val="16"/>
          <w:szCs w:val="16"/>
        </w:rPr>
        <w:t>envision other worlds</w:t>
      </w:r>
      <w:r w:rsidRPr="00854D7E">
        <w:rPr>
          <w:sz w:val="16"/>
        </w:rPr>
        <w:t xml:space="preserve">. In one way, this ethos makes sense: radical politics should point the way to something better than death and destruction. But it seems that the thrill of possibility-creation has produced a new aporia for critique. The </w:t>
      </w:r>
      <w:proofErr w:type="gramStart"/>
      <w:r w:rsidRPr="00854D7E">
        <w:rPr>
          <w:sz w:val="16"/>
        </w:rPr>
        <w:t>affect</w:t>
      </w:r>
      <w:proofErr w:type="gramEnd"/>
      <w:r w:rsidRPr="00854D7E">
        <w:rPr>
          <w:sz w:val="16"/>
        </w:rPr>
        <w:t xml:space="preserve"> that undergirds </w:t>
      </w:r>
      <w:r w:rsidRPr="00854D7E">
        <w:rPr>
          <w:rStyle w:val="StyleUnderline"/>
        </w:rPr>
        <w:t>possibility politics</w:t>
      </w:r>
      <w:r w:rsidRPr="00854D7E">
        <w:rPr>
          <w:sz w:val="16"/>
        </w:rPr>
        <w:t xml:space="preserve"> — </w:t>
      </w:r>
      <w:r w:rsidRPr="00854D7E">
        <w:rPr>
          <w:rStyle w:val="StyleUnderline"/>
        </w:rPr>
        <w:t xml:space="preserve">the </w:t>
      </w:r>
      <w:r w:rsidRPr="00854D7E">
        <w:rPr>
          <w:rStyle w:val="Emphasis"/>
        </w:rPr>
        <w:t>ecstasy</w:t>
      </w:r>
      <w:r w:rsidRPr="00854D7E">
        <w:rPr>
          <w:rStyle w:val="StyleUnderline"/>
        </w:rPr>
        <w:t xml:space="preserve"> of imagining otherwise</w:t>
      </w:r>
      <w:r w:rsidRPr="00854D7E">
        <w:rPr>
          <w:sz w:val="16"/>
        </w:rPr>
        <w:t xml:space="preserve"> — runs the risk of </w:t>
      </w:r>
      <w:r w:rsidRPr="00BF3C16">
        <w:rPr>
          <w:rStyle w:val="Emphasis"/>
          <w:highlight w:val="cyan"/>
        </w:rPr>
        <w:t>obscuring</w:t>
      </w:r>
      <w:r w:rsidRPr="00854D7E">
        <w:rPr>
          <w:sz w:val="16"/>
        </w:rPr>
        <w:t xml:space="preserve"> the </w:t>
      </w:r>
      <w:r w:rsidRPr="00BF3C16">
        <w:rPr>
          <w:rStyle w:val="Emphasis"/>
          <w:highlight w:val="cyan"/>
        </w:rPr>
        <w:t>obstacles</w:t>
      </w:r>
      <w:r w:rsidRPr="00BF3C16">
        <w:rPr>
          <w:rStyle w:val="StyleUnderline"/>
          <w:highlight w:val="cyan"/>
        </w:rPr>
        <w:t xml:space="preserve"> between </w:t>
      </w:r>
      <w:r w:rsidRPr="00BF3C16">
        <w:rPr>
          <w:rStyle w:val="Emphasis"/>
          <w:highlight w:val="cyan"/>
        </w:rPr>
        <w:t>critique</w:t>
      </w:r>
      <w:r w:rsidRPr="00BF3C16">
        <w:rPr>
          <w:rStyle w:val="StyleUnderline"/>
          <w:highlight w:val="cyan"/>
        </w:rPr>
        <w:t xml:space="preserve"> and </w:t>
      </w:r>
      <w:r w:rsidRPr="00BF3C16">
        <w:rPr>
          <w:rStyle w:val="Emphasis"/>
          <w:highlight w:val="cyan"/>
        </w:rPr>
        <w:t>action</w:t>
      </w:r>
      <w:r w:rsidRPr="00854D7E">
        <w:rPr>
          <w:sz w:val="16"/>
        </w:rPr>
        <w:t xml:space="preserve"> and thereby </w:t>
      </w:r>
      <w:r w:rsidRPr="00BF3C16">
        <w:rPr>
          <w:rStyle w:val="StyleUnderline"/>
          <w:highlight w:val="cyan"/>
        </w:rPr>
        <w:t>making critique</w:t>
      </w:r>
      <w:r w:rsidRPr="00854D7E">
        <w:rPr>
          <w:rStyle w:val="StyleUnderline"/>
        </w:rPr>
        <w:t xml:space="preserve"> </w:t>
      </w:r>
      <w:r w:rsidRPr="00854D7E">
        <w:rPr>
          <w:rStyle w:val="Emphasis"/>
        </w:rPr>
        <w:t xml:space="preserve">more </w:t>
      </w:r>
      <w:r w:rsidRPr="00BF3C16">
        <w:rPr>
          <w:rStyle w:val="Emphasis"/>
          <w:highlight w:val="cyan"/>
        </w:rPr>
        <w:t>indulgent</w:t>
      </w:r>
      <w:r w:rsidRPr="00854D7E">
        <w:rPr>
          <w:rStyle w:val="StyleUnderline"/>
        </w:rPr>
        <w:t xml:space="preserve"> than generative</w:t>
      </w:r>
      <w:r w:rsidRPr="00854D7E">
        <w:rPr>
          <w:sz w:val="16"/>
        </w:rPr>
        <w:t xml:space="preserve">, </w:t>
      </w:r>
      <w:r w:rsidRPr="00854D7E">
        <w:rPr>
          <w:rStyle w:val="Emphasis"/>
        </w:rPr>
        <w:t xml:space="preserve">more </w:t>
      </w:r>
      <w:r w:rsidRPr="00BF3C16">
        <w:rPr>
          <w:rStyle w:val="Emphasis"/>
          <w:highlight w:val="cyan"/>
        </w:rPr>
        <w:t>projective</w:t>
      </w:r>
      <w:r w:rsidRPr="00854D7E">
        <w:rPr>
          <w:rStyle w:val="StyleUnderline"/>
        </w:rPr>
        <w:t xml:space="preserve"> than powerful</w:t>
      </w:r>
      <w:r w:rsidRPr="00854D7E">
        <w:rPr>
          <w:sz w:val="16"/>
        </w:rPr>
        <w:t xml:space="preserve">, </w:t>
      </w:r>
      <w:r w:rsidRPr="00854D7E">
        <w:rPr>
          <w:rStyle w:val="Emphasis"/>
        </w:rPr>
        <w:t xml:space="preserve">more </w:t>
      </w:r>
      <w:r w:rsidRPr="00BF3C16">
        <w:rPr>
          <w:rStyle w:val="Emphasis"/>
          <w:highlight w:val="cyan"/>
        </w:rPr>
        <w:t>self-soothing</w:t>
      </w:r>
      <w:r w:rsidRPr="00854D7E">
        <w:rPr>
          <w:rStyle w:val="StyleUnderline"/>
        </w:rPr>
        <w:t xml:space="preserve"> than edifying</w:t>
      </w:r>
      <w:r w:rsidRPr="00854D7E">
        <w:rPr>
          <w:sz w:val="16"/>
        </w:rPr>
        <w:t>.</w:t>
      </w:r>
    </w:p>
    <w:p w14:paraId="6E48C629" w14:textId="77777777" w:rsidR="00BF3C16" w:rsidRPr="00BF3C16" w:rsidRDefault="00F60581" w:rsidP="00F60581">
      <w:pPr>
        <w:rPr>
          <w:rStyle w:val="StyleUnderline"/>
          <w:highlight w:val="cyan"/>
        </w:rPr>
      </w:pPr>
      <w:r w:rsidRPr="00B2420E">
        <w:rPr>
          <w:sz w:val="16"/>
        </w:rPr>
        <w:t xml:space="preserve">The politics of possibility descends from a critical-theoretical turn toward speculative thinking in the past two decades. José Esteban Muñoz’s Cruising Utopia (2009), a seminal text in queer studies, is perhaps the most salient example of such thought: Muñoz posits on the first page that queerness is emblematic of “an insistence on potentiality or concrete possibility for another world.”1 For him, queerness is a “warm illumination of a horizon imbued with potentiality” and studying queer aesthetics unveils “blueprints and schemata of a forward-dawning futurity” for human sociality.2 But Cruising Utopia is not alone in its speculative disposition. A similar maneuver appears, albeit with different disciplinary coordinates, in </w:t>
      </w:r>
      <w:proofErr w:type="spellStart"/>
      <w:r w:rsidRPr="00B2420E">
        <w:rPr>
          <w:sz w:val="16"/>
        </w:rPr>
        <w:t>Saidiya</w:t>
      </w:r>
      <w:proofErr w:type="spellEnd"/>
      <w:r w:rsidRPr="00B2420E">
        <w:rPr>
          <w:sz w:val="16"/>
        </w:rPr>
        <w:t xml:space="preserve"> Hartman’s “Venus in Two Acts,” which positions Hartman’s method of critical fabulation as a means for “exploiting the capacities of the subjunctive (a grammatical mood that expresses doubts, wishes, and possibilities)” to tell provisional histories of transatlantic slavery.3 Though slavery’s archive is inevitably fragmented, possibility lingers in the act of critical intervention: aporia births vitality, if only temporarily. Hartman’s later Wayward Lives, Beautiful Experiments (2019) offers a less qualified version of this historical-poetical method: excavating “the nothing special and the extraordinary brutality” of fin-de-siècle Black life, she says, produces a “chorus” which “propels transformation . . . is an incubator of possibility, an assembly sustaining dreams of otherwise.”4 While Hartman does not avow precisely the same </w:t>
      </w:r>
      <w:proofErr w:type="spellStart"/>
      <w:r w:rsidRPr="00B2420E">
        <w:rPr>
          <w:sz w:val="16"/>
        </w:rPr>
        <w:t>utopianist</w:t>
      </w:r>
      <w:proofErr w:type="spellEnd"/>
      <w:r w:rsidRPr="00B2420E">
        <w:rPr>
          <w:sz w:val="16"/>
        </w:rPr>
        <w:t xml:space="preserve"> commitment as Muñoz, possibility is still a galvanic force of her work; critique’s work seems to be its possibility-making.</w:t>
      </w:r>
    </w:p>
    <w:p w14:paraId="4FA16832" w14:textId="77777777" w:rsidR="00BF3C16" w:rsidRPr="00BF3C16" w:rsidRDefault="00F60581" w:rsidP="00F60581">
      <w:pPr>
        <w:rPr>
          <w:rStyle w:val="StyleUnderline"/>
          <w:highlight w:val="cyan"/>
        </w:rPr>
      </w:pPr>
      <w:r w:rsidRPr="00B2420E">
        <w:rPr>
          <w:sz w:val="16"/>
        </w:rPr>
        <w:t xml:space="preserve">Nor </w:t>
      </w:r>
      <w:proofErr w:type="gramStart"/>
      <w:r w:rsidRPr="00B2420E">
        <w:rPr>
          <w:sz w:val="16"/>
        </w:rPr>
        <w:t>are</w:t>
      </w:r>
      <w:proofErr w:type="gramEnd"/>
      <w:r w:rsidRPr="00B2420E">
        <w:rPr>
          <w:sz w:val="16"/>
        </w:rPr>
        <w:t xml:space="preserve"> appeals to possibility confined to what we loosely (and/or arbitrarily) call critique.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is about discerning what makes it possible for an individual or collective to survive in a hostile world.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The problem, for Felski, is about how literary methodology conditions our ability to judge which resources for possible worlds are contained in which political environments</w:t>
      </w:r>
      <w:r>
        <w:rPr>
          <w:sz w:val="16"/>
        </w:rPr>
        <w:t xml:space="preserve"> </w:t>
      </w:r>
      <w:r w:rsidRPr="00B2420E">
        <w:rPr>
          <w:sz w:val="16"/>
        </w:rPr>
        <w:t>—</w:t>
      </w:r>
      <w:r>
        <w:rPr>
          <w:sz w:val="16"/>
        </w:rPr>
        <w:t xml:space="preserve"> </w:t>
      </w:r>
      <w:r w:rsidRPr="00B2420E">
        <w:rPr>
          <w:sz w:val="16"/>
        </w:rPr>
        <w:t>not so different from Muñoz or Hartman, in an odd sense.</w:t>
      </w:r>
    </w:p>
    <w:p w14:paraId="40034104" w14:textId="77777777" w:rsidR="00BF3C16" w:rsidRPr="00BF3C16" w:rsidRDefault="00F60581" w:rsidP="00F60581">
      <w:pPr>
        <w:rPr>
          <w:rStyle w:val="StyleUnderline"/>
          <w:highlight w:val="cyan"/>
        </w:rPr>
      </w:pPr>
      <w:r w:rsidRPr="00B2420E">
        <w:rPr>
          <w:sz w:val="16"/>
        </w:rPr>
        <w:t>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This sort of scholarship asserts that cultural materials, whether in themselves or upon being activated by scholarly engagement, contain some way of coordinating possibilities and envisioning new worlds. By extension, critical theory’s competency is to make these possibilities explicit. In the ecosystem of revolutionary vocations, the scholar is imagined as a medley of prophet and strategist, herald of the possible and presager of action.</w:t>
      </w:r>
    </w:p>
    <w:p w14:paraId="15D467B7" w14:textId="77777777" w:rsidR="00BF3C16" w:rsidRPr="00BF3C16" w:rsidRDefault="00F60581" w:rsidP="00F60581">
      <w:pPr>
        <w:rPr>
          <w:rStyle w:val="StyleUnderline"/>
          <w:highlight w:val="cyan"/>
        </w:rPr>
      </w:pPr>
      <w:r w:rsidRPr="000669FC">
        <w:rPr>
          <w:sz w:val="16"/>
        </w:rPr>
        <w:t xml:space="preserve">But the </w:t>
      </w:r>
      <w:r w:rsidRPr="007F612A">
        <w:rPr>
          <w:rStyle w:val="StyleUnderline"/>
        </w:rPr>
        <w:t>critique</w:t>
      </w:r>
      <w:r w:rsidRPr="000669FC">
        <w:rPr>
          <w:sz w:val="16"/>
        </w:rPr>
        <w:t xml:space="preserve"> that’s followed Sedgwick, Hartman, and Muñoz, I think, </w:t>
      </w:r>
      <w:r w:rsidRPr="000669FC">
        <w:rPr>
          <w:rStyle w:val="StyleUnderline"/>
        </w:rPr>
        <w:t xml:space="preserve">has become </w:t>
      </w:r>
      <w:r w:rsidRPr="00BF3C16">
        <w:rPr>
          <w:rStyle w:val="StyleUnderline"/>
          <w:highlight w:val="cyan"/>
        </w:rPr>
        <w:t xml:space="preserve">yoked to an </w:t>
      </w:r>
      <w:proofErr w:type="gramStart"/>
      <w:r w:rsidRPr="00BF3C16">
        <w:rPr>
          <w:rStyle w:val="StyleUnderline"/>
          <w:highlight w:val="cyan"/>
        </w:rPr>
        <w:t>affect</w:t>
      </w:r>
      <w:proofErr w:type="gramEnd"/>
      <w:r w:rsidRPr="00BF3C16">
        <w:rPr>
          <w:rStyle w:val="StyleUnderline"/>
          <w:highlight w:val="cyan"/>
        </w:rPr>
        <w:t xml:space="preserve"> that risks </w:t>
      </w:r>
      <w:r w:rsidRPr="00BF3C16">
        <w:rPr>
          <w:rStyle w:val="Emphasis"/>
          <w:highlight w:val="cyan"/>
        </w:rPr>
        <w:t>entrapment</w:t>
      </w:r>
      <w:r w:rsidRPr="00BF3C16">
        <w:rPr>
          <w:rStyle w:val="StyleUnderline"/>
          <w:highlight w:val="cyan"/>
        </w:rPr>
        <w:t xml:space="preserve"> in</w:t>
      </w:r>
      <w:r w:rsidRPr="00CA7FF3">
        <w:rPr>
          <w:rStyle w:val="StyleUnderline"/>
        </w:rPr>
        <w:t xml:space="preserve"> the </w:t>
      </w:r>
      <w:r w:rsidRPr="00BF3C16">
        <w:rPr>
          <w:rStyle w:val="Emphasis"/>
          <w:highlight w:val="cyan"/>
        </w:rPr>
        <w:t>promise of possibility</w:t>
      </w:r>
      <w:r w:rsidRPr="000669FC">
        <w:rPr>
          <w:sz w:val="16"/>
        </w:rPr>
        <w:t xml:space="preserve">. Although </w:t>
      </w:r>
      <w:r w:rsidRPr="00CA7FF3">
        <w:rPr>
          <w:rStyle w:val="StyleUnderline"/>
        </w:rPr>
        <w:t xml:space="preserve">it’s easy to indulge in </w:t>
      </w:r>
      <w:r w:rsidRPr="00CA7FF3">
        <w:rPr>
          <w:rStyle w:val="Emphasis"/>
        </w:rPr>
        <w:t xml:space="preserve">rapturous </w:t>
      </w:r>
      <w:r w:rsidRPr="00BF3C16">
        <w:rPr>
          <w:rStyle w:val="Emphasis"/>
          <w:highlight w:val="cyan"/>
        </w:rPr>
        <w:t>accounts</w:t>
      </w:r>
      <w:r w:rsidRPr="00BF3C16">
        <w:rPr>
          <w:rStyle w:val="StyleUnderline"/>
          <w:highlight w:val="cyan"/>
        </w:rPr>
        <w:t xml:space="preserve"> of scholarship’s </w:t>
      </w:r>
      <w:r w:rsidRPr="00BF3C16">
        <w:rPr>
          <w:rStyle w:val="Emphasis"/>
          <w:highlight w:val="cyan"/>
        </w:rPr>
        <w:t>worldmaking power</w:t>
      </w:r>
      <w:r w:rsidRPr="000669FC">
        <w:rPr>
          <w:sz w:val="16"/>
        </w:rPr>
        <w:t xml:space="preserve">, it’s also easy to forget that </w:t>
      </w:r>
      <w:r w:rsidRPr="00BF3C16">
        <w:rPr>
          <w:rStyle w:val="StyleUnderline"/>
          <w:highlight w:val="cyan"/>
        </w:rPr>
        <w:t xml:space="preserve">there’s </w:t>
      </w:r>
      <w:r w:rsidRPr="00BF3C16">
        <w:rPr>
          <w:rStyle w:val="Emphasis"/>
          <w:highlight w:val="cyan"/>
        </w:rPr>
        <w:t>no</w:t>
      </w:r>
      <w:r w:rsidRPr="00CA7FF3">
        <w:rPr>
          <w:rStyle w:val="Emphasis"/>
        </w:rPr>
        <w:t xml:space="preserve"> necessary </w:t>
      </w:r>
      <w:r w:rsidRPr="00BF3C16">
        <w:rPr>
          <w:rStyle w:val="Emphasis"/>
          <w:highlight w:val="cyan"/>
        </w:rPr>
        <w:t>connection</w:t>
      </w:r>
      <w:r w:rsidRPr="00BF3C16">
        <w:rPr>
          <w:rStyle w:val="StyleUnderline"/>
          <w:highlight w:val="cyan"/>
        </w:rPr>
        <w:t xml:space="preserve"> between</w:t>
      </w:r>
      <w:r w:rsidRPr="00CA7FF3">
        <w:rPr>
          <w:rStyle w:val="StyleUnderline"/>
        </w:rPr>
        <w:t xml:space="preserve"> a </w:t>
      </w:r>
      <w:r w:rsidRPr="00BF3C16">
        <w:rPr>
          <w:rStyle w:val="StyleUnderline"/>
          <w:highlight w:val="cyan"/>
        </w:rPr>
        <w:t xml:space="preserve">hopeful </w:t>
      </w:r>
      <w:proofErr w:type="gramStart"/>
      <w:r w:rsidRPr="00BF3C16">
        <w:rPr>
          <w:rStyle w:val="StyleUnderline"/>
          <w:highlight w:val="cyan"/>
        </w:rPr>
        <w:t>affect</w:t>
      </w:r>
      <w:proofErr w:type="gramEnd"/>
      <w:r w:rsidRPr="00BF3C16">
        <w:rPr>
          <w:rStyle w:val="StyleUnderline"/>
          <w:highlight w:val="cyan"/>
        </w:rPr>
        <w:t xml:space="preserve"> and</w:t>
      </w:r>
      <w:r w:rsidRPr="000669FC">
        <w:rPr>
          <w:sz w:val="16"/>
        </w:rPr>
        <w:t xml:space="preserve"> an </w:t>
      </w:r>
      <w:r w:rsidRPr="00BF3C16">
        <w:rPr>
          <w:rStyle w:val="StyleUnderline"/>
          <w:highlight w:val="cyan"/>
        </w:rPr>
        <w:t>ability to enact possibilities</w:t>
      </w:r>
      <w:r w:rsidRPr="000669FC">
        <w:rPr>
          <w:sz w:val="16"/>
        </w:rPr>
        <w:t>. As Patricia Stuelke has remarked, “</w:t>
      </w:r>
      <w:r w:rsidRPr="00BF3C16">
        <w:rPr>
          <w:rStyle w:val="StyleUnderline"/>
          <w:highlight w:val="cyan"/>
        </w:rPr>
        <w:t>To imagine</w:t>
      </w:r>
      <w:r w:rsidRPr="000669FC">
        <w:rPr>
          <w:sz w:val="16"/>
        </w:rPr>
        <w:t xml:space="preserve"> that </w:t>
      </w:r>
      <w:r w:rsidRPr="00BF3C16">
        <w:rPr>
          <w:rStyle w:val="StyleUnderline"/>
          <w:highlight w:val="cyan"/>
        </w:rPr>
        <w:t>things are broken and can be fixed with</w:t>
      </w:r>
      <w:r w:rsidRPr="00CA7FF3">
        <w:rPr>
          <w:rStyle w:val="StyleUnderline"/>
        </w:rPr>
        <w:t xml:space="preserve"> the </w:t>
      </w:r>
      <w:r w:rsidRPr="00CA7FF3">
        <w:rPr>
          <w:rStyle w:val="Emphasis"/>
        </w:rPr>
        <w:t xml:space="preserve">best of </w:t>
      </w:r>
      <w:r w:rsidRPr="00BF3C16">
        <w:rPr>
          <w:rStyle w:val="Emphasis"/>
          <w:highlight w:val="cyan"/>
        </w:rPr>
        <w:t>intentions</w:t>
      </w:r>
      <w:r w:rsidRPr="000669FC">
        <w:rPr>
          <w:sz w:val="16"/>
        </w:rPr>
        <w:t xml:space="preserve">, with </w:t>
      </w:r>
      <w:r w:rsidRPr="000669FC">
        <w:rPr>
          <w:rStyle w:val="StyleUnderline"/>
        </w:rPr>
        <w:t xml:space="preserve">a </w:t>
      </w:r>
      <w:r w:rsidRPr="00BF3C16">
        <w:rPr>
          <w:rStyle w:val="Emphasis"/>
          <w:highlight w:val="cyan"/>
        </w:rPr>
        <w:t>labor of love</w:t>
      </w:r>
      <w:r w:rsidRPr="000669FC">
        <w:rPr>
          <w:sz w:val="16"/>
        </w:rPr>
        <w:t xml:space="preserve">, </w:t>
      </w:r>
      <w:r w:rsidRPr="000669FC">
        <w:rPr>
          <w:rStyle w:val="StyleUnderline"/>
        </w:rPr>
        <w:t xml:space="preserve">with a </w:t>
      </w:r>
      <w:r w:rsidRPr="00BF3C16">
        <w:rPr>
          <w:rStyle w:val="Emphasis"/>
          <w:highlight w:val="cyan"/>
        </w:rPr>
        <w:t>new way of reading</w:t>
      </w:r>
      <w:r w:rsidRPr="000669FC">
        <w:rPr>
          <w:sz w:val="16"/>
        </w:rPr>
        <w:t xml:space="preserve"> . . . </w:t>
      </w:r>
      <w:r w:rsidRPr="00BF3C16">
        <w:rPr>
          <w:rStyle w:val="StyleUnderline"/>
          <w:highlight w:val="cyan"/>
        </w:rPr>
        <w:t xml:space="preserve">is a </w:t>
      </w:r>
      <w:r w:rsidRPr="00BF3C16">
        <w:rPr>
          <w:rStyle w:val="Emphasis"/>
          <w:sz w:val="30"/>
          <w:szCs w:val="30"/>
          <w:highlight w:val="cyan"/>
        </w:rPr>
        <w:t>category error</w:t>
      </w:r>
      <w:r w:rsidRPr="00CA7FF3">
        <w:rPr>
          <w:rStyle w:val="StyleUnderline"/>
        </w:rPr>
        <w:t xml:space="preserve"> that </w:t>
      </w:r>
      <w:r w:rsidRPr="00BF3C16">
        <w:rPr>
          <w:rStyle w:val="StyleUnderline"/>
          <w:highlight w:val="cyan"/>
        </w:rPr>
        <w:t>neither the planet nor</w:t>
      </w:r>
      <w:r w:rsidRPr="00CA7FF3">
        <w:rPr>
          <w:rStyle w:val="StyleUnderline"/>
        </w:rPr>
        <w:t xml:space="preserve"> any of </w:t>
      </w:r>
      <w:r w:rsidRPr="00BF3C16">
        <w:rPr>
          <w:rStyle w:val="StyleUnderline"/>
          <w:highlight w:val="cyan"/>
        </w:rPr>
        <w:t>its inhabitants can afford</w:t>
      </w:r>
      <w:r w:rsidRPr="000669FC">
        <w:rPr>
          <w:sz w:val="16"/>
        </w:rPr>
        <w:t>.”13 Although we can revel in imagining the construction of a better world, there’s no guarantee our blueprints reach the builder — and, even worse, the binge of hope can lead back into despair.</w:t>
      </w:r>
    </w:p>
    <w:p w14:paraId="3BDDD747" w14:textId="77777777" w:rsidR="00BF3C16" w:rsidRPr="00BF3C16" w:rsidRDefault="00F60581" w:rsidP="00F60581">
      <w:pPr>
        <w:rPr>
          <w:rStyle w:val="StyleUnderline"/>
          <w:highlight w:val="cyan"/>
        </w:rPr>
      </w:pPr>
      <w:r w:rsidRPr="0053011C">
        <w:rPr>
          <w:sz w:val="16"/>
        </w:rPr>
        <w:t xml:space="preserve">To be clear, I am not taking issue with the speculative scholars I’ve considered so far — their work is illuminating, and in fact, it’s precisely my belief that we haven’t read them well enough. Instead, </w:t>
      </w:r>
      <w:r w:rsidRPr="000669FC">
        <w:rPr>
          <w:rStyle w:val="StyleUnderline"/>
        </w:rPr>
        <w:t>our readings</w:t>
      </w:r>
      <w:r w:rsidRPr="0053011C">
        <w:rPr>
          <w:sz w:val="16"/>
        </w:rPr>
        <w:t xml:space="preserve"> have </w:t>
      </w:r>
      <w:r w:rsidRPr="00BF3C16">
        <w:rPr>
          <w:rStyle w:val="StyleUnderline"/>
          <w:highlight w:val="cyan"/>
        </w:rPr>
        <w:t>led to</w:t>
      </w:r>
      <w:r w:rsidRPr="0053011C">
        <w:rPr>
          <w:sz w:val="16"/>
        </w:rPr>
        <w:t xml:space="preserve"> a kind of </w:t>
      </w:r>
      <w:r w:rsidRPr="00BF3C16">
        <w:rPr>
          <w:rStyle w:val="Emphasis"/>
          <w:highlight w:val="cyan"/>
        </w:rPr>
        <w:t>ersatz utopianism</w:t>
      </w:r>
      <w:r w:rsidRPr="00BF3C16">
        <w:rPr>
          <w:rStyle w:val="StyleUnderline"/>
          <w:highlight w:val="cyan"/>
        </w:rPr>
        <w:t xml:space="preserve"> that</w:t>
      </w:r>
      <w:r w:rsidRPr="0053011C">
        <w:rPr>
          <w:sz w:val="16"/>
        </w:rPr>
        <w:t xml:space="preserve"> can </w:t>
      </w:r>
      <w:r w:rsidRPr="00BF3C16">
        <w:rPr>
          <w:rStyle w:val="StyleUnderline"/>
          <w:highlight w:val="cyan"/>
        </w:rPr>
        <w:t>occlude</w:t>
      </w:r>
      <w:r w:rsidRPr="0053011C">
        <w:rPr>
          <w:sz w:val="16"/>
        </w:rPr>
        <w:t xml:space="preserve"> the </w:t>
      </w:r>
      <w:r w:rsidRPr="00BF3C16">
        <w:rPr>
          <w:rStyle w:val="Emphasis"/>
          <w:highlight w:val="cyan"/>
        </w:rPr>
        <w:t>real</w:t>
      </w:r>
      <w:r w:rsidRPr="000669FC">
        <w:rPr>
          <w:rStyle w:val="Emphasis"/>
        </w:rPr>
        <w:t xml:space="preserve"> demands</w:t>
      </w:r>
      <w:r w:rsidRPr="000669FC">
        <w:rPr>
          <w:rStyle w:val="StyleUnderline"/>
        </w:rPr>
        <w:t xml:space="preserve"> of </w:t>
      </w:r>
      <w:r w:rsidRPr="00BF3C16">
        <w:rPr>
          <w:rStyle w:val="Emphasis"/>
          <w:highlight w:val="cyan"/>
        </w:rPr>
        <w:t>activist commitment</w:t>
      </w:r>
      <w:r w:rsidRPr="0053011C">
        <w:rPr>
          <w:sz w:val="16"/>
        </w:rPr>
        <w:t xml:space="preserve">. </w:t>
      </w:r>
      <w:r w:rsidRPr="000669FC">
        <w:rPr>
          <w:rStyle w:val="StyleUnderline"/>
        </w:rPr>
        <w:t>Although</w:t>
      </w:r>
      <w:r w:rsidRPr="0053011C">
        <w:rPr>
          <w:sz w:val="16"/>
        </w:rPr>
        <w:t xml:space="preserve"> a </w:t>
      </w:r>
      <w:r w:rsidRPr="000669FC">
        <w:rPr>
          <w:rStyle w:val="Emphasis"/>
        </w:rPr>
        <w:t xml:space="preserve">variety of </w:t>
      </w:r>
      <w:r w:rsidRPr="00BF3C16">
        <w:rPr>
          <w:rStyle w:val="Emphasis"/>
          <w:highlight w:val="cyan"/>
        </w:rPr>
        <w:t>material factors</w:t>
      </w:r>
      <w:r w:rsidRPr="00BF3C16">
        <w:rPr>
          <w:rStyle w:val="StyleUnderline"/>
          <w:highlight w:val="cyan"/>
        </w:rPr>
        <w:t xml:space="preserve"> stand in the way of scholar-activism</w:t>
      </w:r>
      <w:r w:rsidRPr="0053011C">
        <w:rPr>
          <w:sz w:val="16"/>
        </w:rPr>
        <w:t xml:space="preserve">, from </w:t>
      </w:r>
      <w:r w:rsidRPr="00BF3C16">
        <w:rPr>
          <w:rStyle w:val="StyleUnderline"/>
          <w:highlight w:val="cyan"/>
        </w:rPr>
        <w:t>institutional complicity</w:t>
      </w:r>
      <w:r w:rsidRPr="0053011C">
        <w:rPr>
          <w:sz w:val="16"/>
        </w:rPr>
        <w:t xml:space="preserve"> to </w:t>
      </w:r>
      <w:r w:rsidRPr="00BF3C16">
        <w:rPr>
          <w:rStyle w:val="Emphasis"/>
          <w:highlight w:val="cyan"/>
        </w:rPr>
        <w:t>prohibitive constraints</w:t>
      </w:r>
      <w:r w:rsidRPr="00BF3C16">
        <w:rPr>
          <w:rStyle w:val="StyleUnderline"/>
          <w:highlight w:val="cyan"/>
        </w:rPr>
        <w:t xml:space="preserve"> on time</w:t>
      </w:r>
      <w:r w:rsidRPr="0053011C">
        <w:rPr>
          <w:sz w:val="16"/>
        </w:rPr>
        <w:t xml:space="preserve">,14 the </w:t>
      </w:r>
      <w:proofErr w:type="spellStart"/>
      <w:proofErr w:type="gramStart"/>
      <w:r w:rsidRPr="0053011C">
        <w:rPr>
          <w:sz w:val="16"/>
        </w:rPr>
        <w:t>affect</w:t>
      </w:r>
      <w:proofErr w:type="spellEnd"/>
      <w:proofErr w:type="gramEnd"/>
      <w:r w:rsidRPr="0053011C">
        <w:rPr>
          <w:sz w:val="16"/>
        </w:rPr>
        <w:t xml:space="preserve"> of </w:t>
      </w:r>
      <w:r w:rsidRPr="00BF3C16">
        <w:rPr>
          <w:rStyle w:val="StyleUnderline"/>
          <w:highlight w:val="cyan"/>
        </w:rPr>
        <w:t xml:space="preserve">possibility </w:t>
      </w:r>
      <w:proofErr w:type="gramStart"/>
      <w:r w:rsidRPr="00BF3C16">
        <w:rPr>
          <w:rStyle w:val="StyleUnderline"/>
          <w:highlight w:val="cyan"/>
        </w:rPr>
        <w:t>scholarship</w:t>
      </w:r>
      <w:r w:rsidRPr="0053011C">
        <w:rPr>
          <w:sz w:val="16"/>
        </w:rPr>
        <w:t xml:space="preserve"> risks </w:t>
      </w:r>
      <w:r w:rsidRPr="00BF3C16">
        <w:rPr>
          <w:rStyle w:val="Emphasis"/>
          <w:highlight w:val="cyan"/>
        </w:rPr>
        <w:t>paint</w:t>
      </w:r>
      <w:r w:rsidRPr="000669FC">
        <w:rPr>
          <w:rStyle w:val="Emphasis"/>
        </w:rPr>
        <w:t>ing</w:t>
      </w:r>
      <w:proofErr w:type="gramEnd"/>
      <w:r w:rsidRPr="000669FC">
        <w:rPr>
          <w:rStyle w:val="Emphasis"/>
        </w:rPr>
        <w:t xml:space="preserve"> </w:t>
      </w:r>
      <w:r w:rsidRPr="00BF3C16">
        <w:rPr>
          <w:rStyle w:val="Emphasis"/>
          <w:highlight w:val="cyan"/>
        </w:rPr>
        <w:t>over</w:t>
      </w:r>
      <w:r w:rsidRPr="00BF3C16">
        <w:rPr>
          <w:rStyle w:val="StyleUnderline"/>
          <w:highlight w:val="cyan"/>
        </w:rPr>
        <w:t xml:space="preserve"> these</w:t>
      </w:r>
      <w:r w:rsidRPr="000669FC">
        <w:rPr>
          <w:rStyle w:val="StyleUnderline"/>
        </w:rPr>
        <w:t xml:space="preserve"> difficulties</w:t>
      </w:r>
      <w:r w:rsidRPr="0053011C">
        <w:rPr>
          <w:sz w:val="16"/>
        </w:rPr>
        <w:t xml:space="preserve">. </w:t>
      </w:r>
      <w:r w:rsidRPr="0053011C">
        <w:rPr>
          <w:rStyle w:val="Emphasis"/>
        </w:rPr>
        <w:t>The stakes are high</w:t>
      </w:r>
      <w:r w:rsidRPr="0053011C">
        <w:rPr>
          <w:sz w:val="16"/>
        </w:rPr>
        <w:t xml:space="preserve">: if we do not recognize the feelings that structure our scholarly political commitments, </w:t>
      </w:r>
      <w:r w:rsidRPr="0053011C">
        <w:rPr>
          <w:rStyle w:val="Emphasis"/>
        </w:rPr>
        <w:t>scholarly activism</w:t>
      </w:r>
      <w:r w:rsidRPr="0053011C">
        <w:rPr>
          <w:rStyle w:val="StyleUnderline"/>
        </w:rPr>
        <w:t xml:space="preserve"> will be nothing more than a </w:t>
      </w:r>
      <w:r w:rsidRPr="0053011C">
        <w:rPr>
          <w:rStyle w:val="Emphasis"/>
        </w:rPr>
        <w:t>language game</w:t>
      </w:r>
      <w:r w:rsidRPr="0053011C">
        <w:rPr>
          <w:sz w:val="16"/>
        </w:rPr>
        <w:t>.</w:t>
      </w:r>
    </w:p>
    <w:p w14:paraId="489893D6" w14:textId="77777777" w:rsidR="00BF3C16" w:rsidRPr="00BF3C16" w:rsidRDefault="00BF3C16" w:rsidP="00F60581">
      <w:pPr>
        <w:rPr>
          <w:rStyle w:val="StyleUnderline"/>
          <w:highlight w:val="cyan"/>
        </w:rPr>
      </w:pPr>
    </w:p>
    <w:p w14:paraId="77978510" w14:textId="77777777" w:rsidR="00BF3C16" w:rsidRPr="00BF3C16" w:rsidRDefault="00F60581" w:rsidP="00F60581">
      <w:pPr>
        <w:pStyle w:val="Heading4"/>
        <w:rPr>
          <w:rStyle w:val="StyleUnderline"/>
          <w:highlight w:val="cyan"/>
        </w:rPr>
      </w:pPr>
      <w:r>
        <w:t xml:space="preserve">2. The impact is </w:t>
      </w:r>
      <w:r>
        <w:rPr>
          <w:u w:val="single"/>
        </w:rPr>
        <w:t>co-option</w:t>
      </w:r>
      <w:r>
        <w:t xml:space="preserve">. Valorizing symbolic resistance over </w:t>
      </w:r>
      <w:r>
        <w:rPr>
          <w:u w:val="single"/>
        </w:rPr>
        <w:t>political action</w:t>
      </w:r>
      <w:r>
        <w:t xml:space="preserve"> traps the </w:t>
      </w:r>
      <w:proofErr w:type="spellStart"/>
      <w:r>
        <w:t>aff</w:t>
      </w:r>
      <w:proofErr w:type="spellEnd"/>
      <w:r>
        <w:t xml:space="preserve"> within the academy. </w:t>
      </w:r>
    </w:p>
    <w:p w14:paraId="375C4157" w14:textId="77777777" w:rsidR="00BF3C16" w:rsidRPr="00BF3C16" w:rsidRDefault="00F60581" w:rsidP="00F60581">
      <w:pPr>
        <w:rPr>
          <w:rStyle w:val="StyleUnderline"/>
          <w:highlight w:val="cyan"/>
        </w:rPr>
      </w:pPr>
      <w:r w:rsidRPr="00724689">
        <w:t>Adolph</w:t>
      </w:r>
      <w:r>
        <w:rPr>
          <w:rStyle w:val="Style13ptBold"/>
        </w:rPr>
        <w:t xml:space="preserve"> </w:t>
      </w:r>
      <w:r w:rsidRPr="000104C3">
        <w:rPr>
          <w:rStyle w:val="Style13ptBold"/>
        </w:rPr>
        <w:t>Reed 1</w:t>
      </w:r>
      <w:r>
        <w:rPr>
          <w:rStyle w:val="Style13ptBold"/>
        </w:rPr>
        <w:t>6</w:t>
      </w:r>
      <w:r w:rsidRPr="00724689">
        <w:t>. Professor</w:t>
      </w:r>
      <w:r>
        <w:t xml:space="preserve"> at the Ronald O. Perelman Center for Political Science and Economics, University of Pennsylvania; Ph.D. &amp; M.A. in Political Science, Atlanta University. “Splendors and Miseries of the Antiracist ‘Left’.” https://nonsite.org/editorial/splendors-and-miseries-of-the-antiracist-left-2</w:t>
      </w:r>
    </w:p>
    <w:p w14:paraId="5DB7862E" w14:textId="77777777" w:rsidR="00BF3C16" w:rsidRPr="00BF3C16" w:rsidRDefault="00F60581" w:rsidP="00F60581">
      <w:pPr>
        <w:rPr>
          <w:rStyle w:val="StyleUnderline"/>
          <w:highlight w:val="cyan"/>
        </w:rPr>
      </w:pPr>
      <w:r w:rsidRPr="00724689">
        <w:rPr>
          <w:sz w:val="16"/>
        </w:rPr>
        <w:t>More than a decade and a half ago I criticized similar formulations of a notion of “</w:t>
      </w:r>
      <w:proofErr w:type="spellStart"/>
      <w:r w:rsidRPr="00724689">
        <w:rPr>
          <w:sz w:val="16"/>
        </w:rPr>
        <w:t>infrapolitics</w:t>
      </w:r>
      <w:proofErr w:type="spellEnd"/>
      <w:r w:rsidRPr="00724689">
        <w:rPr>
          <w:sz w:val="16"/>
        </w:rPr>
        <w:t xml:space="preserve">,” understood as the domain of </w:t>
      </w:r>
      <w:r w:rsidRPr="00B97298">
        <w:rPr>
          <w:rStyle w:val="Emphasis"/>
        </w:rPr>
        <w:t>pre-political acts</w:t>
      </w:r>
      <w:r w:rsidRPr="00B97298">
        <w:rPr>
          <w:rStyle w:val="StyleUnderline"/>
        </w:rPr>
        <w:t xml:space="preserve"> of </w:t>
      </w:r>
      <w:r w:rsidRPr="00BF3C16">
        <w:rPr>
          <w:rStyle w:val="Emphasis"/>
          <w:highlight w:val="cyan"/>
        </w:rPr>
        <w:t>everyday</w:t>
      </w:r>
      <w:r w:rsidRPr="00724689">
        <w:rPr>
          <w:sz w:val="16"/>
        </w:rPr>
        <w:t xml:space="preserve"> “</w:t>
      </w:r>
      <w:r w:rsidRPr="00BF3C16">
        <w:rPr>
          <w:rStyle w:val="Emphasis"/>
          <w:highlight w:val="cyan"/>
        </w:rPr>
        <w:t>resistance</w:t>
      </w:r>
      <w:r w:rsidRPr="00724689">
        <w:rPr>
          <w:sz w:val="16"/>
        </w:rPr>
        <w:t xml:space="preserve">” </w:t>
      </w:r>
      <w:r w:rsidRPr="00724689">
        <w:rPr>
          <w:rStyle w:val="StyleUnderline"/>
        </w:rPr>
        <w:t>undertaken by subordinated populations</w:t>
      </w:r>
      <w:r w:rsidRPr="00724689">
        <w:rPr>
          <w:sz w:val="16"/>
        </w:rPr>
        <w:t xml:space="preserve">, which was then all the rage in cultural studies programs. </w:t>
      </w:r>
      <w:r w:rsidRPr="00BF3C16">
        <w:rPr>
          <w:rStyle w:val="StyleUnderline"/>
          <w:highlight w:val="cyan"/>
        </w:rPr>
        <w:t>Proponents of</w:t>
      </w:r>
      <w:r w:rsidRPr="00724689">
        <w:rPr>
          <w:sz w:val="16"/>
        </w:rPr>
        <w:t xml:space="preserve"> the </w:t>
      </w:r>
      <w:r w:rsidRPr="00BF3C16">
        <w:rPr>
          <w:rStyle w:val="Emphasis"/>
          <w:highlight w:val="cyan"/>
        </w:rPr>
        <w:t>political importance</w:t>
      </w:r>
      <w:r w:rsidRPr="00BF3C16">
        <w:rPr>
          <w:rStyle w:val="StyleUnderline"/>
          <w:highlight w:val="cyan"/>
        </w:rPr>
        <w:t xml:space="preserve"> of </w:t>
      </w:r>
      <w:r w:rsidRPr="00BF3C16">
        <w:rPr>
          <w:rStyle w:val="Emphasis"/>
          <w:highlight w:val="cyan"/>
        </w:rPr>
        <w:t>this</w:t>
      </w:r>
      <w:r w:rsidRPr="00724689">
        <w:rPr>
          <w:rStyle w:val="Emphasis"/>
        </w:rPr>
        <w:t xml:space="preserve"> domain</w:t>
      </w:r>
      <w:r w:rsidRPr="00724689">
        <w:rPr>
          <w:rStyle w:val="StyleUnderline"/>
        </w:rPr>
        <w:t xml:space="preserve"> </w:t>
      </w:r>
      <w:r w:rsidRPr="00BF3C16">
        <w:rPr>
          <w:rStyle w:val="StyleUnderline"/>
          <w:highlight w:val="cyan"/>
        </w:rPr>
        <w:t>insisted</w:t>
      </w:r>
      <w:r w:rsidRPr="00724689">
        <w:rPr>
          <w:sz w:val="16"/>
        </w:rPr>
        <w:t xml:space="preserve"> that, because </w:t>
      </w:r>
      <w:r w:rsidRPr="00724689">
        <w:rPr>
          <w:rStyle w:val="StyleUnderline"/>
        </w:rPr>
        <w:t>insurgent movements emerge within</w:t>
      </w:r>
      <w:r w:rsidRPr="00724689">
        <w:rPr>
          <w:sz w:val="16"/>
        </w:rPr>
        <w:t xml:space="preserve"> such </w:t>
      </w:r>
      <w:r w:rsidRPr="00724689">
        <w:rPr>
          <w:rStyle w:val="StyleUnderline"/>
        </w:rPr>
        <w:t xml:space="preserve">cultures of </w:t>
      </w:r>
      <w:r w:rsidRPr="00724689">
        <w:rPr>
          <w:rStyle w:val="Emphasis"/>
        </w:rPr>
        <w:t>quotidian resistance</w:t>
      </w:r>
      <w:r w:rsidRPr="00724689">
        <w:rPr>
          <w:sz w:val="16"/>
        </w:rPr>
        <w:t xml:space="preserve">, a) </w:t>
      </w:r>
      <w:r w:rsidRPr="00BF3C16">
        <w:rPr>
          <w:rStyle w:val="StyleUnderline"/>
          <w:highlight w:val="cyan"/>
        </w:rPr>
        <w:t>examining them</w:t>
      </w:r>
      <w:r w:rsidRPr="00724689">
        <w:rPr>
          <w:sz w:val="16"/>
        </w:rPr>
        <w:t xml:space="preserve"> could </w:t>
      </w:r>
      <w:r w:rsidRPr="00724689">
        <w:rPr>
          <w:rStyle w:val="StyleUnderline"/>
        </w:rPr>
        <w:t xml:space="preserve">help in </w:t>
      </w:r>
      <w:r w:rsidRPr="00BF3C16">
        <w:rPr>
          <w:rStyle w:val="Emphasis"/>
          <w:highlight w:val="cyan"/>
        </w:rPr>
        <w:t>understand</w:t>
      </w:r>
      <w:r w:rsidRPr="00724689">
        <w:rPr>
          <w:rStyle w:val="Emphasis"/>
        </w:rPr>
        <w:t xml:space="preserve">ing the </w:t>
      </w:r>
      <w:r w:rsidRPr="00BF3C16">
        <w:rPr>
          <w:rStyle w:val="Emphasis"/>
          <w:highlight w:val="cyan"/>
        </w:rPr>
        <w:t>processes</w:t>
      </w:r>
      <w:r w:rsidRPr="00BF3C16">
        <w:rPr>
          <w:rStyle w:val="StyleUnderline"/>
          <w:highlight w:val="cyan"/>
        </w:rPr>
        <w:t xml:space="preserve"> through which insurgencies develop</w:t>
      </w:r>
      <w:r w:rsidRPr="00724689">
        <w:rPr>
          <w:sz w:val="16"/>
        </w:rPr>
        <w:t xml:space="preserve"> </w:t>
      </w:r>
      <w:r w:rsidRPr="00724689">
        <w:rPr>
          <w:rStyle w:val="StyleUnderline"/>
        </w:rPr>
        <w:t>and</w:t>
      </w:r>
      <w:r w:rsidRPr="00724689">
        <w:rPr>
          <w:sz w:val="16"/>
        </w:rPr>
        <w:t>/</w:t>
      </w:r>
      <w:r w:rsidRPr="00BF3C16">
        <w:rPr>
          <w:rStyle w:val="StyleUnderline"/>
          <w:highlight w:val="cyan"/>
        </w:rPr>
        <w:t>or</w:t>
      </w:r>
      <w:r w:rsidRPr="00724689">
        <w:rPr>
          <w:sz w:val="16"/>
        </w:rPr>
        <w:t xml:space="preserve"> b) they therefore </w:t>
      </w:r>
      <w:r w:rsidRPr="00BF3C16">
        <w:rPr>
          <w:rStyle w:val="StyleUnderline"/>
          <w:highlight w:val="cyan"/>
        </w:rPr>
        <w:t>ought to be considered</w:t>
      </w:r>
      <w:r w:rsidRPr="00724689">
        <w:rPr>
          <w:sz w:val="16"/>
        </w:rPr>
        <w:t xml:space="preserve"> as </w:t>
      </w:r>
      <w:r w:rsidRPr="00724689">
        <w:rPr>
          <w:rStyle w:val="Emphasis"/>
        </w:rPr>
        <w:t xml:space="preserve">expressions of </w:t>
      </w:r>
      <w:proofErr w:type="gramStart"/>
      <w:r w:rsidRPr="00724689">
        <w:rPr>
          <w:rStyle w:val="Emphasis"/>
        </w:rPr>
        <w:t>an insurgent</w:t>
      </w:r>
      <w:proofErr w:type="gramEnd"/>
      <w:r w:rsidRPr="00724689">
        <w:rPr>
          <w:rStyle w:val="Emphasis"/>
        </w:rPr>
        <w:t xml:space="preserve"> </w:t>
      </w:r>
      <w:r w:rsidRPr="00BF3C16">
        <w:rPr>
          <w:rStyle w:val="Emphasis"/>
          <w:highlight w:val="cyan"/>
        </w:rPr>
        <w:t>politics</w:t>
      </w:r>
      <w:r w:rsidRPr="00BF3C16">
        <w:rPr>
          <w:rStyle w:val="StyleUnderline"/>
          <w:highlight w:val="cyan"/>
        </w:rPr>
        <w:t xml:space="preserve"> themselves</w:t>
      </w:r>
      <w:r w:rsidRPr="00724689">
        <w:rPr>
          <w:sz w:val="16"/>
        </w:rPr>
        <w:t xml:space="preserve">. Several factors accounted for the </w:t>
      </w:r>
      <w:r w:rsidRPr="00BF3C16">
        <w:rPr>
          <w:rStyle w:val="StyleUnderline"/>
          <w:highlight w:val="cyan"/>
        </w:rPr>
        <w:t>popularity of that</w:t>
      </w:r>
      <w:r w:rsidRPr="00724689">
        <w:rPr>
          <w:sz w:val="16"/>
        </w:rPr>
        <w:t xml:space="preserve"> version of the </w:t>
      </w:r>
      <w:r w:rsidRPr="00724689">
        <w:rPr>
          <w:rStyle w:val="StyleUnderline"/>
        </w:rPr>
        <w:t>argument</w:t>
      </w:r>
      <w:r w:rsidRPr="00724689">
        <w:rPr>
          <w:sz w:val="16"/>
        </w:rPr>
        <w:t xml:space="preserve">, which </w:t>
      </w:r>
      <w:r w:rsidRPr="00724689">
        <w:rPr>
          <w:rStyle w:val="StyleUnderline"/>
        </w:rPr>
        <w:t xml:space="preserve">mainly </w:t>
      </w:r>
      <w:r w:rsidRPr="00BF3C16">
        <w:rPr>
          <w:rStyle w:val="StyleUnderline"/>
          <w:highlight w:val="cyan"/>
        </w:rPr>
        <w:t xml:space="preserve">had to do </w:t>
      </w:r>
      <w:proofErr w:type="gramStart"/>
      <w:r w:rsidRPr="00BF3C16">
        <w:rPr>
          <w:rStyle w:val="StyleUnderline"/>
          <w:highlight w:val="cyan"/>
        </w:rPr>
        <w:t>to with</w:t>
      </w:r>
      <w:proofErr w:type="gramEnd"/>
      <w:r w:rsidRPr="00724689">
        <w:rPr>
          <w:rStyle w:val="StyleUnderline"/>
        </w:rPr>
        <w:t xml:space="preserve"> the </w:t>
      </w:r>
      <w:r w:rsidRPr="00BF3C16">
        <w:rPr>
          <w:rStyle w:val="Emphasis"/>
          <w:highlight w:val="cyan"/>
        </w:rPr>
        <w:t>political economy</w:t>
      </w:r>
      <w:r w:rsidRPr="00BF3C16">
        <w:rPr>
          <w:rStyle w:val="StyleUnderline"/>
          <w:highlight w:val="cyan"/>
        </w:rPr>
        <w:t xml:space="preserve"> of </w:t>
      </w:r>
      <w:r w:rsidRPr="00BF3C16">
        <w:rPr>
          <w:rStyle w:val="Emphasis"/>
          <w:highlight w:val="cyan"/>
        </w:rPr>
        <w:t>academic life</w:t>
      </w:r>
      <w:r w:rsidRPr="00724689">
        <w:rPr>
          <w:sz w:val="16"/>
        </w:rPr>
        <w:t xml:space="preserve">, including the </w:t>
      </w:r>
      <w:r w:rsidRPr="00BF3C16">
        <w:rPr>
          <w:rStyle w:val="StyleUnderline"/>
          <w:highlight w:val="cyan"/>
        </w:rPr>
        <w:t>self-propulsion of</w:t>
      </w:r>
      <w:r w:rsidRPr="00724689">
        <w:rPr>
          <w:rStyle w:val="StyleUnderline"/>
        </w:rPr>
        <w:t xml:space="preserve"> </w:t>
      </w:r>
      <w:r w:rsidRPr="00724689">
        <w:rPr>
          <w:rStyle w:val="Emphasis"/>
        </w:rPr>
        <w:t xml:space="preserve">academic </w:t>
      </w:r>
      <w:r w:rsidRPr="00BF3C16">
        <w:rPr>
          <w:rStyle w:val="Emphasis"/>
          <w:highlight w:val="cyan"/>
        </w:rPr>
        <w:t>trendiness</w:t>
      </w:r>
      <w:r w:rsidRPr="00BF3C16">
        <w:rPr>
          <w:rStyle w:val="StyleUnderline"/>
          <w:highlight w:val="cyan"/>
        </w:rPr>
        <w:t xml:space="preserve"> and</w:t>
      </w:r>
      <w:r w:rsidRPr="00724689">
        <w:rPr>
          <w:sz w:val="16"/>
        </w:rPr>
        <w:t xml:space="preserve"> the </w:t>
      </w:r>
      <w:r w:rsidRPr="00BF3C16">
        <w:rPr>
          <w:rStyle w:val="StyleUnderline"/>
          <w:highlight w:val="cyan"/>
        </w:rPr>
        <w:t xml:space="preserve">atrophy of the left </w:t>
      </w:r>
      <w:r w:rsidRPr="00BF3C16">
        <w:rPr>
          <w:rStyle w:val="Emphasis"/>
          <w:highlight w:val="cyan"/>
        </w:rPr>
        <w:t>outside the academy</w:t>
      </w:r>
      <w:r w:rsidRPr="00724689">
        <w:rPr>
          <w:sz w:val="16"/>
        </w:rPr>
        <w:t xml:space="preserve">, which </w:t>
      </w:r>
      <w:r w:rsidRPr="00724689">
        <w:rPr>
          <w:rStyle w:val="StyleUnderline"/>
        </w:rPr>
        <w:t xml:space="preserve">encouraged </w:t>
      </w:r>
      <w:r w:rsidRPr="00724689">
        <w:rPr>
          <w:rStyle w:val="Emphasis"/>
        </w:rPr>
        <w:t>flights into fantasy</w:t>
      </w:r>
      <w:r w:rsidRPr="00724689">
        <w:rPr>
          <w:rStyle w:val="StyleUnderline"/>
        </w:rPr>
        <w:t xml:space="preserve"> for the </w:t>
      </w:r>
      <w:r w:rsidRPr="003837BC">
        <w:rPr>
          <w:rStyle w:val="Emphasis"/>
        </w:rPr>
        <w:t>sake of optimism</w:t>
      </w:r>
      <w:r w:rsidRPr="00724689">
        <w:rPr>
          <w:sz w:val="16"/>
        </w:rPr>
        <w:t xml:space="preserve">. The </w:t>
      </w:r>
      <w:proofErr w:type="spellStart"/>
      <w:r w:rsidRPr="00724689">
        <w:rPr>
          <w:sz w:val="16"/>
        </w:rPr>
        <w:t>infrapolitics</w:t>
      </w:r>
      <w:proofErr w:type="spellEnd"/>
      <w:r w:rsidRPr="00724689">
        <w:rPr>
          <w:sz w:val="16"/>
        </w:rPr>
        <w:t xml:space="preserve"> idea also resonated with the substantive but generally unadmitted group essentialism underlying claims that esoteric, insider knowledge is necessary to decipher the “hidden transcripts” of the subordinate populations; put more bluntly, elevating </w:t>
      </w:r>
      <w:proofErr w:type="spellStart"/>
      <w:r w:rsidRPr="00724689">
        <w:rPr>
          <w:sz w:val="16"/>
        </w:rPr>
        <w:t>infrapolitics</w:t>
      </w:r>
      <w:proofErr w:type="spellEnd"/>
      <w:r w:rsidRPr="00724689">
        <w:rPr>
          <w:sz w:val="16"/>
        </w:rPr>
        <w:t xml:space="preserve"> to the domain on which the oppressed express their politics most authentically increased its interpreters’ academic capital.8</w:t>
      </w:r>
    </w:p>
    <w:p w14:paraId="6DE3FF3E" w14:textId="77777777" w:rsidR="00BF3C16" w:rsidRPr="00BF3C16" w:rsidRDefault="00F60581" w:rsidP="00F60581">
      <w:pPr>
        <w:rPr>
          <w:rStyle w:val="StyleUnderline"/>
          <w:highlight w:val="cyan"/>
        </w:rPr>
      </w:pPr>
      <w:r w:rsidRPr="00724689">
        <w:rPr>
          <w:sz w:val="16"/>
        </w:rPr>
        <w:t>I discussed those factors in my critique. However, the point in that argument most pertinent for evaluating Birch and Heideman’s confidence that the contradictions they acknowledge in BLM should be seen only as growing pains of a “new movement” is the following:</w:t>
      </w:r>
    </w:p>
    <w:p w14:paraId="1D756B0B" w14:textId="77777777" w:rsidR="00BF3C16" w:rsidRPr="00BF3C16" w:rsidRDefault="00F60581" w:rsidP="00F60581">
      <w:pPr>
        <w:ind w:left="720"/>
        <w:rPr>
          <w:rStyle w:val="StyleUnderline"/>
          <w:highlight w:val="cyan"/>
        </w:rPr>
      </w:pPr>
      <w:r w:rsidRPr="00724689">
        <w:rPr>
          <w:sz w:val="16"/>
        </w:rPr>
        <w:t xml:space="preserve">At best, </w:t>
      </w:r>
      <w:r w:rsidRPr="00724689">
        <w:rPr>
          <w:rStyle w:val="StyleUnderline"/>
        </w:rPr>
        <w:t>those who romanticize</w:t>
      </w:r>
      <w:r w:rsidRPr="00724689">
        <w:rPr>
          <w:sz w:val="16"/>
        </w:rPr>
        <w:t xml:space="preserve"> “</w:t>
      </w:r>
      <w:r w:rsidRPr="00724689">
        <w:rPr>
          <w:rStyle w:val="Emphasis"/>
        </w:rPr>
        <w:t>everyday resistance</w:t>
      </w:r>
      <w:r w:rsidRPr="00724689">
        <w:rPr>
          <w:sz w:val="16"/>
        </w:rPr>
        <w:t xml:space="preserve">” or “cultural politics” </w:t>
      </w:r>
      <w:r w:rsidRPr="00BF3C16">
        <w:rPr>
          <w:rStyle w:val="StyleUnderline"/>
          <w:highlight w:val="cyan"/>
        </w:rPr>
        <w:t>read</w:t>
      </w:r>
      <w:r w:rsidRPr="00724689">
        <w:rPr>
          <w:sz w:val="16"/>
        </w:rPr>
        <w:t xml:space="preserve"> the </w:t>
      </w:r>
      <w:r w:rsidRPr="00BF3C16">
        <w:rPr>
          <w:rStyle w:val="StyleUnderline"/>
          <w:highlight w:val="cyan"/>
        </w:rPr>
        <w:t>evolution of</w:t>
      </w:r>
      <w:r w:rsidRPr="00724689">
        <w:rPr>
          <w:rStyle w:val="StyleUnderline"/>
        </w:rPr>
        <w:t xml:space="preserve"> </w:t>
      </w:r>
      <w:r w:rsidRPr="00724689">
        <w:rPr>
          <w:rStyle w:val="Emphasis"/>
        </w:rPr>
        <w:t xml:space="preserve">political </w:t>
      </w:r>
      <w:r w:rsidRPr="00BF3C16">
        <w:rPr>
          <w:rStyle w:val="Emphasis"/>
          <w:highlight w:val="cyan"/>
        </w:rPr>
        <w:t>movements</w:t>
      </w:r>
      <w:r w:rsidRPr="00BF3C16">
        <w:rPr>
          <w:rStyle w:val="StyleUnderline"/>
          <w:highlight w:val="cyan"/>
        </w:rPr>
        <w:t xml:space="preserve"> teleologically</w:t>
      </w:r>
      <w:r w:rsidRPr="00724689">
        <w:rPr>
          <w:sz w:val="16"/>
        </w:rPr>
        <w:t xml:space="preserve">; they </w:t>
      </w:r>
      <w:r w:rsidRPr="00BF3C16">
        <w:rPr>
          <w:rStyle w:val="StyleUnderline"/>
          <w:highlight w:val="cyan"/>
        </w:rPr>
        <w:t>presume</w:t>
      </w:r>
      <w:r w:rsidRPr="00724689">
        <w:rPr>
          <w:sz w:val="16"/>
        </w:rPr>
        <w:t xml:space="preserve"> that those </w:t>
      </w:r>
      <w:r w:rsidRPr="00BF3C16">
        <w:rPr>
          <w:rStyle w:val="StyleUnderline"/>
          <w:highlight w:val="cyan"/>
        </w:rPr>
        <w:t xml:space="preserve">conditions </w:t>
      </w:r>
      <w:r w:rsidRPr="00BF3C16">
        <w:rPr>
          <w:rStyle w:val="Emphasis"/>
          <w:highlight w:val="cyan"/>
        </w:rPr>
        <w:t>necessarily</w:t>
      </w:r>
      <w:r w:rsidRPr="00724689">
        <w:rPr>
          <w:sz w:val="16"/>
        </w:rPr>
        <w:t xml:space="preserve">, or even typically, </w:t>
      </w:r>
      <w:r w:rsidRPr="00BF3C16">
        <w:rPr>
          <w:rStyle w:val="StyleUnderline"/>
          <w:highlight w:val="cyan"/>
        </w:rPr>
        <w:t xml:space="preserve">lead to </w:t>
      </w:r>
      <w:r w:rsidRPr="00BF3C16">
        <w:rPr>
          <w:rStyle w:val="Emphasis"/>
          <w:highlight w:val="cyan"/>
        </w:rPr>
        <w:t>political action</w:t>
      </w:r>
      <w:r w:rsidRPr="00724689">
        <w:rPr>
          <w:sz w:val="16"/>
        </w:rPr>
        <w:t xml:space="preserve">. </w:t>
      </w:r>
      <w:r w:rsidRPr="00BF3C16">
        <w:rPr>
          <w:rStyle w:val="Emphasis"/>
          <w:sz w:val="30"/>
          <w:szCs w:val="30"/>
          <w:highlight w:val="cyan"/>
        </w:rPr>
        <w:t>They don’t</w:t>
      </w:r>
      <w:r w:rsidRPr="00724689">
        <w:rPr>
          <w:sz w:val="16"/>
        </w:rPr>
        <w:t xml:space="preserve">. </w:t>
      </w:r>
      <w:r w:rsidRPr="006360B9">
        <w:rPr>
          <w:rStyle w:val="StyleUnderline"/>
        </w:rPr>
        <w:t xml:space="preserve">Not any more than the presence of carbon and water </w:t>
      </w:r>
      <w:r w:rsidRPr="006360B9">
        <w:rPr>
          <w:rStyle w:val="Emphasis"/>
        </w:rPr>
        <w:t>necessarily leads</w:t>
      </w:r>
      <w:r w:rsidRPr="006360B9">
        <w:rPr>
          <w:rStyle w:val="StyleUnderline"/>
        </w:rPr>
        <w:t xml:space="preserve"> to</w:t>
      </w:r>
      <w:r w:rsidRPr="006360B9">
        <w:rPr>
          <w:sz w:val="16"/>
        </w:rPr>
        <w:t xml:space="preserve"> the evolution of </w:t>
      </w:r>
      <w:r w:rsidRPr="006360B9">
        <w:rPr>
          <w:rStyle w:val="StyleUnderline"/>
        </w:rPr>
        <w:t>Homo sapiens</w:t>
      </w:r>
      <w:r w:rsidRPr="006360B9">
        <w:rPr>
          <w:sz w:val="16"/>
        </w:rPr>
        <w:t>.</w:t>
      </w:r>
      <w:r w:rsidRPr="00724689">
        <w:rPr>
          <w:sz w:val="16"/>
        </w:rPr>
        <w:t xml:space="preserve"> </w:t>
      </w:r>
      <w:r w:rsidRPr="00BF3C16">
        <w:rPr>
          <w:rStyle w:val="StyleUnderline"/>
          <w:highlight w:val="cyan"/>
        </w:rPr>
        <w:t>Think about it</w:t>
      </w:r>
      <w:r w:rsidRPr="00724689">
        <w:rPr>
          <w:sz w:val="16"/>
        </w:rPr>
        <w:t xml:space="preserve">: </w:t>
      </w:r>
      <w:proofErr w:type="spellStart"/>
      <w:r w:rsidRPr="00BF3C16">
        <w:rPr>
          <w:rStyle w:val="StyleUnderline"/>
          <w:highlight w:val="cyan"/>
        </w:rPr>
        <w:t>infrapolitics</w:t>
      </w:r>
      <w:proofErr w:type="spellEnd"/>
      <w:r w:rsidRPr="00BF3C16">
        <w:rPr>
          <w:rStyle w:val="StyleUnderline"/>
          <w:highlight w:val="cyan"/>
        </w:rPr>
        <w:t xml:space="preserve"> is </w:t>
      </w:r>
      <w:r w:rsidRPr="00BF3C16">
        <w:rPr>
          <w:rStyle w:val="Emphasis"/>
          <w:highlight w:val="cyan"/>
        </w:rPr>
        <w:t>ubiquitous</w:t>
      </w:r>
      <w:r w:rsidRPr="00724689">
        <w:rPr>
          <w:sz w:val="16"/>
        </w:rPr>
        <w:t xml:space="preserve">, </w:t>
      </w:r>
      <w:r w:rsidRPr="00BF3C16">
        <w:rPr>
          <w:rStyle w:val="Emphasis"/>
          <w:highlight w:val="cyan"/>
        </w:rPr>
        <w:t>developed political movements</w:t>
      </w:r>
      <w:r w:rsidRPr="00BF3C16">
        <w:rPr>
          <w:rStyle w:val="StyleUnderline"/>
          <w:highlight w:val="cyan"/>
        </w:rPr>
        <w:t xml:space="preserve"> are rare</w:t>
      </w:r>
      <w:r w:rsidRPr="00724689">
        <w:rPr>
          <w:sz w:val="16"/>
        </w:rPr>
        <w:t>.9</w:t>
      </w:r>
    </w:p>
    <w:p w14:paraId="3C983434" w14:textId="77777777" w:rsidR="00BF3C16" w:rsidRPr="00BF3C16" w:rsidRDefault="00BF3C16" w:rsidP="00F60581">
      <w:pPr>
        <w:rPr>
          <w:rStyle w:val="StyleUnderline"/>
          <w:highlight w:val="cyan"/>
        </w:rPr>
      </w:pPr>
    </w:p>
    <w:p w14:paraId="3CA3A51C" w14:textId="77777777" w:rsidR="00BF3C16" w:rsidRPr="00BF3C16" w:rsidRDefault="00F60581" w:rsidP="00F60581">
      <w:pPr>
        <w:pStyle w:val="Heading4"/>
        <w:rPr>
          <w:rStyle w:val="StyleUnderline"/>
          <w:highlight w:val="cyan"/>
        </w:rPr>
      </w:pPr>
      <w:r>
        <w:t xml:space="preserve">3. Deference is a </w:t>
      </w:r>
      <w:r w:rsidRPr="00F2765A">
        <w:rPr>
          <w:u w:val="single"/>
        </w:rPr>
        <w:t>bad strategy</w:t>
      </w:r>
      <w:r>
        <w:t xml:space="preserve"> that </w:t>
      </w:r>
      <w:proofErr w:type="gramStart"/>
      <w:r w:rsidRPr="00F2765A">
        <w:rPr>
          <w:u w:val="single"/>
        </w:rPr>
        <w:t>valorizes</w:t>
      </w:r>
      <w:proofErr w:type="gramEnd"/>
      <w:r>
        <w:t xml:space="preserve"> trauma while dissuading debates over strategies that can </w:t>
      </w:r>
      <w:r w:rsidRPr="00F2765A">
        <w:rPr>
          <w:u w:val="single"/>
        </w:rPr>
        <w:t>meaningfully change</w:t>
      </w:r>
      <w:r>
        <w:t xml:space="preserve"> social structures ‘out there’.</w:t>
      </w:r>
    </w:p>
    <w:p w14:paraId="01232474" w14:textId="77777777" w:rsidR="00BF3C16" w:rsidRPr="00BF3C16" w:rsidRDefault="00F60581" w:rsidP="00F60581">
      <w:pPr>
        <w:rPr>
          <w:rStyle w:val="StyleUnderline"/>
          <w:highlight w:val="cyan"/>
        </w:rPr>
      </w:pPr>
      <w:r>
        <w:t xml:space="preserve">Sarah </w:t>
      </w:r>
      <w:r w:rsidRPr="00F2765A">
        <w:rPr>
          <w:rStyle w:val="Style13ptBold"/>
        </w:rPr>
        <w:t>Garnham 21</w:t>
      </w:r>
      <w:r>
        <w:t>. Writer for the Socialist Alternative and Marxist Left Review. “</w:t>
      </w:r>
      <w:r w:rsidRPr="00F2765A">
        <w:t>The failure of identity politics: A Marxist analysis</w:t>
      </w:r>
      <w:r>
        <w:t xml:space="preserve">.” Marxist Left Review. 8-20-2021. No. 22. Winter 2021. </w:t>
      </w:r>
      <w:r w:rsidRPr="00F2765A">
        <w:t>https://marxistleftreview.org/articles/the-failure-of-identity-politics-a-marxist-analysis/</w:t>
      </w:r>
    </w:p>
    <w:p w14:paraId="1FD6D301" w14:textId="77777777" w:rsidR="00BF3C16" w:rsidRPr="00BF3C16" w:rsidRDefault="00F60581" w:rsidP="00F60581">
      <w:pPr>
        <w:rPr>
          <w:rStyle w:val="StyleUnderline"/>
          <w:highlight w:val="cyan"/>
        </w:rPr>
      </w:pPr>
      <w:r w:rsidRPr="00583D6B">
        <w:rPr>
          <w:sz w:val="16"/>
        </w:rPr>
        <w:t xml:space="preserve">Identity politics combines identity essentialism with </w:t>
      </w:r>
      <w:r w:rsidRPr="00583D6B">
        <w:rPr>
          <w:rStyle w:val="StyleUnderline"/>
        </w:rPr>
        <w:t xml:space="preserve">a strong </w:t>
      </w:r>
      <w:r w:rsidRPr="00583D6B">
        <w:rPr>
          <w:rStyle w:val="Emphasis"/>
        </w:rPr>
        <w:t>focus on experience</w:t>
      </w:r>
      <w:r w:rsidRPr="00583D6B">
        <w:rPr>
          <w:sz w:val="16"/>
        </w:rPr>
        <w:t xml:space="preserve">. </w:t>
      </w:r>
      <w:r w:rsidRPr="00583D6B">
        <w:rPr>
          <w:rStyle w:val="StyleUnderline"/>
        </w:rPr>
        <w:t xml:space="preserve">It is the act of belonging to, or more accurately being, a certain identity that gives someone exclusive access to the </w:t>
      </w:r>
      <w:r w:rsidRPr="00583D6B">
        <w:rPr>
          <w:rStyle w:val="Emphasis"/>
        </w:rPr>
        <w:t>“truth” of that identity</w:t>
      </w:r>
      <w:r w:rsidRPr="00583D6B">
        <w:rPr>
          <w:rStyle w:val="StyleUnderline"/>
        </w:rPr>
        <w:t xml:space="preserve"> and the oppression attached to it</w:t>
      </w:r>
      <w:r w:rsidRPr="00583D6B">
        <w:rPr>
          <w:sz w:val="16"/>
        </w:rPr>
        <w:t xml:space="preserve">. </w:t>
      </w:r>
      <w:r w:rsidRPr="00583D6B">
        <w:rPr>
          <w:rStyle w:val="StyleUnderline"/>
        </w:rPr>
        <w:t xml:space="preserve">As a result, </w:t>
      </w:r>
      <w:r w:rsidRPr="00583D6B">
        <w:rPr>
          <w:rStyle w:val="Emphasis"/>
          <w:sz w:val="26"/>
          <w:szCs w:val="26"/>
        </w:rPr>
        <w:t>“</w:t>
      </w:r>
      <w:r w:rsidRPr="00BF3C16">
        <w:rPr>
          <w:rStyle w:val="Emphasis"/>
          <w:sz w:val="26"/>
          <w:szCs w:val="26"/>
          <w:highlight w:val="cyan"/>
        </w:rPr>
        <w:t>lived experience</w:t>
      </w:r>
      <w:r w:rsidRPr="00583D6B">
        <w:rPr>
          <w:rStyle w:val="Emphasis"/>
          <w:sz w:val="26"/>
          <w:szCs w:val="26"/>
        </w:rPr>
        <w:t>”</w:t>
      </w:r>
      <w:r w:rsidRPr="00583D6B">
        <w:rPr>
          <w:rStyle w:val="StyleUnderline"/>
        </w:rPr>
        <w:t xml:space="preserve"> </w:t>
      </w:r>
      <w:r w:rsidRPr="00BF3C16">
        <w:rPr>
          <w:rStyle w:val="StyleUnderline"/>
          <w:highlight w:val="cyan"/>
        </w:rPr>
        <w:t>is presented as the key</w:t>
      </w:r>
      <w:r w:rsidRPr="00583D6B">
        <w:rPr>
          <w:rStyle w:val="StyleUnderline"/>
        </w:rPr>
        <w:t xml:space="preserve"> to social insight and authenticity</w:t>
      </w:r>
      <w:r w:rsidRPr="00583D6B">
        <w:rPr>
          <w:sz w:val="16"/>
        </w:rPr>
        <w:t xml:space="preserve">, </w:t>
      </w:r>
      <w:r w:rsidRPr="00583D6B">
        <w:rPr>
          <w:rStyle w:val="StyleUnderline"/>
        </w:rPr>
        <w:t xml:space="preserve">and as a substitute for </w:t>
      </w:r>
      <w:r w:rsidRPr="00583D6B">
        <w:rPr>
          <w:rStyle w:val="Emphasis"/>
        </w:rPr>
        <w:t>objective social analysis</w:t>
      </w:r>
      <w:r w:rsidRPr="00583D6B">
        <w:rPr>
          <w:rStyle w:val="StyleUnderline"/>
        </w:rPr>
        <w:t xml:space="preserve"> or </w:t>
      </w:r>
      <w:r w:rsidRPr="00583D6B">
        <w:rPr>
          <w:rStyle w:val="Emphasis"/>
        </w:rPr>
        <w:t>engagement with political argument</w:t>
      </w:r>
      <w:r w:rsidRPr="00583D6B">
        <w:rPr>
          <w:sz w:val="16"/>
        </w:rPr>
        <w:t>.</w:t>
      </w:r>
    </w:p>
    <w:p w14:paraId="5E1EA2AA" w14:textId="77777777" w:rsidR="00BF3C16" w:rsidRPr="00BF3C16" w:rsidRDefault="00F60581" w:rsidP="00F60581">
      <w:pPr>
        <w:rPr>
          <w:rStyle w:val="StyleUnderline"/>
          <w:highlight w:val="cyan"/>
        </w:rPr>
      </w:pPr>
      <w:r w:rsidRPr="00583D6B">
        <w:rPr>
          <w:sz w:val="16"/>
        </w:rPr>
        <w:t xml:space="preserve">But </w:t>
      </w:r>
      <w:r w:rsidRPr="00BF3C16">
        <w:rPr>
          <w:rStyle w:val="StyleUnderline"/>
          <w:highlight w:val="cyan"/>
        </w:rPr>
        <w:t>the complexity</w:t>
      </w:r>
      <w:r w:rsidRPr="00583D6B">
        <w:rPr>
          <w:rStyle w:val="StyleUnderline"/>
        </w:rPr>
        <w:t xml:space="preserve"> and overarching structures of oppression </w:t>
      </w:r>
      <w:r w:rsidRPr="00BF3C16">
        <w:rPr>
          <w:rStyle w:val="StyleUnderline"/>
          <w:highlight w:val="cyan"/>
        </w:rPr>
        <w:t>cannot be understood from</w:t>
      </w:r>
      <w:r w:rsidRPr="00583D6B">
        <w:rPr>
          <w:rStyle w:val="StyleUnderline"/>
        </w:rPr>
        <w:t xml:space="preserve"> the vantage point of </w:t>
      </w:r>
      <w:r w:rsidRPr="00BF3C16">
        <w:rPr>
          <w:rStyle w:val="Emphasis"/>
          <w:highlight w:val="cyan"/>
        </w:rPr>
        <w:t>individual experience</w:t>
      </w:r>
      <w:r w:rsidRPr="00583D6B">
        <w:rPr>
          <w:sz w:val="16"/>
        </w:rPr>
        <w:t xml:space="preserve">. </w:t>
      </w:r>
      <w:r w:rsidRPr="00583D6B">
        <w:rPr>
          <w:rStyle w:val="StyleUnderline"/>
        </w:rPr>
        <w:t>For most people, the direct mistreatment</w:t>
      </w:r>
      <w:r w:rsidRPr="00583D6B">
        <w:rPr>
          <w:sz w:val="16"/>
        </w:rPr>
        <w:t xml:space="preserve"> and abuse that </w:t>
      </w:r>
      <w:r w:rsidRPr="00583D6B">
        <w:rPr>
          <w:rStyle w:val="StyleUnderline"/>
        </w:rPr>
        <w:t>they encounter</w:t>
      </w:r>
      <w:r w:rsidRPr="00583D6B">
        <w:rPr>
          <w:sz w:val="16"/>
        </w:rPr>
        <w:t xml:space="preserve"> from family members, acquaintances and strangers, and particular agencies of the state, </w:t>
      </w:r>
      <w:r w:rsidRPr="00583D6B">
        <w:rPr>
          <w:rStyle w:val="StyleUnderline"/>
        </w:rPr>
        <w:t>will be the most obvious and often the most emotionally hurtful manifestations of their oppression</w:t>
      </w:r>
      <w:r w:rsidRPr="00583D6B">
        <w:rPr>
          <w:sz w:val="16"/>
        </w:rPr>
        <w:t>.</w:t>
      </w:r>
      <w:r w:rsidRPr="00583D6B">
        <w:rPr>
          <w:rStyle w:val="StyleUnderline"/>
        </w:rPr>
        <w:t xml:space="preserve"> But </w:t>
      </w:r>
      <w:r w:rsidRPr="00BF3C16">
        <w:rPr>
          <w:rStyle w:val="StyleUnderline"/>
          <w:highlight w:val="cyan"/>
        </w:rPr>
        <w:t>experiential accounts</w:t>
      </w:r>
      <w:r w:rsidRPr="00583D6B">
        <w:rPr>
          <w:rStyle w:val="StyleUnderline"/>
        </w:rPr>
        <w:t xml:space="preserve">, while undoubtedly providing insights into the specificities of </w:t>
      </w:r>
      <w:proofErr w:type="gramStart"/>
      <w:r w:rsidRPr="00583D6B">
        <w:rPr>
          <w:rStyle w:val="StyleUnderline"/>
        </w:rPr>
        <w:t>particular forms</w:t>
      </w:r>
      <w:proofErr w:type="gramEnd"/>
      <w:r w:rsidRPr="00583D6B">
        <w:rPr>
          <w:rStyle w:val="StyleUnderline"/>
        </w:rPr>
        <w:t xml:space="preserve"> of oppression, </w:t>
      </w:r>
      <w:r w:rsidRPr="00BF3C16">
        <w:rPr>
          <w:rStyle w:val="StyleUnderline"/>
          <w:highlight w:val="cyan"/>
        </w:rPr>
        <w:t xml:space="preserve">do </w:t>
      </w:r>
      <w:r w:rsidRPr="00BF3C16">
        <w:rPr>
          <w:rStyle w:val="Emphasis"/>
          <w:highlight w:val="cyan"/>
        </w:rPr>
        <w:t>not</w:t>
      </w:r>
      <w:r w:rsidRPr="00583D6B">
        <w:rPr>
          <w:rStyle w:val="StyleUnderline"/>
        </w:rPr>
        <w:t xml:space="preserve"> necessarily help </w:t>
      </w:r>
      <w:r w:rsidRPr="00BF3C16">
        <w:rPr>
          <w:rStyle w:val="Emphasis"/>
          <w:highlight w:val="cyan"/>
        </w:rPr>
        <w:t>elucidate</w:t>
      </w:r>
      <w:r w:rsidRPr="00BF3C16">
        <w:rPr>
          <w:rStyle w:val="StyleUnderline"/>
          <w:highlight w:val="cyan"/>
        </w:rPr>
        <w:t xml:space="preserve"> the </w:t>
      </w:r>
      <w:r w:rsidRPr="00BF3C16">
        <w:rPr>
          <w:rStyle w:val="Emphasis"/>
          <w:sz w:val="26"/>
          <w:szCs w:val="26"/>
          <w:highlight w:val="cyan"/>
        </w:rPr>
        <w:t>structures</w:t>
      </w:r>
      <w:r w:rsidRPr="00583D6B">
        <w:rPr>
          <w:rStyle w:val="Emphasis"/>
          <w:sz w:val="26"/>
          <w:szCs w:val="26"/>
        </w:rPr>
        <w:t xml:space="preserve"> </w:t>
      </w:r>
      <w:r w:rsidRPr="00BF3C16">
        <w:rPr>
          <w:rStyle w:val="Emphasis"/>
          <w:sz w:val="26"/>
          <w:szCs w:val="26"/>
          <w:highlight w:val="cyan"/>
        </w:rPr>
        <w:t>that underpin</w:t>
      </w:r>
      <w:r w:rsidRPr="00583D6B">
        <w:rPr>
          <w:rStyle w:val="Emphasis"/>
          <w:sz w:val="26"/>
          <w:szCs w:val="26"/>
        </w:rPr>
        <w:t xml:space="preserve"> them</w:t>
      </w:r>
      <w:r w:rsidRPr="00583D6B">
        <w:rPr>
          <w:sz w:val="16"/>
        </w:rPr>
        <w:t>.</w:t>
      </w:r>
    </w:p>
    <w:p w14:paraId="0A7EF2F5" w14:textId="77777777" w:rsidR="00BF3C16" w:rsidRPr="00BF3C16" w:rsidRDefault="00F60581" w:rsidP="00F60581">
      <w:pPr>
        <w:rPr>
          <w:rStyle w:val="StyleUnderline"/>
          <w:highlight w:val="cyan"/>
        </w:rPr>
      </w:pPr>
      <w:r w:rsidRPr="00BF3C16">
        <w:rPr>
          <w:rStyle w:val="StyleUnderline"/>
          <w:highlight w:val="cyan"/>
        </w:rPr>
        <w:t>The idea</w:t>
      </w:r>
      <w:r w:rsidRPr="00583D6B">
        <w:rPr>
          <w:rStyle w:val="StyleUnderline"/>
        </w:rPr>
        <w:t xml:space="preserve"> that experiences of oppression are the key to political insight also </w:t>
      </w:r>
      <w:r w:rsidRPr="00BF3C16">
        <w:rPr>
          <w:rStyle w:val="StyleUnderline"/>
          <w:highlight w:val="cyan"/>
        </w:rPr>
        <w:t xml:space="preserve">leads to the </w:t>
      </w:r>
      <w:proofErr w:type="spellStart"/>
      <w:r w:rsidRPr="00BF3C16">
        <w:rPr>
          <w:rStyle w:val="Emphasis"/>
          <w:sz w:val="26"/>
          <w:szCs w:val="26"/>
          <w:highlight w:val="cyan"/>
        </w:rPr>
        <w:t>valorisation</w:t>
      </w:r>
      <w:proofErr w:type="spellEnd"/>
      <w:r w:rsidRPr="00BF3C16">
        <w:rPr>
          <w:rStyle w:val="Emphasis"/>
          <w:sz w:val="26"/>
          <w:szCs w:val="26"/>
          <w:highlight w:val="cyan"/>
        </w:rPr>
        <w:t xml:space="preserve"> of</w:t>
      </w:r>
      <w:r w:rsidRPr="00583D6B">
        <w:rPr>
          <w:rStyle w:val="Emphasis"/>
          <w:sz w:val="26"/>
          <w:szCs w:val="26"/>
        </w:rPr>
        <w:t xml:space="preserve"> experiences</w:t>
      </w:r>
      <w:r w:rsidRPr="00583D6B">
        <w:rPr>
          <w:rStyle w:val="StyleUnderline"/>
        </w:rPr>
        <w:t xml:space="preserve"> of </w:t>
      </w:r>
      <w:r w:rsidRPr="00BF3C16">
        <w:rPr>
          <w:rStyle w:val="StyleUnderline"/>
          <w:highlight w:val="cyan"/>
        </w:rPr>
        <w:t>oppression</w:t>
      </w:r>
      <w:r w:rsidRPr="00583D6B">
        <w:rPr>
          <w:sz w:val="16"/>
        </w:rPr>
        <w:t xml:space="preserve">, </w:t>
      </w:r>
      <w:r w:rsidRPr="00583D6B">
        <w:rPr>
          <w:rStyle w:val="StyleUnderline"/>
        </w:rPr>
        <w:t>especially those that are traumatic</w:t>
      </w:r>
      <w:r w:rsidRPr="00583D6B">
        <w:rPr>
          <w:sz w:val="16"/>
        </w:rPr>
        <w:t>. If experience confers knowledge</w:t>
      </w:r>
      <w:r w:rsidRPr="00583D6B">
        <w:rPr>
          <w:rStyle w:val="StyleUnderline"/>
        </w:rPr>
        <w:t xml:space="preserve">, it follows that those who have experienced </w:t>
      </w:r>
      <w:r w:rsidRPr="00BF3C16">
        <w:rPr>
          <w:rStyle w:val="StyleUnderline"/>
          <w:highlight w:val="cyan"/>
        </w:rPr>
        <w:t xml:space="preserve">the </w:t>
      </w:r>
      <w:r w:rsidRPr="00BF3C16">
        <w:rPr>
          <w:rStyle w:val="Emphasis"/>
          <w:highlight w:val="cyan"/>
        </w:rPr>
        <w:t>most trauma</w:t>
      </w:r>
      <w:r w:rsidRPr="00583D6B">
        <w:rPr>
          <w:rStyle w:val="StyleUnderline"/>
        </w:rPr>
        <w:t xml:space="preserve"> </w:t>
      </w:r>
      <w:r w:rsidRPr="00BF3C16">
        <w:rPr>
          <w:rStyle w:val="StyleUnderline"/>
          <w:highlight w:val="cyan"/>
        </w:rPr>
        <w:t xml:space="preserve">will possess the </w:t>
      </w:r>
      <w:r w:rsidRPr="00BF3C16">
        <w:rPr>
          <w:rStyle w:val="Emphasis"/>
          <w:highlight w:val="cyan"/>
        </w:rPr>
        <w:t>most insight</w:t>
      </w:r>
      <w:r w:rsidRPr="00583D6B">
        <w:rPr>
          <w:sz w:val="16"/>
        </w:rPr>
        <w:t xml:space="preserve"> into the horrors of our society. </w:t>
      </w:r>
      <w:r w:rsidRPr="00583D6B">
        <w:rPr>
          <w:rStyle w:val="StyleUnderline"/>
        </w:rPr>
        <w:t>According to this view, refugees who have been tortured physically and mentally for decades, denied contact and engagement with society, have been given the best social education available</w:t>
      </w:r>
      <w:r w:rsidRPr="00583D6B">
        <w:rPr>
          <w:sz w:val="16"/>
        </w:rPr>
        <w:t xml:space="preserve">. While refugees are often </w:t>
      </w:r>
      <w:proofErr w:type="spellStart"/>
      <w:r w:rsidRPr="00583D6B">
        <w:rPr>
          <w:sz w:val="16"/>
        </w:rPr>
        <w:t>politicised</w:t>
      </w:r>
      <w:proofErr w:type="spellEnd"/>
      <w:r w:rsidRPr="00583D6B">
        <w:rPr>
          <w:sz w:val="16"/>
        </w:rPr>
        <w:t xml:space="preserve"> by their experiences, the </w:t>
      </w:r>
      <w:proofErr w:type="gramStart"/>
      <w:r w:rsidRPr="00583D6B">
        <w:rPr>
          <w:sz w:val="16"/>
        </w:rPr>
        <w:t>torture</w:t>
      </w:r>
      <w:proofErr w:type="gramEnd"/>
      <w:r w:rsidRPr="00583D6B">
        <w:rPr>
          <w:sz w:val="16"/>
        </w:rPr>
        <w:t xml:space="preserve"> many </w:t>
      </w:r>
      <w:proofErr w:type="gramStart"/>
      <w:r w:rsidRPr="00583D6B">
        <w:rPr>
          <w:sz w:val="16"/>
        </w:rPr>
        <w:t>experience</w:t>
      </w:r>
      <w:proofErr w:type="gramEnd"/>
      <w:r w:rsidRPr="00583D6B">
        <w:rPr>
          <w:sz w:val="16"/>
        </w:rPr>
        <w:t xml:space="preserve"> is so extreme, isolating and unrelenting that many are totally broken by the </w:t>
      </w:r>
      <w:proofErr w:type="gramStart"/>
      <w:r w:rsidRPr="00583D6B">
        <w:rPr>
          <w:sz w:val="16"/>
        </w:rPr>
        <w:t>experience, or</w:t>
      </w:r>
      <w:proofErr w:type="gramEnd"/>
      <w:r w:rsidRPr="00583D6B">
        <w:rPr>
          <w:sz w:val="16"/>
        </w:rPr>
        <w:t xml:space="preserve"> come to conclude that their oppressor can’t be challenged. </w:t>
      </w:r>
      <w:r w:rsidRPr="00BF3C16">
        <w:rPr>
          <w:rStyle w:val="StyleUnderline"/>
          <w:highlight w:val="cyan"/>
        </w:rPr>
        <w:t>There is nothing</w:t>
      </w:r>
      <w:r w:rsidRPr="00583D6B">
        <w:rPr>
          <w:rStyle w:val="StyleUnderline"/>
        </w:rPr>
        <w:t xml:space="preserve"> inherently </w:t>
      </w:r>
      <w:proofErr w:type="spellStart"/>
      <w:r w:rsidRPr="00BF3C16">
        <w:rPr>
          <w:rStyle w:val="Emphasis"/>
          <w:highlight w:val="cyan"/>
        </w:rPr>
        <w:t>radicalising</w:t>
      </w:r>
      <w:proofErr w:type="spellEnd"/>
      <w:r w:rsidRPr="00BF3C16">
        <w:rPr>
          <w:rStyle w:val="StyleUnderline"/>
          <w:highlight w:val="cyan"/>
        </w:rPr>
        <w:t xml:space="preserve"> or </w:t>
      </w:r>
      <w:r w:rsidRPr="00BF3C16">
        <w:rPr>
          <w:rStyle w:val="Emphasis"/>
          <w:highlight w:val="cyan"/>
        </w:rPr>
        <w:t>educative</w:t>
      </w:r>
      <w:r w:rsidRPr="00583D6B">
        <w:rPr>
          <w:rStyle w:val="StyleUnderline"/>
        </w:rPr>
        <w:t xml:space="preserve"> about trauma</w:t>
      </w:r>
      <w:r w:rsidRPr="00583D6B">
        <w:rPr>
          <w:sz w:val="16"/>
        </w:rPr>
        <w:t>.</w:t>
      </w:r>
    </w:p>
    <w:p w14:paraId="53C07FE7" w14:textId="77777777" w:rsidR="00BF3C16" w:rsidRPr="00BF3C16" w:rsidRDefault="00F60581" w:rsidP="00F60581">
      <w:pPr>
        <w:rPr>
          <w:rStyle w:val="StyleUnderline"/>
          <w:highlight w:val="cyan"/>
        </w:rPr>
      </w:pPr>
      <w:r w:rsidRPr="00583D6B">
        <w:rPr>
          <w:sz w:val="16"/>
        </w:rPr>
        <w:t xml:space="preserve">It also means that </w:t>
      </w:r>
      <w:r w:rsidRPr="00BF3C16">
        <w:rPr>
          <w:rStyle w:val="StyleUnderline"/>
          <w:highlight w:val="cyan"/>
        </w:rPr>
        <w:t>those</w:t>
      </w:r>
      <w:r w:rsidRPr="00583D6B">
        <w:rPr>
          <w:rStyle w:val="StyleUnderline"/>
        </w:rPr>
        <w:t xml:space="preserve"> who have experienced oppression </w:t>
      </w:r>
      <w:r w:rsidRPr="00BF3C16">
        <w:rPr>
          <w:rStyle w:val="StyleUnderline"/>
          <w:highlight w:val="cyan"/>
        </w:rPr>
        <w:t xml:space="preserve">are seen as having </w:t>
      </w:r>
      <w:r w:rsidRPr="00BF3C16">
        <w:rPr>
          <w:rStyle w:val="Emphasis"/>
          <w:sz w:val="26"/>
          <w:szCs w:val="26"/>
          <w:highlight w:val="cyan"/>
        </w:rPr>
        <w:t>unassailable moral authority</w:t>
      </w:r>
      <w:r w:rsidRPr="00583D6B">
        <w:rPr>
          <w:rStyle w:val="StyleUnderline"/>
        </w:rPr>
        <w:t xml:space="preserve"> </w:t>
      </w:r>
      <w:r w:rsidRPr="00BF3C16">
        <w:rPr>
          <w:rStyle w:val="StyleUnderline"/>
          <w:highlight w:val="cyan"/>
        </w:rPr>
        <w:t>that cannot be</w:t>
      </w:r>
      <w:r w:rsidRPr="00583D6B">
        <w:rPr>
          <w:rStyle w:val="StyleUnderline"/>
        </w:rPr>
        <w:t xml:space="preserve"> challenged or </w:t>
      </w:r>
      <w:r w:rsidRPr="00BF3C16">
        <w:rPr>
          <w:rStyle w:val="Emphasis"/>
          <w:highlight w:val="cyan"/>
        </w:rPr>
        <w:t>debated</w:t>
      </w:r>
      <w:r w:rsidRPr="00583D6B">
        <w:rPr>
          <w:sz w:val="16"/>
        </w:rPr>
        <w:t xml:space="preserve">, regardless of their political perspective. In a piece entitled “an open letter to white ‘allies’ from a white friend” author Caitlin Deen Fair recounts an incident highlighting </w:t>
      </w:r>
      <w:r w:rsidRPr="00583D6B">
        <w:rPr>
          <w:rStyle w:val="StyleUnderline"/>
        </w:rPr>
        <w:t>the absurd conclusions that are drawn from this standpoint</w:t>
      </w:r>
      <w:r w:rsidRPr="00583D6B">
        <w:rPr>
          <w:sz w:val="16"/>
        </w:rPr>
        <w:t>:</w:t>
      </w:r>
    </w:p>
    <w:p w14:paraId="27383ED1" w14:textId="77777777" w:rsidR="00BF3C16" w:rsidRPr="00BF3C16" w:rsidRDefault="00F60581" w:rsidP="00F60581">
      <w:pPr>
        <w:rPr>
          <w:rStyle w:val="StyleUnderline"/>
          <w:highlight w:val="cyan"/>
        </w:rPr>
      </w:pPr>
      <w:r w:rsidRPr="00583D6B">
        <w:rPr>
          <w:sz w:val="16"/>
          <w:szCs w:val="16"/>
        </w:rPr>
        <w:t xml:space="preserve">I was told by a fellow member of a group that I belonged to that the first step in the liberation of Black folks was to kill all the White women because they were tools of re-colonization… I knew I couldn’t engage him </w:t>
      </w:r>
      <w:proofErr w:type="gramStart"/>
      <w:r w:rsidRPr="00583D6B">
        <w:rPr>
          <w:sz w:val="16"/>
          <w:szCs w:val="16"/>
        </w:rPr>
        <w:t>on</w:t>
      </w:r>
      <w:proofErr w:type="gramEnd"/>
      <w:r w:rsidRPr="00583D6B">
        <w:rPr>
          <w:sz w:val="16"/>
          <w:szCs w:val="16"/>
        </w:rPr>
        <w:t xml:space="preserve"> that; primarily because I don’t know what his lived experience has been. He may very well have had legitimate experiences that tell him that this is the most reasonable and effective solution to the problems that we face… </w:t>
      </w:r>
      <w:proofErr w:type="gramStart"/>
      <w:r w:rsidRPr="00583D6B">
        <w:rPr>
          <w:sz w:val="16"/>
          <w:szCs w:val="16"/>
        </w:rPr>
        <w:t>That being said, it</w:t>
      </w:r>
      <w:proofErr w:type="gramEnd"/>
      <w:r w:rsidRPr="00583D6B">
        <w:rPr>
          <w:sz w:val="16"/>
          <w:szCs w:val="16"/>
        </w:rPr>
        <w:t xml:space="preserve"> is safe to say that it would be imprudent to challenge or engage in a “discussion” (read: argument) about it, particularly in movement spaces.</w:t>
      </w:r>
      <w:r w:rsidRPr="00057AFA">
        <w:rPr>
          <w:sz w:val="16"/>
          <w:szCs w:val="16"/>
        </w:rPr>
        <w:t>9</w:t>
      </w:r>
    </w:p>
    <w:p w14:paraId="16D7D3CF" w14:textId="77777777" w:rsidR="00BF3C16" w:rsidRPr="00BF3C16" w:rsidRDefault="00F60581" w:rsidP="00F60581">
      <w:pPr>
        <w:rPr>
          <w:rStyle w:val="StyleUnderline"/>
          <w:highlight w:val="cyan"/>
        </w:rPr>
      </w:pPr>
      <w:r w:rsidRPr="00583D6B">
        <w:rPr>
          <w:rStyle w:val="StyleUnderline"/>
        </w:rPr>
        <w:t xml:space="preserve">According to this logic, </w:t>
      </w:r>
      <w:r w:rsidRPr="00BF3C16">
        <w:rPr>
          <w:rStyle w:val="StyleUnderline"/>
          <w:highlight w:val="cyan"/>
        </w:rPr>
        <w:t xml:space="preserve">it is </w:t>
      </w:r>
      <w:r w:rsidRPr="00BF3C16">
        <w:rPr>
          <w:rStyle w:val="Emphasis"/>
          <w:highlight w:val="cyan"/>
        </w:rPr>
        <w:t>impossible</w:t>
      </w:r>
      <w:r w:rsidRPr="00583D6B">
        <w:rPr>
          <w:rStyle w:val="StyleUnderline"/>
        </w:rPr>
        <w:t xml:space="preserve"> for those who have not experienced a particular oppression </w:t>
      </w:r>
      <w:r w:rsidRPr="00BF3C16">
        <w:rPr>
          <w:rStyle w:val="StyleUnderline"/>
          <w:highlight w:val="cyan"/>
        </w:rPr>
        <w:t xml:space="preserve">to </w:t>
      </w:r>
      <w:r w:rsidRPr="00BF3C16">
        <w:rPr>
          <w:rStyle w:val="Emphasis"/>
          <w:highlight w:val="cyan"/>
        </w:rPr>
        <w:t>disagree</w:t>
      </w:r>
      <w:r w:rsidRPr="00583D6B">
        <w:rPr>
          <w:rStyle w:val="StyleUnderline"/>
        </w:rPr>
        <w:t xml:space="preserve"> with those who have, </w:t>
      </w:r>
      <w:r w:rsidRPr="00BF3C16">
        <w:rPr>
          <w:rStyle w:val="StyleUnderline"/>
          <w:highlight w:val="cyan"/>
        </w:rPr>
        <w:t xml:space="preserve">or to take up </w:t>
      </w:r>
      <w:r w:rsidRPr="00BF3C16">
        <w:rPr>
          <w:rStyle w:val="Emphasis"/>
          <w:sz w:val="26"/>
          <w:szCs w:val="26"/>
          <w:highlight w:val="cyan"/>
        </w:rPr>
        <w:t>debates over strategies</w:t>
      </w:r>
      <w:r w:rsidRPr="00583D6B">
        <w:rPr>
          <w:rStyle w:val="Emphasis"/>
          <w:sz w:val="26"/>
          <w:szCs w:val="26"/>
        </w:rPr>
        <w:t xml:space="preserve"> and tactics</w:t>
      </w:r>
      <w:r w:rsidRPr="00583D6B">
        <w:t xml:space="preserve">. </w:t>
      </w:r>
      <w:r w:rsidRPr="00BF3C16">
        <w:rPr>
          <w:rStyle w:val="StyleUnderline"/>
          <w:highlight w:val="cyan"/>
        </w:rPr>
        <w:t>Those who don’t fall into a given</w:t>
      </w:r>
      <w:r w:rsidRPr="00583D6B">
        <w:rPr>
          <w:rStyle w:val="StyleUnderline"/>
        </w:rPr>
        <w:t xml:space="preserve"> identity </w:t>
      </w:r>
      <w:r w:rsidRPr="00BF3C16">
        <w:rPr>
          <w:rStyle w:val="StyleUnderline"/>
          <w:highlight w:val="cyan"/>
        </w:rPr>
        <w:t>group can only</w:t>
      </w:r>
      <w:r w:rsidRPr="00583D6B">
        <w:rPr>
          <w:rStyle w:val="StyleUnderline"/>
        </w:rPr>
        <w:t xml:space="preserve"> </w:t>
      </w:r>
      <w:r w:rsidRPr="00BF3C16">
        <w:rPr>
          <w:rStyle w:val="StyleUnderline"/>
          <w:highlight w:val="cyan"/>
        </w:rPr>
        <w:t>be “allies</w:t>
      </w:r>
      <w:r w:rsidRPr="00583D6B">
        <w:rPr>
          <w:rStyle w:val="StyleUnderline"/>
        </w:rPr>
        <w:t>”</w:t>
      </w:r>
      <w:r w:rsidRPr="00583D6B">
        <w:t xml:space="preserve"> – </w:t>
      </w:r>
      <w:r w:rsidRPr="00583D6B">
        <w:rPr>
          <w:rStyle w:val="StyleUnderline"/>
        </w:rPr>
        <w:t xml:space="preserve">the defining qualities of which are </w:t>
      </w:r>
      <w:r w:rsidRPr="00BF3C16">
        <w:rPr>
          <w:rStyle w:val="Emphasis"/>
          <w:highlight w:val="cyan"/>
        </w:rPr>
        <w:t>deference</w:t>
      </w:r>
      <w:r w:rsidRPr="00BF3C16">
        <w:rPr>
          <w:rStyle w:val="StyleUnderline"/>
          <w:highlight w:val="cyan"/>
        </w:rPr>
        <w:t xml:space="preserve"> and </w:t>
      </w:r>
      <w:r w:rsidRPr="00BF3C16">
        <w:rPr>
          <w:rStyle w:val="Emphasis"/>
          <w:highlight w:val="cyan"/>
        </w:rPr>
        <w:t>passivity</w:t>
      </w:r>
      <w:r w:rsidRPr="00583D6B">
        <w:t>.</w:t>
      </w:r>
    </w:p>
    <w:p w14:paraId="29552FE0" w14:textId="77777777" w:rsidR="00BF3C16" w:rsidRPr="00BF3C16" w:rsidRDefault="00F60581" w:rsidP="00F60581">
      <w:pPr>
        <w:rPr>
          <w:rStyle w:val="StyleUnderline"/>
          <w:highlight w:val="cyan"/>
        </w:rPr>
      </w:pPr>
      <w:r w:rsidRPr="000B6E20">
        <w:rPr>
          <w:sz w:val="16"/>
        </w:rPr>
        <w:t xml:space="preserve">The idea that experience affords authority </w:t>
      </w:r>
      <w:proofErr w:type="gramStart"/>
      <w:r w:rsidRPr="000B6E20">
        <w:rPr>
          <w:sz w:val="16"/>
        </w:rPr>
        <w:t>falls down</w:t>
      </w:r>
      <w:proofErr w:type="gramEnd"/>
      <w:r w:rsidRPr="000B6E20">
        <w:rPr>
          <w:sz w:val="16"/>
        </w:rPr>
        <w:t xml:space="preserve">, once again, due to the inevitable diversity within oppressed identity groups. </w:t>
      </w:r>
      <w:r w:rsidRPr="00BF3C16">
        <w:rPr>
          <w:rStyle w:val="StyleUnderline"/>
          <w:highlight w:val="cyan"/>
        </w:rPr>
        <w:t>There are</w:t>
      </w:r>
      <w:r w:rsidRPr="00583D6B">
        <w:rPr>
          <w:rStyle w:val="StyleUnderline"/>
        </w:rPr>
        <w:t xml:space="preserve"> as </w:t>
      </w:r>
      <w:r w:rsidRPr="00BF3C16">
        <w:rPr>
          <w:rStyle w:val="StyleUnderline"/>
          <w:highlight w:val="cyan"/>
        </w:rPr>
        <w:t>many experiences</w:t>
      </w:r>
      <w:r w:rsidRPr="00583D6B">
        <w:rPr>
          <w:rStyle w:val="StyleUnderline"/>
        </w:rPr>
        <w:t xml:space="preserve"> as there are members of any one oppressed group, and </w:t>
      </w:r>
      <w:r w:rsidRPr="00BF3C16">
        <w:rPr>
          <w:rStyle w:val="StyleUnderline"/>
          <w:highlight w:val="cyan"/>
        </w:rPr>
        <w:t>these can</w:t>
      </w:r>
      <w:r w:rsidRPr="00583D6B">
        <w:rPr>
          <w:rStyle w:val="StyleUnderline"/>
        </w:rPr>
        <w:t xml:space="preserve"> be </w:t>
      </w:r>
      <w:r w:rsidRPr="00BF3C16">
        <w:rPr>
          <w:rStyle w:val="Emphasis"/>
          <w:highlight w:val="cyan"/>
        </w:rPr>
        <w:t>vastly divergent</w:t>
      </w:r>
      <w:r w:rsidRPr="000B6E20">
        <w:rPr>
          <w:sz w:val="16"/>
        </w:rPr>
        <w:t xml:space="preserve">. For example, </w:t>
      </w:r>
      <w:r w:rsidRPr="00583D6B">
        <w:rPr>
          <w:rStyle w:val="StyleUnderline"/>
        </w:rPr>
        <w:t>the experiences of a poor Aboriginal person locked up in prison cannot be equated with those of a wealthy Aboriginal entrepreneur</w:t>
      </w:r>
      <w:r w:rsidRPr="000B6E20">
        <w:rPr>
          <w:sz w:val="16"/>
        </w:rPr>
        <w:t xml:space="preserve">. Naturally </w:t>
      </w:r>
      <w:r w:rsidRPr="00583D6B">
        <w:rPr>
          <w:rStyle w:val="StyleUnderline"/>
        </w:rPr>
        <w:t xml:space="preserve">these experiences lead to </w:t>
      </w:r>
      <w:r w:rsidRPr="00583D6B">
        <w:rPr>
          <w:rStyle w:val="Emphasis"/>
        </w:rPr>
        <w:t xml:space="preserve">different </w:t>
      </w:r>
      <w:r w:rsidRPr="00BF3C16">
        <w:rPr>
          <w:rStyle w:val="Emphasis"/>
          <w:highlight w:val="cyan"/>
        </w:rPr>
        <w:t>political conclusions</w:t>
      </w:r>
      <w:r w:rsidRPr="000B6E20">
        <w:rPr>
          <w:sz w:val="16"/>
        </w:rPr>
        <w:t xml:space="preserve">. </w:t>
      </w:r>
      <w:r w:rsidRPr="00583D6B">
        <w:rPr>
          <w:rStyle w:val="StyleUnderline"/>
        </w:rPr>
        <w:t xml:space="preserve">The main way that this tension is resolved in practice is by </w:t>
      </w:r>
      <w:r w:rsidRPr="00BF3C16">
        <w:rPr>
          <w:rStyle w:val="Emphasis"/>
          <w:highlight w:val="cyan"/>
        </w:rPr>
        <w:t>someone</w:t>
      </w:r>
      <w:r w:rsidRPr="00583D6B">
        <w:rPr>
          <w:rStyle w:val="StyleUnderline"/>
        </w:rPr>
        <w:t xml:space="preserve"> setting themselves up </w:t>
      </w:r>
      <w:r w:rsidRPr="00BF3C16">
        <w:rPr>
          <w:rStyle w:val="StyleUnderline"/>
          <w:highlight w:val="cyan"/>
        </w:rPr>
        <w:t xml:space="preserve">as the </w:t>
      </w:r>
      <w:r w:rsidRPr="00BF3C16">
        <w:rPr>
          <w:rStyle w:val="Emphasis"/>
          <w:sz w:val="26"/>
          <w:szCs w:val="26"/>
          <w:highlight w:val="cyan"/>
        </w:rPr>
        <w:t>arbiter</w:t>
      </w:r>
      <w:r w:rsidRPr="00583D6B">
        <w:rPr>
          <w:rStyle w:val="StyleUnderline"/>
        </w:rPr>
        <w:t xml:space="preserve"> </w:t>
      </w:r>
      <w:r w:rsidRPr="00BF3C16">
        <w:rPr>
          <w:rStyle w:val="StyleUnderline"/>
          <w:highlight w:val="cyan"/>
        </w:rPr>
        <w:t>of which experiences are</w:t>
      </w:r>
      <w:r w:rsidRPr="00583D6B">
        <w:rPr>
          <w:rStyle w:val="StyleUnderline"/>
        </w:rPr>
        <w:t xml:space="preserve"> most </w:t>
      </w:r>
      <w:r w:rsidRPr="00BF3C16">
        <w:rPr>
          <w:rStyle w:val="StyleUnderline"/>
          <w:highlight w:val="cyan"/>
        </w:rPr>
        <w:t>valid</w:t>
      </w:r>
      <w:r w:rsidRPr="000B6E20">
        <w:rPr>
          <w:sz w:val="16"/>
        </w:rPr>
        <w:t xml:space="preserve">. </w:t>
      </w:r>
      <w:r w:rsidRPr="00BF3C16">
        <w:rPr>
          <w:rStyle w:val="StyleUnderline"/>
          <w:highlight w:val="cyan"/>
        </w:rPr>
        <w:t>Those who take on this role are</w:t>
      </w:r>
      <w:r w:rsidRPr="000B6E20">
        <w:rPr>
          <w:rStyle w:val="StyleUnderline"/>
        </w:rPr>
        <w:t xml:space="preserve"> mostly those who are </w:t>
      </w:r>
      <w:r w:rsidRPr="000B6E20">
        <w:rPr>
          <w:rStyle w:val="Emphasis"/>
          <w:sz w:val="26"/>
          <w:szCs w:val="26"/>
        </w:rPr>
        <w:t xml:space="preserve">relatively </w:t>
      </w:r>
      <w:r w:rsidRPr="00BF3C16">
        <w:rPr>
          <w:rStyle w:val="Emphasis"/>
          <w:sz w:val="26"/>
          <w:szCs w:val="26"/>
          <w:highlight w:val="cyan"/>
        </w:rPr>
        <w:t>advantaged</w:t>
      </w:r>
      <w:r w:rsidRPr="000B6E20">
        <w:rPr>
          <w:rStyle w:val="StyleUnderline"/>
        </w:rPr>
        <w:t xml:space="preserve"> in comparison to the rest of the group, and who have an interest in becoming spokespeople </w:t>
      </w:r>
      <w:proofErr w:type="gramStart"/>
      <w:r w:rsidRPr="000B6E20">
        <w:rPr>
          <w:rStyle w:val="StyleUnderline"/>
        </w:rPr>
        <w:t>in order to</w:t>
      </w:r>
      <w:proofErr w:type="gramEnd"/>
      <w:r w:rsidRPr="000B6E20">
        <w:rPr>
          <w:rStyle w:val="StyleUnderline"/>
        </w:rPr>
        <w:t xml:space="preserve"> push a particular agenda</w:t>
      </w:r>
      <w:r w:rsidRPr="000B6E20">
        <w:rPr>
          <w:sz w:val="16"/>
        </w:rPr>
        <w:t xml:space="preserve">. As </w:t>
      </w:r>
      <w:proofErr w:type="spellStart"/>
      <w:r w:rsidRPr="000B6E20">
        <w:rPr>
          <w:sz w:val="16"/>
        </w:rPr>
        <w:t>Olúfémi</w:t>
      </w:r>
      <w:proofErr w:type="spellEnd"/>
      <w:r w:rsidRPr="000B6E20">
        <w:rPr>
          <w:sz w:val="16"/>
        </w:rPr>
        <w:t xml:space="preserve"> O </w:t>
      </w:r>
      <w:proofErr w:type="spellStart"/>
      <w:r w:rsidRPr="000B6E20">
        <w:rPr>
          <w:sz w:val="16"/>
        </w:rPr>
        <w:t>Táiwò</w:t>
      </w:r>
      <w:proofErr w:type="spellEnd"/>
      <w:r w:rsidRPr="000B6E20">
        <w:rPr>
          <w:sz w:val="16"/>
        </w:rPr>
        <w:t xml:space="preserve"> puts it in an essay critiquing this phenomenon:</w:t>
      </w:r>
    </w:p>
    <w:p w14:paraId="46EA5B58" w14:textId="77777777" w:rsidR="00BF3C16" w:rsidRPr="00BF3C16" w:rsidRDefault="00F60581" w:rsidP="00F60581">
      <w:pPr>
        <w:rPr>
          <w:rStyle w:val="StyleUnderline"/>
          <w:highlight w:val="cyan"/>
        </w:rPr>
      </w:pPr>
      <w:r w:rsidRPr="000B6E20">
        <w:rPr>
          <w:sz w:val="16"/>
        </w:rPr>
        <w:t xml:space="preserve">In my experience, </w:t>
      </w:r>
      <w:r w:rsidRPr="000B6E20">
        <w:rPr>
          <w:rStyle w:val="StyleUnderline"/>
        </w:rPr>
        <w:t>when people say they need to “listen to the most affected”</w:t>
      </w:r>
      <w:r w:rsidRPr="000B6E20">
        <w:rPr>
          <w:sz w:val="16"/>
        </w:rPr>
        <w:t xml:space="preserve">, it isn’t because they intend to set up Skype calls to refugee camps or to collaborate with houseless people. Instead, </w:t>
      </w:r>
      <w:r w:rsidRPr="000B6E20">
        <w:rPr>
          <w:rStyle w:val="StyleUnderline"/>
        </w:rPr>
        <w:t xml:space="preserve">it has more often meant handing </w:t>
      </w:r>
      <w:r w:rsidRPr="000B6E20">
        <w:rPr>
          <w:rStyle w:val="Emphasis"/>
        </w:rPr>
        <w:t>conversational authority</w:t>
      </w:r>
      <w:r w:rsidRPr="000B6E20">
        <w:rPr>
          <w:rStyle w:val="StyleUnderline"/>
        </w:rPr>
        <w:t xml:space="preserve"> and </w:t>
      </w:r>
      <w:r w:rsidRPr="000B6E20">
        <w:rPr>
          <w:rStyle w:val="Emphasis"/>
        </w:rPr>
        <w:t>attentional goods</w:t>
      </w:r>
      <w:r w:rsidRPr="000B6E20">
        <w:rPr>
          <w:sz w:val="16"/>
        </w:rPr>
        <w:t xml:space="preserve"> to those who most snugly fit into the social categories associated with these ills – regardless of what they </w:t>
      </w:r>
      <w:proofErr w:type="gramStart"/>
      <w:r w:rsidRPr="000B6E20">
        <w:rPr>
          <w:sz w:val="16"/>
        </w:rPr>
        <w:t>actually do</w:t>
      </w:r>
      <w:proofErr w:type="gramEnd"/>
      <w:r w:rsidRPr="000B6E20">
        <w:rPr>
          <w:sz w:val="16"/>
        </w:rPr>
        <w:t xml:space="preserve"> or do not know, or what they have or have not personally experienced.</w:t>
      </w:r>
      <w:r w:rsidRPr="00057AFA">
        <w:rPr>
          <w:sz w:val="16"/>
        </w:rPr>
        <w:t>10</w:t>
      </w:r>
    </w:p>
    <w:p w14:paraId="6783E1C0" w14:textId="77777777" w:rsidR="00BF3C16" w:rsidRPr="00BF3C16" w:rsidRDefault="00F60581" w:rsidP="00F60581">
      <w:pPr>
        <w:rPr>
          <w:rStyle w:val="StyleUnderline"/>
          <w:highlight w:val="cyan"/>
        </w:rPr>
      </w:pPr>
      <w:r w:rsidRPr="000B6E20">
        <w:rPr>
          <w:sz w:val="16"/>
          <w:szCs w:val="16"/>
        </w:rPr>
        <w:t>This situation arises repeatedly in student unions, where the people elected to identity-based departments assume the authority to preside over all political activity that relates to their identity category. The Australian National University student union recently passed the following motion:</w:t>
      </w:r>
    </w:p>
    <w:p w14:paraId="2D61B20A" w14:textId="77777777" w:rsidR="00BF3C16" w:rsidRPr="00BF3C16" w:rsidRDefault="00F60581" w:rsidP="00F60581">
      <w:pPr>
        <w:rPr>
          <w:rStyle w:val="StyleUnderline"/>
          <w:highlight w:val="cyan"/>
        </w:rPr>
      </w:pPr>
      <w:r w:rsidRPr="000B6E20">
        <w:rPr>
          <w:sz w:val="16"/>
          <w:szCs w:val="16"/>
        </w:rPr>
        <w:t xml:space="preserve">Autonomous Department officers are elected members of the SRC that have the lived </w:t>
      </w:r>
      <w:proofErr w:type="gramStart"/>
      <w:r w:rsidRPr="000B6E20">
        <w:rPr>
          <w:sz w:val="16"/>
          <w:szCs w:val="16"/>
        </w:rPr>
        <w:t>experiences</w:t>
      </w:r>
      <w:proofErr w:type="gramEnd"/>
      <w:r w:rsidRPr="000B6E20">
        <w:rPr>
          <w:sz w:val="16"/>
          <w:szCs w:val="16"/>
        </w:rPr>
        <w:t xml:space="preserve"> and speak for the </w:t>
      </w:r>
      <w:proofErr w:type="spellStart"/>
      <w:r w:rsidRPr="000B6E20">
        <w:rPr>
          <w:sz w:val="16"/>
          <w:szCs w:val="16"/>
        </w:rPr>
        <w:t>marginalised</w:t>
      </w:r>
      <w:proofErr w:type="spellEnd"/>
      <w:r w:rsidRPr="000B6E20">
        <w:rPr>
          <w:sz w:val="16"/>
          <w:szCs w:val="16"/>
        </w:rPr>
        <w:t xml:space="preserve"> community they represent. Hence, it is imperative that anyone who is doing student advocacy that concerns a specific </w:t>
      </w:r>
      <w:proofErr w:type="spellStart"/>
      <w:r w:rsidRPr="000B6E20">
        <w:rPr>
          <w:sz w:val="16"/>
          <w:szCs w:val="16"/>
        </w:rPr>
        <w:t>marginalised</w:t>
      </w:r>
      <w:proofErr w:type="spellEnd"/>
      <w:r w:rsidRPr="000B6E20">
        <w:rPr>
          <w:sz w:val="16"/>
          <w:szCs w:val="16"/>
        </w:rPr>
        <w:t xml:space="preserve"> community properly consult with the department officers. This ensures that their campaigns and/or protest can truly reflect the needs of </w:t>
      </w:r>
      <w:proofErr w:type="spellStart"/>
      <w:r w:rsidRPr="000B6E20">
        <w:rPr>
          <w:sz w:val="16"/>
          <w:szCs w:val="16"/>
        </w:rPr>
        <w:t>marginalised</w:t>
      </w:r>
      <w:proofErr w:type="spellEnd"/>
      <w:r w:rsidRPr="000B6E20">
        <w:rPr>
          <w:sz w:val="16"/>
          <w:szCs w:val="16"/>
        </w:rPr>
        <w:t xml:space="preserve"> students on campus and avoid any kind of white knighting.</w:t>
      </w:r>
      <w:r w:rsidRPr="00057AFA">
        <w:rPr>
          <w:sz w:val="16"/>
          <w:szCs w:val="16"/>
        </w:rPr>
        <w:t>11</w:t>
      </w:r>
    </w:p>
    <w:p w14:paraId="20DDC84E" w14:textId="77777777" w:rsidR="00BF3C16" w:rsidRPr="00BF3C16" w:rsidRDefault="00F60581" w:rsidP="00F60581">
      <w:pPr>
        <w:rPr>
          <w:rStyle w:val="StyleUnderline"/>
          <w:highlight w:val="cyan"/>
        </w:rPr>
      </w:pPr>
      <w:r w:rsidRPr="000B6E20">
        <w:rPr>
          <w:rStyle w:val="StyleUnderline"/>
        </w:rPr>
        <w:t xml:space="preserve">Policies such as </w:t>
      </w:r>
      <w:r w:rsidRPr="00BF3C16">
        <w:rPr>
          <w:rStyle w:val="StyleUnderline"/>
          <w:highlight w:val="cyan"/>
        </w:rPr>
        <w:t>these are</w:t>
      </w:r>
      <w:r w:rsidRPr="000B6E20">
        <w:rPr>
          <w:rStyle w:val="StyleUnderline"/>
        </w:rPr>
        <w:t xml:space="preserve"> regularly </w:t>
      </w:r>
      <w:r w:rsidRPr="00BF3C16">
        <w:rPr>
          <w:rStyle w:val="StyleUnderline"/>
          <w:highlight w:val="cyan"/>
        </w:rPr>
        <w:t xml:space="preserve">used to </w:t>
      </w:r>
      <w:r w:rsidRPr="00BF3C16">
        <w:rPr>
          <w:rStyle w:val="Emphasis"/>
          <w:highlight w:val="cyan"/>
        </w:rPr>
        <w:t>censor solidarity</w:t>
      </w:r>
      <w:r w:rsidRPr="000B6E20">
        <w:rPr>
          <w:rStyle w:val="StyleUnderline"/>
        </w:rPr>
        <w:t xml:space="preserve"> </w:t>
      </w:r>
      <w:r w:rsidRPr="00BF3C16">
        <w:rPr>
          <w:rStyle w:val="StyleUnderline"/>
          <w:highlight w:val="cyan"/>
        </w:rPr>
        <w:t>and maintain control</w:t>
      </w:r>
      <w:r w:rsidRPr="000B6E20">
        <w:rPr>
          <w:rStyle w:val="StyleUnderline"/>
        </w:rPr>
        <w:t xml:space="preserve"> over politics on campus</w:t>
      </w:r>
      <w:r w:rsidRPr="000B6E20">
        <w:rPr>
          <w:sz w:val="16"/>
        </w:rPr>
        <w:t xml:space="preserve">. In this case the policy was introduced after activists had been condemned for initiating a campaign against the </w:t>
      </w:r>
      <w:proofErr w:type="spellStart"/>
      <w:r w:rsidRPr="000B6E20">
        <w:rPr>
          <w:sz w:val="16"/>
        </w:rPr>
        <w:t>privatisation</w:t>
      </w:r>
      <w:proofErr w:type="spellEnd"/>
      <w:r w:rsidRPr="000B6E20">
        <w:rPr>
          <w:sz w:val="16"/>
        </w:rPr>
        <w:t xml:space="preserve"> of on-campus health services, and for moving a motion opposing the introduction of a Liberal think tank, the Menzies Institute, at </w:t>
      </w:r>
      <w:r w:rsidRPr="009A0B28">
        <w:rPr>
          <w:sz w:val="16"/>
        </w:rPr>
        <w:t xml:space="preserve">another university. </w:t>
      </w:r>
      <w:r w:rsidRPr="009A0B28">
        <w:rPr>
          <w:rStyle w:val="StyleUnderline"/>
        </w:rPr>
        <w:t xml:space="preserve">In both these cases, the activists had made the apparently grave error of </w:t>
      </w:r>
      <w:r w:rsidRPr="009A0B28">
        <w:rPr>
          <w:rStyle w:val="Emphasis"/>
        </w:rPr>
        <w:t>failing to consult</w:t>
      </w:r>
      <w:r w:rsidRPr="009A0B28">
        <w:rPr>
          <w:rStyle w:val="StyleUnderline"/>
        </w:rPr>
        <w:t xml:space="preserve"> with relevant student union office bearers and clubs</w:t>
      </w:r>
      <w:r w:rsidRPr="009A0B28">
        <w:rPr>
          <w:sz w:val="16"/>
        </w:rPr>
        <w:t xml:space="preserve">. </w:t>
      </w:r>
      <w:r w:rsidRPr="009A0B28">
        <w:rPr>
          <w:rStyle w:val="StyleUnderline"/>
        </w:rPr>
        <w:t xml:space="preserve">In the case of the healthcare </w:t>
      </w:r>
      <w:proofErr w:type="gramStart"/>
      <w:r w:rsidRPr="009A0B28">
        <w:rPr>
          <w:rStyle w:val="StyleUnderline"/>
        </w:rPr>
        <w:t>campaign</w:t>
      </w:r>
      <w:proofErr w:type="gramEnd"/>
      <w:r w:rsidRPr="009A0B28">
        <w:rPr>
          <w:rStyle w:val="StyleUnderline"/>
        </w:rPr>
        <w:t xml:space="preserve"> they were attacked as white knights </w:t>
      </w:r>
      <w:r w:rsidRPr="009A0B28">
        <w:rPr>
          <w:sz w:val="16"/>
        </w:rPr>
        <w:t xml:space="preserve">because they had not consulted with the queer officer or the BIPOC officer, </w:t>
      </w:r>
      <w:proofErr w:type="gramStart"/>
      <w:r w:rsidRPr="009A0B28">
        <w:rPr>
          <w:rStyle w:val="StyleUnderline"/>
        </w:rPr>
        <w:t>despite the fact that</w:t>
      </w:r>
      <w:proofErr w:type="gramEnd"/>
      <w:r w:rsidRPr="009A0B28">
        <w:rPr>
          <w:rStyle w:val="StyleUnderline"/>
        </w:rPr>
        <w:t xml:space="preserve"> </w:t>
      </w:r>
      <w:r w:rsidRPr="009A0B28">
        <w:rPr>
          <w:rStyle w:val="Emphasis"/>
        </w:rPr>
        <w:t>queer people need healthcare</w:t>
      </w:r>
      <w:r w:rsidRPr="009A0B28">
        <w:rPr>
          <w:rStyle w:val="StyleUnderline"/>
        </w:rPr>
        <w:t xml:space="preserve"> and </w:t>
      </w:r>
      <w:r w:rsidRPr="009A0B28">
        <w:rPr>
          <w:rStyle w:val="Emphasis"/>
        </w:rPr>
        <w:t>racism is endemic in the medical system</w:t>
      </w:r>
      <w:r w:rsidRPr="009A0B28">
        <w:rPr>
          <w:sz w:val="16"/>
        </w:rPr>
        <w:t>. It was also a failing to not</w:t>
      </w:r>
      <w:r w:rsidRPr="000B6E20">
        <w:rPr>
          <w:sz w:val="16"/>
        </w:rPr>
        <w:t xml:space="preserve"> consult the BIPOC officer in relation to the Menzies Institute motion because Liberal Prime Minister Robert Menzies was a racist.</w:t>
      </w:r>
    </w:p>
    <w:p w14:paraId="775A0DE8" w14:textId="77777777" w:rsidR="00BF3C16" w:rsidRPr="00BF3C16" w:rsidRDefault="00BF3C16" w:rsidP="00F60581">
      <w:pPr>
        <w:rPr>
          <w:rStyle w:val="StyleUnderline"/>
          <w:highlight w:val="cyan"/>
        </w:rPr>
      </w:pPr>
    </w:p>
    <w:p w14:paraId="7623F846" w14:textId="77777777" w:rsidR="00BF3C16" w:rsidRPr="00BF3C16" w:rsidRDefault="002B5250" w:rsidP="002B5250">
      <w:pPr>
        <w:keepNext/>
        <w:keepLines/>
        <w:spacing w:before="40" w:after="0"/>
        <w:outlineLvl w:val="3"/>
        <w:rPr>
          <w:rStyle w:val="StyleUnderline"/>
          <w:highlight w:val="cyan"/>
        </w:rPr>
      </w:pPr>
      <w:r>
        <w:rPr>
          <w:rFonts w:eastAsiaTheme="majorEastAsia" w:cstheme="majorBidi"/>
          <w:b/>
          <w:iCs/>
          <w:sz w:val="26"/>
        </w:rPr>
        <w:t>4. International labor</w:t>
      </w:r>
      <w:r w:rsidRPr="007165C7">
        <w:rPr>
          <w:rFonts w:eastAsiaTheme="majorEastAsia" w:cstheme="majorBidi"/>
          <w:b/>
          <w:iCs/>
          <w:sz w:val="26"/>
        </w:rPr>
        <w:t xml:space="preserve"> strikes are </w:t>
      </w:r>
      <w:r w:rsidRPr="007165C7">
        <w:rPr>
          <w:rFonts w:eastAsiaTheme="majorEastAsia" w:cstheme="majorBidi"/>
          <w:b/>
          <w:iCs/>
          <w:sz w:val="26"/>
          <w:u w:val="single"/>
        </w:rPr>
        <w:t>utopian</w:t>
      </w:r>
      <w:r w:rsidRPr="007165C7">
        <w:rPr>
          <w:rFonts w:eastAsiaTheme="majorEastAsia" w:cstheme="majorBidi"/>
          <w:b/>
          <w:iCs/>
          <w:sz w:val="26"/>
        </w:rPr>
        <w:t xml:space="preserve">, </w:t>
      </w:r>
      <w:r w:rsidRPr="007165C7">
        <w:rPr>
          <w:rFonts w:eastAsiaTheme="majorEastAsia" w:cstheme="majorBidi"/>
          <w:b/>
          <w:iCs/>
          <w:sz w:val="26"/>
          <w:u w:val="single"/>
        </w:rPr>
        <w:t xml:space="preserve">empirically </w:t>
      </w:r>
      <w:r w:rsidR="00580789">
        <w:rPr>
          <w:rFonts w:eastAsiaTheme="majorEastAsia" w:cstheme="majorBidi"/>
          <w:b/>
          <w:iCs/>
          <w:sz w:val="26"/>
          <w:u w:val="single"/>
        </w:rPr>
        <w:t>fail</w:t>
      </w:r>
      <w:r w:rsidRPr="007165C7">
        <w:rPr>
          <w:rFonts w:eastAsiaTheme="majorEastAsia" w:cstheme="majorBidi"/>
          <w:b/>
          <w:iCs/>
          <w:sz w:val="26"/>
        </w:rPr>
        <w:t xml:space="preserve">, and get </w:t>
      </w:r>
      <w:r w:rsidRPr="007165C7">
        <w:rPr>
          <w:rFonts w:eastAsiaTheme="majorEastAsia" w:cstheme="majorBidi"/>
          <w:b/>
          <w:iCs/>
          <w:sz w:val="26"/>
          <w:u w:val="single"/>
        </w:rPr>
        <w:t>cracked down on</w:t>
      </w:r>
      <w:r w:rsidRPr="007165C7">
        <w:rPr>
          <w:rFonts w:eastAsiaTheme="majorEastAsia" w:cstheme="majorBidi"/>
          <w:b/>
          <w:iCs/>
          <w:sz w:val="26"/>
        </w:rPr>
        <w:t>.</w:t>
      </w:r>
    </w:p>
    <w:p w14:paraId="43BD05C6" w14:textId="77777777" w:rsidR="00BF3C16" w:rsidRPr="00BF3C16" w:rsidRDefault="002B5250" w:rsidP="002B5250">
      <w:pPr>
        <w:rPr>
          <w:rStyle w:val="StyleUnderline"/>
          <w:highlight w:val="cyan"/>
        </w:rPr>
      </w:pPr>
      <w:r w:rsidRPr="007165C7">
        <w:rPr>
          <w:b/>
          <w:bCs/>
          <w:sz w:val="26"/>
        </w:rPr>
        <w:t>Nowak and Gallas, 14</w:t>
      </w:r>
      <w:r w:rsidRPr="007165C7">
        <w:t xml:space="preserve">—PhD in political science AND Assistant Professor in the Department of Political Science, University of Kassel (Jörg and Alexander, “Mass Strikes Against Austerity in Western Europe – A Strategic Assessment,” Global </w:t>
      </w:r>
      <w:proofErr w:type="spellStart"/>
      <w:r w:rsidRPr="007165C7">
        <w:t>Labour</w:t>
      </w:r>
      <w:proofErr w:type="spellEnd"/>
      <w:r w:rsidRPr="007165C7">
        <w:t xml:space="preserve"> Journal, Vol. 5, No. 3, </w:t>
      </w:r>
      <w:proofErr w:type="spellStart"/>
      <w:r w:rsidRPr="007165C7">
        <w:t>dml</w:t>
      </w:r>
      <w:proofErr w:type="spellEnd"/>
      <w:r w:rsidRPr="007165C7">
        <w:t>)</w:t>
      </w:r>
    </w:p>
    <w:p w14:paraId="405AB667" w14:textId="77777777" w:rsidR="00BF3C16" w:rsidRPr="00BF3C16" w:rsidRDefault="002B5250" w:rsidP="002B5250">
      <w:pPr>
        <w:rPr>
          <w:rStyle w:val="StyleUnderline"/>
          <w:highlight w:val="cyan"/>
        </w:rPr>
      </w:pPr>
      <w:r w:rsidRPr="007165C7">
        <w:rPr>
          <w:u w:val="single"/>
        </w:rPr>
        <w:t>The frequency of general strikes</w:t>
      </w:r>
      <w:r w:rsidRPr="00F63507">
        <w:t xml:space="preserve"> during the crisis years </w:t>
      </w:r>
      <w:r w:rsidRPr="007165C7">
        <w:rPr>
          <w:b/>
          <w:iCs/>
          <w:u w:val="single"/>
          <w:bdr w:val="single" w:sz="8" w:space="0" w:color="auto"/>
        </w:rPr>
        <w:t>surpasses</w:t>
      </w:r>
      <w:r w:rsidRPr="007165C7">
        <w:rPr>
          <w:u w:val="single"/>
        </w:rPr>
        <w:t xml:space="preserve"> anything seen post-1980</w:t>
      </w:r>
      <w:r w:rsidRPr="00F63507">
        <w:t xml:space="preserve">: the number of general strikes in the EU-15 plus Norway was 18 between 1980 and 1989, 26 from 1990 to 1999 and 27 between 2000 and 2009 (Hamann et al., 2013). In contrast, </w:t>
      </w:r>
      <w:r w:rsidRPr="007165C7">
        <w:rPr>
          <w:u w:val="single"/>
        </w:rPr>
        <w:t xml:space="preserve">there were </w:t>
      </w:r>
      <w:r w:rsidRPr="007165C7">
        <w:rPr>
          <w:b/>
          <w:iCs/>
          <w:u w:val="single"/>
          <w:bdr w:val="single" w:sz="8" w:space="0" w:color="auto"/>
        </w:rPr>
        <w:t>38</w:t>
      </w:r>
      <w:r w:rsidRPr="007165C7">
        <w:rPr>
          <w:u w:val="single"/>
        </w:rPr>
        <w:t xml:space="preserve"> general strikes in the period between 2010 and May 2014</w:t>
      </w:r>
      <w:r w:rsidRPr="00F63507">
        <w:t xml:space="preserve"> (own count). The focus of this strike wave is in the five countries with the highest incidence of general strikes since 1980, which are all severely affected by the Eurozone crisis: 19 of these 38 strikes were in Greece, six in Italy, five in Portugal, four in Spain and three in France. In Belgium, there was one general strike in January 2012, the first one since 1984 (ibid.). </w:t>
      </w:r>
    </w:p>
    <w:p w14:paraId="7088039F" w14:textId="77777777" w:rsidR="00BF3C16" w:rsidRPr="00BF3C16" w:rsidRDefault="002B5250" w:rsidP="002B5250">
      <w:pPr>
        <w:rPr>
          <w:rStyle w:val="StyleUnderline"/>
          <w:highlight w:val="cyan"/>
        </w:rPr>
      </w:pPr>
      <w:r w:rsidRPr="007165C7">
        <w:rPr>
          <w:u w:val="single"/>
        </w:rPr>
        <w:t xml:space="preserve">But this </w:t>
      </w:r>
      <w:r w:rsidRPr="00BF3C16">
        <w:rPr>
          <w:highlight w:val="cyan"/>
          <w:u w:val="single"/>
        </w:rPr>
        <w:t>increase in</w:t>
      </w:r>
      <w:r w:rsidRPr="007165C7">
        <w:rPr>
          <w:u w:val="single"/>
        </w:rPr>
        <w:t xml:space="preserve"> the incidence of </w:t>
      </w:r>
      <w:r w:rsidRPr="00BF3C16">
        <w:rPr>
          <w:highlight w:val="cyan"/>
          <w:u w:val="single"/>
        </w:rPr>
        <w:t xml:space="preserve">general strikes is </w:t>
      </w:r>
      <w:r w:rsidRPr="00BF3C16">
        <w:rPr>
          <w:b/>
          <w:iCs/>
          <w:highlight w:val="cyan"/>
          <w:u w:val="single"/>
          <w:bdr w:val="single" w:sz="8" w:space="0" w:color="auto"/>
        </w:rPr>
        <w:t>no reason for optimism</w:t>
      </w:r>
      <w:r w:rsidRPr="00F63507">
        <w:t xml:space="preserve"> on the side of </w:t>
      </w:r>
      <w:proofErr w:type="spellStart"/>
      <w:r w:rsidRPr="00F63507">
        <w:t>labour</w:t>
      </w:r>
      <w:proofErr w:type="spellEnd"/>
      <w:r w:rsidRPr="00F63507">
        <w:t xml:space="preserve">: </w:t>
      </w:r>
      <w:r w:rsidRPr="007165C7">
        <w:rPr>
          <w:u w:val="single"/>
        </w:rPr>
        <w:t>The context</w:t>
      </w:r>
      <w:r w:rsidRPr="00F63507">
        <w:t xml:space="preserve"> of the wave of general strikes </w:t>
      </w:r>
      <w:r w:rsidRPr="007165C7">
        <w:rPr>
          <w:u w:val="single"/>
        </w:rPr>
        <w:t xml:space="preserve">is a </w:t>
      </w:r>
      <w:r w:rsidRPr="007165C7">
        <w:rPr>
          <w:b/>
          <w:iCs/>
          <w:u w:val="single"/>
          <w:bdr w:val="single" w:sz="8" w:space="0" w:color="auto"/>
        </w:rPr>
        <w:t>long-term decline</w:t>
      </w:r>
      <w:r w:rsidRPr="007165C7">
        <w:rPr>
          <w:u w:val="single"/>
        </w:rPr>
        <w:t xml:space="preserve"> of the </w:t>
      </w:r>
      <w:r w:rsidRPr="007165C7">
        <w:rPr>
          <w:b/>
          <w:iCs/>
          <w:u w:val="single"/>
          <w:bdr w:val="single" w:sz="8" w:space="0" w:color="auto"/>
        </w:rPr>
        <w:t>relevance</w:t>
      </w:r>
      <w:r w:rsidRPr="007165C7">
        <w:rPr>
          <w:u w:val="single"/>
        </w:rPr>
        <w:t xml:space="preserve"> of</w:t>
      </w:r>
      <w:r w:rsidRPr="00F63507">
        <w:t xml:space="preserve"> economic </w:t>
      </w:r>
      <w:r w:rsidRPr="007165C7">
        <w:rPr>
          <w:u w:val="single"/>
        </w:rPr>
        <w:t>strikes</w:t>
      </w:r>
      <w:r w:rsidRPr="00F63507">
        <w:t xml:space="preserve"> in the same countries. While the average number of strike days per year had been 16.6 per 10,000 employees in 1980-2 for the EU-15 plus Norway, it fell continuously to 1.1 in 2004-6 (Hamann et al., 2013). The strike activity also fell if we consider the share of workers (out of 1,000) on strike: In Western Europe, it plunged from 97 in the 1970s to 67 in the 1980s and 29 in the 1990s (Scheuer, 2006: 148f). In the 2000s, the number went down again, this time to 21 (European Commission, 2011: 46; Vandaele, 2011: 29). In other words, </w:t>
      </w:r>
      <w:r w:rsidRPr="007165C7">
        <w:rPr>
          <w:u w:val="single"/>
        </w:rPr>
        <w:t xml:space="preserve">unions were </w:t>
      </w:r>
      <w:r w:rsidRPr="007165C7">
        <w:rPr>
          <w:b/>
          <w:iCs/>
          <w:u w:val="single"/>
          <w:bdr w:val="single" w:sz="8" w:space="0" w:color="auto"/>
        </w:rPr>
        <w:t>increasingly unable</w:t>
      </w:r>
      <w:r w:rsidRPr="007165C7">
        <w:rPr>
          <w:u w:val="single"/>
        </w:rPr>
        <w:t xml:space="preserve"> to </w:t>
      </w:r>
      <w:proofErr w:type="spellStart"/>
      <w:r w:rsidRPr="007165C7">
        <w:rPr>
          <w:u w:val="single"/>
        </w:rPr>
        <w:t>organise</w:t>
      </w:r>
      <w:proofErr w:type="spellEnd"/>
      <w:r w:rsidRPr="007165C7">
        <w:rPr>
          <w:u w:val="single"/>
        </w:rPr>
        <w:t xml:space="preserve"> sectoral strikes</w:t>
      </w:r>
      <w:r w:rsidRPr="00F63507">
        <w:t xml:space="preserve">, which can be explained with the restructuring of work and </w:t>
      </w:r>
      <w:proofErr w:type="spellStart"/>
      <w:r w:rsidRPr="00F63507">
        <w:t>labour</w:t>
      </w:r>
      <w:proofErr w:type="spellEnd"/>
      <w:r w:rsidRPr="00F63507">
        <w:t xml:space="preserve"> relations in the neoliberal era and its results: the overall decline of industries with a strong union presence; a secular decline of union density; and the fact that many trade unions </w:t>
      </w:r>
      <w:proofErr w:type="spellStart"/>
      <w:r w:rsidRPr="00F63507">
        <w:t>focussed</w:t>
      </w:r>
      <w:proofErr w:type="spellEnd"/>
      <w:r w:rsidRPr="00F63507">
        <w:t xml:space="preserve"> their strategies on (industrial) core workers, whose numbers also decreased (Vandaele, 2011: 32f.). </w:t>
      </w:r>
    </w:p>
    <w:p w14:paraId="6DCC7B2B" w14:textId="77777777" w:rsidR="00BF3C16" w:rsidRPr="00BF3C16" w:rsidRDefault="002B5250" w:rsidP="002B5250">
      <w:pPr>
        <w:rPr>
          <w:rStyle w:val="StyleUnderline"/>
          <w:highlight w:val="cyan"/>
        </w:rPr>
      </w:pPr>
      <w:r w:rsidRPr="00F63507">
        <w:t xml:space="preserve">The upsurge of general strikes is a consequence of the fact national governments increasingly adopted neoliberal and austerity agendas: welfare state retrenchment moved the terrain of struggle to the political level. Governments curtailed social rights and </w:t>
      </w:r>
      <w:proofErr w:type="spellStart"/>
      <w:r w:rsidRPr="00F63507">
        <w:t>workers</w:t>
      </w:r>
      <w:proofErr w:type="spellEnd"/>
      <w:r w:rsidRPr="00F63507">
        <w:t xml:space="preserve"> rights, as well as cutting public expenditure. This development gained traction </w:t>
      </w:r>
      <w:proofErr w:type="gramStart"/>
      <w:r w:rsidRPr="00F63507">
        <w:t>in the course of</w:t>
      </w:r>
      <w:proofErr w:type="gramEnd"/>
      <w:r w:rsidRPr="00F63507">
        <w:t xml:space="preserve"> the global financial and economic crisis when governments started to impose draconian austerity agendas in an authoritarian fashion. This suggests that the increasing popularity of political strikes and general strikes is </w:t>
      </w:r>
      <w:proofErr w:type="gramStart"/>
      <w:r w:rsidRPr="00F63507">
        <w:t>due to the fact that</w:t>
      </w:r>
      <w:proofErr w:type="gramEnd"/>
      <w:r w:rsidRPr="00F63507">
        <w:t xml:space="preserve"> governments </w:t>
      </w:r>
      <w:proofErr w:type="gramStart"/>
      <w:r w:rsidRPr="00F63507">
        <w:t>on the whole</w:t>
      </w:r>
      <w:proofErr w:type="gramEnd"/>
      <w:r w:rsidRPr="00F63507">
        <w:t xml:space="preserve"> refused to negotiate with unions when they adopted the politics of austerity. </w:t>
      </w:r>
    </w:p>
    <w:p w14:paraId="4452BC80" w14:textId="77777777" w:rsidR="00BF3C16" w:rsidRPr="00BF3C16" w:rsidRDefault="002B5250" w:rsidP="002B5250">
      <w:pPr>
        <w:rPr>
          <w:rStyle w:val="StyleUnderline"/>
          <w:highlight w:val="cyan"/>
        </w:rPr>
      </w:pPr>
      <w:r w:rsidRPr="00BF3C16">
        <w:rPr>
          <w:highlight w:val="cyan"/>
          <w:u w:val="single"/>
        </w:rPr>
        <w:t>While</w:t>
      </w:r>
      <w:r w:rsidRPr="007165C7">
        <w:rPr>
          <w:u w:val="single"/>
        </w:rPr>
        <w:t xml:space="preserve"> the </w:t>
      </w:r>
      <w:r w:rsidRPr="00BF3C16">
        <w:rPr>
          <w:highlight w:val="cyan"/>
          <w:u w:val="single"/>
        </w:rPr>
        <w:t>participation</w:t>
      </w:r>
      <w:r w:rsidRPr="007165C7">
        <w:rPr>
          <w:u w:val="single"/>
        </w:rPr>
        <w:t xml:space="preserve"> in general</w:t>
      </w:r>
      <w:r w:rsidRPr="00F63507">
        <w:t xml:space="preserve"> and political </w:t>
      </w:r>
      <w:r w:rsidRPr="007165C7">
        <w:rPr>
          <w:u w:val="single"/>
        </w:rPr>
        <w:t xml:space="preserve">strikes since 2008 </w:t>
      </w:r>
      <w:r w:rsidRPr="00BF3C16">
        <w:rPr>
          <w:highlight w:val="cyan"/>
          <w:u w:val="single"/>
        </w:rPr>
        <w:t xml:space="preserve">was </w:t>
      </w:r>
      <w:r w:rsidRPr="00BF3C16">
        <w:rPr>
          <w:b/>
          <w:iCs/>
          <w:highlight w:val="cyan"/>
          <w:u w:val="single"/>
          <w:bdr w:val="single" w:sz="8" w:space="0" w:color="auto"/>
        </w:rPr>
        <w:t>spectacular</w:t>
      </w:r>
      <w:r w:rsidRPr="007165C7">
        <w:rPr>
          <w:u w:val="single"/>
        </w:rPr>
        <w:t xml:space="preserve">, </w:t>
      </w:r>
      <w:r w:rsidRPr="00BF3C16">
        <w:rPr>
          <w:highlight w:val="cyan"/>
          <w:u w:val="single"/>
        </w:rPr>
        <w:t>they were</w:t>
      </w:r>
      <w:r w:rsidRPr="007165C7">
        <w:rPr>
          <w:u w:val="single"/>
        </w:rPr>
        <w:t xml:space="preserve"> </w:t>
      </w:r>
      <w:proofErr w:type="gramStart"/>
      <w:r w:rsidRPr="007165C7">
        <w:rPr>
          <w:u w:val="single"/>
        </w:rPr>
        <w:t>on the whole</w:t>
      </w:r>
      <w:proofErr w:type="gramEnd"/>
      <w:r w:rsidRPr="007165C7">
        <w:rPr>
          <w:u w:val="single"/>
        </w:rPr>
        <w:t xml:space="preserve"> </w:t>
      </w:r>
      <w:r w:rsidRPr="00BF3C16">
        <w:rPr>
          <w:b/>
          <w:iCs/>
          <w:highlight w:val="cyan"/>
          <w:u w:val="single"/>
          <w:bdr w:val="single" w:sz="8" w:space="0" w:color="auto"/>
        </w:rPr>
        <w:t>unsuccessful</w:t>
      </w:r>
      <w:r w:rsidRPr="007165C7">
        <w:rPr>
          <w:u w:val="single"/>
        </w:rPr>
        <w:t xml:space="preserve">. There is </w:t>
      </w:r>
      <w:r w:rsidRPr="00BF3C16">
        <w:rPr>
          <w:b/>
          <w:iCs/>
          <w:highlight w:val="cyan"/>
          <w:u w:val="single"/>
          <w:bdr w:val="single" w:sz="8" w:space="0" w:color="auto"/>
        </w:rPr>
        <w:t>not a single case</w:t>
      </w:r>
      <w:r w:rsidRPr="00BF3C16">
        <w:rPr>
          <w:highlight w:val="cyan"/>
          <w:u w:val="single"/>
        </w:rPr>
        <w:t xml:space="preserve"> of a government offering </w:t>
      </w:r>
      <w:r w:rsidRPr="00BF3C16">
        <w:rPr>
          <w:b/>
          <w:iCs/>
          <w:highlight w:val="cyan"/>
          <w:u w:val="single"/>
          <w:bdr w:val="single" w:sz="8" w:space="0" w:color="auto"/>
        </w:rPr>
        <w:t>substantial concessions</w:t>
      </w:r>
      <w:r w:rsidRPr="007165C7">
        <w:rPr>
          <w:u w:val="single"/>
        </w:rPr>
        <w:t xml:space="preserve"> after one of the general strikes since 2008</w:t>
      </w:r>
      <w:r w:rsidRPr="00F63507">
        <w:t xml:space="preserve">. Similarly, </w:t>
      </w:r>
      <w:r w:rsidRPr="007165C7">
        <w:rPr>
          <w:u w:val="single"/>
        </w:rPr>
        <w:t xml:space="preserve">there were </w:t>
      </w:r>
      <w:r w:rsidRPr="00BF3C16">
        <w:rPr>
          <w:b/>
          <w:iCs/>
          <w:highlight w:val="cyan"/>
          <w:u w:val="single"/>
          <w:bdr w:val="single" w:sz="8" w:space="0" w:color="auto"/>
        </w:rPr>
        <w:t>minor concessions</w:t>
      </w:r>
      <w:r w:rsidRPr="00BF3C16">
        <w:rPr>
          <w:highlight w:val="cyan"/>
          <w:u w:val="single"/>
        </w:rPr>
        <w:t xml:space="preserve"> only in </w:t>
      </w:r>
      <w:r w:rsidRPr="00BF3C16">
        <w:rPr>
          <w:b/>
          <w:iCs/>
          <w:highlight w:val="cyan"/>
          <w:u w:val="single"/>
          <w:bdr w:val="single" w:sz="8" w:space="0" w:color="auto"/>
        </w:rPr>
        <w:t>one</w:t>
      </w:r>
      <w:r w:rsidRPr="00BF3C16">
        <w:rPr>
          <w:highlight w:val="cyan"/>
          <w:u w:val="single"/>
        </w:rPr>
        <w:t xml:space="preserve"> case</w:t>
      </w:r>
      <w:r w:rsidRPr="00F63507">
        <w:t>, the general strike in Belgium in January 2012. This in stark contrast to the period before 2008: Between 1980 and 2011, there were government concessions in 27 of 68 cases (40 per cent; substantial: 8, minor: 19) and no concessions in 41 of 68 cases (60 per cent) (Hamann et al., 2013). Post-</w:t>
      </w:r>
      <w:proofErr w:type="gramStart"/>
      <w:r w:rsidRPr="00F63507">
        <w:t>2008, one and two day</w:t>
      </w:r>
      <w:proofErr w:type="gramEnd"/>
      <w:r w:rsidRPr="00F63507">
        <w:t xml:space="preserve"> </w:t>
      </w:r>
      <w:r w:rsidRPr="007165C7">
        <w:rPr>
          <w:u w:val="single"/>
        </w:rPr>
        <w:t>general strikes</w:t>
      </w:r>
      <w:r w:rsidRPr="00F63507">
        <w:t xml:space="preserve"> (and even the fighting strike in France in 2010) </w:t>
      </w:r>
      <w:r w:rsidRPr="007165C7">
        <w:rPr>
          <w:u w:val="single"/>
        </w:rPr>
        <w:t xml:space="preserve">were </w:t>
      </w:r>
      <w:r w:rsidRPr="007165C7">
        <w:rPr>
          <w:b/>
          <w:iCs/>
          <w:u w:val="single"/>
          <w:bdr w:val="single" w:sz="8" w:space="0" w:color="auto"/>
        </w:rPr>
        <w:t>ineffective</w:t>
      </w:r>
      <w:r w:rsidRPr="007165C7">
        <w:rPr>
          <w:u w:val="single"/>
        </w:rPr>
        <w:t xml:space="preserve"> regarding material concessions</w:t>
      </w:r>
      <w:r w:rsidRPr="00F63507">
        <w:t xml:space="preserve">. In other words, </w:t>
      </w:r>
      <w:r w:rsidRPr="007165C7">
        <w:rPr>
          <w:u w:val="single"/>
        </w:rPr>
        <w:t xml:space="preserve">the class relations of forces in the crisis were </w:t>
      </w:r>
      <w:proofErr w:type="spellStart"/>
      <w:r w:rsidRPr="007165C7">
        <w:rPr>
          <w:b/>
          <w:iCs/>
          <w:u w:val="single"/>
          <w:bdr w:val="single" w:sz="8" w:space="0" w:color="auto"/>
        </w:rPr>
        <w:t>unfavourable</w:t>
      </w:r>
      <w:proofErr w:type="spellEnd"/>
      <w:r w:rsidRPr="007165C7">
        <w:rPr>
          <w:u w:val="single"/>
        </w:rPr>
        <w:t xml:space="preserve"> to </w:t>
      </w:r>
      <w:proofErr w:type="spellStart"/>
      <w:r w:rsidRPr="007165C7">
        <w:rPr>
          <w:u w:val="single"/>
        </w:rPr>
        <w:t>labour</w:t>
      </w:r>
      <w:proofErr w:type="spellEnd"/>
      <w:r w:rsidRPr="00F63507">
        <w:t>.</w:t>
      </w:r>
    </w:p>
    <w:p w14:paraId="36A568A5" w14:textId="77777777" w:rsidR="00BF3C16" w:rsidRPr="00BF3C16" w:rsidRDefault="002B5250" w:rsidP="002B5250">
      <w:pPr>
        <w:rPr>
          <w:rStyle w:val="StyleUnderline"/>
          <w:highlight w:val="cyan"/>
        </w:rPr>
      </w:pPr>
      <w:r w:rsidRPr="007165C7">
        <w:rPr>
          <w:sz w:val="10"/>
          <w:szCs w:val="10"/>
        </w:rPr>
        <w:t xml:space="preserve">The Limits of Quantitative Analyses </w:t>
      </w:r>
    </w:p>
    <w:p w14:paraId="2A60ACC9" w14:textId="77777777" w:rsidR="00BF3C16" w:rsidRPr="00BF3C16" w:rsidRDefault="002B5250" w:rsidP="002B5250">
      <w:pPr>
        <w:rPr>
          <w:rStyle w:val="StyleUnderline"/>
          <w:highlight w:val="cyan"/>
        </w:rPr>
      </w:pPr>
      <w:r w:rsidRPr="007165C7">
        <w:rPr>
          <w:sz w:val="10"/>
          <w:szCs w:val="10"/>
        </w:rPr>
        <w:t xml:space="preserve">Interpretations of the strike wave since 2008 </w:t>
      </w:r>
      <w:proofErr w:type="gramStart"/>
      <w:r w:rsidRPr="007165C7">
        <w:rPr>
          <w:sz w:val="10"/>
          <w:szCs w:val="10"/>
        </w:rPr>
        <w:t>diverge</w:t>
      </w:r>
      <w:proofErr w:type="gramEnd"/>
      <w:r w:rsidRPr="007165C7">
        <w:rPr>
          <w:sz w:val="10"/>
          <w:szCs w:val="10"/>
        </w:rPr>
        <w:t xml:space="preserve"> considerably. Stefan Schmalz and Nico Weinmann argue that there is a trend towards more irregular conflicts and more incoherence between countries compared with the wave of mass strikes from 1968 to 1973 (Schmalz and Weinmann, 2013). Kurt Vandaele contends that there is an increasing convergence between European countries, both in terms of the </w:t>
      </w:r>
      <w:proofErr w:type="gramStart"/>
      <w:r w:rsidRPr="007165C7">
        <w:rPr>
          <w:sz w:val="10"/>
          <w:szCs w:val="10"/>
        </w:rPr>
        <w:t>long term</w:t>
      </w:r>
      <w:proofErr w:type="gramEnd"/>
      <w:r w:rsidRPr="007165C7">
        <w:rPr>
          <w:sz w:val="10"/>
          <w:szCs w:val="10"/>
        </w:rPr>
        <w:t xml:space="preserve"> decline of economic strikes (Vandaele, 2011) and the growing significance of political mass strikes (Vandaele, 2013). Gregor Gall also sees a trend towards convergence, which consists in the growing significance of political mass strikes and the emergence of the public sector as the </w:t>
      </w:r>
      <w:proofErr w:type="spellStart"/>
      <w:r w:rsidRPr="007165C7">
        <w:rPr>
          <w:sz w:val="10"/>
          <w:szCs w:val="10"/>
        </w:rPr>
        <w:t>centre</w:t>
      </w:r>
      <w:proofErr w:type="spellEnd"/>
      <w:r w:rsidRPr="007165C7">
        <w:rPr>
          <w:sz w:val="10"/>
          <w:szCs w:val="10"/>
        </w:rPr>
        <w:t xml:space="preserve"> of trade union activities (Gall, 2012). </w:t>
      </w:r>
    </w:p>
    <w:p w14:paraId="5101C12D" w14:textId="77777777" w:rsidR="00BF3C16" w:rsidRPr="00BF3C16" w:rsidRDefault="002B5250" w:rsidP="002B5250">
      <w:pPr>
        <w:rPr>
          <w:rStyle w:val="StyleUnderline"/>
          <w:highlight w:val="cyan"/>
        </w:rPr>
      </w:pPr>
      <w:r w:rsidRPr="007165C7">
        <w:rPr>
          <w:sz w:val="10"/>
          <w:szCs w:val="10"/>
        </w:rPr>
        <w:t xml:space="preserve">Both Vandaele and Gall highlight that there are limits to quantitative analyses as they have been conducted in the past 30 years, thus questioning to some extent their own approaches. Vandaele implies that if strike action takes place in the public sector, it is not primarily at decreasing profits, but at disrupting everyday life through the suspension of public services. In this context, the number of days not worked, or of workers participating, are not the best indicators for the strength of a stoppage because it is possible to block a service with a small number of workers (Vandaele, 2011: 33). It follows that analyses of </w:t>
      </w:r>
      <w:proofErr w:type="spellStart"/>
      <w:r w:rsidRPr="007165C7">
        <w:rPr>
          <w:sz w:val="10"/>
          <w:szCs w:val="10"/>
        </w:rPr>
        <w:t>labour</w:t>
      </w:r>
      <w:proofErr w:type="spellEnd"/>
      <w:r w:rsidRPr="007165C7">
        <w:rPr>
          <w:sz w:val="10"/>
          <w:szCs w:val="10"/>
        </w:rPr>
        <w:t xml:space="preserve"> activism should take on board qualitative factors </w:t>
      </w:r>
      <w:proofErr w:type="gramStart"/>
      <w:r w:rsidRPr="007165C7">
        <w:rPr>
          <w:sz w:val="10"/>
          <w:szCs w:val="10"/>
        </w:rPr>
        <w:t>in order to</w:t>
      </w:r>
      <w:proofErr w:type="gramEnd"/>
      <w:r w:rsidRPr="007165C7">
        <w:rPr>
          <w:sz w:val="10"/>
          <w:szCs w:val="10"/>
        </w:rPr>
        <w:t xml:space="preserve"> grasp the full picture. Gall highlights other aspects when he discusses the limits of quantitative approaches: Many political strikes in the public sector and many general strikes are not counted in the official statistics – </w:t>
      </w:r>
      <w:proofErr w:type="gramStart"/>
      <w:r w:rsidRPr="007165C7">
        <w:rPr>
          <w:sz w:val="10"/>
          <w:szCs w:val="10"/>
        </w:rPr>
        <w:t>despite the fact that</w:t>
      </w:r>
      <w:proofErr w:type="gramEnd"/>
      <w:r w:rsidRPr="007165C7">
        <w:rPr>
          <w:sz w:val="10"/>
          <w:szCs w:val="10"/>
        </w:rPr>
        <w:t xml:space="preserve"> they have been a dominant form of industrial action in Europe at least since the 2000s (Gall, 2012: 14f). For Gall the decrease </w:t>
      </w:r>
      <w:proofErr w:type="gramStart"/>
      <w:r w:rsidRPr="007165C7">
        <w:rPr>
          <w:sz w:val="10"/>
          <w:szCs w:val="10"/>
        </w:rPr>
        <w:t>of</w:t>
      </w:r>
      <w:proofErr w:type="gramEnd"/>
      <w:r w:rsidRPr="007165C7">
        <w:rPr>
          <w:sz w:val="10"/>
          <w:szCs w:val="10"/>
        </w:rPr>
        <w:t xml:space="preserve"> strike activity is exaggerated if one operates on the grounds of these numbers. </w:t>
      </w:r>
    </w:p>
    <w:p w14:paraId="41742385" w14:textId="77777777" w:rsidR="00BF3C16" w:rsidRPr="00BF3C16" w:rsidRDefault="002B5250" w:rsidP="002B5250">
      <w:pPr>
        <w:rPr>
          <w:rStyle w:val="StyleUnderline"/>
          <w:highlight w:val="cyan"/>
        </w:rPr>
      </w:pPr>
      <w:r w:rsidRPr="007165C7">
        <w:rPr>
          <w:sz w:val="10"/>
          <w:szCs w:val="10"/>
        </w:rPr>
        <w:t>The limits of quantitative approaches are visible in Schmalz and Weinmann’s analysis, which draws its political conclusions almost entirely from an evaluation of quantitative data about ‘nonnormative conflicts’. They state that trade unions exercise less control over mobilizations than they did between 1968 and 1973 (Schmalz and Weinmann, 2013). It disappears from the picture that many of the big trade union-led stoppages in the 1970s drew their momentum from wildcat strikes (Birke, 2007: 218f, 274f.; Gallas and Nowak, 2013), which is not the case for the current European strike wave, where union federations predominantly instigate the action.1 Hamann et al. (2013) also work with a quantitative approach, trying to detect patterns that explain under which circumstances general strikes yield successful results. Since the current strike wave is marked by the general absence of concessions, this methodology is difficult to apply. In contrast, Gall’s analysis considers the political context of the European strike wave, explaining its novelty by highlighting that unions are either excluded ‘from the process of political exchange’ (Gall, 2012: 2) or that political negotiations increasingly yield poor results for workers. Following him, there has been an erosion of corporatism, which means that the political strike became the primary means of struggle in France, Greece, Italy, Spain and Portugal. According to Gall, this form of strike has strength to it because it entails big political mobilizations as ‘expression of collective discontent against and contestation of neoliberal policies’ (Gall, 2012: 20).</w:t>
      </w:r>
    </w:p>
    <w:p w14:paraId="123938A3" w14:textId="77777777" w:rsidR="00BF3C16" w:rsidRPr="00BF3C16" w:rsidRDefault="002B5250" w:rsidP="002B5250">
      <w:pPr>
        <w:rPr>
          <w:rStyle w:val="StyleUnderline"/>
          <w:highlight w:val="cyan"/>
        </w:rPr>
      </w:pPr>
      <w:r w:rsidRPr="007165C7">
        <w:rPr>
          <w:sz w:val="10"/>
          <w:szCs w:val="10"/>
        </w:rPr>
        <w:t xml:space="preserve">A </w:t>
      </w:r>
      <w:proofErr w:type="spellStart"/>
      <w:r w:rsidRPr="007165C7">
        <w:rPr>
          <w:sz w:val="10"/>
          <w:szCs w:val="10"/>
        </w:rPr>
        <w:t>Luxemburgian</w:t>
      </w:r>
      <w:proofErr w:type="spellEnd"/>
      <w:r w:rsidRPr="007165C7">
        <w:rPr>
          <w:sz w:val="10"/>
          <w:szCs w:val="10"/>
        </w:rPr>
        <w:t xml:space="preserve"> Typology </w:t>
      </w:r>
    </w:p>
    <w:p w14:paraId="5288CEDD" w14:textId="77777777" w:rsidR="00BF3C16" w:rsidRPr="00BF3C16" w:rsidRDefault="002B5250" w:rsidP="002B5250">
      <w:pPr>
        <w:rPr>
          <w:rStyle w:val="StyleUnderline"/>
          <w:highlight w:val="cyan"/>
        </w:rPr>
      </w:pPr>
      <w:r w:rsidRPr="007165C7">
        <w:rPr>
          <w:sz w:val="10"/>
          <w:szCs w:val="10"/>
        </w:rPr>
        <w:t xml:space="preserve">In this section, we propose a qualitative account of mass strikes inspired by Rosa Luxemburg. </w:t>
      </w:r>
      <w:proofErr w:type="gramStart"/>
      <w:r w:rsidRPr="007165C7">
        <w:rPr>
          <w:sz w:val="10"/>
          <w:szCs w:val="10"/>
        </w:rPr>
        <w:t>With regard to</w:t>
      </w:r>
      <w:proofErr w:type="gramEnd"/>
      <w:r w:rsidRPr="007165C7">
        <w:rPr>
          <w:sz w:val="10"/>
          <w:szCs w:val="10"/>
        </w:rPr>
        <w:t xml:space="preserve"> the recent wave of mass strikes, we can show what type of industrial action we are examining, and where its strategic limits lie. For this purpose, we develop a typology of strikes based on a qualitative description with four axes. </w:t>
      </w:r>
    </w:p>
    <w:p w14:paraId="4FE312F7" w14:textId="77777777" w:rsidR="00BF3C16" w:rsidRPr="00BF3C16" w:rsidRDefault="002B5250" w:rsidP="002B5250">
      <w:pPr>
        <w:rPr>
          <w:rStyle w:val="StyleUnderline"/>
          <w:highlight w:val="cyan"/>
        </w:rPr>
      </w:pPr>
      <w:r w:rsidRPr="007165C7">
        <w:rPr>
          <w:sz w:val="10"/>
          <w:szCs w:val="10"/>
        </w:rPr>
        <w:t xml:space="preserve">LUXEMBURG’S UNDERSTANDING OF MASS STRIKES </w:t>
      </w:r>
    </w:p>
    <w:p w14:paraId="2F6494EB" w14:textId="77777777" w:rsidR="00BF3C16" w:rsidRPr="00BF3C16" w:rsidRDefault="002B5250" w:rsidP="002B5250">
      <w:pPr>
        <w:rPr>
          <w:rStyle w:val="StyleUnderline"/>
          <w:highlight w:val="cyan"/>
        </w:rPr>
      </w:pPr>
      <w:r w:rsidRPr="007165C7">
        <w:rPr>
          <w:sz w:val="10"/>
          <w:szCs w:val="10"/>
        </w:rPr>
        <w:t xml:space="preserve">While scholars tend to reflect on the political context of political mass strikes and </w:t>
      </w:r>
      <w:proofErr w:type="gramStart"/>
      <w:r w:rsidRPr="007165C7">
        <w:rPr>
          <w:sz w:val="10"/>
          <w:szCs w:val="10"/>
        </w:rPr>
        <w:t>its</w:t>
      </w:r>
      <w:proofErr w:type="gramEnd"/>
      <w:r w:rsidRPr="007165C7">
        <w:rPr>
          <w:sz w:val="10"/>
          <w:szCs w:val="10"/>
        </w:rPr>
        <w:t xml:space="preserve"> strategic implications, they tend to neglect two aspects: The strikes are defensive strikes, and they are</w:t>
      </w:r>
      <w:proofErr w:type="gramStart"/>
      <w:r w:rsidRPr="007165C7">
        <w:rPr>
          <w:sz w:val="10"/>
          <w:szCs w:val="10"/>
        </w:rPr>
        <w:t>, to a large extent,</w:t>
      </w:r>
      <w:proofErr w:type="gramEnd"/>
      <w:r w:rsidRPr="007165C7">
        <w:rPr>
          <w:sz w:val="10"/>
          <w:szCs w:val="10"/>
        </w:rPr>
        <w:t xml:space="preserve"> without success, -- despite the unprecedented size of the mobilizations. Before we elaborate on these aspects, we will discuss the concept of the ‘mass strike’, which is used by Gall and Vandaele without providing a proper definition. We believe that Rosa Luxemburg’s work provides some insightful observations on mass strikes, which can be used to determine the concept. These can be found in her text The Mass Strike, the Political Parties and the Trade Unions, written in 1906, after the strike wave that led up to the (failed) Russian revolution in 1905. Obviously, there is no revolutionary situation in contemporary Europe (quite the contrary), but we believe that we can gain some general insights from Luxemburg by isolating her observations from their historical context. </w:t>
      </w:r>
    </w:p>
    <w:p w14:paraId="7F7B9F3C" w14:textId="77777777" w:rsidR="00BF3C16" w:rsidRPr="00BF3C16" w:rsidRDefault="002B5250" w:rsidP="002B5250">
      <w:pPr>
        <w:rPr>
          <w:rStyle w:val="StyleUnderline"/>
          <w:highlight w:val="cyan"/>
        </w:rPr>
      </w:pPr>
      <w:r w:rsidRPr="007165C7">
        <w:rPr>
          <w:sz w:val="10"/>
          <w:szCs w:val="10"/>
        </w:rPr>
        <w:t xml:space="preserve">She does not confine the concept of ‘mass </w:t>
      </w:r>
      <w:proofErr w:type="gramStart"/>
      <w:r w:rsidRPr="007165C7">
        <w:rPr>
          <w:sz w:val="10"/>
          <w:szCs w:val="10"/>
        </w:rPr>
        <w:t>strike’</w:t>
      </w:r>
      <w:proofErr w:type="gramEnd"/>
      <w:r w:rsidRPr="007165C7">
        <w:rPr>
          <w:sz w:val="10"/>
          <w:szCs w:val="10"/>
        </w:rPr>
        <w:t xml:space="preserve"> to political strikes and highlights that purely economic strikes sometimes very quickly get a political dimension. One of her examples is a stoppage in the railway repair workshops in Kiev in July 1903. The strike movement grew after the police arrested two delegates of the railway workers. The subsequent blockade of the local railway station led to a police massacre with more than 30 dead workers. On the next day, a general strike started in all parts of Kiev. Inspired by these events, there was a general strike in </w:t>
      </w:r>
      <w:proofErr w:type="spellStart"/>
      <w:r w:rsidRPr="007165C7">
        <w:rPr>
          <w:sz w:val="10"/>
          <w:szCs w:val="10"/>
        </w:rPr>
        <w:t>Jekaterinoslaw</w:t>
      </w:r>
      <w:proofErr w:type="spellEnd"/>
      <w:r w:rsidRPr="007165C7">
        <w:rPr>
          <w:sz w:val="10"/>
          <w:szCs w:val="10"/>
        </w:rPr>
        <w:t xml:space="preserve"> in early August 1903 (Luxemburg, 1906/2008: 125). The famous strike in Petersburg in January 1905 exhibits a similar dynamic: Two workers were dismissed because of their membership in a legal official workers’ association. About one week later, 200,000 workers attended a march to the castle of the Tsar </w:t>
      </w:r>
      <w:proofErr w:type="gramStart"/>
      <w:r w:rsidRPr="007165C7">
        <w:rPr>
          <w:sz w:val="10"/>
          <w:szCs w:val="10"/>
        </w:rPr>
        <w:t>in order to</w:t>
      </w:r>
      <w:proofErr w:type="gramEnd"/>
      <w:r w:rsidRPr="007165C7">
        <w:rPr>
          <w:sz w:val="10"/>
          <w:szCs w:val="10"/>
        </w:rPr>
        <w:t xml:space="preserve"> submit a petition. A bloodbath followed, leaving between 200 and 1,000 workers dead. This in turn paved the way for a wave of mass strikes that lasted until the summer of that year, which led to the introduction of the 8-hour day in many sectors of the Russian economy (12 to 14 hours were the standard before the events) and to wage increases of around 15 per cent all over the country (Luxemburg, 1906/2008: 127f). </w:t>
      </w:r>
    </w:p>
    <w:p w14:paraId="356FD4E2" w14:textId="77777777" w:rsidR="00BF3C16" w:rsidRPr="00BF3C16" w:rsidRDefault="002B5250" w:rsidP="002B5250">
      <w:pPr>
        <w:rPr>
          <w:rStyle w:val="StyleUnderline"/>
          <w:highlight w:val="cyan"/>
        </w:rPr>
      </w:pPr>
      <w:r w:rsidRPr="007165C7">
        <w:rPr>
          <w:sz w:val="10"/>
          <w:szCs w:val="10"/>
        </w:rPr>
        <w:t xml:space="preserve">But Luxemburg underlines differences as well: While the strikes in 1903 started as sectoral, economic strikes and became political conflicts in their final phase, the mass strikes in 1905 reversed the pattern: they started with a unified political </w:t>
      </w:r>
      <w:proofErr w:type="spellStart"/>
      <w:r w:rsidRPr="007165C7">
        <w:rPr>
          <w:sz w:val="10"/>
          <w:szCs w:val="10"/>
        </w:rPr>
        <w:t>programme</w:t>
      </w:r>
      <w:proofErr w:type="spellEnd"/>
      <w:r w:rsidRPr="007165C7">
        <w:rPr>
          <w:sz w:val="10"/>
          <w:szCs w:val="10"/>
        </w:rPr>
        <w:t xml:space="preserve"> and led to many partial and independently organized economic strikes all over Russia. This distinction is not just of historical importance, but pertains to a central feature of Luxemburg’s understanding of mass strikes: The mass strike does not exhibit a unified pattern and cannot be identified ahead of its unfolding in a concrete struggle: ‘Its adaptability, its efficiency, the factors of its origin are constantly changing’ (Luxemburg, 1906/2008: 140). It is only possible ex post to chart mass strikes </w:t>
      </w:r>
      <w:proofErr w:type="gramStart"/>
      <w:r w:rsidRPr="007165C7">
        <w:rPr>
          <w:sz w:val="10"/>
          <w:szCs w:val="10"/>
        </w:rPr>
        <w:t>in a given</w:t>
      </w:r>
      <w:proofErr w:type="gramEnd"/>
      <w:r w:rsidRPr="007165C7">
        <w:rPr>
          <w:sz w:val="10"/>
          <w:szCs w:val="10"/>
        </w:rPr>
        <w:t xml:space="preserve"> conjuncture. But there are some defining features, which we can extract from Luxemburg’s account of the events in Russia: </w:t>
      </w:r>
      <w:proofErr w:type="gramStart"/>
      <w:r w:rsidRPr="007165C7">
        <w:rPr>
          <w:sz w:val="10"/>
          <w:szCs w:val="10"/>
        </w:rPr>
        <w:t>First of all</w:t>
      </w:r>
      <w:proofErr w:type="gramEnd"/>
      <w:r w:rsidRPr="007165C7">
        <w:rPr>
          <w:sz w:val="10"/>
          <w:szCs w:val="10"/>
        </w:rPr>
        <w:t xml:space="preserve">, they disrupt political life, affect public discourse and provoke massive responses from governments or other state bodies (Luxemburg, 1906/2008: 140f). A second central aspect is the mobilizing character of mass strikes for the working class: Workers experience the power that goes along with collective action, gain experience in political struggles and see the need for organization. Importantly, these are qualitative features: the mass strike is not defined on the grounds of simple numbers (be they absolute numbers of participants or working days lost or relative numbers compared to the size of the population), but in terms of its effects, both on the political scene and the working class. In this sense, the 1984-5 Miners’ Strike in Britain can be seen as a mass strike (even though it was confined to one industry); in contrast, the public sector strikes in Germany in 1992 and 2006 involving hundreds of thousands of workers are not necessarily mass strikes, because they did not have persistent effects on the political scene and their mobilizing character for the German working class was limited. </w:t>
      </w:r>
    </w:p>
    <w:p w14:paraId="18D6130C" w14:textId="77777777" w:rsidR="00BF3C16" w:rsidRPr="00BF3C16" w:rsidRDefault="002B5250" w:rsidP="002B5250">
      <w:pPr>
        <w:rPr>
          <w:rStyle w:val="StyleUnderline"/>
          <w:highlight w:val="cyan"/>
        </w:rPr>
      </w:pPr>
      <w:r w:rsidRPr="007165C7">
        <w:rPr>
          <w:sz w:val="10"/>
          <w:szCs w:val="10"/>
        </w:rPr>
        <w:t xml:space="preserve">Importantly and contrary to some readings of her work, Luxemburg does not glorify the mass strike. She underlines that there are limits to its effectiveness in the Russian context: While the first general strike in January 1905 led to a national wave of economic strikes, and a second national strike in October ended with political concessions of the Tsar, the third general strike in December resulted in defeat: An armed uprising of workers in response to state repression against the strike in Moscow was crushed by the military, and efforts by the social democrats to organize a fourth national strike in 1906 were not successful (Luxemburg, 1906/2008: 139f.). Luxemburg concludes the chapter with the following </w:t>
      </w:r>
      <w:proofErr w:type="gramStart"/>
      <w:r w:rsidRPr="007165C7">
        <w:rPr>
          <w:sz w:val="10"/>
          <w:szCs w:val="10"/>
        </w:rPr>
        <w:t>words: ‘</w:t>
      </w:r>
      <w:proofErr w:type="gramEnd"/>
      <w:r w:rsidRPr="007165C7">
        <w:rPr>
          <w:sz w:val="10"/>
          <w:szCs w:val="10"/>
        </w:rPr>
        <w:t xml:space="preserve">The role of the political mass strike alone is exhausted, but, at the same time, the transition of the mass strike into a general popular rising is not yet accomplished. (…) The stage remains empty for the time being.’ (Luxemburg, 1906/2008: 140). This suggests that calls for mass strikes are only useful in specific conjunctures, and that other forms of political and social action prevail in other periods. </w:t>
      </w:r>
    </w:p>
    <w:p w14:paraId="5107BEA9" w14:textId="77777777" w:rsidR="00BF3C16" w:rsidRPr="00BF3C16" w:rsidRDefault="002B5250" w:rsidP="002B5250">
      <w:pPr>
        <w:rPr>
          <w:rStyle w:val="StyleUnderline"/>
          <w:highlight w:val="cyan"/>
        </w:rPr>
      </w:pPr>
      <w:r w:rsidRPr="007165C7">
        <w:rPr>
          <w:sz w:val="10"/>
          <w:szCs w:val="10"/>
        </w:rPr>
        <w:t xml:space="preserve">FOUR ANALYTICAL DISTINCTIONS </w:t>
      </w:r>
    </w:p>
    <w:p w14:paraId="3D5ADB2E" w14:textId="77777777" w:rsidR="00BF3C16" w:rsidRPr="00BF3C16" w:rsidRDefault="002B5250" w:rsidP="002B5250">
      <w:pPr>
        <w:rPr>
          <w:rStyle w:val="StyleUnderline"/>
          <w:highlight w:val="cyan"/>
        </w:rPr>
      </w:pPr>
      <w:r w:rsidRPr="007165C7">
        <w:rPr>
          <w:sz w:val="10"/>
          <w:szCs w:val="10"/>
        </w:rPr>
        <w:t xml:space="preserve">Against this backdrop, we propose a typology of the mass strike inspired by Luxemburg’s analysis (cf. Gallas and Nowak, 2012: 25f.). We use four distinctions to describe the different types of </w:t>
      </w:r>
      <w:proofErr w:type="gramStart"/>
      <w:r w:rsidRPr="007165C7">
        <w:rPr>
          <w:sz w:val="10"/>
          <w:szCs w:val="10"/>
        </w:rPr>
        <w:t>the mass</w:t>
      </w:r>
      <w:proofErr w:type="gramEnd"/>
      <w:r w:rsidRPr="007165C7">
        <w:rPr>
          <w:sz w:val="10"/>
          <w:szCs w:val="10"/>
        </w:rPr>
        <w:t xml:space="preserve"> strike. These distinctions are inspired by Luxemburg, who operated in a similar way without providing a systematic conceptual elaboration. They are analytical in character. Of course, the reality of a particular strike is always messy and sometimes produces grey zones that complicate or even defy categorization. But it is impossible to understand the causes, dynamics and effects of strikes without the use of analytical distinctions. </w:t>
      </w:r>
    </w:p>
    <w:p w14:paraId="0661368F" w14:textId="77777777" w:rsidR="00BF3C16" w:rsidRPr="00BF3C16" w:rsidRDefault="002B5250" w:rsidP="002B5250">
      <w:pPr>
        <w:rPr>
          <w:rStyle w:val="StyleUnderline"/>
          <w:highlight w:val="cyan"/>
        </w:rPr>
      </w:pPr>
      <w:r w:rsidRPr="007165C7">
        <w:rPr>
          <w:sz w:val="10"/>
          <w:szCs w:val="10"/>
        </w:rPr>
        <w:t xml:space="preserve">1. The first distinction concerns the aims of strikes. It runs between economic strikes that relate predominantly to the workplace, and political strikes that address extra-economic issues. Economic strikes address issues such as wages, layoffs and working conditions. One example for a political strike is the fight for universal suffrage: the </w:t>
      </w:r>
      <w:proofErr w:type="spellStart"/>
      <w:r w:rsidRPr="007165C7">
        <w:rPr>
          <w:sz w:val="10"/>
          <w:szCs w:val="10"/>
        </w:rPr>
        <w:t>labour</w:t>
      </w:r>
      <w:proofErr w:type="spellEnd"/>
      <w:r w:rsidRPr="007165C7">
        <w:rPr>
          <w:sz w:val="10"/>
          <w:szCs w:val="10"/>
        </w:rPr>
        <w:t xml:space="preserve"> movements in Belgium, Britain and Germany in the 19th and early 20th century demanded the vote not just through demonstrations, but also by going on strike. Luxemburg emphasizes that political and economic strikes constantly blend into each other (Luxemburg, 1906/2008: 144). </w:t>
      </w:r>
    </w:p>
    <w:p w14:paraId="1A1E98D0" w14:textId="77777777" w:rsidR="00BF3C16" w:rsidRPr="00BF3C16" w:rsidRDefault="002B5250" w:rsidP="002B5250">
      <w:pPr>
        <w:rPr>
          <w:rStyle w:val="StyleUnderline"/>
          <w:highlight w:val="cyan"/>
        </w:rPr>
      </w:pPr>
      <w:r w:rsidRPr="007165C7">
        <w:rPr>
          <w:sz w:val="10"/>
          <w:szCs w:val="10"/>
        </w:rPr>
        <w:t>2. The second distinction relates to the extension of strikes: there are ‘partial’ strikes that affect just one sector of the economy (sectoral strikes) or one particular region or city (local or regional strikes), and general strikes that cut across sectors and are held at the national level (for Luxemburg’s use of the term ‘partial’, see 1906/2008: 142).</w:t>
      </w:r>
    </w:p>
    <w:p w14:paraId="00216C1B" w14:textId="77777777" w:rsidR="00BF3C16" w:rsidRPr="00BF3C16" w:rsidRDefault="002B5250" w:rsidP="002B5250">
      <w:pPr>
        <w:rPr>
          <w:rStyle w:val="StyleUnderline"/>
          <w:highlight w:val="cyan"/>
        </w:rPr>
      </w:pPr>
      <w:r w:rsidRPr="007165C7">
        <w:rPr>
          <w:sz w:val="10"/>
          <w:szCs w:val="10"/>
        </w:rPr>
        <w:t xml:space="preserve">3. The third distinction is about the direction of a strike movement: Offensive strikes aim to reach a goal set by the strikers themselves (that is, wage increases or the recognition of independent unions by the state and employers), while defensive strikes try to block measures proposed by the government or employers (that is, layoffs or cutbacks of pensions) or are intended to defend rights such as universal suffrage or freedom of the press (Luxemburg, 1906/2008: 119). </w:t>
      </w:r>
    </w:p>
    <w:p w14:paraId="48E28149" w14:textId="77777777" w:rsidR="00BF3C16" w:rsidRPr="00BF3C16" w:rsidRDefault="002B5250" w:rsidP="002B5250">
      <w:pPr>
        <w:rPr>
          <w:rStyle w:val="StyleUnderline"/>
          <w:highlight w:val="cyan"/>
        </w:rPr>
      </w:pPr>
      <w:r w:rsidRPr="007165C7">
        <w:rPr>
          <w:sz w:val="10"/>
          <w:szCs w:val="10"/>
        </w:rPr>
        <w:t xml:space="preserve">4. The fourth distinctions </w:t>
      </w:r>
      <w:proofErr w:type="gramStart"/>
      <w:r w:rsidRPr="007165C7">
        <w:rPr>
          <w:sz w:val="10"/>
          <w:szCs w:val="10"/>
        </w:rPr>
        <w:t>reflects</w:t>
      </w:r>
      <w:proofErr w:type="gramEnd"/>
      <w:r w:rsidRPr="007165C7">
        <w:rPr>
          <w:sz w:val="10"/>
          <w:szCs w:val="10"/>
        </w:rPr>
        <w:t xml:space="preserve"> the form of strike: Demonstrative strikes voice the opinion of workers and are limited to one or two days, while fighting strikes are about striking until the goal of the stoppage or a compromise has been reached, or until the workers decide to give in (Luxemburg, 1906/2008: 143). </w:t>
      </w:r>
    </w:p>
    <w:p w14:paraId="2DAC9C23" w14:textId="77777777" w:rsidR="00BF3C16" w:rsidRPr="00BF3C16" w:rsidRDefault="002B5250" w:rsidP="002B5250">
      <w:pPr>
        <w:rPr>
          <w:rStyle w:val="StyleUnderline"/>
          <w:highlight w:val="cyan"/>
        </w:rPr>
      </w:pPr>
      <w:proofErr w:type="gramStart"/>
      <w:r w:rsidRPr="007165C7">
        <w:rPr>
          <w:sz w:val="10"/>
          <w:szCs w:val="10"/>
        </w:rPr>
        <w:t>The vast majority of</w:t>
      </w:r>
      <w:proofErr w:type="gramEnd"/>
      <w:r w:rsidRPr="007165C7">
        <w:rPr>
          <w:sz w:val="10"/>
          <w:szCs w:val="10"/>
        </w:rPr>
        <w:t xml:space="preserve"> the mass strikes in Western Europe since 2008, on the grounds of our typology, are political strikes because they are directed against plans of the government to restrict rights and cut social expenditure. Furthermore, they are defensive and general strikes. Finally, they are usually demonstrative strikes limited to one or two days.2 In a nutshell, the type of strike dominating the Western European wave of mass strikes is the political, general, defensive and demonstrative strike. </w:t>
      </w:r>
    </w:p>
    <w:p w14:paraId="4E568002" w14:textId="77777777" w:rsidR="00BF3C16" w:rsidRPr="00BF3C16" w:rsidRDefault="002B5250" w:rsidP="002B5250">
      <w:pPr>
        <w:rPr>
          <w:rStyle w:val="StyleUnderline"/>
          <w:highlight w:val="cyan"/>
        </w:rPr>
      </w:pPr>
      <w:r w:rsidRPr="007165C7">
        <w:rPr>
          <w:sz w:val="10"/>
          <w:szCs w:val="10"/>
        </w:rPr>
        <w:t xml:space="preserve">COUNTRY-SPECIFIC PATTERNS </w:t>
      </w:r>
    </w:p>
    <w:p w14:paraId="443694F9" w14:textId="77777777" w:rsidR="00BF3C16" w:rsidRPr="00BF3C16" w:rsidRDefault="002B5250" w:rsidP="002B5250">
      <w:pPr>
        <w:rPr>
          <w:rStyle w:val="StyleUnderline"/>
          <w:highlight w:val="cyan"/>
        </w:rPr>
      </w:pPr>
      <w:r w:rsidRPr="007165C7">
        <w:rPr>
          <w:sz w:val="10"/>
          <w:szCs w:val="10"/>
        </w:rPr>
        <w:t xml:space="preserve">Vandaele stresses that there are regional patterns of strike activity, and he is grouping European countries into five categories according to their different industrial relations regimes (Vandaele, 2011). For a group of ‘Southern’ European countries – France, Italy, Greece, Spain and Portugal – he describes a common pattern characterized by ‘long-lasting employer hostility towards union recognition’ (Vandaele, 2011: 16) and a weak institutionalization of collective bargaining. Similarly, Gall argues that the political mass strike became the main strike method in the same countries since the late 1990s, reflecting the fact that the ties between social democratic parties and the union movement have not been very close in these countries, given the huge weight of communist trade unions (Gall, 2012: 20ff). </w:t>
      </w:r>
    </w:p>
    <w:p w14:paraId="34584F08" w14:textId="77777777" w:rsidR="00BF3C16" w:rsidRPr="00BF3C16" w:rsidRDefault="002B5250" w:rsidP="002B5250">
      <w:pPr>
        <w:rPr>
          <w:rStyle w:val="StyleUnderline"/>
          <w:highlight w:val="cyan"/>
        </w:rPr>
      </w:pPr>
      <w:r w:rsidRPr="007165C7">
        <w:rPr>
          <w:sz w:val="10"/>
          <w:szCs w:val="10"/>
        </w:rPr>
        <w:t xml:space="preserve">What is noteworthy is that the countries in question are also those where </w:t>
      </w:r>
      <w:proofErr w:type="gramStart"/>
      <w:r w:rsidRPr="007165C7">
        <w:rPr>
          <w:sz w:val="10"/>
          <w:szCs w:val="10"/>
        </w:rPr>
        <w:t>the vast majority of</w:t>
      </w:r>
      <w:proofErr w:type="gramEnd"/>
      <w:r w:rsidRPr="007165C7">
        <w:rPr>
          <w:sz w:val="10"/>
          <w:szCs w:val="10"/>
        </w:rPr>
        <w:t xml:space="preserve"> political strikes against austerity happened after 2008. </w:t>
      </w:r>
      <w:proofErr w:type="gramStart"/>
      <w:r w:rsidRPr="007165C7">
        <w:rPr>
          <w:sz w:val="10"/>
          <w:szCs w:val="10"/>
        </w:rPr>
        <w:t>So</w:t>
      </w:r>
      <w:proofErr w:type="gramEnd"/>
      <w:r w:rsidRPr="007165C7">
        <w:rPr>
          <w:sz w:val="10"/>
          <w:szCs w:val="10"/>
        </w:rPr>
        <w:t xml:space="preserve"> one could see this as a case of path dependency rather than a new political dynamic. But there is still a much higher frequency of these strikes since 2009. This suggests that two factors come together: First, the countries already had an established tradition of the political strike, which emerged in the late 1990s; </w:t>
      </w:r>
      <w:proofErr w:type="gramStart"/>
      <w:r w:rsidRPr="007165C7">
        <w:rPr>
          <w:sz w:val="10"/>
          <w:szCs w:val="10"/>
        </w:rPr>
        <w:t>and,</w:t>
      </w:r>
      <w:proofErr w:type="gramEnd"/>
      <w:r w:rsidRPr="007165C7">
        <w:rPr>
          <w:sz w:val="10"/>
          <w:szCs w:val="10"/>
        </w:rPr>
        <w:t xml:space="preserve"> second, the countries are worst hit by the Eurozone crisis (</w:t>
      </w:r>
      <w:proofErr w:type="gramStart"/>
      <w:r w:rsidRPr="007165C7">
        <w:rPr>
          <w:sz w:val="10"/>
          <w:szCs w:val="10"/>
        </w:rPr>
        <w:t>with the exception of</w:t>
      </w:r>
      <w:proofErr w:type="gramEnd"/>
      <w:r w:rsidRPr="007165C7">
        <w:rPr>
          <w:sz w:val="10"/>
          <w:szCs w:val="10"/>
        </w:rPr>
        <w:t xml:space="preserve"> France). Besides, there is a genuinely new development in that the strike wave reaches countries that do not belong to this first group: there were political strikes against austerity in the UK (which, according to Vandaele, belong to a Western European group) and in Belgium (which belongs to a Western-central European group). In the UK, the strikes have so far been confined to the public sector, but there are debates among the unions about the possibility of a genuine general strike (Gallas and Nowak, 2012: 70ff) – something that has not taken place in the country since 1926.</w:t>
      </w:r>
    </w:p>
    <w:p w14:paraId="42500D13" w14:textId="77777777" w:rsidR="00BF3C16" w:rsidRPr="00BF3C16" w:rsidRDefault="002B5250" w:rsidP="002B5250">
      <w:pPr>
        <w:rPr>
          <w:rStyle w:val="StyleUnderline"/>
          <w:highlight w:val="cyan"/>
        </w:rPr>
      </w:pPr>
      <w:r w:rsidRPr="007165C7">
        <w:rPr>
          <w:sz w:val="10"/>
          <w:szCs w:val="10"/>
        </w:rPr>
        <w:t xml:space="preserve">Political Strikes Against Austerity as a Reflection of the Conjuncture </w:t>
      </w:r>
    </w:p>
    <w:p w14:paraId="22D01D48" w14:textId="77777777" w:rsidR="00BF3C16" w:rsidRPr="00BF3C16" w:rsidRDefault="002B5250" w:rsidP="002B5250">
      <w:pPr>
        <w:rPr>
          <w:rStyle w:val="StyleUnderline"/>
          <w:highlight w:val="cyan"/>
        </w:rPr>
      </w:pPr>
      <w:r w:rsidRPr="007165C7">
        <w:rPr>
          <w:sz w:val="10"/>
          <w:szCs w:val="10"/>
        </w:rPr>
        <w:t xml:space="preserve">The type of strike that is prevailing in the Eurozone Crisis, the defensive political strike, is both a reflection of a specific political conjuncture and of class relations of forces </w:t>
      </w:r>
      <w:proofErr w:type="spellStart"/>
      <w:r w:rsidRPr="007165C7">
        <w:rPr>
          <w:sz w:val="10"/>
          <w:szCs w:val="10"/>
        </w:rPr>
        <w:t>unfavourable</w:t>
      </w:r>
      <w:proofErr w:type="spellEnd"/>
      <w:r w:rsidRPr="007165C7">
        <w:rPr>
          <w:sz w:val="10"/>
          <w:szCs w:val="10"/>
        </w:rPr>
        <w:t xml:space="preserve"> to </w:t>
      </w:r>
      <w:proofErr w:type="spellStart"/>
      <w:r w:rsidRPr="007165C7">
        <w:rPr>
          <w:sz w:val="10"/>
          <w:szCs w:val="10"/>
        </w:rPr>
        <w:t>labour</w:t>
      </w:r>
      <w:proofErr w:type="spellEnd"/>
      <w:r w:rsidRPr="007165C7">
        <w:rPr>
          <w:sz w:val="10"/>
          <w:szCs w:val="10"/>
        </w:rPr>
        <w:t xml:space="preserve">. Two aspects of this situation are important for debates on strategies: the fact that the strikes have been </w:t>
      </w:r>
      <w:proofErr w:type="gramStart"/>
      <w:r w:rsidRPr="007165C7">
        <w:rPr>
          <w:sz w:val="10"/>
          <w:szCs w:val="10"/>
        </w:rPr>
        <w:t>unsuccessful to a large extent</w:t>
      </w:r>
      <w:proofErr w:type="gramEnd"/>
      <w:r w:rsidRPr="007165C7">
        <w:rPr>
          <w:sz w:val="10"/>
          <w:szCs w:val="10"/>
        </w:rPr>
        <w:t xml:space="preserve"> and the fact that they are facing ‘physical limits’ in the form of violent state repression. </w:t>
      </w:r>
    </w:p>
    <w:p w14:paraId="10EDD9C8" w14:textId="77777777" w:rsidR="00BF3C16" w:rsidRPr="00BF3C16" w:rsidRDefault="002B5250" w:rsidP="002B5250">
      <w:pPr>
        <w:rPr>
          <w:rStyle w:val="StyleUnderline"/>
          <w:highlight w:val="cyan"/>
        </w:rPr>
      </w:pPr>
      <w:r w:rsidRPr="007165C7">
        <w:rPr>
          <w:sz w:val="10"/>
          <w:szCs w:val="10"/>
        </w:rPr>
        <w:t xml:space="preserve">Against this backdrop, it appears that many of the big trade unions in the countries that are affected heavily by the crisis are halfway stuck between organizing </w:t>
      </w:r>
      <w:proofErr w:type="gramStart"/>
      <w:r w:rsidRPr="007165C7">
        <w:rPr>
          <w:sz w:val="10"/>
          <w:szCs w:val="10"/>
        </w:rPr>
        <w:t>protests against</w:t>
      </w:r>
      <w:proofErr w:type="gramEnd"/>
      <w:r w:rsidRPr="007165C7">
        <w:rPr>
          <w:sz w:val="10"/>
          <w:szCs w:val="10"/>
        </w:rPr>
        <w:t xml:space="preserve"> austerity and attempts to keep channels of negotiations open. This is changing slowly in some of the countries, for example in Britain, Spain and in Portugal, where unions are beginning to take a more confrontational stance vis-à-vis governments. To illustrate the two aspects, we will take a closer look at the strike against the pension cuts in France in October 2010, given that they were most advanced form of protest against austerity: it went against the dominant pattern insofar as the strike was not a demonstrative strike limited to one or two days; in fact, it lasted for about three weeks. </w:t>
      </w:r>
    </w:p>
    <w:p w14:paraId="190652ED" w14:textId="77777777" w:rsidR="00BF3C16" w:rsidRPr="00BF3C16" w:rsidRDefault="002B5250" w:rsidP="002B5250">
      <w:pPr>
        <w:rPr>
          <w:rStyle w:val="StyleUnderline"/>
          <w:highlight w:val="cyan"/>
        </w:rPr>
      </w:pPr>
      <w:r w:rsidRPr="007165C7">
        <w:rPr>
          <w:sz w:val="10"/>
          <w:szCs w:val="10"/>
        </w:rPr>
        <w:t xml:space="preserve">THE FRENCH STRIKE AGAINST PENSION CUTS </w:t>
      </w:r>
    </w:p>
    <w:p w14:paraId="21937E9D" w14:textId="77777777" w:rsidR="00BF3C16" w:rsidRPr="00BF3C16" w:rsidRDefault="002B5250" w:rsidP="002B5250">
      <w:pPr>
        <w:rPr>
          <w:rStyle w:val="StyleUnderline"/>
          <w:highlight w:val="cyan"/>
        </w:rPr>
      </w:pPr>
      <w:r w:rsidRPr="007165C7">
        <w:rPr>
          <w:sz w:val="10"/>
          <w:szCs w:val="10"/>
        </w:rPr>
        <w:t xml:space="preserve">In spring 2010, the French government announced pension cuts. As a reaction, a three-week general strike against pension cuts erupted in October 2010, the main issue being the increase of the retirement age from 60 to 62. Similar mobilizations in 1995 and 2006 had brought substantial concessions (Lindvall, 2011). The </w:t>
      </w:r>
      <w:proofErr w:type="gramStart"/>
      <w:r w:rsidRPr="007165C7">
        <w:rPr>
          <w:sz w:val="10"/>
          <w:szCs w:val="10"/>
        </w:rPr>
        <w:t>strongholds</w:t>
      </w:r>
      <w:proofErr w:type="gramEnd"/>
      <w:r w:rsidRPr="007165C7">
        <w:rPr>
          <w:sz w:val="10"/>
          <w:szCs w:val="10"/>
        </w:rPr>
        <w:t xml:space="preserve"> of the 2010 strike were the refineries. </w:t>
      </w:r>
    </w:p>
    <w:p w14:paraId="1B2C6E17" w14:textId="77777777" w:rsidR="00BF3C16" w:rsidRPr="00BF3C16" w:rsidRDefault="002B5250" w:rsidP="002B5250">
      <w:pPr>
        <w:rPr>
          <w:rStyle w:val="StyleUnderline"/>
          <w:highlight w:val="cyan"/>
        </w:rPr>
      </w:pPr>
      <w:r w:rsidRPr="007165C7">
        <w:rPr>
          <w:sz w:val="10"/>
          <w:szCs w:val="10"/>
        </w:rPr>
        <w:t xml:space="preserve">The strike was unsuccessful </w:t>
      </w:r>
      <w:proofErr w:type="gramStart"/>
      <w:r w:rsidRPr="007165C7">
        <w:rPr>
          <w:sz w:val="10"/>
          <w:szCs w:val="10"/>
        </w:rPr>
        <w:t>despite the fact that</w:t>
      </w:r>
      <w:proofErr w:type="gramEnd"/>
      <w:r w:rsidRPr="007165C7">
        <w:rPr>
          <w:sz w:val="10"/>
          <w:szCs w:val="10"/>
        </w:rPr>
        <w:t xml:space="preserve"> there was a broad consensus among the main trade unions behind the strike and public opinion was in </w:t>
      </w:r>
      <w:proofErr w:type="spellStart"/>
      <w:r w:rsidRPr="007165C7">
        <w:rPr>
          <w:sz w:val="10"/>
          <w:szCs w:val="10"/>
        </w:rPr>
        <w:t>favour</w:t>
      </w:r>
      <w:proofErr w:type="spellEnd"/>
      <w:r w:rsidRPr="007165C7">
        <w:rPr>
          <w:sz w:val="10"/>
          <w:szCs w:val="10"/>
        </w:rPr>
        <w:t xml:space="preserve">: According to opinion polls, 60 to 70 percent of the population supported it. Furthermore, participation in demonstrations was high – much higher than in 1968 and comparable to 1995 (1968: 500,000; in 2010, 2.5-3 </w:t>
      </w:r>
      <w:proofErr w:type="gramStart"/>
      <w:r w:rsidRPr="007165C7">
        <w:rPr>
          <w:sz w:val="10"/>
          <w:szCs w:val="10"/>
        </w:rPr>
        <w:t>millions</w:t>
      </w:r>
      <w:proofErr w:type="gramEnd"/>
      <w:r w:rsidRPr="007165C7">
        <w:rPr>
          <w:sz w:val="10"/>
          <w:szCs w:val="10"/>
        </w:rPr>
        <w:t xml:space="preserve"> on various occasions). However, in 2010, the number of workers on strike was comparably low: estimates run between 500,000 and 1,000,000. In 1968, nine million workers were on strike, and in 1995, it was considerably more than one million workers. (During the 2006 protest movement, there were no mass strikes) (Gallas and Nowak, 2012: 56ff; USS, 2010). </w:t>
      </w:r>
    </w:p>
    <w:p w14:paraId="0E9A1E46" w14:textId="77777777" w:rsidR="00BF3C16" w:rsidRPr="00BF3C16" w:rsidRDefault="002B5250" w:rsidP="002B5250">
      <w:pPr>
        <w:rPr>
          <w:rStyle w:val="StyleUnderline"/>
          <w:highlight w:val="cyan"/>
        </w:rPr>
      </w:pPr>
      <w:r w:rsidRPr="007165C7">
        <w:rPr>
          <w:sz w:val="10"/>
          <w:szCs w:val="10"/>
        </w:rPr>
        <w:t xml:space="preserve">In 2010, participation rates among important groups like railway workers and students were low because these groups had just been defeated in drawn-out conflicts that had taken place only a few months before the strike. The main bases of the strike were the oil refineries, the ports, and the public sector in the region of Marseille. Outside these main bases, the strikers were very much dispersed across sectors and workplaces, so that demonstrations became the focal points of the mobilization. Obviously, these demonstrations did not have much of an impact on the economy or the public infrastructure. The strikes in the refineries, which led to a shortage of fuel, had not been organized properly by the unions. As soon as the </w:t>
      </w:r>
      <w:proofErr w:type="gramStart"/>
      <w:r w:rsidRPr="007165C7">
        <w:rPr>
          <w:sz w:val="10"/>
          <w:szCs w:val="10"/>
        </w:rPr>
        <w:t>police and military</w:t>
      </w:r>
      <w:proofErr w:type="gramEnd"/>
      <w:r w:rsidRPr="007165C7">
        <w:rPr>
          <w:sz w:val="10"/>
          <w:szCs w:val="10"/>
        </w:rPr>
        <w:t xml:space="preserve"> arrived at the scene, the strikers gave up blockading (Gallas and Nowak, 2012: 59ff). </w:t>
      </w:r>
    </w:p>
    <w:p w14:paraId="04AA168B" w14:textId="77777777" w:rsidR="00BF3C16" w:rsidRPr="00BF3C16" w:rsidRDefault="002B5250" w:rsidP="002B5250">
      <w:pPr>
        <w:rPr>
          <w:rStyle w:val="StyleUnderline"/>
          <w:highlight w:val="cyan"/>
        </w:rPr>
      </w:pPr>
      <w:r w:rsidRPr="007165C7">
        <w:rPr>
          <w:sz w:val="10"/>
          <w:szCs w:val="10"/>
        </w:rPr>
        <w:t xml:space="preserve">Arguments between the main unions (CFDT - Confédération française </w:t>
      </w:r>
      <w:proofErr w:type="spellStart"/>
      <w:r w:rsidRPr="007165C7">
        <w:rPr>
          <w:sz w:val="10"/>
          <w:szCs w:val="10"/>
        </w:rPr>
        <w:t>démocratique</w:t>
      </w:r>
      <w:proofErr w:type="spellEnd"/>
      <w:r w:rsidRPr="007165C7">
        <w:rPr>
          <w:sz w:val="10"/>
          <w:szCs w:val="10"/>
        </w:rPr>
        <w:t xml:space="preserve"> du travail and CGT - Confédération </w:t>
      </w:r>
      <w:proofErr w:type="spellStart"/>
      <w:r w:rsidRPr="007165C7">
        <w:rPr>
          <w:sz w:val="10"/>
          <w:szCs w:val="10"/>
        </w:rPr>
        <w:t>générale</w:t>
      </w:r>
      <w:proofErr w:type="spellEnd"/>
      <w:r w:rsidRPr="007165C7">
        <w:rPr>
          <w:sz w:val="10"/>
          <w:szCs w:val="10"/>
        </w:rPr>
        <w:t xml:space="preserve"> du travail) resulted in a moderate strategy: When the fuel shortages led to problems in the productive sector, the main unions distanced themselves from blockading refineries and fuel stores. The main unions were not prepared to start a proper confrontation with the Sarkozy government, because they believed that the Socialist Party (PS) was not ready for a change of government: The PS was divided on the issue of pensions and quarreled about the party leadership. Sarkozy’s strategy to refrain from offering negotiations or concessions surprised the unions. It was a new pattern of class politics in France. </w:t>
      </w:r>
    </w:p>
    <w:p w14:paraId="16FCAA14" w14:textId="77777777" w:rsidR="00BF3C16" w:rsidRPr="00BF3C16" w:rsidRDefault="002B5250" w:rsidP="002B5250">
      <w:pPr>
        <w:rPr>
          <w:rStyle w:val="StyleUnderline"/>
          <w:highlight w:val="cyan"/>
        </w:rPr>
      </w:pPr>
      <w:r w:rsidRPr="007165C7">
        <w:rPr>
          <w:sz w:val="10"/>
          <w:szCs w:val="10"/>
        </w:rPr>
        <w:t xml:space="preserve">The conditions of struggle throughout Europe had changed considerably with the onset of the financial crisis, but the main unions in France used the same old political strategies (Gallas and Nowak, 2012: 59ff): they wanted to change public opinion. Furthermore, they banked on the PS gaining the presidency in 2012 and repealing the restructuring of the pensions system. Hollande was carried to office by the strike movement but did not deliver on the demands of the strikers that he had included in his agenda. His attempt to restore the status quo ante </w:t>
      </w:r>
      <w:proofErr w:type="gramStart"/>
      <w:r w:rsidRPr="007165C7">
        <w:rPr>
          <w:sz w:val="10"/>
          <w:szCs w:val="10"/>
        </w:rPr>
        <w:t>in the area of</w:t>
      </w:r>
      <w:proofErr w:type="gramEnd"/>
      <w:r w:rsidRPr="007165C7">
        <w:rPr>
          <w:sz w:val="10"/>
          <w:szCs w:val="10"/>
        </w:rPr>
        <w:t xml:space="preserve"> pensions was half-hearted: the return to a lower pension age (60) will only affect 110,000 people. The focus of the unions on a change of government turned out to be a strategic mistake. </w:t>
      </w:r>
    </w:p>
    <w:p w14:paraId="32DE4FA9" w14:textId="77777777" w:rsidR="00BF3C16" w:rsidRPr="00BF3C16" w:rsidRDefault="002B5250" w:rsidP="002B5250">
      <w:pPr>
        <w:rPr>
          <w:rStyle w:val="StyleUnderline"/>
          <w:highlight w:val="cyan"/>
        </w:rPr>
      </w:pPr>
      <w:r w:rsidRPr="007165C7">
        <w:rPr>
          <w:sz w:val="10"/>
          <w:szCs w:val="10"/>
        </w:rPr>
        <w:t xml:space="preserve">DEADLOCK </w:t>
      </w:r>
    </w:p>
    <w:p w14:paraId="1FF7E3B8" w14:textId="77777777" w:rsidR="00BF3C16" w:rsidRPr="00BF3C16" w:rsidRDefault="002B5250" w:rsidP="002B5250">
      <w:pPr>
        <w:rPr>
          <w:rStyle w:val="StyleUnderline"/>
          <w:highlight w:val="cyan"/>
        </w:rPr>
      </w:pPr>
      <w:r w:rsidRPr="00F63507">
        <w:t xml:space="preserve">The French example reveals the deadlock that trade unions in many European countries face in the crisis. </w:t>
      </w:r>
      <w:r w:rsidRPr="007165C7">
        <w:rPr>
          <w:u w:val="single"/>
        </w:rPr>
        <w:t>The</w:t>
      </w:r>
      <w:r w:rsidRPr="00F63507">
        <w:t xml:space="preserve"> old </w:t>
      </w:r>
      <w:r w:rsidRPr="007165C7">
        <w:rPr>
          <w:u w:val="single"/>
        </w:rPr>
        <w:t>strategies</w:t>
      </w:r>
      <w:r w:rsidRPr="00F63507">
        <w:t xml:space="preserve"> of working with threats and blockades as well as hoping for negotiations and changes of government </w:t>
      </w:r>
      <w:r w:rsidRPr="007165C7">
        <w:rPr>
          <w:b/>
          <w:iCs/>
          <w:u w:val="single"/>
          <w:bdr w:val="single" w:sz="8" w:space="0" w:color="auto"/>
        </w:rPr>
        <w:t>do not appear to work</w:t>
      </w:r>
      <w:r w:rsidRPr="007165C7">
        <w:rPr>
          <w:u w:val="single"/>
        </w:rPr>
        <w:t xml:space="preserve"> any longer</w:t>
      </w:r>
      <w:r w:rsidRPr="00F63507">
        <w:t xml:space="preserve">. The </w:t>
      </w:r>
      <w:r w:rsidRPr="007165C7">
        <w:rPr>
          <w:u w:val="single"/>
        </w:rPr>
        <w:t>political strikes</w:t>
      </w:r>
      <w:r w:rsidRPr="00F63507">
        <w:t xml:space="preserve"> against austerity conform mostly to what Beverly Silver (2003: 20) calls ‘Polanyi-type of labor unrest’: they are struggles predominantly based in sectors where layoffs, </w:t>
      </w:r>
      <w:proofErr w:type="spellStart"/>
      <w:r w:rsidRPr="00F63507">
        <w:t>privatisations</w:t>
      </w:r>
      <w:proofErr w:type="spellEnd"/>
      <w:r w:rsidRPr="00F63507">
        <w:t xml:space="preserve"> and restrictions of workers’ rights pose a threat to the existing </w:t>
      </w:r>
      <w:proofErr w:type="spellStart"/>
      <w:r w:rsidRPr="00F63507">
        <w:t>labour</w:t>
      </w:r>
      <w:proofErr w:type="spellEnd"/>
      <w:r w:rsidRPr="00F63507">
        <w:t xml:space="preserve"> force. This constellation of struggle </w:t>
      </w:r>
      <w:r w:rsidRPr="007165C7">
        <w:rPr>
          <w:u w:val="single"/>
        </w:rPr>
        <w:t xml:space="preserve">produces </w:t>
      </w:r>
      <w:r w:rsidRPr="007165C7">
        <w:rPr>
          <w:b/>
          <w:iCs/>
          <w:u w:val="single"/>
          <w:bdr w:val="single" w:sz="8" w:space="0" w:color="auto"/>
        </w:rPr>
        <w:t>specific challenges</w:t>
      </w:r>
      <w:r w:rsidRPr="007165C7">
        <w:rPr>
          <w:u w:val="single"/>
        </w:rPr>
        <w:t xml:space="preserve"> and </w:t>
      </w:r>
      <w:r w:rsidRPr="007165C7">
        <w:rPr>
          <w:b/>
          <w:iCs/>
          <w:u w:val="single"/>
          <w:bdr w:val="single" w:sz="8" w:space="0" w:color="auto"/>
        </w:rPr>
        <w:t>dilemmas</w:t>
      </w:r>
      <w:r w:rsidRPr="00F63507">
        <w:t xml:space="preserve"> for </w:t>
      </w:r>
      <w:proofErr w:type="spellStart"/>
      <w:r w:rsidRPr="00F63507">
        <w:t>labour</w:t>
      </w:r>
      <w:proofErr w:type="spellEnd"/>
      <w:r w:rsidRPr="00F63507">
        <w:t xml:space="preserve">, which </w:t>
      </w:r>
      <w:proofErr w:type="gramStart"/>
      <w:r w:rsidRPr="00F63507">
        <w:t>mean</w:t>
      </w:r>
      <w:proofErr w:type="gramEnd"/>
      <w:r w:rsidRPr="00F63507">
        <w:t xml:space="preserve"> that </w:t>
      </w:r>
      <w:r w:rsidRPr="00BF3C16">
        <w:rPr>
          <w:highlight w:val="cyan"/>
          <w:u w:val="single"/>
        </w:rPr>
        <w:t xml:space="preserve">winning is </w:t>
      </w:r>
      <w:r w:rsidRPr="00BF3C16">
        <w:rPr>
          <w:b/>
          <w:iCs/>
          <w:highlight w:val="cyan"/>
          <w:u w:val="single"/>
          <w:bdr w:val="single" w:sz="8" w:space="0" w:color="auto"/>
        </w:rPr>
        <w:t>difficult</w:t>
      </w:r>
      <w:r w:rsidRPr="00F63507">
        <w:t xml:space="preserve">: </w:t>
      </w:r>
      <w:r w:rsidRPr="00BF3C16">
        <w:rPr>
          <w:highlight w:val="cyan"/>
          <w:u w:val="single"/>
        </w:rPr>
        <w:t>If</w:t>
      </w:r>
      <w:r w:rsidRPr="007165C7">
        <w:rPr>
          <w:u w:val="single"/>
        </w:rPr>
        <w:t xml:space="preserve"> public sector </w:t>
      </w:r>
      <w:r w:rsidRPr="00BF3C16">
        <w:rPr>
          <w:highlight w:val="cyan"/>
          <w:u w:val="single"/>
        </w:rPr>
        <w:t>workers</w:t>
      </w:r>
      <w:r w:rsidRPr="00F63507">
        <w:t xml:space="preserve">, who were crucial for most of the </w:t>
      </w:r>
      <w:proofErr w:type="spellStart"/>
      <w:r w:rsidRPr="00F63507">
        <w:t>mobilisations</w:t>
      </w:r>
      <w:proofErr w:type="spellEnd"/>
      <w:r w:rsidRPr="00F63507">
        <w:t xml:space="preserve"> in Europe, </w:t>
      </w:r>
      <w:r w:rsidRPr="00BF3C16">
        <w:rPr>
          <w:highlight w:val="cyan"/>
          <w:u w:val="single"/>
        </w:rPr>
        <w:t xml:space="preserve">go on strike, the state </w:t>
      </w:r>
      <w:r w:rsidRPr="00BF3C16">
        <w:rPr>
          <w:b/>
          <w:iCs/>
          <w:highlight w:val="cyan"/>
          <w:u w:val="single"/>
          <w:bdr w:val="single" w:sz="8" w:space="0" w:color="auto"/>
        </w:rPr>
        <w:t>saves money</w:t>
      </w:r>
      <w:r w:rsidRPr="00BF3C16">
        <w:rPr>
          <w:highlight w:val="cyan"/>
        </w:rPr>
        <w:t xml:space="preserve">. </w:t>
      </w:r>
      <w:r w:rsidRPr="00BF3C16">
        <w:rPr>
          <w:highlight w:val="cyan"/>
          <w:u w:val="single"/>
        </w:rPr>
        <w:t>The strikers can</w:t>
      </w:r>
      <w:r w:rsidRPr="007165C7">
        <w:rPr>
          <w:u w:val="single"/>
        </w:rPr>
        <w:t xml:space="preserve"> make up for this by </w:t>
      </w:r>
      <w:r w:rsidRPr="00BF3C16">
        <w:rPr>
          <w:b/>
          <w:iCs/>
          <w:highlight w:val="cyan"/>
          <w:u w:val="single"/>
          <w:bdr w:val="single" w:sz="8" w:space="0" w:color="auto"/>
        </w:rPr>
        <w:t>interrupt</w:t>
      </w:r>
      <w:r w:rsidRPr="007165C7">
        <w:rPr>
          <w:b/>
          <w:iCs/>
          <w:u w:val="single"/>
          <w:bdr w:val="single" w:sz="8" w:space="0" w:color="auto"/>
        </w:rPr>
        <w:t>ing</w:t>
      </w:r>
      <w:r w:rsidRPr="00F63507">
        <w:t xml:space="preserve"> the economic and social </w:t>
      </w:r>
      <w:r w:rsidRPr="00BF3C16">
        <w:rPr>
          <w:b/>
          <w:iCs/>
          <w:highlight w:val="cyan"/>
          <w:u w:val="single"/>
          <w:bdr w:val="single" w:sz="8" w:space="0" w:color="auto"/>
        </w:rPr>
        <w:t>infrastructure</w:t>
      </w:r>
      <w:r w:rsidRPr="00F63507">
        <w:t xml:space="preserve">, for example by blockading public transport and roads, </w:t>
      </w:r>
      <w:r w:rsidRPr="00BF3C16">
        <w:rPr>
          <w:highlight w:val="cyan"/>
          <w:u w:val="single"/>
        </w:rPr>
        <w:t xml:space="preserve">but this is </w:t>
      </w:r>
      <w:r w:rsidRPr="00BF3C16">
        <w:rPr>
          <w:b/>
          <w:iCs/>
          <w:highlight w:val="cyan"/>
          <w:u w:val="single"/>
          <w:bdr w:val="single" w:sz="8" w:space="0" w:color="auto"/>
        </w:rPr>
        <w:t>difficult to sustain</w:t>
      </w:r>
      <w:r w:rsidRPr="00BF3C16">
        <w:rPr>
          <w:highlight w:val="cyan"/>
          <w:u w:val="single"/>
        </w:rPr>
        <w:t xml:space="preserve"> and </w:t>
      </w:r>
      <w:r w:rsidRPr="00BF3C16">
        <w:rPr>
          <w:b/>
          <w:iCs/>
          <w:highlight w:val="cyan"/>
          <w:u w:val="single"/>
          <w:bdr w:val="single" w:sz="8" w:space="0" w:color="auto"/>
        </w:rPr>
        <w:t>creates tensions</w:t>
      </w:r>
      <w:r w:rsidRPr="007165C7">
        <w:rPr>
          <w:u w:val="single"/>
        </w:rPr>
        <w:t xml:space="preserve"> with the infrastructure users</w:t>
      </w:r>
      <w:r w:rsidRPr="00F63507">
        <w:t xml:space="preserve">. Furthermore, </w:t>
      </w:r>
      <w:r w:rsidRPr="007165C7">
        <w:rPr>
          <w:u w:val="single"/>
        </w:rPr>
        <w:t xml:space="preserve">if workers are indeed </w:t>
      </w:r>
      <w:r w:rsidRPr="007165C7">
        <w:rPr>
          <w:b/>
          <w:iCs/>
          <w:u w:val="single"/>
          <w:bdr w:val="single" w:sz="8" w:space="0" w:color="auto"/>
        </w:rPr>
        <w:t>blockading key sites</w:t>
      </w:r>
      <w:r w:rsidRPr="007165C7">
        <w:rPr>
          <w:u w:val="single"/>
        </w:rPr>
        <w:t xml:space="preserve"> of the infrastructure or of production, </w:t>
      </w:r>
      <w:r w:rsidRPr="00BF3C16">
        <w:rPr>
          <w:highlight w:val="cyan"/>
          <w:u w:val="single"/>
        </w:rPr>
        <w:t>there is</w:t>
      </w:r>
      <w:r w:rsidRPr="007165C7">
        <w:rPr>
          <w:u w:val="single"/>
        </w:rPr>
        <w:t xml:space="preserve"> a </w:t>
      </w:r>
      <w:r w:rsidRPr="00BF3C16">
        <w:rPr>
          <w:b/>
          <w:iCs/>
          <w:highlight w:val="cyan"/>
          <w:u w:val="single"/>
          <w:bdr w:val="single" w:sz="8" w:space="0" w:color="auto"/>
        </w:rPr>
        <w:t>real danger</w:t>
      </w:r>
      <w:r w:rsidRPr="00BF3C16">
        <w:rPr>
          <w:highlight w:val="cyan"/>
          <w:u w:val="single"/>
        </w:rPr>
        <w:t xml:space="preserve"> that the</w:t>
      </w:r>
      <w:r w:rsidRPr="007165C7">
        <w:rPr>
          <w:u w:val="single"/>
        </w:rPr>
        <w:t xml:space="preserve"> repressive </w:t>
      </w:r>
      <w:r w:rsidRPr="00BF3C16">
        <w:rPr>
          <w:highlight w:val="cyan"/>
          <w:u w:val="single"/>
        </w:rPr>
        <w:t>state</w:t>
      </w:r>
      <w:r w:rsidRPr="007165C7">
        <w:rPr>
          <w:u w:val="single"/>
        </w:rPr>
        <w:t xml:space="preserve"> apparatuses </w:t>
      </w:r>
      <w:r w:rsidRPr="00BF3C16">
        <w:rPr>
          <w:b/>
          <w:iCs/>
          <w:highlight w:val="cyan"/>
          <w:u w:val="single"/>
          <w:bdr w:val="single" w:sz="8" w:space="0" w:color="auto"/>
        </w:rPr>
        <w:t>break strikes with force</w:t>
      </w:r>
      <w:r w:rsidRPr="00BF3C16">
        <w:rPr>
          <w:highlight w:val="cyan"/>
          <w:u w:val="single"/>
        </w:rPr>
        <w:t>: this happened</w:t>
      </w:r>
      <w:r w:rsidRPr="00F63507">
        <w:t xml:space="preserve"> when air traffic controllers struck </w:t>
      </w:r>
      <w:r w:rsidRPr="00BF3C16">
        <w:rPr>
          <w:highlight w:val="cyan"/>
          <w:u w:val="single"/>
        </w:rPr>
        <w:t xml:space="preserve">in </w:t>
      </w:r>
      <w:r w:rsidRPr="00BF3C16">
        <w:rPr>
          <w:b/>
          <w:iCs/>
          <w:highlight w:val="cyan"/>
          <w:u w:val="single"/>
          <w:bdr w:val="single" w:sz="8" w:space="0" w:color="auto"/>
        </w:rPr>
        <w:t>Spain</w:t>
      </w:r>
      <w:r w:rsidRPr="007165C7">
        <w:rPr>
          <w:u w:val="single"/>
        </w:rPr>
        <w:t xml:space="preserve"> in 2010, </w:t>
      </w:r>
      <w:proofErr w:type="gramStart"/>
      <w:r w:rsidRPr="00BF3C16">
        <w:rPr>
          <w:highlight w:val="cyan"/>
          <w:u w:val="single"/>
        </w:rPr>
        <w:t>and</w:t>
      </w:r>
      <w:r w:rsidRPr="007165C7">
        <w:rPr>
          <w:u w:val="single"/>
        </w:rPr>
        <w:t xml:space="preserve"> also</w:t>
      </w:r>
      <w:proofErr w:type="gramEnd"/>
      <w:r w:rsidRPr="007165C7">
        <w:rPr>
          <w:u w:val="single"/>
        </w:rPr>
        <w:t xml:space="preserve"> in </w:t>
      </w:r>
      <w:r w:rsidRPr="00BF3C16">
        <w:rPr>
          <w:b/>
          <w:iCs/>
          <w:highlight w:val="cyan"/>
          <w:u w:val="single"/>
          <w:bdr w:val="single" w:sz="8" w:space="0" w:color="auto"/>
        </w:rPr>
        <w:t>France</w:t>
      </w:r>
      <w:r w:rsidRPr="00F63507">
        <w:t xml:space="preserve"> in 2010 at the refineries.</w:t>
      </w:r>
    </w:p>
    <w:p w14:paraId="6E8FEADA" w14:textId="77777777" w:rsidR="00BF3C16" w:rsidRPr="00BF3C16" w:rsidRDefault="002B5250" w:rsidP="002B5250">
      <w:pPr>
        <w:rPr>
          <w:rStyle w:val="StyleUnderline"/>
          <w:highlight w:val="cyan"/>
        </w:rPr>
      </w:pPr>
      <w:r w:rsidRPr="007165C7">
        <w:rPr>
          <w:u w:val="single"/>
        </w:rPr>
        <w:t xml:space="preserve">Surely, the political </w:t>
      </w:r>
      <w:r w:rsidRPr="00BF3C16">
        <w:rPr>
          <w:highlight w:val="cyan"/>
          <w:u w:val="single"/>
        </w:rPr>
        <w:t>strikes</w:t>
      </w:r>
      <w:r w:rsidRPr="00F63507">
        <w:t xml:space="preserve"> against austerity </w:t>
      </w:r>
      <w:r w:rsidRPr="00BF3C16">
        <w:rPr>
          <w:highlight w:val="cyan"/>
          <w:u w:val="single"/>
        </w:rPr>
        <w:t xml:space="preserve">had a </w:t>
      </w:r>
      <w:r w:rsidRPr="00BF3C16">
        <w:rPr>
          <w:b/>
          <w:iCs/>
          <w:highlight w:val="cyan"/>
          <w:u w:val="single"/>
          <w:bdr w:val="single" w:sz="8" w:space="0" w:color="auto"/>
        </w:rPr>
        <w:t>mobilizing</w:t>
      </w:r>
      <w:r w:rsidRPr="00BF3C16">
        <w:rPr>
          <w:highlight w:val="cyan"/>
          <w:u w:val="single"/>
        </w:rPr>
        <w:t xml:space="preserve"> character. But</w:t>
      </w:r>
      <w:r w:rsidRPr="007165C7">
        <w:rPr>
          <w:u w:val="single"/>
        </w:rPr>
        <w:t xml:space="preserve"> the fact that unions</w:t>
      </w:r>
      <w:r w:rsidRPr="00F63507">
        <w:t xml:space="preserve"> in the crisis countries </w:t>
      </w:r>
      <w:r w:rsidRPr="007165C7">
        <w:rPr>
          <w:u w:val="single"/>
        </w:rPr>
        <w:t xml:space="preserve">on the whole </w:t>
      </w:r>
      <w:r w:rsidRPr="00BF3C16">
        <w:rPr>
          <w:b/>
          <w:iCs/>
          <w:highlight w:val="cyan"/>
          <w:u w:val="single"/>
          <w:bdr w:val="single" w:sz="8" w:space="0" w:color="auto"/>
        </w:rPr>
        <w:t>did not gain any concessions</w:t>
      </w:r>
      <w:r w:rsidRPr="007165C7">
        <w:rPr>
          <w:u w:val="single"/>
        </w:rPr>
        <w:t xml:space="preserve"> – </w:t>
      </w:r>
      <w:r w:rsidRPr="00BF3C16">
        <w:rPr>
          <w:highlight w:val="cyan"/>
          <w:u w:val="single"/>
        </w:rPr>
        <w:t xml:space="preserve">neither through </w:t>
      </w:r>
      <w:r w:rsidRPr="00BF3C16">
        <w:rPr>
          <w:b/>
          <w:iCs/>
          <w:highlight w:val="cyan"/>
          <w:u w:val="single"/>
          <w:bdr w:val="single" w:sz="8" w:space="0" w:color="auto"/>
        </w:rPr>
        <w:t>negotiations</w:t>
      </w:r>
      <w:r w:rsidRPr="00BF3C16">
        <w:rPr>
          <w:highlight w:val="cyan"/>
          <w:u w:val="single"/>
        </w:rPr>
        <w:t xml:space="preserve"> nor</w:t>
      </w:r>
      <w:r w:rsidRPr="007165C7">
        <w:rPr>
          <w:u w:val="single"/>
        </w:rPr>
        <w:t xml:space="preserve"> through </w:t>
      </w:r>
      <w:r w:rsidRPr="00BF3C16">
        <w:rPr>
          <w:highlight w:val="cyan"/>
          <w:u w:val="single"/>
        </w:rPr>
        <w:t>attempts to exert ‘</w:t>
      </w:r>
      <w:r w:rsidRPr="00BF3C16">
        <w:rPr>
          <w:b/>
          <w:iCs/>
          <w:highlight w:val="cyan"/>
          <w:u w:val="single"/>
          <w:bdr w:val="single" w:sz="8" w:space="0" w:color="auto"/>
        </w:rPr>
        <w:t>influence from without</w:t>
      </w:r>
      <w:r w:rsidRPr="00BF3C16">
        <w:rPr>
          <w:highlight w:val="cyan"/>
          <w:u w:val="single"/>
        </w:rPr>
        <w:t>’</w:t>
      </w:r>
      <w:r w:rsidRPr="00F63507">
        <w:t xml:space="preserve"> (Gall, 2012) – </w:t>
      </w:r>
      <w:r w:rsidRPr="007165C7">
        <w:rPr>
          <w:u w:val="single"/>
        </w:rPr>
        <w:t xml:space="preserve">reveals that the </w:t>
      </w:r>
      <w:r w:rsidRPr="00BF3C16">
        <w:rPr>
          <w:highlight w:val="cyan"/>
          <w:u w:val="single"/>
        </w:rPr>
        <w:t>working classes</w:t>
      </w:r>
      <w:r w:rsidRPr="00F63507">
        <w:t xml:space="preserve"> in these countries </w:t>
      </w:r>
      <w:r w:rsidRPr="007165C7">
        <w:rPr>
          <w:u w:val="single"/>
        </w:rPr>
        <w:t xml:space="preserve">generally </w:t>
      </w:r>
      <w:r w:rsidRPr="00BF3C16">
        <w:rPr>
          <w:b/>
          <w:iCs/>
          <w:highlight w:val="cyan"/>
          <w:u w:val="single"/>
          <w:bdr w:val="single" w:sz="8" w:space="0" w:color="auto"/>
        </w:rPr>
        <w:t>lacked any</w:t>
      </w:r>
      <w:r w:rsidRPr="00F63507">
        <w:t xml:space="preserve"> sort of </w:t>
      </w:r>
      <w:r w:rsidRPr="007165C7">
        <w:rPr>
          <w:b/>
          <w:iCs/>
          <w:u w:val="single"/>
          <w:bdr w:val="single" w:sz="8" w:space="0" w:color="auto"/>
        </w:rPr>
        <w:t xml:space="preserve">political </w:t>
      </w:r>
      <w:r w:rsidRPr="00BF3C16">
        <w:rPr>
          <w:b/>
          <w:iCs/>
          <w:highlight w:val="cyan"/>
          <w:u w:val="single"/>
          <w:bdr w:val="single" w:sz="8" w:space="0" w:color="auto"/>
        </w:rPr>
        <w:t>leverage</w:t>
      </w:r>
      <w:r w:rsidRPr="007165C7">
        <w:rPr>
          <w:u w:val="single"/>
        </w:rPr>
        <w:t xml:space="preserve">, which goes </w:t>
      </w:r>
      <w:r w:rsidRPr="007165C7">
        <w:rPr>
          <w:b/>
          <w:iCs/>
          <w:u w:val="single"/>
          <w:bdr w:val="single" w:sz="8" w:space="0" w:color="auto"/>
        </w:rPr>
        <w:t>further</w:t>
      </w:r>
      <w:r w:rsidRPr="007165C7">
        <w:rPr>
          <w:u w:val="single"/>
        </w:rPr>
        <w:t xml:space="preserve"> than just saying that we are witnessing the ‘</w:t>
      </w:r>
      <w:r w:rsidRPr="007165C7">
        <w:rPr>
          <w:b/>
          <w:iCs/>
          <w:u w:val="single"/>
          <w:bdr w:val="single" w:sz="8" w:space="0" w:color="auto"/>
        </w:rPr>
        <w:t>end of social democracy</w:t>
      </w:r>
      <w:r w:rsidRPr="007165C7">
        <w:rPr>
          <w:u w:val="single"/>
        </w:rPr>
        <w:t xml:space="preserve"> as a credible political force’</w:t>
      </w:r>
      <w:r w:rsidRPr="00F63507">
        <w:t xml:space="preserve"> (ibid.). </w:t>
      </w:r>
      <w:r w:rsidRPr="007165C7">
        <w:rPr>
          <w:u w:val="single"/>
        </w:rPr>
        <w:t xml:space="preserve">And </w:t>
      </w:r>
      <w:r w:rsidRPr="00BF3C16">
        <w:rPr>
          <w:highlight w:val="cyan"/>
          <w:u w:val="single"/>
        </w:rPr>
        <w:t>in</w:t>
      </w:r>
      <w:r w:rsidRPr="007165C7">
        <w:rPr>
          <w:u w:val="single"/>
        </w:rPr>
        <w:t xml:space="preserve"> those </w:t>
      </w:r>
      <w:r w:rsidRPr="00BF3C16">
        <w:rPr>
          <w:highlight w:val="cyan"/>
          <w:u w:val="single"/>
        </w:rPr>
        <w:t>cases where workers</w:t>
      </w:r>
      <w:r w:rsidRPr="007165C7">
        <w:rPr>
          <w:u w:val="single"/>
        </w:rPr>
        <w:t xml:space="preserve"> were able to </w:t>
      </w:r>
      <w:r w:rsidRPr="00BF3C16">
        <w:rPr>
          <w:b/>
          <w:iCs/>
          <w:highlight w:val="cyan"/>
          <w:u w:val="single"/>
          <w:bdr w:val="single" w:sz="8" w:space="0" w:color="auto"/>
        </w:rPr>
        <w:t>mount effective resistance</w:t>
      </w:r>
      <w:r w:rsidRPr="00BF3C16">
        <w:rPr>
          <w:highlight w:val="cyan"/>
          <w:u w:val="single"/>
        </w:rPr>
        <w:t xml:space="preserve"> and </w:t>
      </w:r>
      <w:r w:rsidRPr="00BF3C16">
        <w:rPr>
          <w:b/>
          <w:iCs/>
          <w:highlight w:val="cyan"/>
          <w:u w:val="single"/>
          <w:bdr w:val="single" w:sz="8" w:space="0" w:color="auto"/>
        </w:rPr>
        <w:t>put pressure</w:t>
      </w:r>
      <w:r w:rsidRPr="007165C7">
        <w:rPr>
          <w:u w:val="single"/>
        </w:rPr>
        <w:t xml:space="preserve"> on governments, </w:t>
      </w:r>
      <w:r w:rsidRPr="00BF3C16">
        <w:rPr>
          <w:b/>
          <w:iCs/>
          <w:highlight w:val="cyan"/>
          <w:u w:val="single"/>
          <w:bdr w:val="single" w:sz="8" w:space="0" w:color="auto"/>
        </w:rPr>
        <w:t>repressive</w:t>
      </w:r>
      <w:r w:rsidRPr="007165C7">
        <w:rPr>
          <w:b/>
          <w:iCs/>
          <w:u w:val="single"/>
          <w:bdr w:val="single" w:sz="8" w:space="0" w:color="auto"/>
        </w:rPr>
        <w:t xml:space="preserve"> state </w:t>
      </w:r>
      <w:r w:rsidRPr="00BF3C16">
        <w:rPr>
          <w:b/>
          <w:iCs/>
          <w:highlight w:val="cyan"/>
          <w:u w:val="single"/>
          <w:bdr w:val="single" w:sz="8" w:space="0" w:color="auto"/>
        </w:rPr>
        <w:t>apparatuses intervened</w:t>
      </w:r>
      <w:r w:rsidRPr="007165C7">
        <w:rPr>
          <w:u w:val="single"/>
        </w:rPr>
        <w:t xml:space="preserve"> on their behalf</w:t>
      </w:r>
      <w:r w:rsidRPr="00F63507">
        <w:t xml:space="preserve">. How is it possible to overcome this impasse? There are three possible ways: (1) blockades are so widespread and massive that there are not enough repressive forces available to effectively break them; (2) political pressure is strong enough that the government withdraws from violent intervention; or (3) </w:t>
      </w:r>
      <w:proofErr w:type="spellStart"/>
      <w:r w:rsidRPr="00F63507">
        <w:t>labour</w:t>
      </w:r>
      <w:proofErr w:type="spellEnd"/>
      <w:r w:rsidRPr="00F63507">
        <w:t xml:space="preserve"> activists develop new tactics that deal with violence in one way or another. The first option of </w:t>
      </w:r>
      <w:r w:rsidRPr="007165C7">
        <w:rPr>
          <w:u w:val="single"/>
        </w:rPr>
        <w:t xml:space="preserve">an all-out </w:t>
      </w:r>
      <w:r w:rsidRPr="00BF3C16">
        <w:rPr>
          <w:highlight w:val="cyan"/>
          <w:u w:val="single"/>
        </w:rPr>
        <w:t xml:space="preserve">blockade seems </w:t>
      </w:r>
      <w:r w:rsidRPr="00BF3C16">
        <w:rPr>
          <w:b/>
          <w:iCs/>
          <w:highlight w:val="cyan"/>
          <w:u w:val="single"/>
          <w:bdr w:val="single" w:sz="8" w:space="0" w:color="auto"/>
        </w:rPr>
        <w:t>utopian</w:t>
      </w:r>
      <w:r w:rsidRPr="00BF3C16">
        <w:rPr>
          <w:highlight w:val="cyan"/>
          <w:u w:val="single"/>
        </w:rPr>
        <w:t xml:space="preserve">, and it is </w:t>
      </w:r>
      <w:r w:rsidRPr="00BF3C16">
        <w:rPr>
          <w:b/>
          <w:iCs/>
          <w:highlight w:val="cyan"/>
          <w:u w:val="single"/>
          <w:bdr w:val="single" w:sz="8" w:space="0" w:color="auto"/>
        </w:rPr>
        <w:t>difficult</w:t>
      </w:r>
      <w:r w:rsidRPr="00BF3C16">
        <w:rPr>
          <w:highlight w:val="cyan"/>
          <w:u w:val="single"/>
        </w:rPr>
        <w:t xml:space="preserve"> to build </w:t>
      </w:r>
      <w:r w:rsidRPr="00BF3C16">
        <w:rPr>
          <w:b/>
          <w:iCs/>
          <w:highlight w:val="cyan"/>
          <w:u w:val="single"/>
          <w:bdr w:val="single" w:sz="8" w:space="0" w:color="auto"/>
        </w:rPr>
        <w:t>effective political pressure</w:t>
      </w:r>
      <w:r w:rsidRPr="00F63507">
        <w:t xml:space="preserve">. But the </w:t>
      </w:r>
      <w:proofErr w:type="spellStart"/>
      <w:r w:rsidRPr="00F63507">
        <w:t>labour</w:t>
      </w:r>
      <w:proofErr w:type="spellEnd"/>
      <w:r w:rsidRPr="00F63507">
        <w:t xml:space="preserve"> </w:t>
      </w:r>
      <w:r w:rsidRPr="00BF3C16">
        <w:rPr>
          <w:highlight w:val="cyan"/>
          <w:u w:val="single"/>
        </w:rPr>
        <w:t>movements</w:t>
      </w:r>
      <w:r w:rsidRPr="00F63507">
        <w:t xml:space="preserve"> across Europe </w:t>
      </w:r>
      <w:r w:rsidRPr="007165C7">
        <w:rPr>
          <w:b/>
          <w:iCs/>
          <w:u w:val="single"/>
          <w:bdr w:val="single" w:sz="8" w:space="0" w:color="auto"/>
        </w:rPr>
        <w:t>cannot evade</w:t>
      </w:r>
      <w:r w:rsidRPr="007165C7">
        <w:rPr>
          <w:u w:val="single"/>
        </w:rPr>
        <w:t xml:space="preserve"> the question of </w:t>
      </w:r>
      <w:r w:rsidRPr="007165C7">
        <w:rPr>
          <w:b/>
          <w:iCs/>
          <w:u w:val="single"/>
          <w:bdr w:val="single" w:sz="8" w:space="0" w:color="auto"/>
        </w:rPr>
        <w:t>how</w:t>
      </w:r>
      <w:r w:rsidRPr="007165C7">
        <w:rPr>
          <w:u w:val="single"/>
        </w:rPr>
        <w:t xml:space="preserve"> to build up effective pressure when faced with governments </w:t>
      </w:r>
      <w:r w:rsidRPr="007165C7">
        <w:rPr>
          <w:b/>
          <w:iCs/>
          <w:u w:val="single"/>
          <w:bdr w:val="single" w:sz="8" w:space="0" w:color="auto"/>
        </w:rPr>
        <w:t>unprepared</w:t>
      </w:r>
      <w:r w:rsidRPr="007165C7">
        <w:rPr>
          <w:u w:val="single"/>
        </w:rPr>
        <w:t xml:space="preserve"> to make concessions, but ready to </w:t>
      </w:r>
      <w:r w:rsidRPr="007165C7">
        <w:rPr>
          <w:b/>
          <w:iCs/>
          <w:u w:val="single"/>
          <w:bdr w:val="single" w:sz="8" w:space="0" w:color="auto"/>
        </w:rPr>
        <w:t>break strikes with violent means</w:t>
      </w:r>
      <w:r w:rsidRPr="007165C7">
        <w:rPr>
          <w:u w:val="single"/>
        </w:rPr>
        <w:t xml:space="preserve">. If organized </w:t>
      </w:r>
      <w:proofErr w:type="spellStart"/>
      <w:r w:rsidRPr="007165C7">
        <w:rPr>
          <w:u w:val="single"/>
        </w:rPr>
        <w:t>labour</w:t>
      </w:r>
      <w:proofErr w:type="spellEnd"/>
      <w:r w:rsidRPr="007165C7">
        <w:rPr>
          <w:u w:val="single"/>
        </w:rPr>
        <w:t xml:space="preserve"> </w:t>
      </w:r>
      <w:proofErr w:type="gramStart"/>
      <w:r w:rsidRPr="007165C7">
        <w:rPr>
          <w:u w:val="single"/>
        </w:rPr>
        <w:t>is not able to</w:t>
      </w:r>
      <w:proofErr w:type="gramEnd"/>
      <w:r w:rsidRPr="007165C7">
        <w:rPr>
          <w:u w:val="single"/>
        </w:rPr>
        <w:t xml:space="preserve"> address this </w:t>
      </w:r>
      <w:proofErr w:type="gramStart"/>
      <w:r w:rsidRPr="007165C7">
        <w:rPr>
          <w:u w:val="single"/>
        </w:rPr>
        <w:t>question, ‘</w:t>
      </w:r>
      <w:proofErr w:type="gramEnd"/>
      <w:r w:rsidRPr="007165C7">
        <w:rPr>
          <w:u w:val="single"/>
        </w:rPr>
        <w:t xml:space="preserve">the stage will </w:t>
      </w:r>
      <w:r w:rsidRPr="007165C7">
        <w:rPr>
          <w:b/>
          <w:iCs/>
          <w:u w:val="single"/>
          <w:bdr w:val="single" w:sz="8" w:space="0" w:color="auto"/>
        </w:rPr>
        <w:t>remain empty</w:t>
      </w:r>
      <w:r w:rsidRPr="007165C7">
        <w:rPr>
          <w:u w:val="single"/>
        </w:rPr>
        <w:t>’</w:t>
      </w:r>
      <w:r w:rsidRPr="00F63507">
        <w:t xml:space="preserve"> for the time being.</w:t>
      </w:r>
    </w:p>
    <w:p w14:paraId="6538066C" w14:textId="77777777" w:rsidR="00BF3C16" w:rsidRPr="00BF3C16" w:rsidRDefault="002B5250" w:rsidP="002B5250">
      <w:pPr>
        <w:rPr>
          <w:rStyle w:val="StyleUnderline"/>
          <w:highlight w:val="cyan"/>
        </w:rPr>
      </w:pPr>
      <w:r w:rsidRPr="00F63507">
        <w:t xml:space="preserve">Strategic Lessons </w:t>
      </w:r>
    </w:p>
    <w:p w14:paraId="17089B4A" w14:textId="77777777" w:rsidR="00BF3C16" w:rsidRPr="00BF3C16" w:rsidRDefault="002B5250" w:rsidP="002B5250">
      <w:pPr>
        <w:rPr>
          <w:rStyle w:val="StyleUnderline"/>
          <w:highlight w:val="cyan"/>
        </w:rPr>
      </w:pPr>
      <w:r w:rsidRPr="00F63507">
        <w:t xml:space="preserve">Unions are faced with a dilemma in the European crisis. They find themselves in a situation of weakness where it would be better to lay low and gain strength first, but they are not controlling the conditions under which they operate. They are under attack and cannot afford to lose because this would have devastating consequences: unemployment and impoverishment for the working </w:t>
      </w:r>
      <w:r w:rsidRPr="007165C7">
        <w:rPr>
          <w:u w:val="single"/>
        </w:rPr>
        <w:t>people</w:t>
      </w:r>
      <w:r w:rsidRPr="00F63507">
        <w:t xml:space="preserve"> in the crisis countries and a seriously constrained room for </w:t>
      </w:r>
      <w:proofErr w:type="spellStart"/>
      <w:r w:rsidRPr="00F63507">
        <w:t>manoeuvre</w:t>
      </w:r>
      <w:proofErr w:type="spellEnd"/>
      <w:r w:rsidRPr="00F63507">
        <w:t xml:space="preserve"> for </w:t>
      </w:r>
      <w:proofErr w:type="spellStart"/>
      <w:r w:rsidRPr="00F63507">
        <w:t>labour</w:t>
      </w:r>
      <w:proofErr w:type="spellEnd"/>
      <w:r w:rsidRPr="00F63507">
        <w:t xml:space="preserve">. In this situation, they </w:t>
      </w:r>
      <w:r w:rsidRPr="007165C7">
        <w:rPr>
          <w:u w:val="single"/>
        </w:rPr>
        <w:t xml:space="preserve">tend to </w:t>
      </w:r>
      <w:r w:rsidRPr="00BF3C16">
        <w:rPr>
          <w:highlight w:val="cyan"/>
          <w:u w:val="single"/>
        </w:rPr>
        <w:t>resort to</w:t>
      </w:r>
      <w:r w:rsidRPr="007165C7">
        <w:rPr>
          <w:u w:val="single"/>
        </w:rPr>
        <w:t xml:space="preserve"> staging </w:t>
      </w:r>
      <w:r w:rsidRPr="00BF3C16">
        <w:rPr>
          <w:b/>
          <w:iCs/>
          <w:highlight w:val="cyan"/>
          <w:u w:val="single"/>
          <w:bdr w:val="single" w:sz="8" w:space="0" w:color="auto"/>
        </w:rPr>
        <w:t>symbolic</w:t>
      </w:r>
      <w:r w:rsidRPr="007165C7">
        <w:rPr>
          <w:u w:val="single"/>
        </w:rPr>
        <w:t xml:space="preserve"> political </w:t>
      </w:r>
      <w:r w:rsidRPr="00BF3C16">
        <w:rPr>
          <w:highlight w:val="cyan"/>
          <w:u w:val="single"/>
        </w:rPr>
        <w:t>strikes</w:t>
      </w:r>
      <w:r w:rsidRPr="007165C7">
        <w:rPr>
          <w:u w:val="single"/>
        </w:rPr>
        <w:t xml:space="preserve">, </w:t>
      </w:r>
      <w:r w:rsidRPr="00BF3C16">
        <w:rPr>
          <w:highlight w:val="cyan"/>
          <w:u w:val="single"/>
        </w:rPr>
        <w:t>which</w:t>
      </w:r>
      <w:r w:rsidRPr="007165C7">
        <w:rPr>
          <w:u w:val="single"/>
        </w:rPr>
        <w:t xml:space="preserve"> thus </w:t>
      </w:r>
      <w:r w:rsidRPr="00BF3C16">
        <w:rPr>
          <w:highlight w:val="cyan"/>
          <w:u w:val="single"/>
        </w:rPr>
        <w:t xml:space="preserve">become the terrain for </w:t>
      </w:r>
      <w:r w:rsidRPr="007165C7">
        <w:rPr>
          <w:u w:val="single"/>
        </w:rPr>
        <w:t xml:space="preserve">the </w:t>
      </w:r>
      <w:r w:rsidRPr="00BF3C16">
        <w:rPr>
          <w:b/>
          <w:iCs/>
          <w:highlight w:val="cyan"/>
          <w:u w:val="single"/>
          <w:bdr w:val="single" w:sz="8" w:space="0" w:color="auto"/>
        </w:rPr>
        <w:t>reconstitution</w:t>
      </w:r>
      <w:r w:rsidRPr="007165C7">
        <w:rPr>
          <w:u w:val="single"/>
        </w:rPr>
        <w:t xml:space="preserve"> for working class movements</w:t>
      </w:r>
      <w:r w:rsidRPr="00F63507">
        <w:t xml:space="preserve"> across Europe. </w:t>
      </w:r>
      <w:r w:rsidRPr="007165C7">
        <w:rPr>
          <w:u w:val="single"/>
        </w:rPr>
        <w:t xml:space="preserve">The </w:t>
      </w:r>
      <w:r w:rsidRPr="00BF3C16">
        <w:rPr>
          <w:highlight w:val="cyan"/>
          <w:u w:val="single"/>
        </w:rPr>
        <w:t xml:space="preserve">strikes are </w:t>
      </w:r>
      <w:r w:rsidRPr="00BF3C16">
        <w:rPr>
          <w:b/>
          <w:iCs/>
          <w:highlight w:val="cyan"/>
          <w:u w:val="single"/>
          <w:bdr w:val="single" w:sz="8" w:space="0" w:color="auto"/>
        </w:rPr>
        <w:t>supposed</w:t>
      </w:r>
      <w:r w:rsidRPr="00BF3C16">
        <w:rPr>
          <w:highlight w:val="cyan"/>
          <w:u w:val="single"/>
        </w:rPr>
        <w:t xml:space="preserve"> to represent</w:t>
      </w:r>
      <w:r w:rsidRPr="007165C7">
        <w:rPr>
          <w:u w:val="single"/>
        </w:rPr>
        <w:t xml:space="preserve"> shows of </w:t>
      </w:r>
      <w:r w:rsidRPr="00BF3C16">
        <w:rPr>
          <w:b/>
          <w:iCs/>
          <w:highlight w:val="cyan"/>
          <w:u w:val="single"/>
          <w:bdr w:val="single" w:sz="8" w:space="0" w:color="auto"/>
        </w:rPr>
        <w:t>strength</w:t>
      </w:r>
      <w:r w:rsidRPr="00BF3C16">
        <w:rPr>
          <w:highlight w:val="cyan"/>
          <w:u w:val="single"/>
        </w:rPr>
        <w:t xml:space="preserve">, but their </w:t>
      </w:r>
      <w:r w:rsidRPr="00BF3C16">
        <w:rPr>
          <w:b/>
          <w:iCs/>
          <w:highlight w:val="cyan"/>
          <w:u w:val="single"/>
          <w:bdr w:val="single" w:sz="8" w:space="0" w:color="auto"/>
        </w:rPr>
        <w:t>results</w:t>
      </w:r>
      <w:r w:rsidRPr="007165C7">
        <w:rPr>
          <w:u w:val="single"/>
        </w:rPr>
        <w:t xml:space="preserve"> in terms of concessions </w:t>
      </w:r>
      <w:r w:rsidRPr="00BF3C16">
        <w:rPr>
          <w:highlight w:val="cyan"/>
          <w:u w:val="single"/>
        </w:rPr>
        <w:t xml:space="preserve">are </w:t>
      </w:r>
      <w:r w:rsidRPr="00BF3C16">
        <w:rPr>
          <w:b/>
          <w:iCs/>
          <w:highlight w:val="cyan"/>
          <w:u w:val="single"/>
          <w:bdr w:val="single" w:sz="8" w:space="0" w:color="auto"/>
        </w:rPr>
        <w:t>meagre</w:t>
      </w:r>
      <w:r w:rsidRPr="00F63507">
        <w:t xml:space="preserve">. In other words, </w:t>
      </w:r>
      <w:r w:rsidRPr="00BF3C16">
        <w:rPr>
          <w:highlight w:val="cyan"/>
          <w:u w:val="single"/>
        </w:rPr>
        <w:t>governments</w:t>
      </w:r>
      <w:r w:rsidRPr="00F63507">
        <w:t xml:space="preserve"> across the Eurozone </w:t>
      </w:r>
      <w:r w:rsidRPr="00BF3C16">
        <w:rPr>
          <w:highlight w:val="cyan"/>
          <w:u w:val="single"/>
        </w:rPr>
        <w:t xml:space="preserve">have </w:t>
      </w:r>
      <w:r w:rsidRPr="00BF3C16">
        <w:rPr>
          <w:b/>
          <w:iCs/>
          <w:highlight w:val="cyan"/>
          <w:u w:val="single"/>
          <w:bdr w:val="single" w:sz="8" w:space="0" w:color="auto"/>
        </w:rPr>
        <w:t>called the bluff</w:t>
      </w:r>
      <w:r w:rsidRPr="00F63507">
        <w:t xml:space="preserve"> of the trade unions </w:t>
      </w:r>
      <w:r w:rsidRPr="00BF3C16">
        <w:rPr>
          <w:highlight w:val="cyan"/>
          <w:u w:val="single"/>
        </w:rPr>
        <w:t xml:space="preserve">by </w:t>
      </w:r>
      <w:r w:rsidRPr="00BF3C16">
        <w:rPr>
          <w:b/>
          <w:iCs/>
          <w:highlight w:val="cyan"/>
          <w:u w:val="single"/>
          <w:bdr w:val="single" w:sz="8" w:space="0" w:color="auto"/>
        </w:rPr>
        <w:t>choosing not to move</w:t>
      </w:r>
      <w:r w:rsidRPr="007165C7">
        <w:rPr>
          <w:u w:val="single"/>
        </w:rPr>
        <w:t xml:space="preserve"> in response to the strikes</w:t>
      </w:r>
      <w:r w:rsidRPr="00F63507">
        <w:t xml:space="preserve">. </w:t>
      </w:r>
    </w:p>
    <w:p w14:paraId="0F1F9947" w14:textId="77777777" w:rsidR="00BF3C16" w:rsidRPr="00BF3C16" w:rsidRDefault="002B5250" w:rsidP="002B5250">
      <w:pPr>
        <w:rPr>
          <w:rStyle w:val="StyleUnderline"/>
          <w:highlight w:val="cyan"/>
        </w:rPr>
      </w:pPr>
      <w:r w:rsidRPr="00F63507">
        <w:t xml:space="preserve">In this situation, unions </w:t>
      </w:r>
      <w:proofErr w:type="gramStart"/>
      <w:r w:rsidRPr="00F63507">
        <w:t>have to</w:t>
      </w:r>
      <w:proofErr w:type="gramEnd"/>
      <w:r w:rsidRPr="00F63507">
        <w:t xml:space="preserve"> rethink their strategies. But </w:t>
      </w:r>
      <w:r w:rsidRPr="00BF3C16">
        <w:rPr>
          <w:highlight w:val="cyan"/>
          <w:u w:val="single"/>
        </w:rPr>
        <w:t xml:space="preserve">it is </w:t>
      </w:r>
      <w:r w:rsidRPr="00BF3C16">
        <w:rPr>
          <w:b/>
          <w:iCs/>
          <w:highlight w:val="cyan"/>
          <w:u w:val="single"/>
          <w:bdr w:val="single" w:sz="8" w:space="0" w:color="auto"/>
        </w:rPr>
        <w:t>not enough</w:t>
      </w:r>
      <w:r w:rsidRPr="00BF3C16">
        <w:rPr>
          <w:highlight w:val="cyan"/>
          <w:u w:val="single"/>
        </w:rPr>
        <w:t xml:space="preserve"> to </w:t>
      </w:r>
      <w:r w:rsidRPr="007165C7">
        <w:rPr>
          <w:u w:val="single"/>
        </w:rPr>
        <w:t xml:space="preserve">simply </w:t>
      </w:r>
      <w:r w:rsidRPr="00BF3C16">
        <w:rPr>
          <w:highlight w:val="cyan"/>
          <w:u w:val="single"/>
        </w:rPr>
        <w:t>call for</w:t>
      </w:r>
      <w:r w:rsidRPr="00F63507">
        <w:t xml:space="preserve"> a </w:t>
      </w:r>
      <w:r w:rsidRPr="00BF3C16">
        <w:rPr>
          <w:b/>
          <w:iCs/>
          <w:highlight w:val="cyan"/>
          <w:u w:val="single"/>
          <w:bdr w:val="single" w:sz="8" w:space="0" w:color="auto"/>
        </w:rPr>
        <w:t>radicalization</w:t>
      </w:r>
      <w:r w:rsidRPr="00F63507">
        <w:t xml:space="preserve"> of trade unionism. </w:t>
      </w:r>
      <w:r w:rsidRPr="007165C7">
        <w:rPr>
          <w:u w:val="single"/>
        </w:rPr>
        <w:t xml:space="preserve">There are reasons why unions resort to the </w:t>
      </w:r>
      <w:r w:rsidRPr="007165C7">
        <w:rPr>
          <w:b/>
          <w:iCs/>
          <w:u w:val="single"/>
          <w:bdr w:val="single" w:sz="8" w:space="0" w:color="auto"/>
        </w:rPr>
        <w:t>rather moderate means</w:t>
      </w:r>
      <w:r w:rsidRPr="007165C7">
        <w:rPr>
          <w:u w:val="single"/>
        </w:rPr>
        <w:t xml:space="preserve"> of the </w:t>
      </w:r>
      <w:r w:rsidRPr="007165C7">
        <w:rPr>
          <w:b/>
          <w:iCs/>
          <w:u w:val="single"/>
          <w:bdr w:val="single" w:sz="8" w:space="0" w:color="auto"/>
        </w:rPr>
        <w:t>symbolic political strike</w:t>
      </w:r>
      <w:r w:rsidRPr="00F63507">
        <w:t xml:space="preserve">. Thanks to the crisis, their members are faced with </w:t>
      </w:r>
      <w:proofErr w:type="gramStart"/>
      <w:r w:rsidRPr="00F63507">
        <w:t>the serious</w:t>
      </w:r>
      <w:proofErr w:type="gramEnd"/>
      <w:r w:rsidRPr="00F63507">
        <w:t xml:space="preserve"> economic hardship caused by wage cuts. Furthermore, they are under the threat of being laid off, and finding a new job is very difficult under conditions of a deep economic crisis. The ‘silent compulsion of economic relations’ (Marx, 1867: 899) is further amplified through cuts in the welfare system, which make it even harder to cope with unemployment. Finally, </w:t>
      </w:r>
      <w:r w:rsidRPr="007165C7">
        <w:rPr>
          <w:u w:val="single"/>
        </w:rPr>
        <w:t xml:space="preserve">it is </w:t>
      </w:r>
      <w:r w:rsidRPr="007165C7">
        <w:rPr>
          <w:b/>
          <w:iCs/>
          <w:u w:val="single"/>
          <w:bdr w:val="single" w:sz="8" w:space="0" w:color="auto"/>
        </w:rPr>
        <w:t>difficult</w:t>
      </w:r>
      <w:r w:rsidRPr="007165C7">
        <w:rPr>
          <w:u w:val="single"/>
        </w:rPr>
        <w:t xml:space="preserve"> to call for </w:t>
      </w:r>
      <w:proofErr w:type="gramStart"/>
      <w:r w:rsidRPr="007165C7">
        <w:rPr>
          <w:u w:val="single"/>
        </w:rPr>
        <w:t>a radicalization</w:t>
      </w:r>
      <w:proofErr w:type="gramEnd"/>
      <w:r w:rsidRPr="007165C7">
        <w:rPr>
          <w:u w:val="single"/>
        </w:rPr>
        <w:t xml:space="preserve"> </w:t>
      </w:r>
      <w:r w:rsidRPr="00BF3C16">
        <w:rPr>
          <w:highlight w:val="cyan"/>
          <w:u w:val="single"/>
        </w:rPr>
        <w:t xml:space="preserve">when people have </w:t>
      </w:r>
      <w:r w:rsidRPr="00BF3C16">
        <w:rPr>
          <w:b/>
          <w:iCs/>
          <w:highlight w:val="cyan"/>
          <w:u w:val="single"/>
          <w:bdr w:val="single" w:sz="8" w:space="0" w:color="auto"/>
        </w:rPr>
        <w:t>already been defeated</w:t>
      </w:r>
      <w:r w:rsidRPr="007165C7">
        <w:rPr>
          <w:u w:val="single"/>
        </w:rPr>
        <w:t xml:space="preserve"> at various occasions, </w:t>
      </w:r>
      <w:r w:rsidRPr="00BF3C16">
        <w:rPr>
          <w:highlight w:val="cyan"/>
          <w:u w:val="single"/>
        </w:rPr>
        <w:t xml:space="preserve">which has a </w:t>
      </w:r>
      <w:r w:rsidRPr="00BF3C16">
        <w:rPr>
          <w:b/>
          <w:iCs/>
          <w:highlight w:val="cyan"/>
          <w:u w:val="single"/>
          <w:bdr w:val="single" w:sz="8" w:space="0" w:color="auto"/>
        </w:rPr>
        <w:t>demoralizing effect</w:t>
      </w:r>
      <w:r w:rsidRPr="00F63507">
        <w:t xml:space="preserve">. In this situation, </w:t>
      </w:r>
      <w:r w:rsidRPr="00BF3C16">
        <w:rPr>
          <w:b/>
          <w:iCs/>
          <w:highlight w:val="cyan"/>
          <w:u w:val="single"/>
          <w:bdr w:val="single" w:sz="8" w:space="0" w:color="auto"/>
        </w:rPr>
        <w:t>simplistic calls</w:t>
      </w:r>
      <w:r w:rsidRPr="00BF3C16">
        <w:rPr>
          <w:highlight w:val="cyan"/>
          <w:u w:val="single"/>
        </w:rPr>
        <w:t xml:space="preserve"> for militant action have a ring of </w:t>
      </w:r>
      <w:r w:rsidRPr="00BF3C16">
        <w:rPr>
          <w:b/>
          <w:iCs/>
          <w:highlight w:val="cyan"/>
          <w:u w:val="single"/>
          <w:bdr w:val="single" w:sz="8" w:space="0" w:color="auto"/>
        </w:rPr>
        <w:t>radical posturing</w:t>
      </w:r>
      <w:r w:rsidRPr="00F63507">
        <w:t>. As a result, the starting point of any debate on union strategy should be on the existing pattern of struggle, and how its elements can be recomposed to lead to a more forceful result.</w:t>
      </w:r>
    </w:p>
    <w:p w14:paraId="47C95C00" w14:textId="77777777" w:rsidR="00BF3C16" w:rsidRPr="00BF3C16" w:rsidRDefault="002B5250" w:rsidP="002B5250">
      <w:pPr>
        <w:pStyle w:val="Heading4"/>
        <w:rPr>
          <w:rStyle w:val="StyleUnderline"/>
          <w:highlight w:val="cyan"/>
        </w:rPr>
      </w:pPr>
      <w:r>
        <w:t xml:space="preserve">Turn. Rejecting collective bargaining </w:t>
      </w:r>
      <w:r>
        <w:rPr>
          <w:u w:val="single"/>
        </w:rPr>
        <w:t>fractures</w:t>
      </w:r>
      <w:r>
        <w:t xml:space="preserve"> pro-Palestinian solidarity. </w:t>
      </w:r>
    </w:p>
    <w:p w14:paraId="01F070D3" w14:textId="77777777" w:rsidR="00BF3C16" w:rsidRPr="00BF3C16" w:rsidRDefault="002B5250" w:rsidP="002B5250">
      <w:pPr>
        <w:pStyle w:val="Heading4"/>
        <w:rPr>
          <w:rStyle w:val="StyleUnderline"/>
          <w:highlight w:val="cyan"/>
        </w:rPr>
      </w:pPr>
      <w:r>
        <w:t xml:space="preserve">1. </w:t>
      </w:r>
      <w:r>
        <w:rPr>
          <w:u w:val="single"/>
        </w:rPr>
        <w:t>Labor militancy</w:t>
      </w:r>
      <w:r>
        <w:t xml:space="preserve">. Collective bargaining is necessary to </w:t>
      </w:r>
      <w:r>
        <w:rPr>
          <w:u w:val="single"/>
        </w:rPr>
        <w:t>challenge</w:t>
      </w:r>
      <w:r>
        <w:t xml:space="preserve"> defense firms profiting off </w:t>
      </w:r>
      <w:r>
        <w:rPr>
          <w:u w:val="single"/>
        </w:rPr>
        <w:t>Palestinian</w:t>
      </w:r>
      <w:r>
        <w:t xml:space="preserve"> genocide. </w:t>
      </w:r>
    </w:p>
    <w:p w14:paraId="252EB06B" w14:textId="77777777" w:rsidR="00BF3C16" w:rsidRPr="00BF3C16" w:rsidRDefault="002B5250" w:rsidP="002B5250">
      <w:pPr>
        <w:rPr>
          <w:rStyle w:val="StyleUnderline"/>
          <w:highlight w:val="cyan"/>
        </w:rPr>
      </w:pPr>
      <w:r>
        <w:t xml:space="preserve">Susan </w:t>
      </w:r>
      <w:r w:rsidRPr="00AC58F4">
        <w:rPr>
          <w:rStyle w:val="Style13ptBold"/>
        </w:rPr>
        <w:t>Rosenthal 24</w:t>
      </w:r>
      <w:r>
        <w:t xml:space="preserve">. Professor of medical psychology at Columbia University. "The Anti-War Movement </w:t>
      </w:r>
      <w:proofErr w:type="gramStart"/>
      <w:r>
        <w:t>And</w:t>
      </w:r>
      <w:proofErr w:type="gramEnd"/>
      <w:r>
        <w:t xml:space="preserve"> </w:t>
      </w:r>
      <w:proofErr w:type="gramStart"/>
      <w:r>
        <w:t>The</w:t>
      </w:r>
      <w:proofErr w:type="gramEnd"/>
      <w:r>
        <w:t xml:space="preserve"> Working Class." Susan Rosenthal. 1/10/2024. susanrosenthal.com/capitalism/the-anti-war-movement-and-the-working-class</w:t>
      </w:r>
    </w:p>
    <w:p w14:paraId="32FBE285" w14:textId="77777777" w:rsidR="00BF3C16" w:rsidRPr="00BF3C16" w:rsidRDefault="002B5250" w:rsidP="002B5250">
      <w:pPr>
        <w:rPr>
          <w:rStyle w:val="StyleUnderline"/>
          <w:highlight w:val="cyan"/>
        </w:rPr>
      </w:pPr>
      <w:r w:rsidRPr="0047102E">
        <w:rPr>
          <w:sz w:val="16"/>
        </w:rPr>
        <w:t>Building Workplace Action</w:t>
      </w:r>
    </w:p>
    <w:p w14:paraId="6CB1E813" w14:textId="77777777" w:rsidR="00BF3C16" w:rsidRPr="00BF3C16" w:rsidRDefault="002B5250" w:rsidP="002B5250">
      <w:pPr>
        <w:rPr>
          <w:rStyle w:val="StyleUnderline"/>
          <w:highlight w:val="cyan"/>
        </w:rPr>
      </w:pPr>
      <w:r w:rsidRPr="00694B54">
        <w:rPr>
          <w:rStyle w:val="StyleUnderline"/>
        </w:rPr>
        <w:t xml:space="preserve">Anti-war </w:t>
      </w:r>
      <w:r w:rsidRPr="00BF3C16">
        <w:rPr>
          <w:rStyle w:val="StyleUnderline"/>
          <w:highlight w:val="cyan"/>
        </w:rPr>
        <w:t>activists need to</w:t>
      </w:r>
      <w:r w:rsidRPr="0047102E">
        <w:rPr>
          <w:sz w:val="16"/>
        </w:rPr>
        <w:t xml:space="preserve"> be clear; building </w:t>
      </w:r>
      <w:r w:rsidRPr="00BF3C16">
        <w:rPr>
          <w:rStyle w:val="StyleUnderline"/>
          <w:highlight w:val="cyan"/>
        </w:rPr>
        <w:t>support</w:t>
      </w:r>
      <w:r w:rsidRPr="0047102E">
        <w:rPr>
          <w:sz w:val="16"/>
        </w:rPr>
        <w:t xml:space="preserve"> for </w:t>
      </w:r>
      <w:r w:rsidRPr="00BF3C16">
        <w:rPr>
          <w:rStyle w:val="Emphasis"/>
          <w:highlight w:val="cyan"/>
        </w:rPr>
        <w:t>working</w:t>
      </w:r>
      <w:r w:rsidRPr="00694B54">
        <w:rPr>
          <w:rStyle w:val="Emphasis"/>
        </w:rPr>
        <w:t>-class</w:t>
      </w:r>
      <w:r w:rsidRPr="00BF3C16">
        <w:rPr>
          <w:rStyle w:val="StyleUnderline"/>
          <w:highlight w:val="cyan"/>
        </w:rPr>
        <w:t xml:space="preserve"> demands</w:t>
      </w:r>
      <w:r w:rsidRPr="0047102E">
        <w:rPr>
          <w:sz w:val="16"/>
        </w:rPr>
        <w:t xml:space="preserve"> is anti-war activity. The more society invests in raising living standards, the less it invests in war.</w:t>
      </w:r>
    </w:p>
    <w:p w14:paraId="10DD87B2" w14:textId="77777777" w:rsidR="00BF3C16" w:rsidRPr="00BF3C16" w:rsidRDefault="002B5250" w:rsidP="002B5250">
      <w:pPr>
        <w:rPr>
          <w:rStyle w:val="StyleUnderline"/>
          <w:highlight w:val="cyan"/>
        </w:rPr>
      </w:pPr>
      <w:r w:rsidRPr="0047102E">
        <w:rPr>
          <w:sz w:val="16"/>
        </w:rPr>
        <w:t xml:space="preserve">Moral outrage against Israel’s genocidal war will move many workers to join anti-war demonstrations. </w:t>
      </w:r>
      <w:r w:rsidRPr="00694B54">
        <w:rPr>
          <w:rStyle w:val="StyleUnderline"/>
        </w:rPr>
        <w:t xml:space="preserve">Organizing anti-war action in the </w:t>
      </w:r>
      <w:r w:rsidRPr="00694B54">
        <w:rPr>
          <w:rStyle w:val="Emphasis"/>
        </w:rPr>
        <w:t>workplace</w:t>
      </w:r>
      <w:r w:rsidRPr="00694B54">
        <w:rPr>
          <w:rStyle w:val="StyleUnderline"/>
        </w:rPr>
        <w:t xml:space="preserve"> is a</w:t>
      </w:r>
      <w:r w:rsidRPr="0047102E">
        <w:rPr>
          <w:sz w:val="16"/>
        </w:rPr>
        <w:t xml:space="preserve"> bigger </w:t>
      </w:r>
      <w:r w:rsidRPr="00694B54">
        <w:rPr>
          <w:rStyle w:val="StyleUnderline"/>
        </w:rPr>
        <w:t>challenge. To build</w:t>
      </w:r>
      <w:r w:rsidRPr="0047102E">
        <w:rPr>
          <w:sz w:val="16"/>
        </w:rPr>
        <w:t xml:space="preserve"> supportive </w:t>
      </w:r>
      <w:r w:rsidRPr="00694B54">
        <w:rPr>
          <w:rStyle w:val="Emphasis"/>
        </w:rPr>
        <w:t>relationships</w:t>
      </w:r>
      <w:r w:rsidRPr="00694B54">
        <w:rPr>
          <w:rStyle w:val="StyleUnderline"/>
        </w:rPr>
        <w:t xml:space="preserve"> with workers at their </w:t>
      </w:r>
      <w:r w:rsidRPr="00694B54">
        <w:rPr>
          <w:rStyle w:val="Emphasis"/>
        </w:rPr>
        <w:t>place of work</w:t>
      </w:r>
      <w:r w:rsidRPr="00694B54">
        <w:rPr>
          <w:rStyle w:val="StyleUnderline"/>
        </w:rPr>
        <w:t xml:space="preserve">, anti-war </w:t>
      </w:r>
      <w:r w:rsidRPr="00BF3C16">
        <w:rPr>
          <w:rStyle w:val="StyleUnderline"/>
          <w:highlight w:val="cyan"/>
        </w:rPr>
        <w:t>activists must</w:t>
      </w:r>
      <w:r w:rsidRPr="0047102E">
        <w:rPr>
          <w:sz w:val="16"/>
        </w:rPr>
        <w:t>:</w:t>
      </w:r>
    </w:p>
    <w:p w14:paraId="556236CC" w14:textId="77777777" w:rsidR="00BF3C16" w:rsidRPr="00BF3C16" w:rsidRDefault="002B5250" w:rsidP="002B5250">
      <w:pPr>
        <w:rPr>
          <w:rStyle w:val="StyleUnderline"/>
          <w:highlight w:val="cyan"/>
        </w:rPr>
      </w:pPr>
      <w:r w:rsidRPr="0047102E">
        <w:rPr>
          <w:sz w:val="16"/>
        </w:rPr>
        <w:t>• Connect workers’ pressing economic concerns with the drive to war</w:t>
      </w:r>
    </w:p>
    <w:p w14:paraId="41D940B1" w14:textId="77777777" w:rsidR="00BF3C16" w:rsidRPr="00BF3C16" w:rsidRDefault="002B5250" w:rsidP="002B5250">
      <w:pPr>
        <w:rPr>
          <w:rStyle w:val="StyleUnderline"/>
          <w:highlight w:val="cyan"/>
        </w:rPr>
      </w:pPr>
      <w:r w:rsidRPr="0047102E">
        <w:rPr>
          <w:sz w:val="16"/>
        </w:rPr>
        <w:t xml:space="preserve">• </w:t>
      </w:r>
      <w:r w:rsidRPr="00694B54">
        <w:rPr>
          <w:rStyle w:val="StyleUnderline"/>
        </w:rPr>
        <w:t xml:space="preserve">Support workers to </w:t>
      </w:r>
      <w:r w:rsidRPr="00BF3C16">
        <w:rPr>
          <w:rStyle w:val="Emphasis"/>
          <w:highlight w:val="cyan"/>
        </w:rPr>
        <w:t>reclaim</w:t>
      </w:r>
      <w:r w:rsidRPr="00694B54">
        <w:rPr>
          <w:rStyle w:val="StyleUnderline"/>
        </w:rPr>
        <w:t xml:space="preserve"> workplace </w:t>
      </w:r>
      <w:r w:rsidRPr="00BF3C16">
        <w:rPr>
          <w:rStyle w:val="StyleUnderline"/>
          <w:highlight w:val="cyan"/>
        </w:rPr>
        <w:t>control of</w:t>
      </w:r>
      <w:r w:rsidRPr="00694B54">
        <w:rPr>
          <w:rStyle w:val="StyleUnderline"/>
        </w:rPr>
        <w:t xml:space="preserve"> their </w:t>
      </w:r>
      <w:r w:rsidRPr="00BF3C16">
        <w:rPr>
          <w:rStyle w:val="Emphasis"/>
          <w:highlight w:val="cyan"/>
        </w:rPr>
        <w:t>unions</w:t>
      </w:r>
    </w:p>
    <w:p w14:paraId="2725E5C1" w14:textId="77777777" w:rsidR="00BF3C16" w:rsidRPr="00BF3C16" w:rsidRDefault="002B5250" w:rsidP="002B5250">
      <w:pPr>
        <w:rPr>
          <w:rStyle w:val="StyleUnderline"/>
          <w:highlight w:val="cyan"/>
        </w:rPr>
      </w:pPr>
      <w:r w:rsidRPr="0047102E">
        <w:rPr>
          <w:sz w:val="16"/>
        </w:rPr>
        <w:t>• Support workplace actions that build workers’ confidence in their collective power to end war</w:t>
      </w:r>
    </w:p>
    <w:p w14:paraId="3B4324C8" w14:textId="77777777" w:rsidR="00BF3C16" w:rsidRPr="00BF3C16" w:rsidRDefault="002B5250" w:rsidP="002B5250">
      <w:pPr>
        <w:rPr>
          <w:rStyle w:val="StyleUnderline"/>
          <w:highlight w:val="cyan"/>
        </w:rPr>
      </w:pPr>
      <w:r w:rsidRPr="0047102E">
        <w:rPr>
          <w:sz w:val="16"/>
        </w:rPr>
        <w:t>War and Revolution</w:t>
      </w:r>
    </w:p>
    <w:p w14:paraId="4BC3552F" w14:textId="77777777" w:rsidR="00BF3C16" w:rsidRPr="00BF3C16" w:rsidRDefault="002B5250" w:rsidP="002B5250">
      <w:pPr>
        <w:rPr>
          <w:rStyle w:val="StyleUnderline"/>
          <w:highlight w:val="cyan"/>
        </w:rPr>
      </w:pPr>
      <w:r w:rsidRPr="00BF3C16">
        <w:rPr>
          <w:rStyle w:val="StyleUnderline"/>
          <w:highlight w:val="cyan"/>
        </w:rPr>
        <w:t xml:space="preserve">We are in a </w:t>
      </w:r>
      <w:r w:rsidRPr="00BF3C16">
        <w:rPr>
          <w:rStyle w:val="Emphasis"/>
          <w:highlight w:val="cyan"/>
        </w:rPr>
        <w:t>prolonged</w:t>
      </w:r>
      <w:r w:rsidRPr="00694B54">
        <w:rPr>
          <w:rStyle w:val="Emphasis"/>
        </w:rPr>
        <w:t xml:space="preserve"> social </w:t>
      </w:r>
      <w:r w:rsidRPr="00BF3C16">
        <w:rPr>
          <w:rStyle w:val="Emphasis"/>
          <w:highlight w:val="cyan"/>
        </w:rPr>
        <w:t>crisis</w:t>
      </w:r>
      <w:r w:rsidRPr="0047102E">
        <w:rPr>
          <w:sz w:val="16"/>
        </w:rPr>
        <w:t xml:space="preserve">. Society is collapsing, </w:t>
      </w:r>
      <w:r w:rsidRPr="00BF3C16">
        <w:rPr>
          <w:rStyle w:val="Emphasis"/>
          <w:highlight w:val="cyan"/>
        </w:rPr>
        <w:t>environment</w:t>
      </w:r>
      <w:r w:rsidRPr="00694B54">
        <w:rPr>
          <w:rStyle w:val="StyleUnderline"/>
        </w:rPr>
        <w:t>al system</w:t>
      </w:r>
      <w:r w:rsidRPr="00BF3C16">
        <w:rPr>
          <w:rStyle w:val="Emphasis"/>
          <w:highlight w:val="cyan"/>
        </w:rPr>
        <w:t>s</w:t>
      </w:r>
      <w:r w:rsidRPr="00BF3C16">
        <w:rPr>
          <w:rStyle w:val="StyleUnderline"/>
          <w:highlight w:val="cyan"/>
        </w:rPr>
        <w:t xml:space="preserve"> are collapsing</w:t>
      </w:r>
      <w:r w:rsidRPr="0047102E">
        <w:rPr>
          <w:sz w:val="16"/>
        </w:rPr>
        <w:t xml:space="preserve">, and capitalism has no solution. </w:t>
      </w:r>
      <w:r w:rsidRPr="00694B54">
        <w:rPr>
          <w:rStyle w:val="StyleUnderline"/>
        </w:rPr>
        <w:t xml:space="preserve">The failure to stop </w:t>
      </w:r>
      <w:r w:rsidRPr="00694B54">
        <w:rPr>
          <w:rStyle w:val="Emphasis"/>
        </w:rPr>
        <w:t>global warming</w:t>
      </w:r>
      <w:r w:rsidRPr="00694B54">
        <w:rPr>
          <w:rStyle w:val="StyleUnderline"/>
        </w:rPr>
        <w:t xml:space="preserve"> proves</w:t>
      </w:r>
      <w:r w:rsidRPr="0047102E">
        <w:rPr>
          <w:sz w:val="16"/>
        </w:rPr>
        <w:t xml:space="preserve"> that competing </w:t>
      </w:r>
      <w:r w:rsidRPr="00694B54">
        <w:rPr>
          <w:rStyle w:val="StyleUnderline"/>
        </w:rPr>
        <w:t xml:space="preserve">nation-states </w:t>
      </w:r>
      <w:r w:rsidRPr="00694B54">
        <w:rPr>
          <w:rStyle w:val="Emphasis"/>
        </w:rPr>
        <w:t>cannot</w:t>
      </w:r>
      <w:r w:rsidRPr="00694B54">
        <w:rPr>
          <w:rStyle w:val="StyleUnderline"/>
        </w:rPr>
        <w:t xml:space="preserve"> solve</w:t>
      </w:r>
      <w:r w:rsidRPr="0047102E">
        <w:rPr>
          <w:sz w:val="16"/>
        </w:rPr>
        <w:t xml:space="preserve"> the most </w:t>
      </w:r>
      <w:r w:rsidRPr="00694B54">
        <w:rPr>
          <w:rStyle w:val="StyleUnderline"/>
        </w:rPr>
        <w:t>urgent problems</w:t>
      </w:r>
      <w:r w:rsidRPr="0047102E">
        <w:rPr>
          <w:sz w:val="16"/>
        </w:rPr>
        <w:t>.</w:t>
      </w:r>
    </w:p>
    <w:p w14:paraId="055D1148" w14:textId="77777777" w:rsidR="00BF3C16" w:rsidRPr="00BF3C16" w:rsidRDefault="002B5250" w:rsidP="002B5250">
      <w:pPr>
        <w:rPr>
          <w:rStyle w:val="StyleUnderline"/>
          <w:highlight w:val="cyan"/>
        </w:rPr>
      </w:pPr>
      <w:r w:rsidRPr="00BF3C16">
        <w:rPr>
          <w:rStyle w:val="StyleUnderline"/>
          <w:highlight w:val="cyan"/>
        </w:rPr>
        <w:t xml:space="preserve">The U.S. is </w:t>
      </w:r>
      <w:r w:rsidRPr="00BF3C16">
        <w:rPr>
          <w:rStyle w:val="Emphasis"/>
          <w:highlight w:val="cyan"/>
        </w:rPr>
        <w:t>using</w:t>
      </w:r>
      <w:r w:rsidRPr="0047102E">
        <w:rPr>
          <w:sz w:val="16"/>
        </w:rPr>
        <w:t xml:space="preserve"> the </w:t>
      </w:r>
      <w:r w:rsidRPr="00694B54">
        <w:rPr>
          <w:rStyle w:val="StyleUnderline"/>
        </w:rPr>
        <w:t xml:space="preserve">war in </w:t>
      </w:r>
      <w:r w:rsidRPr="00BF3C16">
        <w:rPr>
          <w:rStyle w:val="StyleUnderline"/>
          <w:highlight w:val="cyan"/>
        </w:rPr>
        <w:t>Ukraine and</w:t>
      </w:r>
      <w:r w:rsidRPr="0047102E">
        <w:rPr>
          <w:sz w:val="16"/>
        </w:rPr>
        <w:t xml:space="preserve"> the </w:t>
      </w:r>
      <w:r w:rsidRPr="00BF3C16">
        <w:rPr>
          <w:rStyle w:val="StyleUnderline"/>
          <w:highlight w:val="cyan"/>
        </w:rPr>
        <w:t>Israel</w:t>
      </w:r>
      <w:r w:rsidRPr="0047102E">
        <w:rPr>
          <w:sz w:val="16"/>
        </w:rPr>
        <w:t xml:space="preserve">i war </w:t>
      </w:r>
      <w:r w:rsidRPr="00BF3C16">
        <w:rPr>
          <w:rStyle w:val="StyleUnderline"/>
          <w:highlight w:val="cyan"/>
        </w:rPr>
        <w:t>to prepare</w:t>
      </w:r>
      <w:r w:rsidRPr="00694B54">
        <w:rPr>
          <w:rStyle w:val="StyleUnderline"/>
        </w:rPr>
        <w:t xml:space="preserve"> for </w:t>
      </w:r>
      <w:r w:rsidRPr="00BF3C16">
        <w:rPr>
          <w:rStyle w:val="StyleUnderline"/>
          <w:highlight w:val="cyan"/>
        </w:rPr>
        <w:t xml:space="preserve">a </w:t>
      </w:r>
      <w:r w:rsidRPr="00BF3C16">
        <w:rPr>
          <w:rStyle w:val="Emphasis"/>
          <w:highlight w:val="cyan"/>
        </w:rPr>
        <w:t>wider</w:t>
      </w:r>
      <w:r w:rsidRPr="00694B54">
        <w:rPr>
          <w:rStyle w:val="Emphasis"/>
        </w:rPr>
        <w:t xml:space="preserve"> global </w:t>
      </w:r>
      <w:r w:rsidRPr="00BF3C16">
        <w:rPr>
          <w:rStyle w:val="Emphasis"/>
          <w:highlight w:val="cyan"/>
        </w:rPr>
        <w:t>war</w:t>
      </w:r>
      <w:r w:rsidRPr="00694B54">
        <w:rPr>
          <w:rStyle w:val="StyleUnderline"/>
        </w:rPr>
        <w:t xml:space="preserve"> with China</w:t>
      </w:r>
      <w:r w:rsidRPr="0047102E">
        <w:rPr>
          <w:sz w:val="16"/>
        </w:rPr>
        <w:t xml:space="preserve"> to determine which nation will dominate the world economy. The U.S. relies on Israel to serve its interests in the strategic and resource-rich Middle East and, along with its NATO partners, fully supports the genocide of Palestinians required to consolidate the Israeli State.</w:t>
      </w:r>
    </w:p>
    <w:p w14:paraId="0C3C3F1C" w14:textId="77777777" w:rsidR="00BF3C16" w:rsidRPr="00BF3C16" w:rsidRDefault="002B5250" w:rsidP="002B5250">
      <w:pPr>
        <w:rPr>
          <w:rStyle w:val="StyleUnderline"/>
          <w:highlight w:val="cyan"/>
        </w:rPr>
      </w:pPr>
      <w:r w:rsidRPr="0047102E">
        <w:rPr>
          <w:sz w:val="16"/>
        </w:rPr>
        <w:t>War signals the failure of society to solve its problems cooperatively, deepens social crises, and opens the door to revolutionary social transformation.</w:t>
      </w:r>
    </w:p>
    <w:p w14:paraId="0A538BC1" w14:textId="77777777" w:rsidR="00BF3C16" w:rsidRPr="00BF3C16" w:rsidRDefault="002B5250" w:rsidP="002B5250">
      <w:pPr>
        <w:rPr>
          <w:rStyle w:val="StyleUnderline"/>
          <w:highlight w:val="cyan"/>
        </w:rPr>
      </w:pPr>
      <w:r w:rsidRPr="00BF3C16">
        <w:rPr>
          <w:rStyle w:val="StyleUnderline"/>
          <w:highlight w:val="cyan"/>
        </w:rPr>
        <w:t xml:space="preserve">There could be </w:t>
      </w:r>
      <w:r w:rsidRPr="00BF3C16">
        <w:rPr>
          <w:rStyle w:val="Emphasis"/>
          <w:highlight w:val="cyan"/>
        </w:rPr>
        <w:t>no better time</w:t>
      </w:r>
      <w:r w:rsidRPr="00694B54">
        <w:rPr>
          <w:rStyle w:val="StyleUnderline"/>
        </w:rPr>
        <w:t xml:space="preserve">: The current anti-war movement </w:t>
      </w:r>
      <w:r w:rsidRPr="00694B54">
        <w:rPr>
          <w:rStyle w:val="Emphasis"/>
        </w:rPr>
        <w:t>exploded</w:t>
      </w:r>
      <w:r w:rsidRPr="0047102E">
        <w:rPr>
          <w:sz w:val="16"/>
        </w:rPr>
        <w:t xml:space="preserve"> immediately </w:t>
      </w:r>
      <w:r w:rsidRPr="00694B54">
        <w:rPr>
          <w:rStyle w:val="StyleUnderline"/>
        </w:rPr>
        <w:t>as the war began</w:t>
      </w:r>
      <w:r w:rsidRPr="0047102E">
        <w:rPr>
          <w:sz w:val="16"/>
        </w:rPr>
        <w:t xml:space="preserve">, while it took decades to build the 1960s anti-war movement. The anti-war movement has grown rapidly in nations with no fighting forces in the region. It didn’t take </w:t>
      </w:r>
      <w:proofErr w:type="gramStart"/>
      <w:r w:rsidRPr="0047102E">
        <w:rPr>
          <w:sz w:val="16"/>
        </w:rPr>
        <w:t>plane-loads</w:t>
      </w:r>
      <w:proofErr w:type="gramEnd"/>
      <w:r w:rsidRPr="0047102E">
        <w:rPr>
          <w:sz w:val="16"/>
        </w:rPr>
        <w:t xml:space="preserve"> of body bags coming home to turn people against the Israeli genocide. </w:t>
      </w:r>
      <w:r w:rsidRPr="00694B54">
        <w:rPr>
          <w:rStyle w:val="StyleUnderline"/>
        </w:rPr>
        <w:t xml:space="preserve">The </w:t>
      </w:r>
      <w:r w:rsidRPr="00694B54">
        <w:rPr>
          <w:rStyle w:val="Emphasis"/>
        </w:rPr>
        <w:t>hypocrisy</w:t>
      </w:r>
      <w:r w:rsidRPr="00694B54">
        <w:rPr>
          <w:rStyle w:val="StyleUnderline"/>
        </w:rPr>
        <w:t xml:space="preserve"> of supporting Ukrainian independence</w:t>
      </w:r>
      <w:r w:rsidRPr="0047102E">
        <w:rPr>
          <w:sz w:val="16"/>
        </w:rPr>
        <w:t xml:space="preserve"> from Russia </w:t>
      </w:r>
      <w:r w:rsidRPr="00694B54">
        <w:rPr>
          <w:rStyle w:val="StyleUnderline"/>
        </w:rPr>
        <w:t xml:space="preserve">while </w:t>
      </w:r>
      <w:r w:rsidRPr="00694B54">
        <w:rPr>
          <w:rStyle w:val="Emphasis"/>
        </w:rPr>
        <w:t>opposing</w:t>
      </w:r>
      <w:r w:rsidRPr="00694B54">
        <w:rPr>
          <w:rStyle w:val="StyleUnderline"/>
        </w:rPr>
        <w:t xml:space="preserve"> Palestinian independence</w:t>
      </w:r>
      <w:r w:rsidRPr="0047102E">
        <w:rPr>
          <w:sz w:val="16"/>
        </w:rPr>
        <w:t xml:space="preserve"> from Israel </w:t>
      </w:r>
      <w:r w:rsidRPr="00694B54">
        <w:rPr>
          <w:rStyle w:val="StyleUnderline"/>
        </w:rPr>
        <w:t>proves that there is no rules-based order</w:t>
      </w:r>
      <w:r w:rsidRPr="0047102E">
        <w:rPr>
          <w:sz w:val="16"/>
        </w:rPr>
        <w:t>, no democratic right to protest, and no value attached to human lives.</w:t>
      </w:r>
    </w:p>
    <w:p w14:paraId="26104D26" w14:textId="77777777" w:rsidR="00BF3C16" w:rsidRPr="00BF3C16" w:rsidRDefault="002B5250" w:rsidP="002B5250">
      <w:pPr>
        <w:rPr>
          <w:rStyle w:val="StyleUnderline"/>
          <w:highlight w:val="cyan"/>
        </w:rPr>
      </w:pPr>
      <w:r w:rsidRPr="0047102E">
        <w:rPr>
          <w:sz w:val="16"/>
        </w:rPr>
        <w:t>A Volatile Situation</w:t>
      </w:r>
    </w:p>
    <w:p w14:paraId="0D7D5E65" w14:textId="77777777" w:rsidR="00BF3C16" w:rsidRPr="00BF3C16" w:rsidRDefault="002B5250" w:rsidP="002B5250">
      <w:pPr>
        <w:rPr>
          <w:rStyle w:val="StyleUnderline"/>
          <w:highlight w:val="cyan"/>
        </w:rPr>
      </w:pPr>
      <w:r w:rsidRPr="00694B54">
        <w:rPr>
          <w:rStyle w:val="StyleUnderline"/>
        </w:rPr>
        <w:t xml:space="preserve">Our </w:t>
      </w:r>
      <w:r w:rsidRPr="00694B54">
        <w:rPr>
          <w:rStyle w:val="Emphasis"/>
        </w:rPr>
        <w:t>rulers</w:t>
      </w:r>
      <w:r w:rsidRPr="0047102E">
        <w:rPr>
          <w:sz w:val="16"/>
        </w:rPr>
        <w:t xml:space="preserve"> can no longer rule in the old way. </w:t>
      </w:r>
      <w:r w:rsidRPr="00694B54">
        <w:rPr>
          <w:rStyle w:val="StyleUnderline"/>
        </w:rPr>
        <w:t xml:space="preserve">The more they </w:t>
      </w:r>
      <w:r w:rsidRPr="00694B54">
        <w:rPr>
          <w:rStyle w:val="Emphasis"/>
        </w:rPr>
        <w:t>invest</w:t>
      </w:r>
      <w:r w:rsidRPr="00694B54">
        <w:rPr>
          <w:rStyle w:val="StyleUnderline"/>
        </w:rPr>
        <w:t xml:space="preserve"> in war and push </w:t>
      </w:r>
      <w:r w:rsidRPr="00694B54">
        <w:rPr>
          <w:rStyle w:val="Emphasis"/>
        </w:rPr>
        <w:t>anti-worker policies</w:t>
      </w:r>
      <w:r w:rsidRPr="0047102E">
        <w:rPr>
          <w:sz w:val="16"/>
        </w:rPr>
        <w:t xml:space="preserve"> to pay for it, the more working people rebel, and </w:t>
      </w:r>
      <w:r w:rsidRPr="00694B54">
        <w:rPr>
          <w:rStyle w:val="StyleUnderline"/>
        </w:rPr>
        <w:t xml:space="preserve">the more </w:t>
      </w:r>
      <w:r w:rsidRPr="00694B54">
        <w:rPr>
          <w:rStyle w:val="Emphasis"/>
        </w:rPr>
        <w:t>dictatorial</w:t>
      </w:r>
      <w:r w:rsidRPr="00694B54">
        <w:rPr>
          <w:rStyle w:val="StyleUnderline"/>
        </w:rPr>
        <w:t xml:space="preserve"> methods, even </w:t>
      </w:r>
      <w:r w:rsidRPr="00694B54">
        <w:rPr>
          <w:rStyle w:val="Emphasis"/>
        </w:rPr>
        <w:t>fascism</w:t>
      </w:r>
      <w:r w:rsidRPr="00694B54">
        <w:rPr>
          <w:rStyle w:val="StyleUnderline"/>
        </w:rPr>
        <w:t xml:space="preserve">, are needed to maintain </w:t>
      </w:r>
      <w:r w:rsidRPr="00694B54">
        <w:rPr>
          <w:rStyle w:val="Emphasis"/>
        </w:rPr>
        <w:t>social control</w:t>
      </w:r>
      <w:r w:rsidRPr="0047102E">
        <w:rPr>
          <w:sz w:val="16"/>
        </w:rPr>
        <w:t>.</w:t>
      </w:r>
    </w:p>
    <w:p w14:paraId="60F92A90" w14:textId="77777777" w:rsidR="00BF3C16" w:rsidRPr="00BF3C16" w:rsidRDefault="002B5250" w:rsidP="002B5250">
      <w:pPr>
        <w:rPr>
          <w:rStyle w:val="StyleUnderline"/>
          <w:highlight w:val="cyan"/>
        </w:rPr>
      </w:pPr>
      <w:r w:rsidRPr="00BF3C16">
        <w:rPr>
          <w:rStyle w:val="StyleUnderline"/>
          <w:highlight w:val="cyan"/>
        </w:rPr>
        <w:t>The ruled</w:t>
      </w:r>
      <w:r w:rsidRPr="0047102E">
        <w:rPr>
          <w:sz w:val="16"/>
        </w:rPr>
        <w:t xml:space="preserve"> </w:t>
      </w:r>
      <w:proofErr w:type="gramStart"/>
      <w:r w:rsidRPr="0047102E">
        <w:rPr>
          <w:sz w:val="16"/>
        </w:rPr>
        <w:t>refuse</w:t>
      </w:r>
      <w:proofErr w:type="gramEnd"/>
      <w:r w:rsidRPr="0047102E">
        <w:rPr>
          <w:sz w:val="16"/>
        </w:rPr>
        <w:t xml:space="preserve"> to be ruled in the old way. They’ve </w:t>
      </w:r>
      <w:r w:rsidRPr="00BF3C16">
        <w:rPr>
          <w:rStyle w:val="StyleUnderline"/>
          <w:highlight w:val="cyan"/>
        </w:rPr>
        <w:t xml:space="preserve">lost </w:t>
      </w:r>
      <w:r w:rsidRPr="00BF3C16">
        <w:rPr>
          <w:rStyle w:val="Emphasis"/>
          <w:highlight w:val="cyan"/>
        </w:rPr>
        <w:t>confidence</w:t>
      </w:r>
      <w:r w:rsidRPr="00BF3C16">
        <w:rPr>
          <w:rStyle w:val="StyleUnderline"/>
          <w:highlight w:val="cyan"/>
        </w:rPr>
        <w:t xml:space="preserve"> in</w:t>
      </w:r>
      <w:r w:rsidRPr="00694B54">
        <w:rPr>
          <w:rStyle w:val="StyleUnderline"/>
        </w:rPr>
        <w:t xml:space="preserve"> an electoral system where </w:t>
      </w:r>
      <w:r w:rsidRPr="00BF3C16">
        <w:rPr>
          <w:rStyle w:val="Emphasis"/>
          <w:highlight w:val="cyan"/>
        </w:rPr>
        <w:t>every</w:t>
      </w:r>
      <w:r w:rsidRPr="00694B54">
        <w:rPr>
          <w:rStyle w:val="StyleUnderline"/>
        </w:rPr>
        <w:t xml:space="preserve"> established political </w:t>
      </w:r>
      <w:r w:rsidRPr="00BF3C16">
        <w:rPr>
          <w:rStyle w:val="StyleUnderline"/>
          <w:highlight w:val="cyan"/>
        </w:rPr>
        <w:t xml:space="preserve">party </w:t>
      </w:r>
      <w:r w:rsidRPr="00694B54">
        <w:rPr>
          <w:rStyle w:val="Emphasis"/>
        </w:rPr>
        <w:t>supports</w:t>
      </w:r>
      <w:r w:rsidRPr="0047102E">
        <w:rPr>
          <w:sz w:val="16"/>
        </w:rPr>
        <w:t xml:space="preserve"> the </w:t>
      </w:r>
      <w:r w:rsidRPr="00694B54">
        <w:rPr>
          <w:rStyle w:val="StyleUnderline"/>
        </w:rPr>
        <w:t>war</w:t>
      </w:r>
      <w:r w:rsidRPr="0047102E">
        <w:rPr>
          <w:sz w:val="16"/>
        </w:rPr>
        <w:t xml:space="preserve"> and criminalizes dissent. They don’t see a future under the existing social order. They want a different society, one that values human life and meets human needs, including the need for a sustainable environment.</w:t>
      </w:r>
    </w:p>
    <w:p w14:paraId="034FBA08" w14:textId="77777777" w:rsidR="00BF3C16" w:rsidRPr="00BF3C16" w:rsidRDefault="002B5250" w:rsidP="002B5250">
      <w:pPr>
        <w:rPr>
          <w:rStyle w:val="StyleUnderline"/>
          <w:highlight w:val="cyan"/>
        </w:rPr>
      </w:pPr>
      <w:r w:rsidRPr="00BF3C16">
        <w:rPr>
          <w:rStyle w:val="StyleUnderline"/>
          <w:highlight w:val="cyan"/>
        </w:rPr>
        <w:t xml:space="preserve">The </w:t>
      </w:r>
      <w:r w:rsidRPr="00694B54">
        <w:rPr>
          <w:rStyle w:val="Emphasis"/>
        </w:rPr>
        <w:t>current</w:t>
      </w:r>
      <w:r w:rsidRPr="00694B54">
        <w:rPr>
          <w:rStyle w:val="StyleUnderline"/>
        </w:rPr>
        <w:t xml:space="preserve"> anti-war </w:t>
      </w:r>
      <w:r w:rsidRPr="00BF3C16">
        <w:rPr>
          <w:rStyle w:val="StyleUnderline"/>
          <w:highlight w:val="cyan"/>
        </w:rPr>
        <w:t>movement</w:t>
      </w:r>
      <w:r w:rsidRPr="00694B54">
        <w:rPr>
          <w:rStyle w:val="StyleUnderline"/>
        </w:rPr>
        <w:t xml:space="preserve"> is</w:t>
      </w:r>
      <w:r w:rsidRPr="0047102E">
        <w:rPr>
          <w:sz w:val="16"/>
        </w:rPr>
        <w:t xml:space="preserve"> the largest global protest movement since the 1960s. It </w:t>
      </w:r>
      <w:r w:rsidRPr="00BF3C16">
        <w:rPr>
          <w:rStyle w:val="StyleUnderline"/>
          <w:highlight w:val="cyan"/>
        </w:rPr>
        <w:t xml:space="preserve">enjoys </w:t>
      </w:r>
      <w:r w:rsidRPr="00694B54">
        <w:rPr>
          <w:rStyle w:val="Emphasis"/>
        </w:rPr>
        <w:t xml:space="preserve">broad </w:t>
      </w:r>
      <w:r w:rsidRPr="00BF3C16">
        <w:rPr>
          <w:rStyle w:val="Emphasis"/>
          <w:highlight w:val="cyan"/>
        </w:rPr>
        <w:t>support</w:t>
      </w:r>
      <w:r w:rsidRPr="0047102E">
        <w:rPr>
          <w:sz w:val="16"/>
        </w:rPr>
        <w:t xml:space="preserve"> from those suffering decades of attacks on their living standards, a global pandemic where governments failed to protect human lives, and unprecedented social inequality.</w:t>
      </w:r>
    </w:p>
    <w:p w14:paraId="38B3363F" w14:textId="77777777" w:rsidR="00BF3C16" w:rsidRPr="00BF3C16" w:rsidRDefault="002B5250" w:rsidP="002B5250">
      <w:pPr>
        <w:rPr>
          <w:rStyle w:val="StyleUnderline"/>
          <w:highlight w:val="cyan"/>
        </w:rPr>
      </w:pPr>
      <w:r w:rsidRPr="0047102E">
        <w:rPr>
          <w:sz w:val="16"/>
        </w:rPr>
        <w:t xml:space="preserve">Half of all Americans under age 35 think the October 7 Hamas attack was ‘justified by Palestinian grievances.’ </w:t>
      </w:r>
      <w:r w:rsidRPr="00BF3C16">
        <w:rPr>
          <w:rStyle w:val="StyleUnderline"/>
          <w:highlight w:val="cyan"/>
        </w:rPr>
        <w:t>A</w:t>
      </w:r>
      <w:r w:rsidRPr="00694B54">
        <w:rPr>
          <w:rStyle w:val="StyleUnderline"/>
        </w:rPr>
        <w:t xml:space="preserve">n </w:t>
      </w:r>
      <w:r w:rsidRPr="00694B54">
        <w:rPr>
          <w:rStyle w:val="Emphasis"/>
        </w:rPr>
        <w:t xml:space="preserve">entire </w:t>
      </w:r>
      <w:r w:rsidRPr="00BF3C16">
        <w:rPr>
          <w:rStyle w:val="Emphasis"/>
          <w:highlight w:val="cyan"/>
        </w:rPr>
        <w:t>generation</w:t>
      </w:r>
      <w:r w:rsidRPr="00BF3C16">
        <w:rPr>
          <w:rStyle w:val="StyleUnderline"/>
          <w:highlight w:val="cyan"/>
        </w:rPr>
        <w:t xml:space="preserve"> is being </w:t>
      </w:r>
      <w:r w:rsidRPr="00BF3C16">
        <w:rPr>
          <w:rStyle w:val="Emphasis"/>
          <w:highlight w:val="cyan"/>
        </w:rPr>
        <w:t>radicalized</w:t>
      </w:r>
      <w:r w:rsidRPr="00BF3C16">
        <w:rPr>
          <w:rStyle w:val="StyleUnderline"/>
          <w:highlight w:val="cyan"/>
        </w:rPr>
        <w:t xml:space="preserve"> in favor of</w:t>
      </w:r>
      <w:r w:rsidRPr="00694B54">
        <w:rPr>
          <w:rStyle w:val="StyleUnderline"/>
        </w:rPr>
        <w:t xml:space="preserve"> the </w:t>
      </w:r>
      <w:r w:rsidRPr="00BF3C16">
        <w:rPr>
          <w:rStyle w:val="Emphasis"/>
          <w:highlight w:val="cyan"/>
        </w:rPr>
        <w:t>Palestin</w:t>
      </w:r>
      <w:r w:rsidRPr="00694B54">
        <w:rPr>
          <w:rStyle w:val="StyleUnderline"/>
        </w:rPr>
        <w:t>ian caus</w:t>
      </w:r>
      <w:r w:rsidRPr="00BF3C16">
        <w:rPr>
          <w:rStyle w:val="Emphasis"/>
          <w:highlight w:val="cyan"/>
        </w:rPr>
        <w:t>e</w:t>
      </w:r>
      <w:r w:rsidRPr="0047102E">
        <w:rPr>
          <w:sz w:val="16"/>
        </w:rPr>
        <w:t>, and they are making connections between the desperate plight of Palestinians, racist oppression in their own nations, and the failure of capitalism to offer a livable future.</w:t>
      </w:r>
    </w:p>
    <w:p w14:paraId="5CCE7064" w14:textId="77777777" w:rsidR="00BF3C16" w:rsidRPr="00BF3C16" w:rsidRDefault="002B5250" w:rsidP="002B5250">
      <w:pPr>
        <w:ind w:left="720"/>
        <w:rPr>
          <w:rStyle w:val="StyleUnderline"/>
          <w:highlight w:val="cyan"/>
        </w:rPr>
      </w:pPr>
      <w:r w:rsidRPr="0047102E">
        <w:rPr>
          <w:sz w:val="16"/>
        </w:rPr>
        <w:t>As with opponents of the US war in Vietnam, supporters of Palestine are being pushed to question the ruling-class parties that defend Zionism, and the capitalist-imperialist system they represent.</w:t>
      </w:r>
    </w:p>
    <w:p w14:paraId="6DF902EF" w14:textId="77777777" w:rsidR="00BF3C16" w:rsidRPr="00BF3C16" w:rsidRDefault="002B5250" w:rsidP="002B5250">
      <w:pPr>
        <w:rPr>
          <w:rStyle w:val="StyleUnderline"/>
          <w:highlight w:val="cyan"/>
        </w:rPr>
      </w:pPr>
      <w:r w:rsidRPr="0047102E">
        <w:rPr>
          <w:sz w:val="16"/>
        </w:rPr>
        <w:t xml:space="preserve">The </w:t>
      </w:r>
      <w:r w:rsidRPr="00694B54">
        <w:rPr>
          <w:rStyle w:val="StyleUnderline"/>
        </w:rPr>
        <w:t xml:space="preserve">COVID </w:t>
      </w:r>
      <w:proofErr w:type="gramStart"/>
      <w:r w:rsidRPr="00694B54">
        <w:rPr>
          <w:rStyle w:val="StyleUnderline"/>
        </w:rPr>
        <w:t>lock-downs</w:t>
      </w:r>
      <w:proofErr w:type="gramEnd"/>
      <w:r w:rsidRPr="00694B54">
        <w:rPr>
          <w:rStyle w:val="StyleUnderline"/>
        </w:rPr>
        <w:t xml:space="preserve"> proved</w:t>
      </w:r>
      <w:r w:rsidRPr="0047102E">
        <w:rPr>
          <w:sz w:val="16"/>
        </w:rPr>
        <w:t xml:space="preserve"> that </w:t>
      </w:r>
      <w:r w:rsidRPr="00694B54">
        <w:rPr>
          <w:rStyle w:val="StyleUnderline"/>
        </w:rPr>
        <w:t xml:space="preserve">society </w:t>
      </w:r>
      <w:proofErr w:type="gramStart"/>
      <w:r w:rsidRPr="00694B54">
        <w:rPr>
          <w:rStyle w:val="StyleUnderline"/>
        </w:rPr>
        <w:t>can</w:t>
      </w:r>
      <w:proofErr w:type="gramEnd"/>
      <w:r w:rsidRPr="00694B54">
        <w:rPr>
          <w:rStyle w:val="StyleUnderline"/>
        </w:rPr>
        <w:t xml:space="preserve"> </w:t>
      </w:r>
      <w:r w:rsidRPr="00694B54">
        <w:rPr>
          <w:rStyle w:val="Emphasis"/>
        </w:rPr>
        <w:t>change overnight</w:t>
      </w:r>
      <w:r w:rsidRPr="00694B54">
        <w:rPr>
          <w:rStyle w:val="StyleUnderline"/>
        </w:rPr>
        <w:t xml:space="preserve">. To change it in </w:t>
      </w:r>
      <w:r w:rsidRPr="00694B54">
        <w:rPr>
          <w:rStyle w:val="Emphasis"/>
        </w:rPr>
        <w:t xml:space="preserve">our </w:t>
      </w:r>
      <w:proofErr w:type="spellStart"/>
      <w:r w:rsidRPr="00694B54">
        <w:rPr>
          <w:rStyle w:val="Emphasis"/>
        </w:rPr>
        <w:t>favour</w:t>
      </w:r>
      <w:proofErr w:type="spellEnd"/>
      <w:r w:rsidRPr="0047102E">
        <w:rPr>
          <w:sz w:val="16"/>
        </w:rPr>
        <w:t>, we must be clear what we are up against and resist the pull of ineffective strategies.</w:t>
      </w:r>
    </w:p>
    <w:p w14:paraId="682E18E4" w14:textId="77777777" w:rsidR="00BF3C16" w:rsidRPr="00BF3C16" w:rsidRDefault="002B5250" w:rsidP="002B5250">
      <w:pPr>
        <w:rPr>
          <w:rStyle w:val="StyleUnderline"/>
          <w:highlight w:val="cyan"/>
        </w:rPr>
      </w:pPr>
      <w:r w:rsidRPr="0047102E">
        <w:rPr>
          <w:sz w:val="16"/>
        </w:rPr>
        <w:t xml:space="preserve">We need to fight for democracy at work. </w:t>
      </w:r>
      <w:r w:rsidRPr="00BF3C16">
        <w:rPr>
          <w:rStyle w:val="StyleUnderline"/>
          <w:highlight w:val="cyan"/>
        </w:rPr>
        <w:t>Those who</w:t>
      </w:r>
      <w:r w:rsidRPr="00A263DB">
        <w:rPr>
          <w:rStyle w:val="StyleUnderline"/>
        </w:rPr>
        <w:t xml:space="preserve"> do the </w:t>
      </w:r>
      <w:r w:rsidRPr="00BF3C16">
        <w:rPr>
          <w:rStyle w:val="StyleUnderline"/>
          <w:highlight w:val="cyan"/>
        </w:rPr>
        <w:t>work</w:t>
      </w:r>
      <w:r w:rsidRPr="0047102E">
        <w:rPr>
          <w:sz w:val="16"/>
        </w:rPr>
        <w:t xml:space="preserve"> and understand the work </w:t>
      </w:r>
      <w:r w:rsidRPr="00BF3C16">
        <w:rPr>
          <w:rStyle w:val="StyleUnderline"/>
          <w:highlight w:val="cyan"/>
        </w:rPr>
        <w:t xml:space="preserve">are in the </w:t>
      </w:r>
      <w:r w:rsidRPr="00694B54">
        <w:rPr>
          <w:rStyle w:val="Emphasis"/>
        </w:rPr>
        <w:t xml:space="preserve">best </w:t>
      </w:r>
      <w:r w:rsidRPr="00BF3C16">
        <w:rPr>
          <w:rStyle w:val="Emphasis"/>
          <w:highlight w:val="cyan"/>
        </w:rPr>
        <w:t>position</w:t>
      </w:r>
      <w:r w:rsidRPr="00BF3C16">
        <w:rPr>
          <w:rStyle w:val="StyleUnderline"/>
          <w:highlight w:val="cyan"/>
        </w:rPr>
        <w:t xml:space="preserve"> to manage</w:t>
      </w:r>
      <w:r w:rsidRPr="00694B54">
        <w:rPr>
          <w:rStyle w:val="StyleUnderline"/>
        </w:rPr>
        <w:t xml:space="preserve"> how</w:t>
      </w:r>
      <w:r w:rsidRPr="0047102E">
        <w:rPr>
          <w:sz w:val="16"/>
        </w:rPr>
        <w:t xml:space="preserve"> the </w:t>
      </w:r>
      <w:r w:rsidRPr="00BF3C16">
        <w:rPr>
          <w:rStyle w:val="Emphasis"/>
          <w:highlight w:val="cyan"/>
        </w:rPr>
        <w:t>work</w:t>
      </w:r>
      <w:r w:rsidRPr="00694B54">
        <w:rPr>
          <w:rStyle w:val="Emphasis"/>
        </w:rPr>
        <w:t xml:space="preserve"> is done</w:t>
      </w:r>
      <w:r w:rsidRPr="0047102E">
        <w:rPr>
          <w:sz w:val="16"/>
        </w:rPr>
        <w:t xml:space="preserve">. Work is central to life and society, and the key to changing both. </w:t>
      </w:r>
      <w:r w:rsidRPr="00BF3C16">
        <w:rPr>
          <w:rStyle w:val="StyleUnderline"/>
          <w:highlight w:val="cyan"/>
        </w:rPr>
        <w:t xml:space="preserve">By reclaiming our </w:t>
      </w:r>
      <w:r w:rsidRPr="00A263DB">
        <w:rPr>
          <w:rStyle w:val="Emphasis"/>
        </w:rPr>
        <w:t xml:space="preserve">collective </w:t>
      </w:r>
      <w:r w:rsidRPr="00BF3C16">
        <w:rPr>
          <w:rStyle w:val="Emphasis"/>
          <w:highlight w:val="cyan"/>
        </w:rPr>
        <w:t>right</w:t>
      </w:r>
      <w:r w:rsidRPr="0047102E">
        <w:rPr>
          <w:sz w:val="16"/>
        </w:rPr>
        <w:t xml:space="preserve"> to decide what happen</w:t>
      </w:r>
      <w:r w:rsidRPr="00BF3C16">
        <w:rPr>
          <w:rStyle w:val="Emphasis"/>
          <w:highlight w:val="cyan"/>
        </w:rPr>
        <w:t>s</w:t>
      </w:r>
      <w:r w:rsidRPr="00694B54">
        <w:rPr>
          <w:rStyle w:val="StyleUnderline"/>
        </w:rPr>
        <w:t xml:space="preserve"> at work, </w:t>
      </w:r>
      <w:r w:rsidRPr="00BF3C16">
        <w:rPr>
          <w:rStyle w:val="StyleUnderline"/>
          <w:highlight w:val="cyan"/>
        </w:rPr>
        <w:t xml:space="preserve">we can </w:t>
      </w:r>
      <w:r w:rsidRPr="00BF3C16">
        <w:rPr>
          <w:rStyle w:val="Emphasis"/>
          <w:highlight w:val="cyan"/>
        </w:rPr>
        <w:t>end war</w:t>
      </w:r>
      <w:r w:rsidRPr="00694B54">
        <w:rPr>
          <w:rStyle w:val="StyleUnderline"/>
        </w:rPr>
        <w:t xml:space="preserve"> and the profit-driven system that demands it</w:t>
      </w:r>
      <w:r w:rsidRPr="0047102E">
        <w:rPr>
          <w:sz w:val="16"/>
        </w:rPr>
        <w:t>.</w:t>
      </w:r>
    </w:p>
    <w:p w14:paraId="34B57B86" w14:textId="77777777" w:rsidR="00BF3C16" w:rsidRPr="00BF3C16" w:rsidRDefault="002B5250" w:rsidP="002B5250">
      <w:pPr>
        <w:pStyle w:val="Heading4"/>
        <w:rPr>
          <w:rStyle w:val="StyleUnderline"/>
          <w:highlight w:val="cyan"/>
        </w:rPr>
      </w:pPr>
      <w:r>
        <w:t xml:space="preserve">2. </w:t>
      </w:r>
      <w:r>
        <w:rPr>
          <w:u w:val="single"/>
        </w:rPr>
        <w:t>Solidarity</w:t>
      </w:r>
      <w:r>
        <w:t xml:space="preserve">. Only labor organizing can </w:t>
      </w:r>
      <w:r>
        <w:rPr>
          <w:u w:val="single"/>
        </w:rPr>
        <w:t>revitalize</w:t>
      </w:r>
      <w:r>
        <w:t xml:space="preserve"> radicalization struggles connecting labor to </w:t>
      </w:r>
      <w:r>
        <w:rPr>
          <w:u w:val="single"/>
        </w:rPr>
        <w:t>demands for divestment</w:t>
      </w:r>
      <w:r>
        <w:t xml:space="preserve">, climate justice, and </w:t>
      </w:r>
      <w:r w:rsidRPr="00CF7221">
        <w:rPr>
          <w:u w:val="single"/>
        </w:rPr>
        <w:t>anti-militarism</w:t>
      </w:r>
      <w:r>
        <w:t xml:space="preserve">. </w:t>
      </w:r>
    </w:p>
    <w:p w14:paraId="79F788AB" w14:textId="77777777" w:rsidR="00BF3C16" w:rsidRPr="00BF3C16" w:rsidRDefault="002B5250" w:rsidP="002B5250">
      <w:pPr>
        <w:rPr>
          <w:rStyle w:val="StyleUnderline"/>
          <w:highlight w:val="cyan"/>
        </w:rPr>
      </w:pPr>
      <w:r>
        <w:t xml:space="preserve">Jeff </w:t>
      </w:r>
      <w:r w:rsidRPr="00467DAE">
        <w:rPr>
          <w:rStyle w:val="Style13ptBold"/>
        </w:rPr>
        <w:t>Schuhrke 23</w:t>
      </w:r>
      <w:r>
        <w:t>. Professor of labor studies at Empire State University, Ph.D. in history from the University of Illinois, Chicago. "The Problem of the Unionized War Machine." Jewish Currents. 11/22/2023. jewishcurrents.org/the-problem-of-the-unionized-war-machine</w:t>
      </w:r>
    </w:p>
    <w:p w14:paraId="30667585" w14:textId="77777777" w:rsidR="00BF3C16" w:rsidRPr="00BF3C16" w:rsidRDefault="002B5250" w:rsidP="002B5250">
      <w:pPr>
        <w:rPr>
          <w:rStyle w:val="StyleUnderline"/>
          <w:highlight w:val="cyan"/>
        </w:rPr>
      </w:pPr>
      <w:r w:rsidRPr="0047102E">
        <w:rPr>
          <w:sz w:val="16"/>
        </w:rPr>
        <w:t xml:space="preserve">Even if today’s </w:t>
      </w:r>
      <w:r w:rsidRPr="00BF3C16">
        <w:rPr>
          <w:rStyle w:val="StyleUnderline"/>
          <w:highlight w:val="cyan"/>
        </w:rPr>
        <w:t>unionists</w:t>
      </w:r>
      <w:r w:rsidRPr="0047102E">
        <w:rPr>
          <w:sz w:val="16"/>
        </w:rPr>
        <w:t xml:space="preserve"> are equipped with the blueprints left behind by previous generations of labor leaders, they </w:t>
      </w:r>
      <w:r w:rsidRPr="00BF3C16">
        <w:rPr>
          <w:rStyle w:val="StyleUnderline"/>
          <w:highlight w:val="cyan"/>
        </w:rPr>
        <w:t xml:space="preserve">face </w:t>
      </w:r>
      <w:r w:rsidRPr="00694B54">
        <w:rPr>
          <w:rStyle w:val="Emphasis"/>
        </w:rPr>
        <w:t>no shortage</w:t>
      </w:r>
      <w:r w:rsidRPr="00694B54">
        <w:rPr>
          <w:rStyle w:val="StyleUnderline"/>
        </w:rPr>
        <w:t xml:space="preserve"> of challenges</w:t>
      </w:r>
      <w:r w:rsidRPr="0047102E">
        <w:rPr>
          <w:sz w:val="16"/>
        </w:rPr>
        <w:t xml:space="preserve"> in </w:t>
      </w:r>
      <w:proofErr w:type="gramStart"/>
      <w:r w:rsidRPr="0047102E">
        <w:rPr>
          <w:sz w:val="16"/>
        </w:rPr>
        <w:t>organizing against</w:t>
      </w:r>
      <w:proofErr w:type="gramEnd"/>
      <w:r w:rsidRPr="0047102E">
        <w:rPr>
          <w:sz w:val="16"/>
        </w:rPr>
        <w:t xml:space="preserve"> war. </w:t>
      </w:r>
      <w:r w:rsidRPr="00694B54">
        <w:rPr>
          <w:rStyle w:val="StyleUnderline"/>
        </w:rPr>
        <w:t xml:space="preserve">They must work </w:t>
      </w:r>
      <w:r w:rsidRPr="00694B54">
        <w:rPr>
          <w:rStyle w:val="Emphasis"/>
        </w:rPr>
        <w:t>within</w:t>
      </w:r>
      <w:r w:rsidRPr="00694B54">
        <w:rPr>
          <w:rStyle w:val="StyleUnderline"/>
        </w:rPr>
        <w:t xml:space="preserve"> a</w:t>
      </w:r>
      <w:r w:rsidRPr="0047102E">
        <w:rPr>
          <w:sz w:val="16"/>
        </w:rPr>
        <w:t xml:space="preserve"> US left, and </w:t>
      </w:r>
      <w:r w:rsidRPr="00BF3C16">
        <w:rPr>
          <w:rStyle w:val="StyleUnderline"/>
          <w:highlight w:val="cyan"/>
        </w:rPr>
        <w:t>a</w:t>
      </w:r>
      <w:r w:rsidRPr="00694B54">
        <w:rPr>
          <w:rStyle w:val="StyleUnderline"/>
        </w:rPr>
        <w:t xml:space="preserve"> US </w:t>
      </w:r>
      <w:r w:rsidRPr="00694B54">
        <w:rPr>
          <w:rStyle w:val="Emphasis"/>
        </w:rPr>
        <w:t xml:space="preserve">labor </w:t>
      </w:r>
      <w:r w:rsidRPr="00BF3C16">
        <w:rPr>
          <w:rStyle w:val="Emphasis"/>
          <w:highlight w:val="cyan"/>
        </w:rPr>
        <w:t>movement</w:t>
      </w:r>
      <w:r w:rsidRPr="00BF3C16">
        <w:rPr>
          <w:rStyle w:val="StyleUnderline"/>
          <w:highlight w:val="cyan"/>
        </w:rPr>
        <w:t xml:space="preserve">, much </w:t>
      </w:r>
      <w:r w:rsidRPr="00694B54">
        <w:rPr>
          <w:rStyle w:val="Emphasis"/>
        </w:rPr>
        <w:t xml:space="preserve">smaller and </w:t>
      </w:r>
      <w:r w:rsidRPr="00BF3C16">
        <w:rPr>
          <w:rStyle w:val="Emphasis"/>
          <w:highlight w:val="cyan"/>
        </w:rPr>
        <w:t>weaker</w:t>
      </w:r>
      <w:r w:rsidRPr="00BF3C16">
        <w:rPr>
          <w:rStyle w:val="StyleUnderline"/>
          <w:highlight w:val="cyan"/>
        </w:rPr>
        <w:t xml:space="preserve"> than the one</w:t>
      </w:r>
      <w:r w:rsidRPr="0047102E">
        <w:rPr>
          <w:sz w:val="16"/>
        </w:rPr>
        <w:t xml:space="preserve"> known </w:t>
      </w:r>
      <w:r w:rsidRPr="00BF3C16">
        <w:rPr>
          <w:rStyle w:val="StyleUnderline"/>
          <w:highlight w:val="cyan"/>
        </w:rPr>
        <w:t>by their forebears</w:t>
      </w:r>
      <w:r w:rsidRPr="0047102E">
        <w:rPr>
          <w:sz w:val="16"/>
        </w:rPr>
        <w:t xml:space="preserve">. US unions long ago ceded “management rights” to the bosses, meaning that employers call the shots on what is produced when and how—and that any contest over plant conversion would require a radical expansion of unions’ limited purview. But </w:t>
      </w:r>
      <w:r w:rsidRPr="00694B54">
        <w:rPr>
          <w:rStyle w:val="Emphasis"/>
        </w:rPr>
        <w:t>despite</w:t>
      </w:r>
      <w:r w:rsidRPr="00694B54">
        <w:rPr>
          <w:rStyle w:val="StyleUnderline"/>
        </w:rPr>
        <w:t xml:space="preserve"> these</w:t>
      </w:r>
      <w:r w:rsidRPr="0047102E">
        <w:rPr>
          <w:sz w:val="16"/>
        </w:rPr>
        <w:t xml:space="preserve"> challenges, organizers have reason to view this as a favorable moment to push for conversion. In recent years, </w:t>
      </w:r>
      <w:r w:rsidRPr="00BF3C16">
        <w:rPr>
          <w:rStyle w:val="StyleUnderline"/>
          <w:highlight w:val="cyan"/>
        </w:rPr>
        <w:t xml:space="preserve">a </w:t>
      </w:r>
      <w:r w:rsidRPr="00BF3C16">
        <w:rPr>
          <w:rStyle w:val="Emphasis"/>
          <w:highlight w:val="cyan"/>
        </w:rPr>
        <w:t>growing alliance</w:t>
      </w:r>
      <w:r w:rsidRPr="00BF3C16">
        <w:rPr>
          <w:rStyle w:val="StyleUnderline"/>
          <w:highlight w:val="cyan"/>
        </w:rPr>
        <w:t xml:space="preserve"> between climate and labor</w:t>
      </w:r>
      <w:r w:rsidRPr="0047102E">
        <w:rPr>
          <w:sz w:val="16"/>
        </w:rPr>
        <w:t xml:space="preserve"> activists has </w:t>
      </w:r>
      <w:r w:rsidRPr="00BF3C16">
        <w:rPr>
          <w:rStyle w:val="StyleUnderline"/>
          <w:highlight w:val="cyan"/>
        </w:rPr>
        <w:t xml:space="preserve">offered a </w:t>
      </w:r>
      <w:r w:rsidRPr="00694B54">
        <w:rPr>
          <w:rStyle w:val="Emphasis"/>
        </w:rPr>
        <w:t xml:space="preserve">viable </w:t>
      </w:r>
      <w:r w:rsidRPr="00BF3C16">
        <w:rPr>
          <w:rStyle w:val="Emphasis"/>
          <w:highlight w:val="cyan"/>
        </w:rPr>
        <w:t>model</w:t>
      </w:r>
      <w:r w:rsidRPr="0047102E">
        <w:rPr>
          <w:sz w:val="16"/>
        </w:rPr>
        <w:t>—</w:t>
      </w:r>
      <w:r w:rsidRPr="00BF3C16">
        <w:rPr>
          <w:rStyle w:val="StyleUnderline"/>
          <w:highlight w:val="cyan"/>
        </w:rPr>
        <w:t>and</w:t>
      </w:r>
      <w:r w:rsidRPr="0047102E">
        <w:rPr>
          <w:sz w:val="16"/>
        </w:rPr>
        <w:t xml:space="preserve"> seeded a </w:t>
      </w:r>
      <w:r w:rsidRPr="00694B54">
        <w:rPr>
          <w:rStyle w:val="StyleUnderline"/>
        </w:rPr>
        <w:t xml:space="preserve">sense of </w:t>
      </w:r>
      <w:r w:rsidRPr="00694B54">
        <w:rPr>
          <w:rStyle w:val="Emphasis"/>
        </w:rPr>
        <w:t xml:space="preserve">radical </w:t>
      </w:r>
      <w:r w:rsidRPr="00BF3C16">
        <w:rPr>
          <w:rStyle w:val="Emphasis"/>
          <w:highlight w:val="cyan"/>
        </w:rPr>
        <w:t>possibility</w:t>
      </w:r>
      <w:r w:rsidRPr="0047102E">
        <w:rPr>
          <w:sz w:val="16"/>
        </w:rPr>
        <w:t>—by advancing the idea of a just transition, securing unprecedented federal funding to create millions of good-paying green jobs.</w:t>
      </w:r>
    </w:p>
    <w:p w14:paraId="44336D0E" w14:textId="77777777" w:rsidR="00BF3C16" w:rsidRPr="00BF3C16" w:rsidRDefault="002B5250" w:rsidP="002B5250">
      <w:pPr>
        <w:rPr>
          <w:rStyle w:val="StyleUnderline"/>
          <w:highlight w:val="cyan"/>
        </w:rPr>
      </w:pPr>
      <w:r w:rsidRPr="0047102E">
        <w:rPr>
          <w:sz w:val="16"/>
        </w:rPr>
        <w:t xml:space="preserve">These </w:t>
      </w:r>
      <w:r w:rsidRPr="00694B54">
        <w:rPr>
          <w:rStyle w:val="StyleUnderline"/>
        </w:rPr>
        <w:t xml:space="preserve">efforts have been </w:t>
      </w:r>
      <w:r w:rsidRPr="00BF3C16">
        <w:rPr>
          <w:rStyle w:val="Emphasis"/>
          <w:highlight w:val="cyan"/>
        </w:rPr>
        <w:t>propelled</w:t>
      </w:r>
      <w:r w:rsidRPr="00BF3C16">
        <w:rPr>
          <w:rStyle w:val="StyleUnderline"/>
          <w:highlight w:val="cyan"/>
        </w:rPr>
        <w:t xml:space="preserve"> by workers’</w:t>
      </w:r>
      <w:r w:rsidRPr="00694B54">
        <w:rPr>
          <w:rStyle w:val="StyleUnderline"/>
        </w:rPr>
        <w:t xml:space="preserve"> growing </w:t>
      </w:r>
      <w:r w:rsidRPr="00BF3C16">
        <w:rPr>
          <w:rStyle w:val="StyleUnderline"/>
          <w:highlight w:val="cyan"/>
        </w:rPr>
        <w:t>boldness</w:t>
      </w:r>
      <w:r w:rsidRPr="0047102E">
        <w:rPr>
          <w:sz w:val="16"/>
        </w:rPr>
        <w:t xml:space="preserve"> at the bargaining table. In recent years, </w:t>
      </w:r>
      <w:r w:rsidRPr="00BF3C16">
        <w:rPr>
          <w:rStyle w:val="StyleUnderline"/>
          <w:highlight w:val="cyan"/>
        </w:rPr>
        <w:t>unions have become</w:t>
      </w:r>
      <w:r w:rsidRPr="0047102E">
        <w:rPr>
          <w:sz w:val="16"/>
        </w:rPr>
        <w:t xml:space="preserve"> more </w:t>
      </w:r>
      <w:r w:rsidRPr="00BF3C16">
        <w:rPr>
          <w:rStyle w:val="StyleUnderline"/>
          <w:highlight w:val="cyan"/>
        </w:rPr>
        <w:t>comfortable bargaining for</w:t>
      </w:r>
      <w:r w:rsidRPr="00694B54">
        <w:rPr>
          <w:rStyle w:val="StyleUnderline"/>
        </w:rPr>
        <w:t xml:space="preserve"> the </w:t>
      </w:r>
      <w:r w:rsidRPr="00694B54">
        <w:rPr>
          <w:rStyle w:val="Emphasis"/>
        </w:rPr>
        <w:t xml:space="preserve">common </w:t>
      </w:r>
      <w:r w:rsidRPr="00BF3C16">
        <w:rPr>
          <w:rStyle w:val="Emphasis"/>
          <w:highlight w:val="cyan"/>
        </w:rPr>
        <w:t>good</w:t>
      </w:r>
      <w:r w:rsidRPr="0047102E">
        <w:rPr>
          <w:sz w:val="16"/>
        </w:rPr>
        <w:t xml:space="preserve">, putting forth social justice demands that exceed narrow “bread-and-butter” concerns. They have also prepared their members to go on strike </w:t>
      </w:r>
      <w:proofErr w:type="gramStart"/>
      <w:r w:rsidRPr="0047102E">
        <w:rPr>
          <w:sz w:val="16"/>
        </w:rPr>
        <w:t>in order to</w:t>
      </w:r>
      <w:proofErr w:type="gramEnd"/>
      <w:r w:rsidRPr="0047102E">
        <w:rPr>
          <w:sz w:val="16"/>
        </w:rPr>
        <w:t xml:space="preserve"> achieve ambitious goals. </w:t>
      </w:r>
      <w:r w:rsidRPr="00694B54">
        <w:rPr>
          <w:rStyle w:val="StyleUnderline"/>
        </w:rPr>
        <w:t>In the UAW’s recent strike</w:t>
      </w:r>
      <w:r w:rsidRPr="0047102E">
        <w:rPr>
          <w:sz w:val="16"/>
        </w:rPr>
        <w:t xml:space="preserve"> at the Big Three automakers, for example, </w:t>
      </w:r>
      <w:r w:rsidRPr="00BF3C16">
        <w:rPr>
          <w:rStyle w:val="StyleUnderline"/>
          <w:highlight w:val="cyan"/>
        </w:rPr>
        <w:t xml:space="preserve">the union </w:t>
      </w:r>
      <w:r w:rsidRPr="00BF3C16">
        <w:rPr>
          <w:rStyle w:val="Emphasis"/>
          <w:highlight w:val="cyan"/>
        </w:rPr>
        <w:t>fought</w:t>
      </w:r>
      <w:r w:rsidRPr="0047102E">
        <w:rPr>
          <w:sz w:val="16"/>
        </w:rPr>
        <w:t xml:space="preserve"> not only </w:t>
      </w:r>
      <w:r w:rsidRPr="00694B54">
        <w:rPr>
          <w:rStyle w:val="StyleUnderline"/>
        </w:rPr>
        <w:t xml:space="preserve">to win a </w:t>
      </w:r>
      <w:r w:rsidRPr="00694B54">
        <w:rPr>
          <w:rStyle w:val="Emphasis"/>
        </w:rPr>
        <w:t>better contract</w:t>
      </w:r>
      <w:r w:rsidRPr="00BF3C16">
        <w:rPr>
          <w:rStyle w:val="StyleUnderline"/>
          <w:highlight w:val="cyan"/>
        </w:rPr>
        <w:t xml:space="preserve"> for</w:t>
      </w:r>
      <w:r w:rsidRPr="0047102E">
        <w:rPr>
          <w:sz w:val="16"/>
        </w:rPr>
        <w:t xml:space="preserve"> its members, but also to </w:t>
      </w:r>
      <w:r w:rsidRPr="00694B54">
        <w:rPr>
          <w:rStyle w:val="StyleUnderline"/>
        </w:rPr>
        <w:t xml:space="preserve">improve </w:t>
      </w:r>
      <w:r w:rsidRPr="00694B54">
        <w:rPr>
          <w:rStyle w:val="Emphasis"/>
        </w:rPr>
        <w:t xml:space="preserve">conditions for </w:t>
      </w:r>
      <w:r w:rsidRPr="00BF3C16">
        <w:rPr>
          <w:rStyle w:val="Emphasis"/>
          <w:highlight w:val="cyan"/>
        </w:rPr>
        <w:t>workers</w:t>
      </w:r>
      <w:r w:rsidRPr="0047102E">
        <w:rPr>
          <w:sz w:val="16"/>
        </w:rPr>
        <w:t xml:space="preserve"> at the companies’ new electric vehicle (EV) battery plants—</w:t>
      </w:r>
      <w:proofErr w:type="gramStart"/>
      <w:r w:rsidRPr="0047102E">
        <w:rPr>
          <w:sz w:val="16"/>
        </w:rPr>
        <w:t xml:space="preserve">despite the fact </w:t>
      </w:r>
      <w:r w:rsidRPr="00BF3C16">
        <w:rPr>
          <w:rStyle w:val="StyleUnderline"/>
          <w:highlight w:val="cyan"/>
        </w:rPr>
        <w:t>that</w:t>
      </w:r>
      <w:proofErr w:type="gramEnd"/>
      <w:r w:rsidRPr="0047102E">
        <w:rPr>
          <w:sz w:val="16"/>
        </w:rPr>
        <w:t xml:space="preserve"> the plants </w:t>
      </w:r>
      <w:r w:rsidRPr="00BF3C16">
        <w:rPr>
          <w:rStyle w:val="Emphasis"/>
          <w:highlight w:val="cyan"/>
        </w:rPr>
        <w:t>are not</w:t>
      </w:r>
      <w:r w:rsidRPr="00694B54">
        <w:rPr>
          <w:rStyle w:val="StyleUnderline"/>
        </w:rPr>
        <w:t xml:space="preserve"> currently unionized</w:t>
      </w:r>
      <w:r w:rsidRPr="0047102E">
        <w:rPr>
          <w:sz w:val="16"/>
        </w:rPr>
        <w:t xml:space="preserve">. As a result, the UAW managed to bring the EV facilities owned by the automaker General Motors under the union’s national master agreement, extending union protections to thousands of workers in green jobs. Even more impressive, </w:t>
      </w:r>
      <w:r w:rsidRPr="00694B54">
        <w:rPr>
          <w:rStyle w:val="StyleUnderline"/>
        </w:rPr>
        <w:t xml:space="preserve">the UAW strike </w:t>
      </w:r>
      <w:r w:rsidRPr="00694B54">
        <w:rPr>
          <w:rStyle w:val="Emphasis"/>
        </w:rPr>
        <w:t>forced</w:t>
      </w:r>
      <w:r w:rsidRPr="0047102E">
        <w:rPr>
          <w:sz w:val="16"/>
        </w:rPr>
        <w:t xml:space="preserve"> the automaker </w:t>
      </w:r>
      <w:r w:rsidRPr="00694B54">
        <w:rPr>
          <w:rStyle w:val="StyleUnderline"/>
        </w:rPr>
        <w:t>Stellantis to</w:t>
      </w:r>
      <w:r w:rsidRPr="0047102E">
        <w:rPr>
          <w:sz w:val="16"/>
        </w:rPr>
        <w:t xml:space="preserve"> commit to reopening the shuttered Belvidere Assembly Plant and </w:t>
      </w:r>
      <w:r w:rsidRPr="00694B54">
        <w:rPr>
          <w:rStyle w:val="StyleUnderline"/>
        </w:rPr>
        <w:t>bring</w:t>
      </w:r>
      <w:r w:rsidRPr="0047102E">
        <w:rPr>
          <w:sz w:val="16"/>
        </w:rPr>
        <w:t xml:space="preserve">ing </w:t>
      </w:r>
      <w:r w:rsidRPr="00694B54">
        <w:rPr>
          <w:rStyle w:val="Emphasis"/>
        </w:rPr>
        <w:t>back</w:t>
      </w:r>
      <w:r w:rsidRPr="00694B54">
        <w:rPr>
          <w:rStyle w:val="StyleUnderline"/>
        </w:rPr>
        <w:t xml:space="preserve"> its 5,000 workers</w:t>
      </w:r>
      <w:r w:rsidRPr="0047102E">
        <w:rPr>
          <w:sz w:val="16"/>
        </w:rPr>
        <w:t xml:space="preserve">, and to constructing a new EV battery plant that will create an additional 1,300 green union jobs. </w:t>
      </w:r>
      <w:r w:rsidRPr="00BF3C16">
        <w:rPr>
          <w:rStyle w:val="StyleUnderline"/>
          <w:highlight w:val="cyan"/>
        </w:rPr>
        <w:t xml:space="preserve">These constitute </w:t>
      </w:r>
      <w:r w:rsidRPr="00BF3C16">
        <w:rPr>
          <w:rStyle w:val="Emphasis"/>
          <w:highlight w:val="cyan"/>
        </w:rPr>
        <w:t>victories</w:t>
      </w:r>
      <w:r w:rsidRPr="00BF3C16">
        <w:rPr>
          <w:rStyle w:val="StyleUnderline"/>
          <w:highlight w:val="cyan"/>
        </w:rPr>
        <w:t xml:space="preserve"> over “management</w:t>
      </w:r>
      <w:r w:rsidRPr="00694B54">
        <w:rPr>
          <w:rStyle w:val="StyleUnderline"/>
        </w:rPr>
        <w:t xml:space="preserve"> rights”</w:t>
      </w:r>
      <w:r w:rsidRPr="0047102E">
        <w:rPr>
          <w:sz w:val="16"/>
        </w:rPr>
        <w:t xml:space="preserve"> practically unheard of in the annals of US labor history. By winning something long thought impossible in the context of collective bargaining, the UAW has shown that </w:t>
      </w:r>
      <w:r w:rsidRPr="00BF3C16">
        <w:rPr>
          <w:rStyle w:val="StyleUnderline"/>
          <w:highlight w:val="cyan"/>
        </w:rPr>
        <w:t xml:space="preserve">unions </w:t>
      </w:r>
      <w:r w:rsidRPr="00694B54">
        <w:rPr>
          <w:rStyle w:val="StyleUnderline"/>
        </w:rPr>
        <w:t>can</w:t>
      </w:r>
      <w:r w:rsidRPr="00BF3C16">
        <w:rPr>
          <w:rStyle w:val="StyleUnderline"/>
          <w:highlight w:val="cyan"/>
        </w:rPr>
        <w:t xml:space="preserve"> pressure</w:t>
      </w:r>
      <w:r w:rsidRPr="00694B54">
        <w:rPr>
          <w:rStyle w:val="StyleUnderline"/>
        </w:rPr>
        <w:t xml:space="preserve"> even the </w:t>
      </w:r>
      <w:r w:rsidRPr="00694B54">
        <w:rPr>
          <w:rStyle w:val="Emphasis"/>
        </w:rPr>
        <w:t xml:space="preserve">most </w:t>
      </w:r>
      <w:r w:rsidRPr="00BF3C16">
        <w:rPr>
          <w:rStyle w:val="Emphasis"/>
          <w:highlight w:val="cyan"/>
        </w:rPr>
        <w:t>powerful</w:t>
      </w:r>
      <w:r w:rsidRPr="00BF3C16">
        <w:rPr>
          <w:rStyle w:val="StyleUnderline"/>
          <w:highlight w:val="cyan"/>
        </w:rPr>
        <w:t xml:space="preserve"> corporations</w:t>
      </w:r>
      <w:r w:rsidRPr="00694B54">
        <w:rPr>
          <w:rStyle w:val="StyleUnderline"/>
        </w:rPr>
        <w:t xml:space="preserve"> to </w:t>
      </w:r>
      <w:r w:rsidRPr="00694B54">
        <w:rPr>
          <w:rStyle w:val="Emphasis"/>
        </w:rPr>
        <w:t>change</w:t>
      </w:r>
      <w:r w:rsidRPr="0047102E">
        <w:rPr>
          <w:sz w:val="16"/>
        </w:rPr>
        <w:t xml:space="preserve"> their production decisions in ways that benefit workers and society.</w:t>
      </w:r>
    </w:p>
    <w:p w14:paraId="7FA8A627" w14:textId="77777777" w:rsidR="00BF3C16" w:rsidRPr="00BF3C16" w:rsidRDefault="002B5250" w:rsidP="002B5250">
      <w:pPr>
        <w:rPr>
          <w:rStyle w:val="StyleUnderline"/>
          <w:highlight w:val="cyan"/>
        </w:rPr>
      </w:pPr>
      <w:r w:rsidRPr="0047102E">
        <w:rPr>
          <w:sz w:val="16"/>
        </w:rPr>
        <w:t xml:space="preserve">In the aftermath of the EV win at General Motors, UAW president Shawn Fain declared: “Corporate America is not going to force [labor] to choose between good jobs and green jobs.” If the UAW can so clearly and effectively reject the false binary between climate and labor justice, it stands to reason that the UAW and other </w:t>
      </w:r>
      <w:r w:rsidRPr="00BF3C16">
        <w:rPr>
          <w:rStyle w:val="StyleUnderline"/>
          <w:highlight w:val="cyan"/>
        </w:rPr>
        <w:t>unions can</w:t>
      </w:r>
      <w:r w:rsidRPr="0047102E">
        <w:rPr>
          <w:sz w:val="16"/>
        </w:rPr>
        <w:t xml:space="preserve"> likewise </w:t>
      </w:r>
      <w:r w:rsidRPr="00BF3C16">
        <w:rPr>
          <w:rStyle w:val="Emphasis"/>
          <w:highlight w:val="cyan"/>
        </w:rPr>
        <w:t>refuse</w:t>
      </w:r>
      <w:r w:rsidRPr="00694B54">
        <w:rPr>
          <w:rStyle w:val="Emphasis"/>
        </w:rPr>
        <w:t xml:space="preserve"> the choice</w:t>
      </w:r>
      <w:r w:rsidRPr="00694B54">
        <w:rPr>
          <w:rStyle w:val="StyleUnderline"/>
        </w:rPr>
        <w:t xml:space="preserve"> between </w:t>
      </w:r>
      <w:r w:rsidRPr="00BF3C16">
        <w:rPr>
          <w:rStyle w:val="StyleUnderline"/>
          <w:highlight w:val="cyan"/>
        </w:rPr>
        <w:t>war</w:t>
      </w:r>
      <w:r w:rsidRPr="0047102E">
        <w:rPr>
          <w:sz w:val="16"/>
        </w:rPr>
        <w:t xml:space="preserve"> production </w:t>
      </w:r>
      <w:r w:rsidRPr="00694B54">
        <w:rPr>
          <w:rStyle w:val="StyleUnderline"/>
        </w:rPr>
        <w:t>and work</w:t>
      </w:r>
      <w:r w:rsidRPr="0047102E">
        <w:rPr>
          <w:sz w:val="16"/>
        </w:rPr>
        <w:t xml:space="preserve">ers’ well-being, instead advancing a positive vision for a more socially beneficial economy. As with a just transition, the </w:t>
      </w:r>
      <w:r w:rsidRPr="00BF3C16">
        <w:rPr>
          <w:rStyle w:val="StyleUnderline"/>
          <w:highlight w:val="cyan"/>
        </w:rPr>
        <w:t>benefits</w:t>
      </w:r>
      <w:r w:rsidRPr="0047102E">
        <w:rPr>
          <w:sz w:val="16"/>
        </w:rPr>
        <w:t xml:space="preserve"> of conversion </w:t>
      </w:r>
      <w:r w:rsidRPr="00BF3C16">
        <w:rPr>
          <w:rStyle w:val="StyleUnderline"/>
          <w:highlight w:val="cyan"/>
        </w:rPr>
        <w:t xml:space="preserve">could be </w:t>
      </w:r>
      <w:r w:rsidRPr="00BF3C16">
        <w:rPr>
          <w:rStyle w:val="Emphasis"/>
          <w:highlight w:val="cyan"/>
        </w:rPr>
        <w:t>far-reaching</w:t>
      </w:r>
      <w:r w:rsidRPr="0047102E">
        <w:rPr>
          <w:sz w:val="16"/>
        </w:rPr>
        <w:t xml:space="preserve"> and manifold, perhaps even </w:t>
      </w:r>
      <w:r w:rsidRPr="00BF3C16">
        <w:rPr>
          <w:rStyle w:val="StyleUnderline"/>
          <w:highlight w:val="cyan"/>
        </w:rPr>
        <w:t>transforming</w:t>
      </w:r>
      <w:r w:rsidRPr="0047102E">
        <w:rPr>
          <w:sz w:val="16"/>
        </w:rPr>
        <w:t xml:space="preserve"> US </w:t>
      </w:r>
      <w:r w:rsidRPr="00694B54">
        <w:rPr>
          <w:rStyle w:val="Emphasis"/>
        </w:rPr>
        <w:t xml:space="preserve">foreign </w:t>
      </w:r>
      <w:r w:rsidRPr="00BF3C16">
        <w:rPr>
          <w:rStyle w:val="Emphasis"/>
          <w:highlight w:val="cyan"/>
        </w:rPr>
        <w:t>policy</w:t>
      </w:r>
      <w:r w:rsidRPr="00BF3C16">
        <w:rPr>
          <w:rStyle w:val="StyleUnderline"/>
          <w:highlight w:val="cyan"/>
        </w:rPr>
        <w:t xml:space="preserve"> by removing</w:t>
      </w:r>
      <w:r w:rsidRPr="0047102E">
        <w:rPr>
          <w:sz w:val="16"/>
        </w:rPr>
        <w:t xml:space="preserve"> politicians’ </w:t>
      </w:r>
      <w:r w:rsidRPr="00694B54">
        <w:rPr>
          <w:rStyle w:val="StyleUnderline"/>
        </w:rPr>
        <w:t xml:space="preserve">economic </w:t>
      </w:r>
      <w:r w:rsidRPr="00BF3C16">
        <w:rPr>
          <w:rStyle w:val="StyleUnderline"/>
          <w:highlight w:val="cyan"/>
        </w:rPr>
        <w:t xml:space="preserve">justifications for </w:t>
      </w:r>
      <w:r w:rsidRPr="00694B54">
        <w:rPr>
          <w:rStyle w:val="Emphasis"/>
        </w:rPr>
        <w:t xml:space="preserve">endless </w:t>
      </w:r>
      <w:r w:rsidRPr="00BF3C16">
        <w:rPr>
          <w:rStyle w:val="Emphasis"/>
          <w:highlight w:val="cyan"/>
        </w:rPr>
        <w:t>militarism</w:t>
      </w:r>
      <w:r w:rsidRPr="0047102E">
        <w:rPr>
          <w:sz w:val="16"/>
        </w:rPr>
        <w:t xml:space="preserve">. Conversion would also benefit US workers directly. Research shows that </w:t>
      </w:r>
      <w:r w:rsidRPr="00BF3C16">
        <w:rPr>
          <w:rStyle w:val="StyleUnderline"/>
          <w:highlight w:val="cyan"/>
        </w:rPr>
        <w:t>cutting</w:t>
      </w:r>
      <w:r w:rsidRPr="00694B54">
        <w:rPr>
          <w:rStyle w:val="StyleUnderline"/>
        </w:rPr>
        <w:t xml:space="preserve"> Pentagon </w:t>
      </w:r>
      <w:r w:rsidRPr="00BF3C16">
        <w:rPr>
          <w:rStyle w:val="StyleUnderline"/>
          <w:highlight w:val="cyan"/>
        </w:rPr>
        <w:t xml:space="preserve">spending and </w:t>
      </w:r>
      <w:r w:rsidRPr="00BF3C16">
        <w:rPr>
          <w:rStyle w:val="Emphasis"/>
          <w:highlight w:val="cyan"/>
        </w:rPr>
        <w:t>replacing</w:t>
      </w:r>
      <w:r w:rsidRPr="00BF3C16">
        <w:rPr>
          <w:rStyle w:val="StyleUnderline"/>
          <w:highlight w:val="cyan"/>
        </w:rPr>
        <w:t xml:space="preserve"> it with</w:t>
      </w:r>
      <w:r w:rsidRPr="0047102E">
        <w:rPr>
          <w:sz w:val="16"/>
        </w:rPr>
        <w:t xml:space="preserve"> increased </w:t>
      </w:r>
      <w:r w:rsidRPr="00694B54">
        <w:rPr>
          <w:rStyle w:val="StyleUnderline"/>
        </w:rPr>
        <w:t xml:space="preserve">funding for </w:t>
      </w:r>
      <w:r w:rsidRPr="00BF3C16">
        <w:rPr>
          <w:rStyle w:val="StyleUnderline"/>
          <w:highlight w:val="cyan"/>
        </w:rPr>
        <w:t>healthcare, education, infrastructure, and</w:t>
      </w:r>
      <w:r w:rsidRPr="0047102E">
        <w:rPr>
          <w:sz w:val="16"/>
        </w:rPr>
        <w:t xml:space="preserve"> clean </w:t>
      </w:r>
      <w:r w:rsidRPr="00BF3C16">
        <w:rPr>
          <w:rStyle w:val="StyleUnderline"/>
          <w:highlight w:val="cyan"/>
        </w:rPr>
        <w:t xml:space="preserve">energy would create </w:t>
      </w:r>
      <w:r w:rsidRPr="00694B54">
        <w:rPr>
          <w:rStyle w:val="Emphasis"/>
        </w:rPr>
        <w:t xml:space="preserve">far </w:t>
      </w:r>
      <w:r w:rsidRPr="00BF3C16">
        <w:rPr>
          <w:rStyle w:val="Emphasis"/>
          <w:highlight w:val="cyan"/>
        </w:rPr>
        <w:t>more jobs</w:t>
      </w:r>
      <w:r w:rsidRPr="0047102E">
        <w:rPr>
          <w:sz w:val="16"/>
        </w:rPr>
        <w:t xml:space="preserve"> than it eradicated. “Virtually any other form of government outlay, or even a tax cut, yields greater employment than military spending,” writes William Hartung, a senior research fellow at the Quincy Institute for Responsible Statecraft.</w:t>
      </w:r>
    </w:p>
    <w:p w14:paraId="541E864A" w14:textId="77777777" w:rsidR="00BF3C16" w:rsidRPr="00BF3C16" w:rsidRDefault="002B5250" w:rsidP="002B5250">
      <w:pPr>
        <w:rPr>
          <w:rStyle w:val="StyleUnderline"/>
          <w:highlight w:val="cyan"/>
        </w:rPr>
      </w:pPr>
      <w:r w:rsidRPr="0047102E">
        <w:rPr>
          <w:sz w:val="16"/>
        </w:rPr>
        <w:t xml:space="preserve">Even if conversion appears to be a distant horizon, </w:t>
      </w:r>
      <w:r w:rsidRPr="00BF3C16">
        <w:rPr>
          <w:rStyle w:val="StyleUnderline"/>
          <w:highlight w:val="cyan"/>
        </w:rPr>
        <w:t>embracing the idea could</w:t>
      </w:r>
      <w:r w:rsidRPr="00694B54">
        <w:rPr>
          <w:rStyle w:val="StyleUnderline"/>
        </w:rPr>
        <w:t xml:space="preserve"> have an</w:t>
      </w:r>
      <w:r w:rsidRPr="0047102E">
        <w:rPr>
          <w:sz w:val="16"/>
        </w:rPr>
        <w:t xml:space="preserve"> immediate </w:t>
      </w:r>
      <w:r w:rsidRPr="00BF3C16">
        <w:rPr>
          <w:rStyle w:val="Emphasis"/>
          <w:highlight w:val="cyan"/>
        </w:rPr>
        <w:t>impact</w:t>
      </w:r>
      <w:r w:rsidRPr="00694B54">
        <w:rPr>
          <w:rStyle w:val="Emphasis"/>
        </w:rPr>
        <w:t xml:space="preserve"> on </w:t>
      </w:r>
      <w:r w:rsidRPr="00BF3C16">
        <w:rPr>
          <w:rStyle w:val="Emphasis"/>
          <w:highlight w:val="cyan"/>
        </w:rPr>
        <w:t>organizing</w:t>
      </w:r>
      <w:r w:rsidRPr="0047102E">
        <w:rPr>
          <w:sz w:val="16"/>
        </w:rPr>
        <w:t xml:space="preserve">, giving activists grounds on which to defend anti-war initiatives—such as </w:t>
      </w:r>
      <w:r w:rsidRPr="00BF3C16">
        <w:rPr>
          <w:rStyle w:val="StyleUnderline"/>
          <w:highlight w:val="cyan"/>
        </w:rPr>
        <w:t xml:space="preserve">attempts to </w:t>
      </w:r>
      <w:r w:rsidRPr="00BF3C16">
        <w:rPr>
          <w:rStyle w:val="Emphasis"/>
          <w:highlight w:val="cyan"/>
        </w:rPr>
        <w:t>divest</w:t>
      </w:r>
      <w:r w:rsidRPr="00BF3C16">
        <w:rPr>
          <w:rStyle w:val="StyleUnderline"/>
          <w:highlight w:val="cyan"/>
        </w:rPr>
        <w:t xml:space="preserve"> from Israel</w:t>
      </w:r>
      <w:r w:rsidRPr="0047102E">
        <w:rPr>
          <w:sz w:val="16"/>
        </w:rPr>
        <w:t xml:space="preserve">i apartheid—that </w:t>
      </w:r>
      <w:r w:rsidRPr="00BF3C16">
        <w:rPr>
          <w:rStyle w:val="StyleUnderline"/>
          <w:highlight w:val="cyan"/>
        </w:rPr>
        <w:t>are</w:t>
      </w:r>
      <w:r w:rsidRPr="0047102E">
        <w:rPr>
          <w:sz w:val="16"/>
        </w:rPr>
        <w:t xml:space="preserve"> frequently </w:t>
      </w:r>
      <w:r w:rsidRPr="00BF3C16">
        <w:rPr>
          <w:rStyle w:val="StyleUnderline"/>
          <w:highlight w:val="cyan"/>
        </w:rPr>
        <w:t xml:space="preserve">shut down in the </w:t>
      </w:r>
      <w:r w:rsidRPr="00BF3C16">
        <w:rPr>
          <w:rStyle w:val="Emphasis"/>
          <w:highlight w:val="cyan"/>
        </w:rPr>
        <w:t>name</w:t>
      </w:r>
      <w:r w:rsidRPr="00BF3C16">
        <w:rPr>
          <w:rStyle w:val="StyleUnderline"/>
          <w:highlight w:val="cyan"/>
        </w:rPr>
        <w:t xml:space="preserve"> of</w:t>
      </w:r>
      <w:r w:rsidRPr="0047102E">
        <w:rPr>
          <w:sz w:val="16"/>
        </w:rPr>
        <w:t xml:space="preserve"> weapons industry </w:t>
      </w:r>
      <w:r w:rsidRPr="00BF3C16">
        <w:rPr>
          <w:rStyle w:val="StyleUnderline"/>
          <w:highlight w:val="cyan"/>
        </w:rPr>
        <w:t>workers</w:t>
      </w:r>
      <w:r w:rsidRPr="0047102E">
        <w:rPr>
          <w:sz w:val="16"/>
        </w:rPr>
        <w:t xml:space="preserve">. What’s more, publicizing </w:t>
      </w:r>
      <w:r w:rsidRPr="00BF3C16">
        <w:rPr>
          <w:rStyle w:val="StyleUnderline"/>
          <w:highlight w:val="cyan"/>
        </w:rPr>
        <w:t>the concept could</w:t>
      </w:r>
      <w:r w:rsidRPr="0047102E">
        <w:rPr>
          <w:sz w:val="16"/>
        </w:rPr>
        <w:t xml:space="preserve"> help </w:t>
      </w:r>
      <w:r w:rsidRPr="00BF3C16">
        <w:rPr>
          <w:rStyle w:val="StyleUnderline"/>
          <w:highlight w:val="cyan"/>
        </w:rPr>
        <w:t>transform</w:t>
      </w:r>
      <w:r w:rsidRPr="00694B54">
        <w:rPr>
          <w:rStyle w:val="StyleUnderline"/>
        </w:rPr>
        <w:t xml:space="preserve"> workers’ </w:t>
      </w:r>
      <w:r w:rsidRPr="00BF3C16">
        <w:rPr>
          <w:rStyle w:val="Emphasis"/>
          <w:highlight w:val="cyan"/>
        </w:rPr>
        <w:t>consciousness</w:t>
      </w:r>
      <w:r w:rsidRPr="00BF3C16">
        <w:rPr>
          <w:rStyle w:val="StyleUnderline"/>
          <w:highlight w:val="cyan"/>
        </w:rPr>
        <w:t>, convincing employees</w:t>
      </w:r>
      <w:r w:rsidRPr="0047102E">
        <w:rPr>
          <w:sz w:val="16"/>
        </w:rPr>
        <w:t xml:space="preserve"> at arms manufacturers that </w:t>
      </w:r>
      <w:r w:rsidRPr="00694B54">
        <w:rPr>
          <w:rStyle w:val="Emphasis"/>
        </w:rPr>
        <w:t xml:space="preserve">anti-war </w:t>
      </w:r>
      <w:r w:rsidRPr="00BF3C16">
        <w:rPr>
          <w:rStyle w:val="Emphasis"/>
          <w:highlight w:val="cyan"/>
        </w:rPr>
        <w:t>activism</w:t>
      </w:r>
      <w:r w:rsidRPr="00BF3C16">
        <w:rPr>
          <w:rStyle w:val="StyleUnderline"/>
          <w:highlight w:val="cyan"/>
        </w:rPr>
        <w:t xml:space="preserve"> need not</w:t>
      </w:r>
      <w:r w:rsidRPr="0047102E">
        <w:rPr>
          <w:sz w:val="16"/>
        </w:rPr>
        <w:t xml:space="preserve"> threaten </w:t>
      </w:r>
      <w:r w:rsidRPr="00BF3C16">
        <w:rPr>
          <w:rStyle w:val="StyleUnderline"/>
          <w:highlight w:val="cyan"/>
        </w:rPr>
        <w:t xml:space="preserve">their </w:t>
      </w:r>
      <w:r w:rsidRPr="00694B54">
        <w:rPr>
          <w:rStyle w:val="Emphasis"/>
        </w:rPr>
        <w:t xml:space="preserve">economic </w:t>
      </w:r>
      <w:r w:rsidRPr="00BF3C16">
        <w:rPr>
          <w:rStyle w:val="Emphasis"/>
          <w:highlight w:val="cyan"/>
        </w:rPr>
        <w:t>well-being</w:t>
      </w:r>
      <w:r w:rsidRPr="00BF3C16">
        <w:rPr>
          <w:rStyle w:val="StyleUnderline"/>
          <w:highlight w:val="cyan"/>
        </w:rPr>
        <w:t>. This</w:t>
      </w:r>
      <w:r w:rsidRPr="00D20E7D">
        <w:t xml:space="preserve"> in turn </w:t>
      </w:r>
      <w:r w:rsidRPr="00BF3C16">
        <w:rPr>
          <w:rStyle w:val="StyleUnderline"/>
          <w:highlight w:val="cyan"/>
        </w:rPr>
        <w:t xml:space="preserve">could form the basis for shop-floor actions to interrupt the </w:t>
      </w:r>
      <w:r w:rsidRPr="00BF3C16">
        <w:rPr>
          <w:rStyle w:val="Emphasis"/>
          <w:highlight w:val="cyan"/>
        </w:rPr>
        <w:t>production</w:t>
      </w:r>
      <w:r w:rsidRPr="00BF3C16">
        <w:rPr>
          <w:rStyle w:val="StyleUnderline"/>
          <w:highlight w:val="cyan"/>
        </w:rPr>
        <w:t xml:space="preserve"> of </w:t>
      </w:r>
      <w:r w:rsidRPr="00BF3C16">
        <w:rPr>
          <w:rStyle w:val="Emphasis"/>
          <w:highlight w:val="cyan"/>
        </w:rPr>
        <w:t>missiles and bombs</w:t>
      </w:r>
      <w:r w:rsidRPr="00BF3C16">
        <w:rPr>
          <w:rStyle w:val="StyleUnderline"/>
          <w:highlight w:val="cyan"/>
        </w:rPr>
        <w:t>.</w:t>
      </w:r>
    </w:p>
    <w:p w14:paraId="12F4E7A1" w14:textId="77777777" w:rsidR="00BF3C16" w:rsidRPr="00BF3C16" w:rsidRDefault="002B5250" w:rsidP="002B5250">
      <w:pPr>
        <w:rPr>
          <w:rStyle w:val="StyleUnderline"/>
          <w:highlight w:val="cyan"/>
        </w:rPr>
      </w:pPr>
      <w:r w:rsidRPr="0047102E">
        <w:rPr>
          <w:sz w:val="16"/>
        </w:rPr>
        <w:t xml:space="preserve">As Gill, the UAWD organizer, told Jewish Currents, “At the end of the day, </w:t>
      </w:r>
      <w:r w:rsidRPr="00BF3C16">
        <w:rPr>
          <w:rStyle w:val="StyleUnderline"/>
          <w:highlight w:val="cyan"/>
        </w:rPr>
        <w:t>those of us advocating for</w:t>
      </w:r>
      <w:r w:rsidRPr="00694B54">
        <w:rPr>
          <w:rStyle w:val="StyleUnderline"/>
        </w:rPr>
        <w:t xml:space="preserve"> the liberation of </w:t>
      </w:r>
      <w:r w:rsidRPr="00BF3C16">
        <w:rPr>
          <w:rStyle w:val="Emphasis"/>
          <w:highlight w:val="cyan"/>
        </w:rPr>
        <w:t>Palestine</w:t>
      </w:r>
      <w:r w:rsidRPr="00BF3C16">
        <w:rPr>
          <w:rStyle w:val="StyleUnderline"/>
          <w:highlight w:val="cyan"/>
        </w:rPr>
        <w:t xml:space="preserve"> have a shared enemy with</w:t>
      </w:r>
      <w:r w:rsidRPr="0047102E">
        <w:rPr>
          <w:sz w:val="16"/>
        </w:rPr>
        <w:t xml:space="preserve"> those [weapons] </w:t>
      </w:r>
      <w:r w:rsidRPr="00BF3C16">
        <w:rPr>
          <w:rStyle w:val="Emphasis"/>
          <w:highlight w:val="cyan"/>
        </w:rPr>
        <w:t>workers</w:t>
      </w:r>
      <w:r w:rsidRPr="0047102E">
        <w:rPr>
          <w:sz w:val="16"/>
        </w:rPr>
        <w:t xml:space="preserve"> on the shop floor: </w:t>
      </w:r>
      <w:r w:rsidRPr="00BF3C16">
        <w:rPr>
          <w:rStyle w:val="StyleUnderline"/>
          <w:highlight w:val="cyan"/>
        </w:rPr>
        <w:t xml:space="preserve">the </w:t>
      </w:r>
      <w:r w:rsidRPr="00694B54">
        <w:rPr>
          <w:rStyle w:val="Emphasis"/>
        </w:rPr>
        <w:t xml:space="preserve">billionaire </w:t>
      </w:r>
      <w:r w:rsidRPr="00BF3C16">
        <w:rPr>
          <w:rStyle w:val="Emphasis"/>
          <w:highlight w:val="cyan"/>
        </w:rPr>
        <w:t>CEOs</w:t>
      </w:r>
      <w:r w:rsidRPr="00BF3C16">
        <w:rPr>
          <w:rStyle w:val="StyleUnderline"/>
          <w:highlight w:val="cyan"/>
        </w:rPr>
        <w:t xml:space="preserve"> who profit off</w:t>
      </w:r>
      <w:r w:rsidRPr="0047102E">
        <w:rPr>
          <w:sz w:val="16"/>
        </w:rPr>
        <w:t xml:space="preserve"> their </w:t>
      </w:r>
      <w:r w:rsidRPr="00694B54">
        <w:rPr>
          <w:rStyle w:val="StyleUnderline"/>
        </w:rPr>
        <w:t xml:space="preserve">labor to fuel </w:t>
      </w:r>
      <w:r w:rsidRPr="00BF3C16">
        <w:rPr>
          <w:rStyle w:val="StyleUnderline"/>
          <w:highlight w:val="cyan"/>
        </w:rPr>
        <w:t xml:space="preserve">the </w:t>
      </w:r>
      <w:r w:rsidRPr="00BF3C16">
        <w:rPr>
          <w:rStyle w:val="Emphasis"/>
          <w:highlight w:val="cyan"/>
        </w:rPr>
        <w:t>war machine</w:t>
      </w:r>
      <w:r w:rsidRPr="0047102E">
        <w:rPr>
          <w:sz w:val="16"/>
        </w:rPr>
        <w:t xml:space="preserve">.” A commitment to conversion could bring that shared enemy into focus, </w:t>
      </w:r>
      <w:r w:rsidRPr="00BF3C16">
        <w:rPr>
          <w:rStyle w:val="StyleUnderline"/>
          <w:highlight w:val="cyan"/>
        </w:rPr>
        <w:t>allowing</w:t>
      </w:r>
      <w:r w:rsidRPr="0047102E">
        <w:rPr>
          <w:sz w:val="16"/>
        </w:rPr>
        <w:t xml:space="preserve"> US </w:t>
      </w:r>
      <w:r w:rsidRPr="00BF3C16">
        <w:rPr>
          <w:rStyle w:val="StyleUnderline"/>
          <w:highlight w:val="cyan"/>
        </w:rPr>
        <w:t xml:space="preserve">workers to </w:t>
      </w:r>
      <w:r w:rsidRPr="00BF3C16">
        <w:rPr>
          <w:rStyle w:val="Emphasis"/>
          <w:highlight w:val="cyan"/>
        </w:rPr>
        <w:t>take their place</w:t>
      </w:r>
      <w:r w:rsidRPr="00BF3C16">
        <w:rPr>
          <w:rStyle w:val="StyleUnderline"/>
          <w:highlight w:val="cyan"/>
        </w:rPr>
        <w:t xml:space="preserve"> alongside the </w:t>
      </w:r>
      <w:r w:rsidRPr="00BF3C16">
        <w:rPr>
          <w:rStyle w:val="Emphasis"/>
          <w:highlight w:val="cyan"/>
        </w:rPr>
        <w:t>global</w:t>
      </w:r>
      <w:r w:rsidRPr="00BF3C16">
        <w:rPr>
          <w:rStyle w:val="StyleUnderline"/>
          <w:highlight w:val="cyan"/>
        </w:rPr>
        <w:t xml:space="preserve"> working class</w:t>
      </w:r>
      <w:r w:rsidRPr="0047102E">
        <w:rPr>
          <w:sz w:val="16"/>
        </w:rPr>
        <w:t xml:space="preserve"> from which they have too long been kept divided.</w:t>
      </w:r>
    </w:p>
    <w:p w14:paraId="771DCDE5" w14:textId="77777777" w:rsidR="00BF3C16" w:rsidRPr="00BF3C16" w:rsidRDefault="002B5250" w:rsidP="002B5250">
      <w:pPr>
        <w:pStyle w:val="Heading4"/>
        <w:rPr>
          <w:rStyle w:val="StyleUnderline"/>
          <w:highlight w:val="cyan"/>
        </w:rPr>
      </w:pPr>
      <w:r>
        <w:t>3. That</w:t>
      </w:r>
      <w:r w:rsidR="00580789">
        <w:t xml:space="preserve"> outweighs </w:t>
      </w:r>
      <w:proofErr w:type="gramStart"/>
      <w:r w:rsidR="00580789">
        <w:t>on</w:t>
      </w:r>
      <w:proofErr w:type="gramEnd"/>
      <w:r w:rsidR="00580789">
        <w:t xml:space="preserve"> scope. It’s</w:t>
      </w:r>
      <w:r>
        <w:t xml:space="preserve"> </w:t>
      </w:r>
      <w:r>
        <w:rPr>
          <w:u w:val="single"/>
        </w:rPr>
        <w:t>essential</w:t>
      </w:r>
      <w:r>
        <w:t xml:space="preserve"> to link American labor with </w:t>
      </w:r>
      <w:r>
        <w:rPr>
          <w:u w:val="single"/>
        </w:rPr>
        <w:t>Palestinian ones</w:t>
      </w:r>
      <w:r>
        <w:t xml:space="preserve">. </w:t>
      </w:r>
    </w:p>
    <w:p w14:paraId="77542193" w14:textId="77777777" w:rsidR="00BF3C16" w:rsidRPr="00BF3C16" w:rsidRDefault="002B5250" w:rsidP="002B5250">
      <w:pPr>
        <w:rPr>
          <w:rStyle w:val="StyleUnderline"/>
          <w:highlight w:val="cyan"/>
        </w:rPr>
      </w:pPr>
      <w:r>
        <w:t xml:space="preserve">Nima </w:t>
      </w:r>
      <w:r w:rsidRPr="00084497">
        <w:rPr>
          <w:rStyle w:val="Style13ptBold"/>
        </w:rPr>
        <w:t>Shirazi et al. 24</w:t>
      </w:r>
      <w:r>
        <w:t>. Vice president at Spitfire, B.A. in classical civilization from Oberlin College. Adam Johnson, media analyst at In These Times. Jeff Schuhrke, Professor of labor studies at Empire State University, Ph.D. in history from the University of Illinois, Chicago. "News Brief: Unions, Gaza, and Labor's Checkered Relationship with US Militarism." Medium. 7/19/2024. citationsneeded.medium.com/news-brief-unions-gaza-and-labors-checkered-relationship-with-us-militarism-8ee2e32a0296</w:t>
      </w:r>
    </w:p>
    <w:p w14:paraId="170797FC" w14:textId="77777777" w:rsidR="00BF3C16" w:rsidRPr="00BF3C16" w:rsidRDefault="002B5250" w:rsidP="002B5250">
      <w:pPr>
        <w:rPr>
          <w:rStyle w:val="StyleUnderline"/>
          <w:highlight w:val="cyan"/>
        </w:rPr>
      </w:pPr>
      <w:r w:rsidRPr="0047102E">
        <w:rPr>
          <w:sz w:val="16"/>
        </w:rPr>
        <w:t xml:space="preserve">And more importantly, </w:t>
      </w:r>
      <w:proofErr w:type="gramStart"/>
      <w:r w:rsidRPr="00BF3C16">
        <w:rPr>
          <w:rStyle w:val="StyleUnderline"/>
          <w:highlight w:val="cyan"/>
        </w:rPr>
        <w:t>at</w:t>
      </w:r>
      <w:proofErr w:type="gramEnd"/>
      <w:r w:rsidRPr="00BF3C16">
        <w:rPr>
          <w:rStyle w:val="StyleUnderline"/>
          <w:highlight w:val="cyan"/>
        </w:rPr>
        <w:t xml:space="preserve"> the </w:t>
      </w:r>
      <w:r w:rsidRPr="00BF3C16">
        <w:rPr>
          <w:rStyle w:val="Emphasis"/>
          <w:highlight w:val="cyan"/>
        </w:rPr>
        <w:t>workplace</w:t>
      </w:r>
      <w:r w:rsidRPr="00694B54">
        <w:rPr>
          <w:rStyle w:val="Emphasis"/>
        </w:rPr>
        <w:t xml:space="preserve"> itself</w:t>
      </w:r>
      <w:r w:rsidRPr="00BF3C16">
        <w:rPr>
          <w:rStyle w:val="StyleUnderline"/>
          <w:highlight w:val="cyan"/>
        </w:rPr>
        <w:t xml:space="preserve">, there’s a </w:t>
      </w:r>
      <w:r w:rsidRPr="00BF3C16">
        <w:rPr>
          <w:rStyle w:val="Emphasis"/>
          <w:highlight w:val="cyan"/>
        </w:rPr>
        <w:t>lot</w:t>
      </w:r>
      <w:r w:rsidRPr="00694B54">
        <w:rPr>
          <w:rStyle w:val="StyleUnderline"/>
        </w:rPr>
        <w:t xml:space="preserve"> that </w:t>
      </w:r>
      <w:r w:rsidRPr="00BF3C16">
        <w:rPr>
          <w:rStyle w:val="StyleUnderline"/>
          <w:highlight w:val="cyan"/>
        </w:rPr>
        <w:t>unions</w:t>
      </w:r>
      <w:r w:rsidRPr="0047102E">
        <w:rPr>
          <w:sz w:val="16"/>
        </w:rPr>
        <w:t xml:space="preserve"> or really any group of organized workers </w:t>
      </w:r>
      <w:r w:rsidRPr="00BF3C16">
        <w:rPr>
          <w:rStyle w:val="StyleUnderline"/>
          <w:highlight w:val="cyan"/>
        </w:rPr>
        <w:t>could</w:t>
      </w:r>
      <w:r w:rsidRPr="0047102E">
        <w:rPr>
          <w:sz w:val="16"/>
        </w:rPr>
        <w:t xml:space="preserve"> collectively </w:t>
      </w:r>
      <w:r w:rsidRPr="00BF3C16">
        <w:rPr>
          <w:rStyle w:val="StyleUnderline"/>
          <w:highlight w:val="cyan"/>
        </w:rPr>
        <w:t>do</w:t>
      </w:r>
      <w:r w:rsidRPr="00694B54">
        <w:rPr>
          <w:rStyle w:val="StyleUnderline"/>
        </w:rPr>
        <w:t>. There’s the great example of</w:t>
      </w:r>
      <w:r w:rsidRPr="0047102E">
        <w:rPr>
          <w:sz w:val="16"/>
        </w:rPr>
        <w:t xml:space="preserve"> the International Longshore and Warehouse Union, the ILWU, the West Coast </w:t>
      </w:r>
      <w:r w:rsidRPr="00BF3C16">
        <w:rPr>
          <w:rStyle w:val="StyleUnderline"/>
          <w:highlight w:val="cyan"/>
        </w:rPr>
        <w:t>dockworkers</w:t>
      </w:r>
      <w:r w:rsidRPr="00694B54">
        <w:rPr>
          <w:rStyle w:val="StyleUnderline"/>
        </w:rPr>
        <w:t xml:space="preserve"> who </w:t>
      </w:r>
      <w:r w:rsidRPr="00BF3C16">
        <w:rPr>
          <w:rStyle w:val="StyleUnderline"/>
          <w:highlight w:val="cyan"/>
        </w:rPr>
        <w:t>have a</w:t>
      </w:r>
      <w:r w:rsidRPr="0047102E">
        <w:rPr>
          <w:sz w:val="16"/>
        </w:rPr>
        <w:t xml:space="preserve"> proud </w:t>
      </w:r>
      <w:r w:rsidRPr="00BF3C16">
        <w:rPr>
          <w:rStyle w:val="StyleUnderline"/>
          <w:highlight w:val="cyan"/>
        </w:rPr>
        <w:t xml:space="preserve">tradition of </w:t>
      </w:r>
      <w:r w:rsidRPr="00BF3C16">
        <w:rPr>
          <w:rStyle w:val="Emphasis"/>
          <w:highlight w:val="cyan"/>
        </w:rPr>
        <w:t>refusing</w:t>
      </w:r>
      <w:r w:rsidRPr="00694B54">
        <w:rPr>
          <w:rStyle w:val="StyleUnderline"/>
        </w:rPr>
        <w:t xml:space="preserve"> to handle </w:t>
      </w:r>
      <w:r w:rsidRPr="00BF3C16">
        <w:rPr>
          <w:rStyle w:val="StyleUnderline"/>
          <w:highlight w:val="cyan"/>
        </w:rPr>
        <w:t>cargo</w:t>
      </w:r>
      <w:r w:rsidRPr="0047102E">
        <w:rPr>
          <w:sz w:val="16"/>
        </w:rPr>
        <w:t xml:space="preserve"> coming </w:t>
      </w:r>
      <w:r w:rsidRPr="00BF3C16">
        <w:rPr>
          <w:rStyle w:val="StyleUnderline"/>
          <w:highlight w:val="cyan"/>
        </w:rPr>
        <w:t>from</w:t>
      </w:r>
      <w:r w:rsidRPr="0047102E">
        <w:rPr>
          <w:sz w:val="16"/>
        </w:rPr>
        <w:t xml:space="preserve"> or going to oppressive or fascist or </w:t>
      </w:r>
      <w:r w:rsidRPr="00BF3C16">
        <w:rPr>
          <w:rStyle w:val="Emphasis"/>
          <w:highlight w:val="cyan"/>
        </w:rPr>
        <w:t>colonial</w:t>
      </w:r>
      <w:r w:rsidRPr="00BF3C16">
        <w:rPr>
          <w:rStyle w:val="StyleUnderline"/>
          <w:highlight w:val="cyan"/>
        </w:rPr>
        <w:t xml:space="preserve"> regimes</w:t>
      </w:r>
      <w:r w:rsidRPr="00694B54">
        <w:rPr>
          <w:rStyle w:val="StyleUnderline"/>
        </w:rPr>
        <w:t xml:space="preserve"> like imperial Japan</w:t>
      </w:r>
      <w:r w:rsidRPr="0047102E">
        <w:rPr>
          <w:sz w:val="16"/>
        </w:rPr>
        <w:t xml:space="preserve"> and </w:t>
      </w:r>
      <w:r w:rsidRPr="00694B54">
        <w:rPr>
          <w:rStyle w:val="StyleUnderline"/>
        </w:rPr>
        <w:t>Franco Spain and apartheid South Africa</w:t>
      </w:r>
      <w:r w:rsidRPr="0047102E">
        <w:rPr>
          <w:sz w:val="16"/>
        </w:rPr>
        <w:t>. And ILWU members in recent years have refused to cross community picket lines at ports blocking Israeli cargo ships.</w:t>
      </w:r>
    </w:p>
    <w:p w14:paraId="55DBDB0E" w14:textId="77777777" w:rsidR="00BF3C16" w:rsidRPr="00BF3C16" w:rsidRDefault="002B5250" w:rsidP="002B5250">
      <w:pPr>
        <w:rPr>
          <w:rStyle w:val="StyleUnderline"/>
          <w:highlight w:val="cyan"/>
        </w:rPr>
      </w:pPr>
      <w:r w:rsidRPr="0047102E">
        <w:rPr>
          <w:sz w:val="16"/>
        </w:rPr>
        <w:t xml:space="preserve">Or academic </w:t>
      </w:r>
      <w:r w:rsidRPr="00BF3C16">
        <w:rPr>
          <w:rStyle w:val="Emphasis"/>
          <w:highlight w:val="cyan"/>
        </w:rPr>
        <w:t>researchers</w:t>
      </w:r>
      <w:r w:rsidRPr="0047102E">
        <w:rPr>
          <w:sz w:val="16"/>
        </w:rPr>
        <w:t xml:space="preserve"> and lab workers </w:t>
      </w:r>
      <w:r w:rsidRPr="00BF3C16">
        <w:rPr>
          <w:rStyle w:val="StyleUnderline"/>
          <w:highlight w:val="cyan"/>
        </w:rPr>
        <w:t>whose labor</w:t>
      </w:r>
      <w:r w:rsidRPr="0047102E">
        <w:rPr>
          <w:sz w:val="16"/>
        </w:rPr>
        <w:t xml:space="preserve"> often </w:t>
      </w:r>
      <w:r w:rsidRPr="00BF3C16">
        <w:rPr>
          <w:rStyle w:val="StyleUnderline"/>
          <w:highlight w:val="cyan"/>
        </w:rPr>
        <w:t xml:space="preserve">goes towards serving the </w:t>
      </w:r>
      <w:r w:rsidRPr="00BF3C16">
        <w:rPr>
          <w:rStyle w:val="Emphasis"/>
          <w:highlight w:val="cyan"/>
        </w:rPr>
        <w:t>m</w:t>
      </w:r>
      <w:r w:rsidRPr="0047102E">
        <w:rPr>
          <w:sz w:val="16"/>
        </w:rPr>
        <w:t>ilitary-</w:t>
      </w:r>
      <w:r w:rsidRPr="00BF3C16">
        <w:rPr>
          <w:rStyle w:val="Emphasis"/>
          <w:highlight w:val="cyan"/>
        </w:rPr>
        <w:t>i</w:t>
      </w:r>
      <w:r w:rsidRPr="0047102E">
        <w:rPr>
          <w:sz w:val="16"/>
        </w:rPr>
        <w:t xml:space="preserve">ndustrial </w:t>
      </w:r>
      <w:r w:rsidRPr="00BF3C16">
        <w:rPr>
          <w:rStyle w:val="Emphasis"/>
          <w:highlight w:val="cyan"/>
        </w:rPr>
        <w:t>c</w:t>
      </w:r>
      <w:r w:rsidRPr="0047102E">
        <w:rPr>
          <w:sz w:val="16"/>
        </w:rPr>
        <w:t xml:space="preserve">omplex, </w:t>
      </w:r>
      <w:r w:rsidRPr="00694B54">
        <w:rPr>
          <w:rStyle w:val="StyleUnderline"/>
        </w:rPr>
        <w:t xml:space="preserve">including the </w:t>
      </w:r>
      <w:r w:rsidRPr="00694B54">
        <w:rPr>
          <w:rStyle w:val="Emphasis"/>
        </w:rPr>
        <w:t>Israeli military</w:t>
      </w:r>
      <w:r w:rsidRPr="0047102E">
        <w:rPr>
          <w:sz w:val="16"/>
        </w:rPr>
        <w:t xml:space="preserve">. They </w:t>
      </w:r>
      <w:r w:rsidRPr="00BF3C16">
        <w:rPr>
          <w:rStyle w:val="StyleUnderline"/>
          <w:highlight w:val="cyan"/>
        </w:rPr>
        <w:t>can</w:t>
      </w:r>
      <w:r w:rsidRPr="0047102E">
        <w:rPr>
          <w:sz w:val="16"/>
        </w:rPr>
        <w:t xml:space="preserve"> be and have been </w:t>
      </w:r>
      <w:r w:rsidRPr="00BF3C16">
        <w:rPr>
          <w:rStyle w:val="Emphasis"/>
          <w:highlight w:val="cyan"/>
        </w:rPr>
        <w:t>demand</w:t>
      </w:r>
      <w:r w:rsidRPr="0047102E">
        <w:rPr>
          <w:sz w:val="16"/>
        </w:rPr>
        <w:t xml:space="preserve">ing that </w:t>
      </w:r>
      <w:r w:rsidRPr="00BF3C16">
        <w:rPr>
          <w:rStyle w:val="StyleUnderline"/>
          <w:highlight w:val="cyan"/>
        </w:rPr>
        <w:t>their research not</w:t>
      </w:r>
      <w:r w:rsidRPr="0047102E">
        <w:rPr>
          <w:sz w:val="16"/>
        </w:rPr>
        <w:t xml:space="preserve"> go towards such activities. The UC Santa Cruz astronomy department has been making that demand. That’s part of the demands of the academic workers who are on strike at the University of California right now, for researchers to have the right to say, I don’t want my work </w:t>
      </w:r>
      <w:r w:rsidRPr="00BF3C16">
        <w:rPr>
          <w:rStyle w:val="StyleUnderline"/>
          <w:highlight w:val="cyan"/>
        </w:rPr>
        <w:t>go</w:t>
      </w:r>
      <w:r w:rsidRPr="0047102E">
        <w:rPr>
          <w:sz w:val="16"/>
        </w:rPr>
        <w:t xml:space="preserve">ing </w:t>
      </w:r>
      <w:r w:rsidRPr="00BF3C16">
        <w:rPr>
          <w:rStyle w:val="StyleUnderline"/>
          <w:highlight w:val="cyan"/>
        </w:rPr>
        <w:t xml:space="preserve">towards </w:t>
      </w:r>
      <w:r w:rsidRPr="00BF3C16">
        <w:rPr>
          <w:rStyle w:val="Emphasis"/>
          <w:highlight w:val="cyan"/>
        </w:rPr>
        <w:t>militarism</w:t>
      </w:r>
      <w:r w:rsidRPr="0047102E">
        <w:rPr>
          <w:sz w:val="16"/>
        </w:rPr>
        <w:t>. And they’ve recently formed a group called the Researchers Against War, trying to organize around some of these things about their research going towards the war machine.</w:t>
      </w:r>
    </w:p>
    <w:p w14:paraId="4579828C" w14:textId="77777777" w:rsidR="00BF3C16" w:rsidRPr="00BF3C16" w:rsidRDefault="002B5250" w:rsidP="002B5250">
      <w:pPr>
        <w:rPr>
          <w:rStyle w:val="StyleUnderline"/>
          <w:highlight w:val="cyan"/>
        </w:rPr>
      </w:pPr>
      <w:r w:rsidRPr="0047102E">
        <w:rPr>
          <w:sz w:val="16"/>
        </w:rPr>
        <w:t xml:space="preserve">Or </w:t>
      </w:r>
      <w:r w:rsidRPr="00694B54">
        <w:rPr>
          <w:rStyle w:val="Emphasis"/>
        </w:rPr>
        <w:t>tech workers</w:t>
      </w:r>
      <w:r w:rsidRPr="0047102E">
        <w:rPr>
          <w:sz w:val="16"/>
        </w:rPr>
        <w:t xml:space="preserve"> with Google and Amazon, their </w:t>
      </w:r>
      <w:r w:rsidRPr="00694B54">
        <w:rPr>
          <w:rStyle w:val="StyleUnderline"/>
        </w:rPr>
        <w:t xml:space="preserve">labor is used by the Israeli occupation for </w:t>
      </w:r>
      <w:r w:rsidRPr="00694B54">
        <w:rPr>
          <w:rStyle w:val="Emphasis"/>
        </w:rPr>
        <w:t>surveillance</w:t>
      </w:r>
      <w:r w:rsidRPr="00694B54">
        <w:rPr>
          <w:rStyle w:val="StyleUnderline"/>
        </w:rPr>
        <w:t xml:space="preserve"> through the </w:t>
      </w:r>
      <w:r w:rsidRPr="00694B54">
        <w:rPr>
          <w:rStyle w:val="Emphasis"/>
        </w:rPr>
        <w:t>Project Nimbus</w:t>
      </w:r>
      <w:r w:rsidRPr="0047102E">
        <w:rPr>
          <w:sz w:val="16"/>
        </w:rPr>
        <w:t xml:space="preserve">, this $1.2 billion cloud computing contract. And for the last few years, these workers have been organizing the No Tech </w:t>
      </w:r>
      <w:proofErr w:type="gramStart"/>
      <w:r w:rsidRPr="0047102E">
        <w:rPr>
          <w:sz w:val="16"/>
        </w:rPr>
        <w:t>For</w:t>
      </w:r>
      <w:proofErr w:type="gramEnd"/>
      <w:r w:rsidRPr="0047102E">
        <w:rPr>
          <w:sz w:val="16"/>
        </w:rPr>
        <w:t xml:space="preserve"> Apartheid campaign, demanding that Google and Amazon cancel this partnership.</w:t>
      </w:r>
    </w:p>
    <w:p w14:paraId="3BD4B47E" w14:textId="77777777" w:rsidR="00BF3C16" w:rsidRPr="00BF3C16" w:rsidRDefault="002B5250" w:rsidP="002B5250">
      <w:pPr>
        <w:rPr>
          <w:rStyle w:val="StyleUnderline"/>
          <w:highlight w:val="cyan"/>
        </w:rPr>
      </w:pPr>
      <w:r w:rsidRPr="0047102E">
        <w:rPr>
          <w:sz w:val="16"/>
        </w:rPr>
        <w:t xml:space="preserve">And then, </w:t>
      </w:r>
      <w:r w:rsidRPr="00BF3C16">
        <w:rPr>
          <w:rStyle w:val="StyleUnderline"/>
          <w:highlight w:val="cyan"/>
        </w:rPr>
        <w:t xml:space="preserve">in the </w:t>
      </w:r>
      <w:r w:rsidRPr="00694B54">
        <w:rPr>
          <w:rStyle w:val="Emphasis"/>
        </w:rPr>
        <w:t xml:space="preserve">weapons </w:t>
      </w:r>
      <w:r w:rsidRPr="00BF3C16">
        <w:rPr>
          <w:rStyle w:val="Emphasis"/>
          <w:highlight w:val="cyan"/>
        </w:rPr>
        <w:t>industry</w:t>
      </w:r>
      <w:r w:rsidRPr="0047102E">
        <w:rPr>
          <w:sz w:val="16"/>
        </w:rPr>
        <w:t xml:space="preserve"> and other manufacturing sectors </w:t>
      </w:r>
      <w:r w:rsidRPr="00BF3C16">
        <w:rPr>
          <w:rStyle w:val="StyleUnderline"/>
          <w:highlight w:val="cyan"/>
        </w:rPr>
        <w:t>where they</w:t>
      </w:r>
      <w:r w:rsidRPr="0047102E">
        <w:rPr>
          <w:sz w:val="16"/>
        </w:rPr>
        <w:t xml:space="preserve"> </w:t>
      </w:r>
      <w:proofErr w:type="gramStart"/>
      <w:r w:rsidRPr="0047102E">
        <w:rPr>
          <w:sz w:val="16"/>
        </w:rPr>
        <w:t xml:space="preserve">actually </w:t>
      </w:r>
      <w:r w:rsidRPr="00BF3C16">
        <w:rPr>
          <w:rStyle w:val="Emphasis"/>
          <w:highlight w:val="cyan"/>
        </w:rPr>
        <w:t>make</w:t>
      </w:r>
      <w:proofErr w:type="gramEnd"/>
      <w:r w:rsidRPr="00694B54">
        <w:rPr>
          <w:rStyle w:val="Emphasis"/>
        </w:rPr>
        <w:t xml:space="preserve"> the </w:t>
      </w:r>
      <w:r w:rsidRPr="00BF3C16">
        <w:rPr>
          <w:rStyle w:val="Emphasis"/>
          <w:highlight w:val="cyan"/>
        </w:rPr>
        <w:t>arms</w:t>
      </w:r>
      <w:r w:rsidRPr="0047102E">
        <w:rPr>
          <w:sz w:val="16"/>
        </w:rPr>
        <w:t xml:space="preserve"> or make other equipment used by the Israeli military that’s literally being used to kill Palestinians, </w:t>
      </w:r>
      <w:r w:rsidRPr="00BF3C16">
        <w:rPr>
          <w:rStyle w:val="StyleUnderline"/>
          <w:highlight w:val="cyan"/>
        </w:rPr>
        <w:t>workers</w:t>
      </w:r>
      <w:r w:rsidRPr="0047102E">
        <w:rPr>
          <w:sz w:val="16"/>
        </w:rPr>
        <w:t xml:space="preserve"> there </w:t>
      </w:r>
      <w:r w:rsidRPr="00BF3C16">
        <w:rPr>
          <w:rStyle w:val="StyleUnderline"/>
          <w:highlight w:val="cyan"/>
        </w:rPr>
        <w:t xml:space="preserve">could </w:t>
      </w:r>
      <w:proofErr w:type="gramStart"/>
      <w:r w:rsidRPr="00694B54">
        <w:rPr>
          <w:rStyle w:val="Emphasis"/>
        </w:rPr>
        <w:t xml:space="preserve">take </w:t>
      </w:r>
      <w:r w:rsidRPr="00BF3C16">
        <w:rPr>
          <w:rStyle w:val="Emphasis"/>
          <w:highlight w:val="cyan"/>
        </w:rPr>
        <w:t>act</w:t>
      </w:r>
      <w:r w:rsidRPr="00694B54">
        <w:rPr>
          <w:rStyle w:val="Emphasis"/>
        </w:rPr>
        <w:t>ion</w:t>
      </w:r>
      <w:proofErr w:type="gramEnd"/>
      <w:r w:rsidRPr="0047102E">
        <w:rPr>
          <w:sz w:val="16"/>
        </w:rPr>
        <w:t xml:space="preserve">. You know, at least a fair number, maybe a few hundred thousand in the weapons industry are unionized with the UAW and other unions. And I know, leftists ideally would love to see </w:t>
      </w:r>
      <w:r w:rsidRPr="00BF3C16">
        <w:rPr>
          <w:rStyle w:val="StyleUnderline"/>
          <w:highlight w:val="cyan"/>
        </w:rPr>
        <w:t xml:space="preserve">workers </w:t>
      </w:r>
      <w:r w:rsidRPr="00BF3C16">
        <w:rPr>
          <w:rStyle w:val="Emphasis"/>
          <w:highlight w:val="cyan"/>
        </w:rPr>
        <w:t>shut</w:t>
      </w:r>
      <w:r w:rsidRPr="0047102E">
        <w:rPr>
          <w:sz w:val="16"/>
        </w:rPr>
        <w:t xml:space="preserve">ting </w:t>
      </w:r>
      <w:r w:rsidRPr="00BF3C16">
        <w:rPr>
          <w:rStyle w:val="Emphasis"/>
          <w:highlight w:val="cyan"/>
        </w:rPr>
        <w:t>down</w:t>
      </w:r>
      <w:r w:rsidRPr="00694B54">
        <w:rPr>
          <w:rStyle w:val="StyleUnderline"/>
        </w:rPr>
        <w:t xml:space="preserve"> the </w:t>
      </w:r>
      <w:r w:rsidRPr="00BF3C16">
        <w:rPr>
          <w:rStyle w:val="StyleUnderline"/>
          <w:highlight w:val="cyan"/>
        </w:rPr>
        <w:t>production</w:t>
      </w:r>
      <w:r w:rsidRPr="00694B54">
        <w:rPr>
          <w:rStyle w:val="StyleUnderline"/>
        </w:rPr>
        <w:t xml:space="preserve"> of weapons factories, </w:t>
      </w:r>
      <w:r w:rsidRPr="00694B54">
        <w:rPr>
          <w:rStyle w:val="Emphasis"/>
        </w:rPr>
        <w:t>but</w:t>
      </w:r>
      <w:r w:rsidRPr="0047102E">
        <w:rPr>
          <w:sz w:val="16"/>
        </w:rPr>
        <w:t xml:space="preserve"> I think for that to be possible, </w:t>
      </w:r>
      <w:r w:rsidRPr="00694B54">
        <w:rPr>
          <w:rStyle w:val="StyleUnderline"/>
        </w:rPr>
        <w:t>there has to be</w:t>
      </w:r>
      <w:r w:rsidRPr="0047102E">
        <w:rPr>
          <w:sz w:val="16"/>
        </w:rPr>
        <w:t xml:space="preserve"> a lot of political education for the workers and especially the union workers in those industries, and </w:t>
      </w:r>
      <w:r w:rsidRPr="00694B54">
        <w:rPr>
          <w:rStyle w:val="StyleUnderline"/>
        </w:rPr>
        <w:t xml:space="preserve">an </w:t>
      </w:r>
      <w:r w:rsidRPr="00694B54">
        <w:rPr>
          <w:rStyle w:val="Emphasis"/>
        </w:rPr>
        <w:t>alternative</w:t>
      </w:r>
      <w:r w:rsidRPr="00694B54">
        <w:rPr>
          <w:rStyle w:val="StyleUnderline"/>
        </w:rPr>
        <w:t xml:space="preserve"> vision of</w:t>
      </w:r>
      <w:r w:rsidRPr="0047102E">
        <w:rPr>
          <w:sz w:val="16"/>
        </w:rPr>
        <w:t xml:space="preserve"> what economic conversion or just transition for how they could maintain or even improve </w:t>
      </w:r>
      <w:r w:rsidRPr="00694B54">
        <w:rPr>
          <w:rStyle w:val="StyleUnderline"/>
        </w:rPr>
        <w:t xml:space="preserve">their </w:t>
      </w:r>
      <w:r w:rsidRPr="00694B54">
        <w:rPr>
          <w:rStyle w:val="Emphasis"/>
        </w:rPr>
        <w:t>livelihoods</w:t>
      </w:r>
      <w:r w:rsidRPr="00694B54">
        <w:rPr>
          <w:rStyle w:val="StyleUnderline"/>
        </w:rPr>
        <w:t xml:space="preserve"> while</w:t>
      </w:r>
      <w:r w:rsidRPr="0047102E">
        <w:rPr>
          <w:sz w:val="16"/>
        </w:rPr>
        <w:t xml:space="preserve"> still </w:t>
      </w:r>
      <w:r w:rsidRPr="00694B54">
        <w:rPr>
          <w:rStyle w:val="StyleUnderline"/>
        </w:rPr>
        <w:t xml:space="preserve">making products that aren’t </w:t>
      </w:r>
      <w:r w:rsidRPr="00694B54">
        <w:rPr>
          <w:rStyle w:val="Emphasis"/>
        </w:rPr>
        <w:t>deadly weapons</w:t>
      </w:r>
      <w:r w:rsidRPr="0047102E">
        <w:rPr>
          <w:sz w:val="16"/>
        </w:rPr>
        <w:t>, you know, like socially useful products like medical equipment or electric train cars.</w:t>
      </w:r>
    </w:p>
    <w:p w14:paraId="795B66D3" w14:textId="77777777" w:rsidR="00BF3C16" w:rsidRPr="00BF3C16" w:rsidRDefault="002B5250" w:rsidP="002B5250">
      <w:pPr>
        <w:rPr>
          <w:rStyle w:val="StyleUnderline"/>
          <w:highlight w:val="cyan"/>
        </w:rPr>
      </w:pPr>
      <w:r w:rsidRPr="0047102E">
        <w:rPr>
          <w:sz w:val="16"/>
        </w:rPr>
        <w:t xml:space="preserve">And this is all what </w:t>
      </w:r>
      <w:r w:rsidRPr="00BF3C16">
        <w:rPr>
          <w:rStyle w:val="StyleUnderline"/>
          <w:highlight w:val="cyan"/>
        </w:rPr>
        <w:t xml:space="preserve">a </w:t>
      </w:r>
      <w:r w:rsidRPr="00BF3C16">
        <w:rPr>
          <w:rStyle w:val="Emphasis"/>
          <w:sz w:val="28"/>
          <w:szCs w:val="32"/>
          <w:highlight w:val="cyan"/>
        </w:rPr>
        <w:t>coalition of Palestinian unions</w:t>
      </w:r>
      <w:r w:rsidRPr="00BF3C16">
        <w:rPr>
          <w:rStyle w:val="StyleUnderline"/>
          <w:sz w:val="28"/>
          <w:szCs w:val="32"/>
          <w:highlight w:val="cyan"/>
        </w:rPr>
        <w:t xml:space="preserve"> </w:t>
      </w:r>
      <w:r w:rsidRPr="00BF3C16">
        <w:rPr>
          <w:rStyle w:val="StyleUnderline"/>
          <w:highlight w:val="cyan"/>
        </w:rPr>
        <w:t xml:space="preserve">has </w:t>
      </w:r>
      <w:r w:rsidRPr="00BF3C16">
        <w:rPr>
          <w:rStyle w:val="Emphasis"/>
          <w:highlight w:val="cyan"/>
        </w:rPr>
        <w:t>been</w:t>
      </w:r>
      <w:r w:rsidRPr="0047102E">
        <w:rPr>
          <w:sz w:val="16"/>
        </w:rPr>
        <w:t xml:space="preserve"> directly </w:t>
      </w:r>
      <w:r w:rsidRPr="0047102E">
        <w:rPr>
          <w:rStyle w:val="Emphasis"/>
        </w:rPr>
        <w:t>asking</w:t>
      </w:r>
      <w:r w:rsidRPr="00694B54">
        <w:rPr>
          <w:rStyle w:val="StyleUnderline"/>
        </w:rPr>
        <w:t xml:space="preserve"> for</w:t>
      </w:r>
      <w:r w:rsidRPr="0047102E">
        <w:rPr>
          <w:sz w:val="16"/>
        </w:rPr>
        <w:t xml:space="preserve"> from </w:t>
      </w:r>
      <w:r w:rsidRPr="00694B54">
        <w:rPr>
          <w:rStyle w:val="StyleUnderline"/>
        </w:rPr>
        <w:t>organized labor</w:t>
      </w:r>
      <w:r w:rsidRPr="0047102E">
        <w:rPr>
          <w:sz w:val="16"/>
        </w:rPr>
        <w:t xml:space="preserve"> around the world. They put out a call to action on October 16th, </w:t>
      </w:r>
      <w:r w:rsidRPr="00BF3C16">
        <w:rPr>
          <w:rStyle w:val="Emphasis"/>
          <w:highlight w:val="cyan"/>
        </w:rPr>
        <w:t>asking</w:t>
      </w:r>
      <w:r w:rsidRPr="00BF3C16">
        <w:rPr>
          <w:rStyle w:val="StyleUnderline"/>
          <w:highlight w:val="cyan"/>
        </w:rPr>
        <w:t xml:space="preserve"> workers</w:t>
      </w:r>
      <w:r w:rsidRPr="0047102E">
        <w:rPr>
          <w:sz w:val="16"/>
        </w:rPr>
        <w:t xml:space="preserve"> and unions in other countries, especially </w:t>
      </w:r>
      <w:r w:rsidRPr="00694B54">
        <w:rPr>
          <w:rStyle w:val="StyleUnderline"/>
        </w:rPr>
        <w:t xml:space="preserve">in the </w:t>
      </w:r>
      <w:r w:rsidRPr="00694B54">
        <w:rPr>
          <w:rStyle w:val="Emphasis"/>
        </w:rPr>
        <w:t>US</w:t>
      </w:r>
      <w:r w:rsidRPr="00BF3C16">
        <w:rPr>
          <w:rStyle w:val="StyleUnderline"/>
          <w:highlight w:val="cyan"/>
        </w:rPr>
        <w:t>, to</w:t>
      </w:r>
      <w:r w:rsidRPr="00694B54">
        <w:rPr>
          <w:rStyle w:val="StyleUnderline"/>
        </w:rPr>
        <w:t xml:space="preserve"> not </w:t>
      </w:r>
      <w:r w:rsidRPr="00BF3C16">
        <w:rPr>
          <w:rStyle w:val="StyleUnderline"/>
          <w:highlight w:val="cyan"/>
        </w:rPr>
        <w:t>participate</w:t>
      </w:r>
      <w:r w:rsidRPr="00694B54">
        <w:rPr>
          <w:rStyle w:val="StyleUnderline"/>
        </w:rPr>
        <w:t xml:space="preserve"> in</w:t>
      </w:r>
      <w:r w:rsidRPr="0047102E">
        <w:rPr>
          <w:sz w:val="16"/>
        </w:rPr>
        <w:t xml:space="preserve"> manufacturing or transporting </w:t>
      </w:r>
      <w:r w:rsidRPr="00694B54">
        <w:rPr>
          <w:rStyle w:val="Emphasis"/>
        </w:rPr>
        <w:t>weapons for Israel</w:t>
      </w:r>
      <w:r w:rsidRPr="0047102E">
        <w:rPr>
          <w:sz w:val="16"/>
        </w:rPr>
        <w:t xml:space="preserve">, or at least to try to disrupt or slow down the Israeli war machine in any way feasible. And so, I think </w:t>
      </w:r>
      <w:r w:rsidRPr="00694B54">
        <w:rPr>
          <w:rStyle w:val="StyleUnderline"/>
        </w:rPr>
        <w:t>the</w:t>
      </w:r>
      <w:r w:rsidRPr="0047102E">
        <w:rPr>
          <w:sz w:val="16"/>
        </w:rPr>
        <w:t xml:space="preserve"> US </w:t>
      </w:r>
      <w:r w:rsidRPr="00BF3C16">
        <w:rPr>
          <w:rStyle w:val="StyleUnderline"/>
          <w:highlight w:val="cyan"/>
        </w:rPr>
        <w:t>labor</w:t>
      </w:r>
      <w:r w:rsidRPr="00694B54">
        <w:rPr>
          <w:rStyle w:val="StyleUnderline"/>
        </w:rPr>
        <w:t xml:space="preserve"> movement </w:t>
      </w:r>
      <w:r w:rsidRPr="00BF3C16">
        <w:rPr>
          <w:rStyle w:val="StyleUnderline"/>
          <w:highlight w:val="cyan"/>
        </w:rPr>
        <w:t>can</w:t>
      </w:r>
      <w:r w:rsidRPr="0047102E">
        <w:rPr>
          <w:sz w:val="16"/>
        </w:rPr>
        <w:t xml:space="preserve"> be </w:t>
      </w:r>
      <w:r w:rsidRPr="00BF3C16">
        <w:rPr>
          <w:rStyle w:val="StyleUnderline"/>
          <w:highlight w:val="cyan"/>
        </w:rPr>
        <w:t>do</w:t>
      </w:r>
      <w:r w:rsidRPr="0047102E">
        <w:rPr>
          <w:sz w:val="16"/>
        </w:rPr>
        <w:t xml:space="preserve">ing </w:t>
      </w:r>
      <w:r w:rsidRPr="00BF3C16">
        <w:rPr>
          <w:rStyle w:val="Emphasis"/>
          <w:highlight w:val="cyan"/>
        </w:rPr>
        <w:t>more</w:t>
      </w:r>
      <w:r w:rsidRPr="0047102E">
        <w:rPr>
          <w:sz w:val="16"/>
        </w:rPr>
        <w:t xml:space="preserve"> of that type of activity even if </w:t>
      </w:r>
      <w:proofErr w:type="gramStart"/>
      <w:r w:rsidRPr="0047102E">
        <w:rPr>
          <w:sz w:val="16"/>
        </w:rPr>
        <w:t>experts will</w:t>
      </w:r>
      <w:proofErr w:type="gramEnd"/>
      <w:r w:rsidRPr="0047102E">
        <w:rPr>
          <w:sz w:val="16"/>
        </w:rPr>
        <w:t xml:space="preserve"> say, oh, that’s impossible or illegal. And here’s all the reasons why you can’t. But if they have the will and the imagination and the vision, they could do a lot more.</w:t>
      </w:r>
    </w:p>
    <w:p w14:paraId="7835904D" w14:textId="77777777" w:rsidR="00BF3C16" w:rsidRPr="00BF3C16" w:rsidRDefault="002B5250" w:rsidP="002B5250">
      <w:pPr>
        <w:rPr>
          <w:rStyle w:val="StyleUnderline"/>
          <w:highlight w:val="cyan"/>
        </w:rPr>
      </w:pPr>
      <w:r w:rsidRPr="0047102E">
        <w:rPr>
          <w:sz w:val="16"/>
        </w:rPr>
        <w:t xml:space="preserve">Adam: Yeah, because </w:t>
      </w:r>
      <w:r w:rsidRPr="00BF3C16">
        <w:rPr>
          <w:rStyle w:val="StyleUnderline"/>
          <w:highlight w:val="cyan"/>
        </w:rPr>
        <w:t xml:space="preserve">the </w:t>
      </w:r>
      <w:r w:rsidRPr="00694B54">
        <w:rPr>
          <w:rStyle w:val="Emphasis"/>
        </w:rPr>
        <w:t xml:space="preserve">GBU-39 </w:t>
      </w:r>
      <w:r w:rsidRPr="00BF3C16">
        <w:rPr>
          <w:rStyle w:val="Emphasis"/>
          <w:highlight w:val="cyan"/>
        </w:rPr>
        <w:t>bomb</w:t>
      </w:r>
      <w:r w:rsidRPr="00BF3C16">
        <w:rPr>
          <w:rStyle w:val="StyleUnderline"/>
          <w:highlight w:val="cyan"/>
        </w:rPr>
        <w:t xml:space="preserve"> that destroyed the </w:t>
      </w:r>
      <w:r w:rsidRPr="00BF3C16">
        <w:rPr>
          <w:rStyle w:val="Emphasis"/>
          <w:highlight w:val="cyan"/>
        </w:rPr>
        <w:t>tent</w:t>
      </w:r>
      <w:r w:rsidRPr="00694B54">
        <w:rPr>
          <w:rStyle w:val="Emphasis"/>
        </w:rPr>
        <w:t xml:space="preserve"> in Rafah</w:t>
      </w:r>
      <w:r w:rsidRPr="0047102E">
        <w:rPr>
          <w:sz w:val="16"/>
        </w:rPr>
        <w:t xml:space="preserve"> that killed dozens, I think, charring several children, it </w:t>
      </w:r>
      <w:r w:rsidRPr="00BF3C16">
        <w:rPr>
          <w:rStyle w:val="StyleUnderline"/>
          <w:highlight w:val="cyan"/>
        </w:rPr>
        <w:t xml:space="preserve">was produced by </w:t>
      </w:r>
      <w:r w:rsidRPr="00BF3C16">
        <w:rPr>
          <w:rStyle w:val="Emphasis"/>
          <w:highlight w:val="cyan"/>
        </w:rPr>
        <w:t>Boeing</w:t>
      </w:r>
      <w:r w:rsidRPr="0047102E">
        <w:rPr>
          <w:sz w:val="16"/>
        </w:rPr>
        <w:t xml:space="preserve">, which, of course, has 32,000 members in the International Association of Mechanics. So, obviously that gets a little dicey when you start talking about the fact that there is just the reality that in </w:t>
      </w:r>
      <w:r w:rsidRPr="00694B54">
        <w:rPr>
          <w:rStyle w:val="StyleUnderline"/>
        </w:rPr>
        <w:t xml:space="preserve">the </w:t>
      </w:r>
      <w:r w:rsidRPr="00694B54">
        <w:rPr>
          <w:rStyle w:val="Emphasis"/>
        </w:rPr>
        <w:t>US</w:t>
      </w:r>
      <w:r w:rsidRPr="0047102E">
        <w:rPr>
          <w:sz w:val="16"/>
        </w:rPr>
        <w:t xml:space="preserve"> so </w:t>
      </w:r>
      <w:proofErr w:type="gramStart"/>
      <w:r w:rsidRPr="0047102E">
        <w:rPr>
          <w:sz w:val="16"/>
        </w:rPr>
        <w:t>much of</w:t>
      </w:r>
      <w:proofErr w:type="gramEnd"/>
      <w:r w:rsidRPr="0047102E">
        <w:rPr>
          <w:sz w:val="16"/>
        </w:rPr>
        <w:t xml:space="preserve"> labor </w:t>
      </w:r>
      <w:r w:rsidRPr="00694B54">
        <w:rPr>
          <w:rStyle w:val="StyleUnderline"/>
        </w:rPr>
        <w:t>is involved in</w:t>
      </w:r>
      <w:r w:rsidRPr="0047102E">
        <w:rPr>
          <w:sz w:val="16"/>
        </w:rPr>
        <w:t xml:space="preserve"> the manufacturing of </w:t>
      </w:r>
      <w:r w:rsidRPr="00694B54">
        <w:rPr>
          <w:rStyle w:val="Emphasis"/>
        </w:rPr>
        <w:t>weapons</w:t>
      </w:r>
      <w:r w:rsidRPr="0047102E">
        <w:rPr>
          <w:sz w:val="16"/>
        </w:rPr>
        <w:t>. Because again, if I’m Boeing and I’m building a civilian plane to fly me from New York to LA, it’s like, yeah, okay. Climate concerns aside, it’s a perfectly benign, good thing to have. But if I’m building that plane to go drop a bomb, it’s a different deal, right?</w:t>
      </w:r>
    </w:p>
    <w:p w14:paraId="39EDCF03" w14:textId="77777777" w:rsidR="00BF3C16" w:rsidRPr="00BF3C16" w:rsidRDefault="00BF3C16" w:rsidP="002B5250">
      <w:pPr>
        <w:rPr>
          <w:rStyle w:val="StyleUnderline"/>
          <w:highlight w:val="cyan"/>
        </w:rPr>
      </w:pPr>
    </w:p>
    <w:p w14:paraId="732B7570" w14:textId="77777777" w:rsidR="00BF3C16" w:rsidRPr="00BF3C16" w:rsidRDefault="00BF3C16" w:rsidP="002B5250">
      <w:pPr>
        <w:rPr>
          <w:rStyle w:val="StyleUnderline"/>
          <w:highlight w:val="cyan"/>
        </w:rPr>
      </w:pPr>
    </w:p>
    <w:p w14:paraId="6545313D" w14:textId="77777777" w:rsidR="00BF3C16" w:rsidRPr="00BF3C16" w:rsidRDefault="00BF3C16" w:rsidP="00F60581">
      <w:pPr>
        <w:rPr>
          <w:rStyle w:val="StyleUnderline"/>
          <w:highlight w:val="cyan"/>
        </w:rPr>
      </w:pPr>
    </w:p>
    <w:p w14:paraId="2A7ECC33" w14:textId="77777777" w:rsidR="00BF3C16" w:rsidRPr="00BF3C16" w:rsidRDefault="00BF3C16" w:rsidP="00F60581">
      <w:pPr>
        <w:rPr>
          <w:rStyle w:val="StyleUnderline"/>
          <w:highlight w:val="cyan"/>
        </w:rPr>
      </w:pPr>
    </w:p>
    <w:p w14:paraId="5D6C8E9A" w14:textId="77777777" w:rsidR="00BF3C16" w:rsidRPr="00BF3C16" w:rsidRDefault="00BF3C16" w:rsidP="00F60581">
      <w:pPr>
        <w:rPr>
          <w:rStyle w:val="StyleUnderline"/>
          <w:highlight w:val="cyan"/>
        </w:rPr>
      </w:pPr>
    </w:p>
    <w:p w14:paraId="63BE4E1E" w14:textId="77777777" w:rsidR="00F60581" w:rsidRPr="00F60581" w:rsidRDefault="00F60581" w:rsidP="00F60581"/>
    <w:sectPr w:rsidR="00F60581" w:rsidRPr="00F605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16cid:durableId="632754464">
    <w:abstractNumId w:val="9"/>
  </w:num>
  <w:num w:numId="2" w16cid:durableId="1020474099">
    <w:abstractNumId w:val="7"/>
  </w:num>
  <w:num w:numId="3" w16cid:durableId="2073892969">
    <w:abstractNumId w:val="6"/>
  </w:num>
  <w:num w:numId="4" w16cid:durableId="1156072863">
    <w:abstractNumId w:val="5"/>
  </w:num>
  <w:num w:numId="5" w16cid:durableId="1315262566">
    <w:abstractNumId w:val="4"/>
  </w:num>
  <w:num w:numId="6" w16cid:durableId="569194284">
    <w:abstractNumId w:val="8"/>
  </w:num>
  <w:num w:numId="7" w16cid:durableId="599026617">
    <w:abstractNumId w:val="3"/>
  </w:num>
  <w:num w:numId="8" w16cid:durableId="247427666">
    <w:abstractNumId w:val="2"/>
  </w:num>
  <w:num w:numId="9" w16cid:durableId="1412658097">
    <w:abstractNumId w:val="1"/>
  </w:num>
  <w:num w:numId="10" w16cid:durableId="8745857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2"/>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8602888"/>
    <w:docVar w:name="VerbatimVersion" w:val="5.0"/>
  </w:docVars>
  <w:rsids>
    <w:rsidRoot w:val="00DA5EA7"/>
    <w:rsid w:val="000139A3"/>
    <w:rsid w:val="000B65EC"/>
    <w:rsid w:val="00100833"/>
    <w:rsid w:val="00104529"/>
    <w:rsid w:val="00177B7D"/>
    <w:rsid w:val="0018322D"/>
    <w:rsid w:val="001B5776"/>
    <w:rsid w:val="00251FC7"/>
    <w:rsid w:val="002855A7"/>
    <w:rsid w:val="002B5250"/>
    <w:rsid w:val="00315690"/>
    <w:rsid w:val="00325646"/>
    <w:rsid w:val="003902BA"/>
    <w:rsid w:val="003A09E2"/>
    <w:rsid w:val="003E2A2A"/>
    <w:rsid w:val="00407037"/>
    <w:rsid w:val="004605D6"/>
    <w:rsid w:val="004C60E8"/>
    <w:rsid w:val="004E3579"/>
    <w:rsid w:val="004F39E0"/>
    <w:rsid w:val="00537BD5"/>
    <w:rsid w:val="00580789"/>
    <w:rsid w:val="006065BD"/>
    <w:rsid w:val="00665003"/>
    <w:rsid w:val="007F5B66"/>
    <w:rsid w:val="00823A1C"/>
    <w:rsid w:val="00845B9D"/>
    <w:rsid w:val="00860984"/>
    <w:rsid w:val="008B3ECB"/>
    <w:rsid w:val="008C1B2E"/>
    <w:rsid w:val="0091627E"/>
    <w:rsid w:val="009E1922"/>
    <w:rsid w:val="00A82733"/>
    <w:rsid w:val="00A93661"/>
    <w:rsid w:val="00A95652"/>
    <w:rsid w:val="00B33C6D"/>
    <w:rsid w:val="00B4508F"/>
    <w:rsid w:val="00B53CF6"/>
    <w:rsid w:val="00B8057C"/>
    <w:rsid w:val="00BF3C16"/>
    <w:rsid w:val="00BF593B"/>
    <w:rsid w:val="00C83417"/>
    <w:rsid w:val="00CD2EB5"/>
    <w:rsid w:val="00CD736E"/>
    <w:rsid w:val="00CE161E"/>
    <w:rsid w:val="00CF59A8"/>
    <w:rsid w:val="00D325A9"/>
    <w:rsid w:val="00D36A8A"/>
    <w:rsid w:val="00D71170"/>
    <w:rsid w:val="00DA5EA7"/>
    <w:rsid w:val="00DA6538"/>
    <w:rsid w:val="00ED30CF"/>
    <w:rsid w:val="00F176EF"/>
    <w:rsid w:val="00F51AC4"/>
    <w:rsid w:val="00F60581"/>
    <w:rsid w:val="00FC360F"/>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B057FC"/>
  <w15:chartTrackingRefBased/>
  <w15:docId w15:val="{66C36124-D829-4F59-AE72-A179C78806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0B65EC"/>
    <w:rPr>
      <w:rFonts w:ascii="Calibri" w:hAnsi="Calibri" w:cs="Calibri"/>
    </w:rPr>
  </w:style>
  <w:style w:type="paragraph" w:styleId="Heading1">
    <w:name w:val="heading 1"/>
    <w:aliases w:val="Pocket"/>
    <w:basedOn w:val="Normal"/>
    <w:next w:val="Normal"/>
    <w:link w:val="Heading1Char"/>
    <w:autoRedefine/>
    <w:qFormat/>
    <w:rsid w:val="000B65E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0B65E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no,n"/>
    <w:basedOn w:val="Normal"/>
    <w:next w:val="Normal"/>
    <w:link w:val="Heading3Char"/>
    <w:autoRedefine/>
    <w:uiPriority w:val="2"/>
    <w:unhideWhenUsed/>
    <w:qFormat/>
    <w:rsid w:val="000B65E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t,T,ta, Ch"/>
    <w:basedOn w:val="Normal"/>
    <w:next w:val="Normal"/>
    <w:link w:val="Heading4Char"/>
    <w:autoRedefine/>
    <w:uiPriority w:val="3"/>
    <w:unhideWhenUsed/>
    <w:qFormat/>
    <w:rsid w:val="000B65E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0B65E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B65EC"/>
  </w:style>
  <w:style w:type="character" w:customStyle="1" w:styleId="Heading1Char">
    <w:name w:val="Heading 1 Char"/>
    <w:aliases w:val="Pocket Char"/>
    <w:basedOn w:val="DefaultParagraphFont"/>
    <w:link w:val="Heading1"/>
    <w:rsid w:val="000B65E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B65EC"/>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0B65E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3"/>
    <w:rsid w:val="000B65EC"/>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7"/>
    <w:qFormat/>
    <w:rsid w:val="000B65EC"/>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0B65EC"/>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o,B,S,9.5 p,8"/>
    <w:basedOn w:val="DefaultParagraphFont"/>
    <w:uiPriority w:val="6"/>
    <w:qFormat/>
    <w:rsid w:val="000B65EC"/>
    <w:rPr>
      <w:b w:val="0"/>
      <w:sz w:val="22"/>
      <w:u w:val="single"/>
    </w:rPr>
  </w:style>
  <w:style w:type="character" w:styleId="Hyperlink">
    <w:name w:val="Hyperlink"/>
    <w:basedOn w:val="DefaultParagraphFont"/>
    <w:uiPriority w:val="99"/>
    <w:semiHidden/>
    <w:unhideWhenUsed/>
    <w:rsid w:val="000B65EC"/>
    <w:rPr>
      <w:color w:val="auto"/>
      <w:u w:val="none"/>
    </w:rPr>
  </w:style>
  <w:style w:type="character" w:styleId="FollowedHyperlink">
    <w:name w:val="FollowedHyperlink"/>
    <w:basedOn w:val="DefaultParagraphFont"/>
    <w:uiPriority w:val="99"/>
    <w:semiHidden/>
    <w:unhideWhenUsed/>
    <w:rsid w:val="000B65EC"/>
    <w:rPr>
      <w:color w:val="auto"/>
      <w:u w:val="none"/>
    </w:rPr>
  </w:style>
  <w:style w:type="paragraph" w:customStyle="1" w:styleId="textbold">
    <w:name w:val="text bold"/>
    <w:basedOn w:val="Normal"/>
    <w:link w:val="Emphasis"/>
    <w:uiPriority w:val="7"/>
    <w:qFormat/>
    <w:rsid w:val="00F60581"/>
    <w:pPr>
      <w:pBdr>
        <w:top w:val="single" w:sz="4" w:space="0" w:color="auto" w:shadow="1"/>
        <w:left w:val="single" w:sz="4" w:space="0" w:color="auto" w:shadow="1"/>
        <w:bottom w:val="single" w:sz="4" w:space="0" w:color="auto" w:shadow="1"/>
        <w:right w:val="single" w:sz="4" w:space="0" w:color="auto" w:shadow="1"/>
      </w:pBdr>
      <w:ind w:left="720"/>
      <w:jc w:val="both"/>
    </w:pPr>
    <w:rPr>
      <w:b/>
      <w:iCs/>
      <w:u w:val="single"/>
      <w:bdr w:val="single" w:sz="8" w:space="0" w:color="auto"/>
    </w:rPr>
  </w:style>
  <w:style w:type="character" w:customStyle="1" w:styleId="AAAUNDERLINEKEYBOARD">
    <w:name w:val="AAA UNDERLINE KEYBOARD"/>
    <w:basedOn w:val="DefaultParagraphFont"/>
    <w:uiPriority w:val="6"/>
    <w:qFormat/>
    <w:rsid w:val="002B5250"/>
    <w:rPr>
      <w:b w:val="0"/>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csr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0</TotalTime>
  <Pages>1</Pages>
  <Words>24986</Words>
  <Characters>143924</Characters>
  <Application>Microsoft Office Word</Application>
  <DocSecurity>0</DocSecurity>
  <Lines>2998</Lines>
  <Paragraphs>1706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Lobo</dc:creator>
  <cp:keywords>5.0</cp:keywords>
  <dc:description/>
  <cp:lastModifiedBy>Lucas Lobo</cp:lastModifiedBy>
  <cp:revision>2</cp:revision>
  <dcterms:created xsi:type="dcterms:W3CDTF">2026-01-03T17:11:00Z</dcterms:created>
  <dcterms:modified xsi:type="dcterms:W3CDTF">2026-01-03T17:11:00Z</dcterms:modified>
</cp:coreProperties>
</file>