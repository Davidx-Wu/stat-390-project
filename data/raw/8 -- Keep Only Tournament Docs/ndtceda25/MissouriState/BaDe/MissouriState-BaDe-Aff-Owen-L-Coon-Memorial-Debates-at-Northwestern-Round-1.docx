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C8122" w14:textId="77777777" w:rsidR="002053FB" w:rsidRDefault="002053FB" w:rsidP="002053FB">
      <w:pPr>
        <w:pStyle w:val="Heading1"/>
      </w:pPr>
      <w:r>
        <w:t>1AC</w:t>
      </w:r>
    </w:p>
    <w:p w14:paraId="5FA2EDE9" w14:textId="77777777" w:rsidR="002053FB" w:rsidRDefault="002053FB" w:rsidP="002053FB">
      <w:pPr>
        <w:pStyle w:val="Heading3"/>
      </w:pPr>
      <w:r>
        <w:t>1AC---Automation</w:t>
      </w:r>
    </w:p>
    <w:p w14:paraId="088DE774" w14:textId="77777777" w:rsidR="002053FB" w:rsidRDefault="002053FB" w:rsidP="002053FB">
      <w:pPr>
        <w:pStyle w:val="Heading4"/>
      </w:pPr>
      <w:r>
        <w:t xml:space="preserve">Advantage 1 is </w:t>
      </w:r>
      <w:r>
        <w:rPr>
          <w:u w:val="single"/>
        </w:rPr>
        <w:t>AUTOMATION</w:t>
      </w:r>
      <w:r>
        <w:t>:</w:t>
      </w:r>
    </w:p>
    <w:p w14:paraId="46F4FE85" w14:textId="77777777" w:rsidR="002053FB" w:rsidRPr="00171F4C" w:rsidRDefault="002053FB" w:rsidP="002053FB">
      <w:pPr>
        <w:pStyle w:val="Heading4"/>
      </w:pPr>
      <w:r>
        <w:t xml:space="preserve">Labor law and automation are </w:t>
      </w:r>
      <w:r w:rsidRPr="00E93CB4">
        <w:rPr>
          <w:u w:val="single"/>
        </w:rPr>
        <w:t>nullifying</w:t>
      </w:r>
      <w:r>
        <w:t xml:space="preserve"> </w:t>
      </w:r>
      <w:r w:rsidR="00C27737">
        <w:t xml:space="preserve">union </w:t>
      </w:r>
      <w:r>
        <w:t xml:space="preserve">bargaining power---only </w:t>
      </w:r>
      <w:r w:rsidRPr="00F152C7">
        <w:rPr>
          <w:u w:val="single"/>
        </w:rPr>
        <w:t>industry-level</w:t>
      </w:r>
      <w:r>
        <w:t xml:space="preserve"> bargaining solves.</w:t>
      </w:r>
    </w:p>
    <w:p w14:paraId="3FD502B1" w14:textId="77777777" w:rsidR="002053FB" w:rsidRPr="00457A78" w:rsidRDefault="002053FB" w:rsidP="002053FB">
      <w:pPr>
        <w:rPr>
          <w:sz w:val="21"/>
          <w:szCs w:val="21"/>
        </w:rPr>
      </w:pPr>
      <w:r w:rsidRPr="007E3484">
        <w:rPr>
          <w:rStyle w:val="Style13ptBold"/>
        </w:rPr>
        <w:t>Andrias 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69D519FD" w14:textId="77777777" w:rsidR="002053FB" w:rsidRPr="007E3484" w:rsidRDefault="002053FB" w:rsidP="002053FB">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2F52E903" w14:textId="77777777" w:rsidR="002053FB" w:rsidRPr="007E3484" w:rsidRDefault="002053FB" w:rsidP="002053FB">
      <w:pPr>
        <w:rPr>
          <w:sz w:val="16"/>
        </w:rPr>
      </w:pPr>
      <w:r w:rsidRPr="007E3484">
        <w:rPr>
          <w:sz w:val="16"/>
        </w:rPr>
        <w:t xml:space="preserve">Most workers are employed at-will, entitled only to minimal wage, hour, and benefit protections, violations of which are not infrequent.6 </w:t>
      </w:r>
    </w:p>
    <w:p w14:paraId="1AC1D35C" w14:textId="77777777" w:rsidR="002053FB" w:rsidRPr="007E3484" w:rsidRDefault="002053FB" w:rsidP="002053FB">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763A6">
        <w:rPr>
          <w:rStyle w:val="StyleUnderline"/>
        </w:rPr>
        <w:t xml:space="preserve"> </w:t>
      </w:r>
      <w:r w:rsidRPr="00DE56EC">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7E3484">
        <w:rPr>
          <w:rStyle w:val="StyleUnderline"/>
          <w:highlight w:val="cyan"/>
        </w:rPr>
        <w:t>violate</w:t>
      </w:r>
      <w:r w:rsidRPr="007E3484">
        <w:rPr>
          <w:rStyle w:val="StyleUnderline"/>
        </w:rPr>
        <w:t xml:space="preserve"> the </w:t>
      </w:r>
      <w:r w:rsidRPr="007E3484">
        <w:rPr>
          <w:rStyle w:val="StyleUnderline"/>
          <w:highlight w:val="cyan"/>
        </w:rPr>
        <w:t>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18D63DE7" w14:textId="77777777" w:rsidR="002053FB" w:rsidRPr="007E3484" w:rsidRDefault="002053FB" w:rsidP="002053FB">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7E3484">
        <w:rPr>
          <w:rStyle w:val="StyleUnderline"/>
          <w:highlight w:val="cyan"/>
        </w:rPr>
        <w:t>like</w:t>
      </w:r>
      <w:r w:rsidRPr="007E3484">
        <w:rPr>
          <w:rStyle w:val="StyleUnderline"/>
        </w:rPr>
        <w:t xml:space="preserve"> domestic and </w:t>
      </w:r>
      <w:r w:rsidRPr="007E3484">
        <w:rPr>
          <w:rStyle w:val="Emphasis"/>
          <w:highlight w:val="cyan"/>
        </w:rPr>
        <w:t>ag</w:t>
      </w:r>
      <w:r w:rsidRPr="007E3484">
        <w:rPr>
          <w:rStyle w:val="Emphasis"/>
        </w:rPr>
        <w:t xml:space="preserve">ricultural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7E3484">
        <w:rPr>
          <w:rStyle w:val="StyleUnderline"/>
          <w:highlight w:val="cyan"/>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6E117359" w14:textId="77777777" w:rsidR="002053FB" w:rsidRPr="007E3484" w:rsidRDefault="002053FB" w:rsidP="002053FB">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2E831285" w14:textId="77777777" w:rsidR="002053FB" w:rsidRPr="007E3484" w:rsidRDefault="002053FB" w:rsidP="002053FB">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756A5573" w14:textId="77777777" w:rsidR="002053FB" w:rsidRPr="007E3484" w:rsidRDefault="002053FB" w:rsidP="002053FB">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0B5D1484" w14:textId="77777777" w:rsidR="002053FB" w:rsidRPr="007E3484" w:rsidRDefault="002053FB" w:rsidP="002053FB">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0CE8C99F" w14:textId="77777777" w:rsidR="002053FB" w:rsidRPr="007E3484" w:rsidRDefault="002053FB" w:rsidP="002053FB">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598B9F0B" w14:textId="77777777" w:rsidR="002053FB" w:rsidRPr="007E3484" w:rsidRDefault="002053FB" w:rsidP="002053FB">
      <w:pPr>
        <w:rPr>
          <w:sz w:val="16"/>
        </w:rPr>
      </w:pPr>
      <w:r w:rsidRPr="007E3484">
        <w:rPr>
          <w:rStyle w:val="StyleUnderline"/>
          <w:highlight w:val="cyan"/>
        </w:rPr>
        <w:t>Sectoral bargaining</w:t>
      </w:r>
      <w:r w:rsidRPr="007E3484">
        <w:rPr>
          <w:sz w:val="16"/>
        </w:rPr>
        <w:t xml:space="preserve"> also responds well to the increasing problem of the fissured employer. 28 Workers throughout an economic sector bargain together, whether employed by a lead firm, a contracted firm, or a temporary agency. This </w:t>
      </w:r>
      <w:r w:rsidRPr="007E3484">
        <w:rPr>
          <w:rStyle w:val="StyleUnderline"/>
        </w:rPr>
        <w:t xml:space="preserve">avoids </w:t>
      </w:r>
      <w:r w:rsidRPr="007E3484">
        <w:rPr>
          <w:rStyle w:val="Emphasis"/>
        </w:rPr>
        <w:t>protracted legal battles</w:t>
      </w:r>
      <w:r w:rsidRPr="007E3484">
        <w:rPr>
          <w:rStyle w:val="StyleUnderline"/>
        </w:rPr>
        <w:t xml:space="preserve"> about the identity of the employer and </w:t>
      </w:r>
      <w:r w:rsidRPr="007E3484">
        <w:rPr>
          <w:rStyle w:val="StyleUnderline"/>
          <w:highlight w:val="cyan"/>
        </w:rPr>
        <w:t xml:space="preserve">provides a </w:t>
      </w:r>
      <w:r w:rsidRPr="007E3484">
        <w:rPr>
          <w:rStyle w:val="Emphasis"/>
          <w:highlight w:val="cyan"/>
        </w:rPr>
        <w:t>disincentive</w:t>
      </w:r>
      <w:r w:rsidRPr="007E3484">
        <w:rPr>
          <w:rStyle w:val="StyleUnderline"/>
        </w:rPr>
        <w:t xml:space="preserve"> for companies </w:t>
      </w:r>
      <w:r w:rsidRPr="007E3484">
        <w:rPr>
          <w:rStyle w:val="StyleUnderline"/>
          <w:highlight w:val="cyan"/>
        </w:rPr>
        <w:t xml:space="preserve">to subcontract </w:t>
      </w:r>
      <w:r w:rsidRPr="00DE56EC">
        <w:rPr>
          <w:rStyle w:val="StyleUnderline"/>
        </w:rPr>
        <w:t>to reduce labor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5C61515F" w14:textId="77777777" w:rsidR="002053FB" w:rsidRPr="00171F4C" w:rsidRDefault="002053FB" w:rsidP="002053FB">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1C7B8454" w14:textId="77777777" w:rsidR="002053FB" w:rsidRPr="009F31F0" w:rsidRDefault="002053FB" w:rsidP="002053FB">
      <w:pPr>
        <w:pStyle w:val="Heading4"/>
      </w:pPr>
      <w:r>
        <w:t xml:space="preserve">Scenario 1 is </w:t>
      </w:r>
      <w:r w:rsidRPr="009F31F0">
        <w:rPr>
          <w:u w:val="single"/>
        </w:rPr>
        <w:t>POPULISM</w:t>
      </w:r>
      <w:r>
        <w:t>:</w:t>
      </w:r>
    </w:p>
    <w:p w14:paraId="499043B0" w14:textId="77777777" w:rsidR="002053FB" w:rsidRPr="00FD270F" w:rsidRDefault="002053FB" w:rsidP="002053FB">
      <w:pPr>
        <w:pStyle w:val="Heading4"/>
        <w:rPr>
          <w:u w:val="single"/>
        </w:rPr>
      </w:pPr>
      <w:r w:rsidRPr="00257AE2">
        <w:t xml:space="preserve">Automation is </w:t>
      </w:r>
      <w:r w:rsidRPr="00257AE2">
        <w:rPr>
          <w:u w:val="single"/>
        </w:rPr>
        <w:t>collapsing</w:t>
      </w:r>
      <w:r w:rsidRPr="00257AE2">
        <w:t xml:space="preserve"> bargaining power and </w:t>
      </w:r>
      <w:r w:rsidRPr="00257AE2">
        <w:rPr>
          <w:u w:val="single"/>
        </w:rPr>
        <w:t>increasing</w:t>
      </w:r>
      <w:r w:rsidRPr="00257AE2">
        <w:t xml:space="preserve"> inequality---</w:t>
      </w:r>
      <w:r>
        <w:t xml:space="preserve">that creates </w:t>
      </w:r>
      <w:r>
        <w:rPr>
          <w:u w:val="single"/>
        </w:rPr>
        <w:t>cyclical disenfranchisement</w:t>
      </w:r>
      <w:r w:rsidRPr="00F152C7">
        <w:t>.</w:t>
      </w:r>
    </w:p>
    <w:p w14:paraId="3E81811E" w14:textId="77777777" w:rsidR="002053FB" w:rsidRPr="00257AE2" w:rsidRDefault="002053FB" w:rsidP="002053FB">
      <w:r w:rsidRPr="00051153">
        <w:rPr>
          <w:rStyle w:val="Style13ptBold"/>
        </w:rPr>
        <w:t>Balcazar 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09432EFF" w14:textId="77777777" w:rsidR="002053FB" w:rsidRPr="00257AE2" w:rsidRDefault="002053FB" w:rsidP="002053FB">
      <w:pPr>
        <w:rPr>
          <w:sz w:val="16"/>
        </w:rPr>
      </w:pPr>
      <w:r w:rsidRPr="00257AE2">
        <w:rPr>
          <w:sz w:val="16"/>
        </w:rPr>
        <w:t xml:space="preserve">1 Introduction </w:t>
      </w:r>
    </w:p>
    <w:p w14:paraId="716EB0F8" w14:textId="77777777" w:rsidR="002053FB" w:rsidRPr="00257AE2" w:rsidRDefault="002053FB" w:rsidP="002053FB">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2D3AB4">
        <w:rPr>
          <w:rStyle w:val="Emphasis"/>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radical-right</w:t>
      </w:r>
      <w:r w:rsidRPr="00257AE2">
        <w:rPr>
          <w:u w:val="single"/>
        </w:rPr>
        <w:t xml:space="preserve"> and </w:t>
      </w:r>
      <w:r w:rsidRPr="00877C30">
        <w:rPr>
          <w:rStyle w:val="Emphasis"/>
          <w:highlight w:val="cyan"/>
        </w:rPr>
        <w:t>anti-</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3E880D1C" w14:textId="77777777" w:rsidR="002053FB" w:rsidRPr="00257AE2" w:rsidRDefault="002053FB" w:rsidP="002053FB">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323549">
        <w:rPr>
          <w:rStyle w:val="Emphasis"/>
          <w:highlight w:val="cyan"/>
        </w:rPr>
        <w:t>capacity to sway</w:t>
      </w:r>
      <w:r w:rsidRPr="00877C30">
        <w:rPr>
          <w:rStyle w:val="StyleUnderline"/>
        </w:rPr>
        <w:t xml:space="preserve"> </w:t>
      </w:r>
      <w:r w:rsidRPr="00877C30">
        <w:rPr>
          <w:rStyle w:val="Emphasis"/>
        </w:rPr>
        <w:t xml:space="preserve">public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046BBE1F" w14:textId="77777777" w:rsidR="002053FB" w:rsidRPr="00257AE2" w:rsidRDefault="002053FB" w:rsidP="002053FB">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346961A9" w14:textId="77777777" w:rsidR="002053FB" w:rsidRPr="00257AE2" w:rsidRDefault="002053FB" w:rsidP="002053FB">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49D4654A" w14:textId="77777777" w:rsidR="002053FB" w:rsidRPr="00257AE2" w:rsidRDefault="002053FB" w:rsidP="002053FB">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743E9A00" w14:textId="77777777" w:rsidR="002053FB" w:rsidRPr="00257AE2" w:rsidRDefault="002053FB" w:rsidP="002053FB">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20A6F534" w14:textId="77777777" w:rsidR="002053FB" w:rsidRPr="00257AE2" w:rsidRDefault="002053FB" w:rsidP="002053FB">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40198177" w14:textId="77777777" w:rsidR="002053FB" w:rsidRPr="00257AE2" w:rsidRDefault="002053FB" w:rsidP="002053FB">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2D888733" w14:textId="77777777" w:rsidR="002053FB" w:rsidRPr="00323549" w:rsidRDefault="002053FB" w:rsidP="002053FB">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69B7889D" w14:textId="77777777" w:rsidR="002053FB" w:rsidRPr="00323549" w:rsidRDefault="002053FB" w:rsidP="002053FB">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4100EE1D" w14:textId="77777777" w:rsidR="002053FB" w:rsidRPr="00323549" w:rsidRDefault="002053FB" w:rsidP="002053FB">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5BBBAAC5" w14:textId="77777777" w:rsidR="002053FB" w:rsidRPr="00323549" w:rsidRDefault="002053FB" w:rsidP="002053FB">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49933868" w14:textId="77777777" w:rsidR="002053FB" w:rsidRPr="00323549" w:rsidRDefault="002053FB" w:rsidP="002053FB">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2FE7DCC0" w14:textId="77777777" w:rsidR="002053FB" w:rsidRPr="00323549" w:rsidRDefault="002053FB" w:rsidP="002053FB">
      <w:pPr>
        <w:rPr>
          <w:sz w:val="16"/>
        </w:rPr>
      </w:pPr>
      <w:r w:rsidRPr="00323549">
        <w:rPr>
          <w:sz w:val="16"/>
        </w:rPr>
        <w:t xml:space="preserve">2 The problem of union decline </w:t>
      </w:r>
    </w:p>
    <w:p w14:paraId="6D0C8BF6" w14:textId="77777777" w:rsidR="002053FB" w:rsidRPr="00257AE2" w:rsidRDefault="002053FB" w:rsidP="002053FB">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156250E2" w14:textId="77777777" w:rsidR="002053FB" w:rsidRPr="00257AE2" w:rsidRDefault="002053FB" w:rsidP="002053FB">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77C5B2F5" w14:textId="77777777" w:rsidR="002053FB" w:rsidRPr="00257AE2" w:rsidRDefault="002053FB" w:rsidP="002053FB">
      <w:r w:rsidRPr="00257AE2">
        <w:t>[graph omitted]</w:t>
      </w:r>
    </w:p>
    <w:p w14:paraId="766F5E6E" w14:textId="77777777" w:rsidR="002053FB" w:rsidRPr="00257AE2" w:rsidRDefault="002053FB" w:rsidP="002053FB">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2986A4DD" w14:textId="77777777" w:rsidR="002053FB" w:rsidRDefault="002053FB" w:rsidP="002053FB">
      <w:pPr>
        <w:pStyle w:val="Heading4"/>
      </w:pPr>
      <w:r>
        <w:t xml:space="preserve">These forces drive authoritarian </w:t>
      </w:r>
      <w:r w:rsidRPr="00F152C7">
        <w:rPr>
          <w:u w:val="single"/>
        </w:rPr>
        <w:t>populism</w:t>
      </w:r>
      <w:r>
        <w:t xml:space="preserve">---it’s </w:t>
      </w:r>
      <w:r w:rsidRPr="00F152C7">
        <w:rPr>
          <w:u w:val="single"/>
        </w:rPr>
        <w:t>rooted</w:t>
      </w:r>
      <w:r>
        <w:t xml:space="preserve"> in declining </w:t>
      </w:r>
      <w:r w:rsidRPr="0095421F">
        <w:rPr>
          <w:u w:val="single"/>
        </w:rPr>
        <w:t>union density</w:t>
      </w:r>
    </w:p>
    <w:p w14:paraId="2D6F725A" w14:textId="77777777" w:rsidR="002053FB" w:rsidRPr="004816CF" w:rsidRDefault="002053FB" w:rsidP="002053FB">
      <w:r w:rsidRPr="00051153">
        <w:rPr>
          <w:rStyle w:val="Style13ptBold"/>
        </w:rPr>
        <w:t xml:space="preserve">Agnolin </w:t>
      </w:r>
      <w:r w:rsidR="004B307D">
        <w:rPr>
          <w:rStyle w:val="Style13ptBold"/>
        </w:rPr>
        <w:t xml:space="preserve">et al </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2782A5C9" w14:textId="77777777" w:rsidR="002053FB" w:rsidRDefault="002053FB" w:rsidP="002053FB">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5A1EE79C" w14:textId="77777777" w:rsidR="002053FB" w:rsidRDefault="002053FB" w:rsidP="002053FB">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6EA83279" w14:textId="77777777" w:rsidR="002053FB" w:rsidRDefault="002053FB" w:rsidP="002053FB">
      <w:pPr>
        <w:rPr>
          <w:sz w:val="16"/>
        </w:rPr>
      </w:pPr>
      <w:r w:rsidRPr="00323549">
        <w:rPr>
          <w:sz w:val="16"/>
        </w:rPr>
        <w:t>2 Background and conceptual framework</w:t>
      </w:r>
    </w:p>
    <w:p w14:paraId="45A52DE3" w14:textId="77777777" w:rsidR="002053FB" w:rsidRDefault="002053FB" w:rsidP="002053FB">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6CDE46E3" w14:textId="77777777" w:rsidR="002053FB" w:rsidRPr="00323549" w:rsidRDefault="002053FB" w:rsidP="002053FB">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2652621C" w14:textId="77777777" w:rsidR="002053FB" w:rsidRPr="00323549" w:rsidRDefault="002053FB" w:rsidP="002053FB">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418A9886" w14:textId="77777777" w:rsidR="002053FB" w:rsidRDefault="002053FB" w:rsidP="002053FB">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7D0A2A09" w14:textId="77777777" w:rsidR="002053FB" w:rsidRDefault="002053FB" w:rsidP="002053FB">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09FBA7EA" w14:textId="77777777" w:rsidR="002053FB" w:rsidRDefault="002053FB" w:rsidP="002053FB">
      <w:pPr>
        <w:rPr>
          <w:sz w:val="16"/>
        </w:rPr>
      </w:pPr>
      <w:r w:rsidRPr="00323549">
        <w:rPr>
          <w:sz w:val="16"/>
        </w:rPr>
        <w:t xml:space="preserve">Overall, these considerations call for studying unions as contextually consequential actors. </w:t>
      </w:r>
      <w:r w:rsidRPr="00323549">
        <w:rPr>
          <w:u w:val="single"/>
        </w:rPr>
        <w:t xml:space="preserve">Empirically, this </w:t>
      </w:r>
      <w:r w:rsidRPr="00323549">
        <w:rPr>
          <w:highlight w:val="cyan"/>
          <w:u w:val="single"/>
        </w:rPr>
        <w:t>requires a shift</w:t>
      </w:r>
      <w:r w:rsidRPr="00323549">
        <w:rPr>
          <w:u w:val="single"/>
        </w:rPr>
        <w:t xml:space="preserve"> away from focusing solely on individual union 5 membership in surveys, moving </w:t>
      </w:r>
      <w:r w:rsidRPr="00323549">
        <w:rPr>
          <w:highlight w:val="cyan"/>
          <w:u w:val="single"/>
        </w:rPr>
        <w:t>to</w:t>
      </w:r>
      <w:r w:rsidRPr="00323549">
        <w:rPr>
          <w:u w:val="single"/>
        </w:rPr>
        <w:t xml:space="preserve"> considering regional- and </w:t>
      </w:r>
      <w:r w:rsidRPr="00323549">
        <w:rPr>
          <w:rStyle w:val="Emphasis"/>
          <w:highlight w:val="cyan"/>
        </w:rPr>
        <w:t>industry-level</w:t>
      </w:r>
      <w:r w:rsidRPr="00323549">
        <w:rPr>
          <w:rStyle w:val="Emphasis"/>
        </w:rPr>
        <w:t xml:space="preserve"> unionization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how </w:t>
      </w:r>
      <w:r w:rsidRPr="00323549">
        <w:rPr>
          <w:highlight w:val="cyan"/>
          <w:u w:val="single"/>
        </w:rPr>
        <w:t xml:space="preserve">workers in </w:t>
      </w:r>
      <w:r w:rsidRPr="00323549">
        <w:rPr>
          <w:rStyle w:val="Emphasis"/>
          <w:highlight w:val="cyan"/>
        </w:rPr>
        <w:t>larger</w:t>
      </w:r>
      <w:r w:rsidRPr="00323549">
        <w:rPr>
          <w:rStyle w:val="StyleUnderline"/>
          <w:highlight w:val="cyan"/>
        </w:rPr>
        <w:t xml:space="preserve"> plants</w:t>
      </w:r>
      <w:r w:rsidRPr="00323549">
        <w:rPr>
          <w:rStyle w:val="StyleUnderline"/>
        </w:rPr>
        <w:t xml:space="preserve"> are </w:t>
      </w:r>
      <w:r w:rsidRPr="00323549">
        <w:rPr>
          <w:rStyle w:val="Emphasis"/>
          <w:highlight w:val="cyan"/>
        </w:rPr>
        <w:t>less likely</w:t>
      </w:r>
      <w:r w:rsidRPr="00323549">
        <w:rPr>
          <w:rStyle w:val="StyleUnderline"/>
          <w:highlight w:val="cyan"/>
        </w:rPr>
        <w:t xml:space="preserve"> to support</w:t>
      </w:r>
      <w:r w:rsidRPr="00323549">
        <w:rPr>
          <w:rStyle w:val="StyleUnderline"/>
        </w:rPr>
        <w:t xml:space="preserve"> the </w:t>
      </w:r>
      <w:r w:rsidRPr="00323549">
        <w:rPr>
          <w:rStyle w:val="Emphasis"/>
          <w:highlight w:val="cyan"/>
        </w:rPr>
        <w:t>radical right</w:t>
      </w:r>
      <w:r w:rsidRPr="00323549">
        <w:rPr>
          <w:u w:val="single"/>
        </w:rPr>
        <w:t xml:space="preserve">, suggesting that this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16656D3D" w14:textId="77777777" w:rsidR="002053FB" w:rsidRDefault="002053FB" w:rsidP="002053FB">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4C1C7D99" w14:textId="77777777" w:rsidR="002053FB" w:rsidRDefault="002053FB" w:rsidP="002053FB">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7C0B3883" w14:textId="77777777" w:rsidR="002053FB" w:rsidRDefault="002053FB" w:rsidP="002053FB">
      <w:pPr>
        <w:rPr>
          <w:sz w:val="16"/>
        </w:rPr>
      </w:pPr>
      <w:r w:rsidRPr="00323549">
        <w:rPr>
          <w:sz w:val="16"/>
        </w:rPr>
        <w:t>2.2 The role of automation</w:t>
      </w:r>
    </w:p>
    <w:p w14:paraId="5583E2F0" w14:textId="77777777" w:rsidR="002053FB" w:rsidRPr="004E243C" w:rsidRDefault="002053FB" w:rsidP="002053FB">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3FA5FA03" w14:textId="77777777" w:rsidR="002053FB" w:rsidRDefault="002053FB" w:rsidP="002053FB">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5D752359" w14:textId="77777777" w:rsidR="002053FB" w:rsidRPr="004E243C" w:rsidRDefault="002053FB" w:rsidP="002053FB">
      <w:r>
        <w:t>&lt;&lt;TEXT CONDENSED, NONE OMITTED&gt;&gt;</w:t>
      </w:r>
    </w:p>
    <w:p w14:paraId="71D9FA80" w14:textId="77777777" w:rsidR="002053FB" w:rsidRDefault="002053FB" w:rsidP="002053FB">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526BF34A" w14:textId="77777777" w:rsidR="002053FB" w:rsidRPr="004E243C" w:rsidRDefault="002053FB" w:rsidP="002053FB">
      <w:r>
        <w:t>&lt;&lt;PARAGRAPH INTEGRITY RESUMES&gt;&gt;</w:t>
      </w:r>
    </w:p>
    <w:p w14:paraId="12614237" w14:textId="77777777" w:rsidR="002053FB" w:rsidRDefault="002053FB" w:rsidP="002053FB">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4E243C">
        <w:rPr>
          <w:rStyle w:val="Emphasis"/>
          <w:highlight w:val="cyan"/>
        </w:rPr>
        <w:t>automation</w:t>
      </w:r>
      <w:r w:rsidRPr="00323549">
        <w:rPr>
          <w:u w:val="single"/>
        </w:rPr>
        <w:t xml:space="preserve">, both </w:t>
      </w:r>
      <w:r w:rsidRPr="00323549">
        <w:rPr>
          <w:highlight w:val="cyan"/>
          <w:u w:val="single"/>
        </w:rPr>
        <w:t>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3835F3C6" w14:textId="77777777" w:rsidR="002053FB" w:rsidRDefault="002053FB" w:rsidP="002053FB">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4E243C">
        <w:rPr>
          <w:rStyle w:val="StyleUnderline"/>
          <w:highlight w:val="cyan"/>
        </w:rPr>
        <w:t xml:space="preserve"> a source for 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the </w:t>
      </w:r>
      <w:r w:rsidRPr="00323549">
        <w:rPr>
          <w:highlight w:val="cyan"/>
          <w:u w:val="single"/>
        </w:rPr>
        <w:t xml:space="preserve">link between </w:t>
      </w:r>
      <w:r w:rsidRPr="004E243C">
        <w:rPr>
          <w:rStyle w:val="Emphasis"/>
          <w:highlight w:val="cyan"/>
        </w:rPr>
        <w:t>robot</w:t>
      </w:r>
      <w:r w:rsidRPr="00323549">
        <w:rPr>
          <w:u w:val="single"/>
        </w:rPr>
        <w:t xml:space="preserve">ization </w:t>
      </w:r>
      <w:r w:rsidRPr="00323549">
        <w:rPr>
          <w:highlight w:val="cyan"/>
          <w:u w:val="single"/>
        </w:rPr>
        <w:t xml:space="preserve">and </w:t>
      </w:r>
      <w:r w:rsidRPr="004E243C">
        <w:rPr>
          <w:rStyle w:val="Emphasis"/>
          <w:highlight w:val="cyan"/>
        </w:rPr>
        <w:t>union</w:t>
      </w:r>
      <w:r w:rsidRPr="00323549">
        <w:rPr>
          <w:u w:val="single"/>
        </w:rPr>
        <w:t xml:space="preserve">ization is </w:t>
      </w:r>
      <w:r w:rsidRPr="004E243C">
        <w:rPr>
          <w:rStyle w:val="Emphasis"/>
          <w:highlight w:val="cyan"/>
        </w:rPr>
        <w:t>key</w:t>
      </w:r>
      <w:r w:rsidRPr="00323549">
        <w:rPr>
          <w:highlight w:val="cyan"/>
          <w:u w:val="single"/>
        </w:rPr>
        <w:t xml:space="preserve"> to</w:t>
      </w:r>
      <w:r w:rsidRPr="00323549">
        <w:rPr>
          <w:u w:val="single"/>
        </w:rPr>
        <w:t xml:space="preserve"> improve the understanding of both the </w:t>
      </w:r>
      <w:r w:rsidRPr="004E243C">
        <w:rPr>
          <w:rStyle w:val="Emphasis"/>
          <w:highlight w:val="cyan"/>
        </w:rPr>
        <w:t>economic</w:t>
      </w:r>
      <w:r w:rsidRPr="00323549">
        <w:rPr>
          <w:highlight w:val="cyan"/>
          <w:u w:val="single"/>
        </w:rPr>
        <w:t xml:space="preserve"> and</w:t>
      </w:r>
      <w:r w:rsidRPr="00323549">
        <w:rPr>
          <w:u w:val="single"/>
        </w:rPr>
        <w:t xml:space="preserve"> the </w:t>
      </w:r>
      <w:r w:rsidRPr="004E243C">
        <w:rPr>
          <w:rStyle w:val="Emphasis"/>
          <w:highlight w:val="cyan"/>
        </w:rPr>
        <w:t>political</w:t>
      </w:r>
      <w:r w:rsidRPr="00323549">
        <w:rPr>
          <w:highlight w:val="cyan"/>
          <w:u w:val="single"/>
        </w:rPr>
        <w:t xml:space="preserve"> implications</w:t>
      </w:r>
      <w:r w:rsidRPr="00323549">
        <w:rPr>
          <w:u w:val="single"/>
        </w:rPr>
        <w:t xml:space="preserve"> of automation</w:t>
      </w:r>
      <w:r w:rsidRPr="00323549">
        <w:rPr>
          <w:sz w:val="16"/>
        </w:rPr>
        <w:t>.</w:t>
      </w:r>
    </w:p>
    <w:p w14:paraId="08D5CAD3" w14:textId="77777777" w:rsidR="002053FB" w:rsidRDefault="002053FB" w:rsidP="002053FB">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0CD2B69B" w14:textId="77777777" w:rsidR="002053FB" w:rsidRDefault="002053FB" w:rsidP="002053FB">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0AB40365" w14:textId="77777777" w:rsidR="002053FB" w:rsidRDefault="002053FB" w:rsidP="002053FB">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36F2FE2D" w14:textId="77777777" w:rsidR="002053FB" w:rsidRPr="00855DA8" w:rsidRDefault="002053FB" w:rsidP="002053FB">
      <w:r w:rsidRPr="00051153">
        <w:rPr>
          <w:rStyle w:val="Style13ptBold"/>
        </w:rPr>
        <w:t>Leigh 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230DDEF0" w14:textId="77777777" w:rsidR="002053FB" w:rsidRPr="00E81A0D" w:rsidRDefault="002053FB" w:rsidP="002053FB">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662E67D0" w14:textId="77777777" w:rsidR="002053FB" w:rsidRPr="00E81A0D" w:rsidRDefault="002053FB" w:rsidP="002053FB">
      <w:pPr>
        <w:rPr>
          <w:sz w:val="16"/>
        </w:rPr>
      </w:pPr>
      <w:r w:rsidRPr="00E81A0D">
        <w:rPr>
          <w:sz w:val="16"/>
        </w:rPr>
        <w:t xml:space="preserve">The </w:t>
      </w:r>
      <w:r w:rsidRPr="00A236E7">
        <w:rPr>
          <w:rStyle w:val="StyleUnderline"/>
          <w:highlight w:val="cyan"/>
        </w:rPr>
        <w:t>political strategy</w:t>
      </w:r>
      <w:r w:rsidRPr="00E81A0D">
        <w:rPr>
          <w:sz w:val="16"/>
        </w:rPr>
        <w:t xml:space="preserve"> of populists </w:t>
      </w:r>
      <w:r w:rsidRPr="00AC5043">
        <w:rPr>
          <w:rStyle w:val="StyleUnderline"/>
          <w:highlight w:val="cyan"/>
        </w:rPr>
        <w:t xml:space="preserve">involves </w:t>
      </w:r>
      <w:r w:rsidRPr="00AC5043">
        <w:rPr>
          <w:rStyle w:val="Emphasis"/>
          <w:highlight w:val="cyan"/>
        </w:rPr>
        <w:t xml:space="preserve">critiquing </w:t>
      </w:r>
      <w:r w:rsidRPr="00CD4DCC">
        <w:rPr>
          <w:rStyle w:val="Emphasis"/>
        </w:rPr>
        <w:t>intellectuals</w:t>
      </w:r>
      <w:r w:rsidRPr="002D3AB4">
        <w:rPr>
          <w:rStyle w:val="StyleUnderline"/>
          <w:highlight w:val="cyan"/>
        </w:rPr>
        <w:t xml:space="preserve">, </w:t>
      </w:r>
      <w:r w:rsidRPr="00CD4DCC">
        <w:rPr>
          <w:rStyle w:val="Emphasis"/>
          <w:highlight w:val="cyan"/>
        </w:rPr>
        <w:t>institutions</w:t>
      </w:r>
      <w:r w:rsidRPr="00CD4DCC">
        <w:rPr>
          <w:sz w:val="16"/>
          <w:highlight w:val="cyan"/>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They do not strive for unity and calm consensus</w:t>
      </w:r>
      <w:r w:rsidRPr="00E81A0D">
        <w:rPr>
          <w:sz w:val="16"/>
        </w:rPr>
        <w:t xml:space="preserve">. </w:t>
      </w:r>
      <w:r w:rsidRPr="00A236E7">
        <w:rPr>
          <w:rStyle w:val="StyleUnderline"/>
          <w:highlight w:val="cyan"/>
        </w:rPr>
        <w:t>Populists</w:t>
      </w:r>
      <w:r w:rsidRPr="00E81A0D">
        <w:rPr>
          <w:sz w:val="16"/>
        </w:rPr>
        <w:t xml:space="preserve"> share with revolutionaries a </w:t>
      </w:r>
      <w:r w:rsidRPr="00A236E7">
        <w:rPr>
          <w:rStyle w:val="StyleUnderline"/>
          <w:highlight w:val="cyan"/>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D4DCC">
        <w:rPr>
          <w:rStyle w:val="Emphasis"/>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1D519378" w14:textId="77777777" w:rsidR="002053FB" w:rsidRPr="00E81A0D" w:rsidRDefault="002053FB" w:rsidP="002053FB">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5D933490" w14:textId="77777777" w:rsidR="002053FB" w:rsidRPr="00E81A0D" w:rsidRDefault="002053FB" w:rsidP="002053FB">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73546D93" w14:textId="77777777" w:rsidR="002053FB" w:rsidRPr="00FB127E" w:rsidRDefault="002053FB" w:rsidP="002053FB">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08FC8483" w14:textId="77777777" w:rsidR="002053FB" w:rsidRPr="00855DA8" w:rsidRDefault="002053FB" w:rsidP="002053FB">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5A743C7A" w14:textId="77777777" w:rsidR="002053FB" w:rsidRPr="00855DA8" w:rsidRDefault="002053FB" w:rsidP="002053FB">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3840F893" w14:textId="77777777" w:rsidR="002053FB" w:rsidRPr="00FB127E" w:rsidRDefault="002053FB" w:rsidP="002053FB">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2F8CFA97" w14:textId="77777777" w:rsidR="002053FB" w:rsidRPr="00855DA8" w:rsidRDefault="002053FB" w:rsidP="002053FB">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4E764EDE" w14:textId="77777777" w:rsidR="002053FB" w:rsidRPr="00FB127E" w:rsidRDefault="002053FB" w:rsidP="002053FB">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2BBC7696" w14:textId="77777777" w:rsidR="002053FB" w:rsidRPr="00CD4DCC" w:rsidRDefault="002053FB" w:rsidP="002053FB">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781E2D75" w14:textId="77777777" w:rsidR="002053FB" w:rsidRPr="00FB127E" w:rsidRDefault="002053FB" w:rsidP="002053FB">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38C2E0F5" w14:textId="77777777" w:rsidR="002053FB" w:rsidRPr="00FB127E" w:rsidRDefault="002053FB" w:rsidP="002053FB">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273CEFCC" w14:textId="77777777" w:rsidR="002053FB" w:rsidRPr="00FB127E" w:rsidRDefault="002053FB" w:rsidP="002053FB">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67C821F3" w14:textId="77777777" w:rsidR="002053FB" w:rsidRPr="00FB127E" w:rsidRDefault="002053FB" w:rsidP="002053FB">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03CB5401" w14:textId="77777777" w:rsidR="002053FB" w:rsidRPr="00FB127E" w:rsidRDefault="002053FB" w:rsidP="002053FB">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D4DCC">
        <w:rPr>
          <w:rStyle w:val="StyleUnderline"/>
          <w:highlight w:val="cyan"/>
        </w:rPr>
        <w:t xml:space="preserve"> </w:t>
      </w:r>
      <w:r w:rsidRPr="00B907A5">
        <w:rPr>
          <w:rStyle w:val="StyleUnderline"/>
          <w:highlight w:val="cyan"/>
        </w:rPr>
        <w:t>in</w:t>
      </w:r>
      <w:r>
        <w:rPr>
          <w:rStyle w:val="StyleUnderline"/>
        </w:rPr>
        <w:t xml:space="preserve"> </w:t>
      </w:r>
      <w:r w:rsidRPr="006F0C42">
        <w:rPr>
          <w:rStyle w:val="StyleUnderline"/>
        </w:rPr>
        <w:t>dealing with</w:t>
      </w:r>
      <w:r>
        <w:rPr>
          <w:rStyle w:val="StyleUnderline"/>
        </w:rPr>
        <w:t xml:space="preserve"> </w:t>
      </w:r>
      <w:r w:rsidRPr="00B907A5">
        <w:rPr>
          <w:rStyle w:val="Emphasis"/>
          <w:highlight w:val="cyan"/>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2A624CFB" w14:textId="77777777" w:rsidR="002053FB" w:rsidRPr="00FB127E" w:rsidRDefault="002053FB" w:rsidP="002053FB">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18300FE1" w14:textId="77777777" w:rsidR="002053FB" w:rsidRPr="00FB127E" w:rsidRDefault="002053FB" w:rsidP="002053FB">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5D47DD">
        <w:rPr>
          <w:rStyle w:val="StyleUnderline"/>
        </w:rPr>
        <w:t xml:space="preserve">For </w:t>
      </w:r>
      <w:r w:rsidRPr="00B907A5">
        <w:rPr>
          <w:rStyle w:val="StyleUnderline"/>
          <w:highlight w:val="cyan"/>
        </w:rPr>
        <w:t>each</w:t>
      </w:r>
      <w:r w:rsidRPr="00FB127E">
        <w:rPr>
          <w:sz w:val="16"/>
        </w:rPr>
        <w:t xml:space="preserve"> of the </w:t>
      </w:r>
      <w:r w:rsidRPr="00B907A5">
        <w:rPr>
          <w:rStyle w:val="StyleUnderline"/>
          <w:highlight w:val="cyan"/>
        </w:rPr>
        <w:t>existential risk</w:t>
      </w:r>
      <w:r w:rsidRPr="00B907A5">
        <w:rPr>
          <w:sz w:val="16"/>
          <w:highlight w:val="cyan"/>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B907A5">
        <w:rPr>
          <w:rStyle w:val="StyleUnderline"/>
          <w:highlight w:val="cyan"/>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06DDE449" w14:textId="77777777" w:rsidR="002053FB" w:rsidRDefault="002053FB" w:rsidP="002053FB">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D4DCC">
        <w:rPr>
          <w:rStyle w:val="Emphasis"/>
          <w:highlight w:val="cyan"/>
        </w:rPr>
        <w:t>are based</w:t>
      </w:r>
      <w:r w:rsidRPr="00CD4DCC">
        <w:rPr>
          <w:rStyle w:val="StyleUnderline"/>
          <w:highlight w:val="cyan"/>
        </w:rPr>
        <w:t xml:space="preserve"> on </w:t>
      </w:r>
      <w:r w:rsidRPr="00B907A5">
        <w:rPr>
          <w:rStyle w:val="Emphasis"/>
          <w:highlight w:val="cyan"/>
        </w:rPr>
        <w:t>empirical evidence</w:t>
      </w:r>
      <w:r w:rsidRPr="00B907A5">
        <w:rPr>
          <w:rStyle w:val="StyleUnderline"/>
          <w:highlight w:val="cyan"/>
        </w:rPr>
        <w:t>, not emotion</w:t>
      </w:r>
      <w:r w:rsidRPr="00FB127E">
        <w:rPr>
          <w:sz w:val="16"/>
        </w:rPr>
        <w:t>. Anger has no place in effective leadership. Strength comes from civility, courage, and endurance. Stoics make a sharp distinction between the things they can change and those they cannot.</w:t>
      </w:r>
    </w:p>
    <w:p w14:paraId="098B8B2E" w14:textId="77777777" w:rsidR="002053FB" w:rsidRPr="007E3484" w:rsidRDefault="002053FB" w:rsidP="002053FB">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49672233" w14:textId="77777777" w:rsidR="002053FB" w:rsidRPr="007E3484" w:rsidRDefault="002053FB" w:rsidP="002053FB">
      <w:r w:rsidRPr="007E3484">
        <w:rPr>
          <w:rStyle w:val="Style13ptBold"/>
        </w:rPr>
        <w:t>Madland 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1497EB1A" w14:textId="77777777" w:rsidR="002053FB" w:rsidRPr="007E3484" w:rsidRDefault="002053FB" w:rsidP="002053FB">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2322FF7E" w14:textId="77777777" w:rsidR="002053FB" w:rsidRPr="007E3484" w:rsidRDefault="002053FB" w:rsidP="002053FB">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7E3484">
        <w:rPr>
          <w:highlight w:val="cyan"/>
          <w:u w:val="single"/>
        </w:rPr>
        <w:t xml:space="preserve">incentivize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10B03D59" w14:textId="77777777" w:rsidR="002053FB" w:rsidRPr="007E3484" w:rsidRDefault="002053FB" w:rsidP="002053FB">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542E3820" w14:textId="77777777" w:rsidR="002053FB" w:rsidRPr="007E3484" w:rsidRDefault="002053FB" w:rsidP="002053FB">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0C2C17B1" w14:textId="77777777" w:rsidR="002053FB" w:rsidRPr="007E3484" w:rsidRDefault="002053FB" w:rsidP="002053FB">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1295A2A4" w14:textId="77777777" w:rsidR="002053FB" w:rsidRPr="007E3484" w:rsidRDefault="002053FB" w:rsidP="002053FB">
      <w:pPr>
        <w:rPr>
          <w:sz w:val="16"/>
        </w:rPr>
      </w:pPr>
      <w:r w:rsidRPr="007E3484">
        <w:rPr>
          <w:sz w:val="16"/>
        </w:rPr>
        <w:t>Before-and-after studies of single countries</w:t>
      </w:r>
    </w:p>
    <w:p w14:paraId="118D300B" w14:textId="77777777" w:rsidR="002053FB" w:rsidRPr="007E3484" w:rsidRDefault="002053FB" w:rsidP="002053FB">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highlight the importance of 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8977E5">
        <w:rPr>
          <w:highlight w:val="cyan"/>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8977E5">
        <w:rPr>
          <w:highlight w:val="cyan"/>
          <w:u w:val="single"/>
        </w:rPr>
        <w:t xml:space="preserve"> of</w:t>
      </w:r>
      <w:r w:rsidRPr="008977E5">
        <w:rPr>
          <w:u w:val="single"/>
        </w:rPr>
        <w:t xml:space="preserve"> collective </w:t>
      </w:r>
      <w:r w:rsidRPr="008977E5">
        <w:rPr>
          <w:highlight w:val="cyan"/>
          <w:u w:val="single"/>
        </w:rPr>
        <w:t>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7078CDE4" w14:textId="77777777" w:rsidR="002053FB" w:rsidRPr="007E3484" w:rsidRDefault="002053FB" w:rsidP="002053FB">
      <w:pPr>
        <w:rPr>
          <w:sz w:val="16"/>
        </w:rPr>
      </w:pPr>
      <w:r w:rsidRPr="007E3484">
        <w:rPr>
          <w:sz w:val="16"/>
        </w:rPr>
        <w:t>Though some researchers may question the applicability to the United States of these examples,13 </w:t>
      </w:r>
      <w:r w:rsidRPr="007E3484">
        <w:rPr>
          <w:u w:val="single"/>
        </w:rPr>
        <w:t xml:space="preserve">the experiences of </w:t>
      </w:r>
      <w:r w:rsidRPr="007E3484">
        <w:rPr>
          <w:rStyle w:val="Emphasis"/>
          <w:highlight w:val="cyan"/>
        </w:rPr>
        <w:t>Australia</w:t>
      </w:r>
      <w:r w:rsidRPr="007E3484">
        <w:rPr>
          <w:u w:val="single"/>
        </w:rPr>
        <w:t xml:space="preserve">, </w:t>
      </w:r>
      <w:r w:rsidRPr="007E3484">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processes with the U</w:t>
      </w:r>
      <w:r w:rsidRPr="007E3484">
        <w:rPr>
          <w:u w:val="single"/>
        </w:rPr>
        <w:t xml:space="preserve">nited </w:t>
      </w:r>
      <w:r w:rsidRPr="007E3484">
        <w:rPr>
          <w:highlight w:val="cyan"/>
          <w:u w:val="single"/>
        </w:rPr>
        <w:t>S</w:t>
      </w:r>
      <w:r w:rsidRPr="007E3484">
        <w:rPr>
          <w:u w:val="single"/>
        </w:rPr>
        <w:t>tates.</w:t>
      </w:r>
    </w:p>
    <w:p w14:paraId="657F90FF" w14:textId="77777777" w:rsidR="002053FB" w:rsidRPr="00B231F0" w:rsidRDefault="002053FB" w:rsidP="002053FB">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69EA7980" w14:textId="77777777" w:rsidR="002053FB" w:rsidRPr="007E3484" w:rsidRDefault="002053FB" w:rsidP="002053FB">
      <w:pPr>
        <w:pStyle w:val="Heading4"/>
      </w:pPr>
      <w:r>
        <w:t xml:space="preserve">Increasing </w:t>
      </w:r>
      <w:r w:rsidRPr="00DD3568">
        <w:rPr>
          <w:u w:val="single"/>
        </w:rPr>
        <w:t>union density</w:t>
      </w:r>
      <w:r>
        <w:t xml:space="preserve"> restores stable democratic governance.</w:t>
      </w:r>
    </w:p>
    <w:p w14:paraId="63440ECC" w14:textId="77777777" w:rsidR="002053FB" w:rsidRPr="007E3484" w:rsidRDefault="002053FB" w:rsidP="002053FB">
      <w:r w:rsidRPr="00051153">
        <w:rPr>
          <w:rStyle w:val="Style13ptBold"/>
        </w:rPr>
        <w:t xml:space="preserve">Dean 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44F88625" w14:textId="77777777" w:rsidR="002053FB" w:rsidRPr="007E3484" w:rsidRDefault="002053FB" w:rsidP="002053FB">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45213B">
        <w:rPr>
          <w:rFonts w:hint="cs"/>
          <w:sz w:val="16"/>
          <w:highlight w:val="cyan"/>
        </w:rPr>
        <w:t>-</w:t>
      </w:r>
      <w:r w:rsidRPr="007E3484">
        <w:rPr>
          <w:rFonts w:hint="cs"/>
          <w:sz w:val="16"/>
        </w:rPr>
        <w:t xml:space="preserve">19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0D3F11B6" w14:textId="77777777" w:rsidR="002053FB" w:rsidRPr="007E3484" w:rsidRDefault="002053FB" w:rsidP="002053FB">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4797258B" w14:textId="77777777" w:rsidR="002053FB" w:rsidRPr="007E3484" w:rsidRDefault="002053FB" w:rsidP="002053FB">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 xml:space="preserve">workers’ </w:t>
      </w:r>
      <w:r w:rsidRPr="001D5651">
        <w:rPr>
          <w:rStyle w:val="Emphasis"/>
          <w:rFonts w:hint="cs"/>
          <w:highlight w:val="cyan"/>
        </w:rPr>
        <w:t>economic</w:t>
      </w:r>
      <w:r w:rsidRPr="001D5651">
        <w:rPr>
          <w:rFonts w:hint="cs"/>
          <w:highlight w:val="cyan"/>
          <w:u w:val="single"/>
        </w:rPr>
        <w:t xml:space="preserve"> and </w:t>
      </w:r>
      <w:r w:rsidRPr="007E3484">
        <w:rPr>
          <w:rStyle w:val="Emphasis"/>
          <w:rFonts w:hint="cs"/>
          <w:highlight w:val="cyan"/>
        </w:rPr>
        <w:t>social</w:t>
      </w:r>
      <w:r w:rsidRPr="007E3484">
        <w:rPr>
          <w:rFonts w:hint="cs"/>
          <w:highlight w:val="cyan"/>
          <w:u w:val="single"/>
        </w:rPr>
        <w:t xml:space="preserve"> 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7E3484">
        <w:rPr>
          <w:rFonts w:hint="cs"/>
          <w:highlight w:val="cyan"/>
          <w:u w:val="single"/>
        </w:rPr>
        <w:t xml:space="preserve">support </w:t>
      </w:r>
      <w:r w:rsidRPr="001D5651">
        <w:rPr>
          <w:rFonts w:hint="cs"/>
          <w:highlight w:val="cyan"/>
          <w:u w:val="single"/>
        </w:rPr>
        <w:t xml:space="preserve">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1D5651">
        <w:rPr>
          <w:rFonts w:hint="cs"/>
          <w:highlight w:val="cyan"/>
          <w:u w:val="single"/>
        </w:rPr>
        <w:t xml:space="preserve">the </w:t>
      </w:r>
      <w:r w:rsidRPr="001D5651">
        <w:rPr>
          <w:rStyle w:val="Emphasis"/>
          <w:rFonts w:hint="cs"/>
          <w:highlight w:val="cyan"/>
        </w:rPr>
        <w:t>erosion</w:t>
      </w:r>
      <w:r w:rsidRPr="001D5651">
        <w:rPr>
          <w:rFonts w:hint="cs"/>
          <w:highlight w:val="cyan"/>
          <w:u w:val="single"/>
        </w:rPr>
        <w:t xml:space="preserve"> of these </w:t>
      </w:r>
      <w:r w:rsidRPr="007E3484">
        <w:rPr>
          <w:rFonts w:hint="cs"/>
          <w:highlight w:val="cyan"/>
          <w:u w:val="single"/>
        </w:rPr>
        <w:t>gains</w:t>
      </w:r>
      <w:r w:rsidRPr="007E3484">
        <w:rPr>
          <w:rFonts w:hint="cs"/>
          <w:u w:val="single"/>
        </w:rPr>
        <w:t xml:space="preserve"> after the pandemic may have </w:t>
      </w:r>
      <w:r w:rsidRPr="007E3484">
        <w:rPr>
          <w:rFonts w:hint="cs"/>
          <w:highlight w:val="cyan"/>
          <w:u w:val="single"/>
        </w:rPr>
        <w:t>created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0C8828B4" w14:textId="77777777" w:rsidR="002053FB" w:rsidRPr="007E3484" w:rsidRDefault="002053FB" w:rsidP="002053FB">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7E3484">
        <w:rPr>
          <w:rStyle w:val="Emphasis"/>
          <w:rFonts w:hint="cs"/>
          <w:highlight w:val="cyan"/>
        </w:rPr>
        <w:t>right-wing 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5E8E47BF" w14:textId="77777777" w:rsidR="002053FB" w:rsidRPr="007E3484" w:rsidRDefault="002053FB" w:rsidP="002053FB">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136359BC" w14:textId="77777777" w:rsidR="002053FB" w:rsidRDefault="002053FB" w:rsidP="002053FB">
      <w:pPr>
        <w:rPr>
          <w:u w:val="single"/>
        </w:rPr>
      </w:pPr>
      <w:r w:rsidRPr="00C42329">
        <w:rPr>
          <w:rFonts w:hint="cs"/>
          <w:u w:val="single"/>
        </w:rPr>
        <w:t xml:space="preserve">The </w:t>
      </w:r>
      <w:r w:rsidRPr="007E3484">
        <w:rPr>
          <w:rFonts w:hint="cs"/>
          <w:highlight w:val="cyan"/>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A133A9">
        <w:rPr>
          <w:rFonts w:hint="cs"/>
          <w:highlight w:val="cyan"/>
          <w:u w:val="single"/>
        </w:rPr>
        <w:t xml:space="preserve">growing </w:t>
      </w:r>
      <w:r w:rsidRPr="00A133A9">
        <w:rPr>
          <w:rStyle w:val="Emphasis"/>
          <w:rFonts w:hint="cs"/>
          <w:highlight w:val="cyan"/>
        </w:rPr>
        <w:t xml:space="preserve">labor </w:t>
      </w:r>
      <w:r w:rsidRPr="007E3484">
        <w:rPr>
          <w:rStyle w:val="Emphasis"/>
          <w:rFonts w:hint="cs"/>
          <w:highlight w:val="cyan"/>
        </w:rPr>
        <w:t>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7267B1">
        <w:rPr>
          <w:rStyle w:val="Emphasis"/>
          <w:rFonts w:hint="cs"/>
          <w:highlight w:val="cyan"/>
        </w:rPr>
        <w:t>rea</w:t>
      </w:r>
      <w:r w:rsidRPr="001D5651">
        <w:rPr>
          <w:rStyle w:val="Emphasis"/>
          <w:rFonts w:hint="cs"/>
          <w:highlight w:val="cyan"/>
        </w:rPr>
        <w:t>l</w:t>
      </w:r>
      <w:r w:rsidRPr="001D5651">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657631A0" w14:textId="77777777" w:rsidR="002053FB" w:rsidRPr="009E46E1" w:rsidRDefault="002053FB" w:rsidP="002053FB">
      <w:pPr>
        <w:pStyle w:val="Heading4"/>
      </w:pPr>
      <w:r>
        <w:t>That</w:t>
      </w:r>
      <w:r w:rsidRPr="007E3484">
        <w:t xml:space="preserve"> </w:t>
      </w:r>
      <w:r>
        <w:t>s</w:t>
      </w:r>
      <w:r w:rsidRPr="007E3484">
        <w:t xml:space="preserve">olves </w:t>
      </w:r>
      <w:r w:rsidRPr="00F152C7">
        <w:rPr>
          <w:u w:val="single"/>
        </w:rPr>
        <w:t>every</w:t>
      </w:r>
      <w:r w:rsidRPr="007E3484">
        <w:t xml:space="preserve"> risk</w:t>
      </w:r>
      <w:r>
        <w:t>.</w:t>
      </w:r>
    </w:p>
    <w:p w14:paraId="025AA70A" w14:textId="77777777" w:rsidR="002053FB" w:rsidRPr="009E46E1" w:rsidRDefault="002053FB" w:rsidP="002053FB">
      <w:r w:rsidRPr="00051153">
        <w:rPr>
          <w:rStyle w:val="Style13ptBold"/>
        </w:rPr>
        <w:t>Lappé 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6AC6CAED" w14:textId="77777777" w:rsidR="002053FB" w:rsidRPr="00355490" w:rsidRDefault="002053FB" w:rsidP="002053FB">
      <w:pPr>
        <w:rPr>
          <w:sz w:val="16"/>
        </w:rPr>
      </w:pPr>
      <w:r w:rsidRPr="00355490">
        <w:rPr>
          <w:sz w:val="16"/>
        </w:rPr>
        <w:t>The attack on Ukraine focuses the mind on a most critical question for humanity: In our fast-changing world, what is democracy's future?</w:t>
      </w:r>
    </w:p>
    <w:p w14:paraId="6763CAF4" w14:textId="77777777" w:rsidR="002053FB" w:rsidRPr="00355490" w:rsidRDefault="002053FB" w:rsidP="002053FB">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7A6DCFEC" w14:textId="77777777" w:rsidR="002053FB" w:rsidRPr="00355490" w:rsidRDefault="002053FB" w:rsidP="002053FB">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61CE9668" w14:textId="77777777" w:rsidR="002053FB" w:rsidRPr="00355490" w:rsidRDefault="002053FB" w:rsidP="002053FB">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355490">
        <w:rPr>
          <w:rStyle w:val="StyleUnderline"/>
          <w:highlight w:val="cyan"/>
        </w:rPr>
        <w:t>U</w:t>
      </w:r>
      <w:r w:rsidRPr="00355490">
        <w:rPr>
          <w:sz w:val="16"/>
        </w:rPr>
        <w:t xml:space="preserve">nited </w:t>
      </w:r>
      <w:r w:rsidRPr="00355490">
        <w:rPr>
          <w:rStyle w:val="StyleUnderline"/>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4D6CEF6B" w14:textId="77777777" w:rsidR="002053FB" w:rsidRDefault="002053FB" w:rsidP="002053FB">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6729BB54" w14:textId="77777777" w:rsidR="002053FB" w:rsidRDefault="002053FB" w:rsidP="002053FB">
      <w:pPr>
        <w:pStyle w:val="Heading4"/>
      </w:pPr>
      <w:bookmarkStart w:id="0" w:name="_Hlk202792112"/>
      <w:r>
        <w:t xml:space="preserve">Scenario 2 is </w:t>
      </w:r>
      <w:r w:rsidRPr="009F31F0">
        <w:rPr>
          <w:u w:val="single"/>
        </w:rPr>
        <w:t>AGI</w:t>
      </w:r>
      <w:r>
        <w:t>:</w:t>
      </w:r>
    </w:p>
    <w:p w14:paraId="47046F17" w14:textId="77777777" w:rsidR="002053FB" w:rsidRPr="00DB2886" w:rsidRDefault="002053FB" w:rsidP="002053FB">
      <w:pPr>
        <w:pStyle w:val="Heading4"/>
      </w:pPr>
      <w:r>
        <w:t>AGI will be here in the near future---</w:t>
      </w:r>
      <w:r w:rsidRPr="00DB2886">
        <w:rPr>
          <w:u w:val="single"/>
        </w:rPr>
        <w:t>neural networks</w:t>
      </w:r>
      <w:r>
        <w:t xml:space="preserve"> and industry growth make </w:t>
      </w:r>
      <w:r w:rsidRPr="00DB2886">
        <w:rPr>
          <w:u w:val="single"/>
        </w:rPr>
        <w:t>AGI</w:t>
      </w:r>
      <w:r>
        <w:t xml:space="preserve"> predictions only get </w:t>
      </w:r>
      <w:r w:rsidRPr="00DB2886">
        <w:rPr>
          <w:u w:val="single"/>
        </w:rPr>
        <w:t>sooner</w:t>
      </w:r>
    </w:p>
    <w:p w14:paraId="10269C93" w14:textId="77777777" w:rsidR="002053FB" w:rsidRPr="00DB2886" w:rsidRDefault="002053FB" w:rsidP="002053FB">
      <w:r w:rsidRPr="00B406E8">
        <w:rPr>
          <w:rStyle w:val="Style13ptBold"/>
        </w:rPr>
        <w:t>Hammond 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3451775D" w14:textId="77777777" w:rsidR="002053FB" w:rsidRPr="00DB2886" w:rsidRDefault="002053FB" w:rsidP="002053FB">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345CFAF6" w14:textId="77777777" w:rsidR="002053FB" w:rsidRPr="00DB2886" w:rsidRDefault="002053FB" w:rsidP="002053FB">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6E14707A" w14:textId="77777777" w:rsidR="002053FB" w:rsidRPr="00DB2886" w:rsidRDefault="002053FB" w:rsidP="002053FB">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212BF29B" w14:textId="77777777" w:rsidR="002053FB" w:rsidRPr="00DB2886" w:rsidRDefault="002053FB" w:rsidP="002053FB">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2E06E892" w14:textId="77777777" w:rsidR="002053FB" w:rsidRPr="00DB2886" w:rsidRDefault="002053FB" w:rsidP="002053FB">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5A14EEB9" w14:textId="77777777" w:rsidR="002053FB" w:rsidRPr="00DB2886" w:rsidRDefault="002053FB" w:rsidP="002053FB">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B02EDC">
        <w:rPr>
          <w:highlight w:val="cyan"/>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 networks</w:t>
      </w:r>
      <w:r w:rsidRPr="00DB2886">
        <w:rPr>
          <w:sz w:val="16"/>
        </w:rPr>
        <w:t>, while the evidence that the brain’s biological substrate matters in other ways is either weak or nothing that bigger models can’t compensate for.</w:t>
      </w:r>
    </w:p>
    <w:p w14:paraId="70170632" w14:textId="77777777" w:rsidR="002053FB" w:rsidRPr="00DB2886" w:rsidRDefault="002053FB" w:rsidP="002053FB">
      <w:pPr>
        <w:rPr>
          <w:sz w:val="16"/>
        </w:rPr>
      </w:pPr>
      <w:r w:rsidRPr="00DB2886">
        <w:rPr>
          <w:sz w:val="16"/>
        </w:rPr>
        <w:t>The human brain must work on relatively simple principles, as it grows out of a developmental process with sensitive initial conditions rather than being fully specified in our DNA.</w:t>
      </w:r>
    </w:p>
    <w:p w14:paraId="3E55A7F2" w14:textId="77777777" w:rsidR="002053FB" w:rsidRPr="00DB2886" w:rsidRDefault="002053FB" w:rsidP="002053FB">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7718CB73" w14:textId="77777777" w:rsidR="002053FB" w:rsidRPr="00DB2886" w:rsidRDefault="002053FB" w:rsidP="002053FB">
      <w:pPr>
        <w:rPr>
          <w:sz w:val="16"/>
        </w:rPr>
      </w:pPr>
      <w:r w:rsidRPr="00DB2886">
        <w:rPr>
          <w:sz w:val="16"/>
        </w:rPr>
        <w:t>We tend to overestimate human intelligence because, as humans, we are computationally bounded in our ability to model and predict other humans.</w:t>
      </w:r>
    </w:p>
    <w:p w14:paraId="0D41E122" w14:textId="77777777" w:rsidR="002053FB" w:rsidRPr="00DB2886" w:rsidRDefault="002053FB" w:rsidP="002053FB">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33668DA0" w14:textId="77777777" w:rsidR="002053FB" w:rsidRPr="00DB2886" w:rsidRDefault="002053FB" w:rsidP="002053FB">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0053F66A" w14:textId="77777777" w:rsidR="002053FB" w:rsidRPr="00DB2886" w:rsidRDefault="002053FB" w:rsidP="002053FB">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B02EDC">
        <w:rPr>
          <w:highlight w:val="cyan"/>
          <w:u w:val="single"/>
        </w:rPr>
        <w:t xml:space="preserve"> with</w:t>
      </w:r>
      <w:r w:rsidRPr="00DB2886">
        <w:rPr>
          <w:u w:val="single"/>
        </w:rPr>
        <w:t xml:space="preserve"> AI </w:t>
      </w:r>
      <w:r w:rsidRPr="00B02EDC">
        <w:rPr>
          <w:highlight w:val="cyan"/>
          <w:u w:val="single"/>
        </w:rPr>
        <w:t>systems trained 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3020F855" w14:textId="77777777" w:rsidR="002053FB" w:rsidRPr="00DB2886" w:rsidRDefault="002053FB" w:rsidP="002053FB">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7BE394B7" w14:textId="77777777" w:rsidR="002053FB" w:rsidRPr="00DB2886" w:rsidRDefault="002053FB" w:rsidP="002053FB">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DB2886">
        <w:rPr>
          <w:highlight w:val="cyan"/>
          <w:u w:val="single"/>
        </w:rPr>
        <w:t>growing at</w:t>
      </w:r>
      <w:r w:rsidRPr="00B02EDC">
        <w:rPr>
          <w:rStyle w:val="StyleUnderline"/>
          <w:highlight w:val="cyan"/>
        </w:rPr>
        <w:t> </w:t>
      </w:r>
      <w:r w:rsidRPr="00DB2886">
        <w:rPr>
          <w:highlight w:val="cyan"/>
          <w:u w:val="single"/>
        </w:rPr>
        <w:t>a</w:t>
      </w:r>
      <w:r w:rsidRPr="00DB2886">
        <w:rPr>
          <w:u w:val="single"/>
        </w:rPr>
        <w:t xml:space="preserve"> compound annual </w:t>
      </w:r>
      <w:r w:rsidRPr="00DB2886">
        <w:rPr>
          <w:highlight w:val="cyan"/>
          <w:u w:val="single"/>
        </w:rPr>
        <w:t>rate of</w:t>
      </w:r>
      <w:r w:rsidRPr="00B02EDC">
        <w:rPr>
          <w:rStyle w:val="StyleUnderline"/>
          <w:highlight w:val="cyan"/>
        </w:rPr>
        <w:t> </w:t>
      </w:r>
      <w:r w:rsidRPr="00346335">
        <w:rPr>
          <w:rStyle w:val="Emphasis"/>
          <w:highlight w:val="cyan"/>
        </w:rPr>
        <w:t>32.7</w:t>
      </w:r>
      <w:r w:rsidRPr="00DB2886">
        <w:rPr>
          <w:highlight w:val="cyan"/>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B02EDC">
        <w:rPr>
          <w:rStyle w:val="StyleUnderline"/>
          <w:highlight w:val="cyan"/>
        </w:rPr>
        <w:t>computer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64CD35C7" w14:textId="77777777" w:rsidR="002053FB" w:rsidRPr="00DB2886" w:rsidRDefault="002053FB" w:rsidP="002053FB">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2F94F287" w14:textId="77777777" w:rsidR="002053FB" w:rsidRPr="00DB2886" w:rsidRDefault="002053FB" w:rsidP="002053FB">
      <w:pPr>
        <w:rPr>
          <w:sz w:val="16"/>
        </w:rPr>
      </w:pPr>
      <w:r w:rsidRPr="00DB2886">
        <w:rPr>
          <w:sz w:val="16"/>
        </w:rPr>
        <w:t>The view from information theory</w:t>
      </w:r>
    </w:p>
    <w:p w14:paraId="0028F9B7" w14:textId="77777777" w:rsidR="002053FB" w:rsidRPr="00DB2886" w:rsidRDefault="002053FB" w:rsidP="002053FB">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3F009EB3" w14:textId="77777777" w:rsidR="002053FB" w:rsidRPr="00DB2886" w:rsidRDefault="002053FB" w:rsidP="002053FB">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improvements to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15D4FBDE" w14:textId="77777777" w:rsidR="002053FB" w:rsidRPr="00DB2886" w:rsidRDefault="002053FB" w:rsidP="002053FB">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26CF3669" w14:textId="77777777" w:rsidR="002053FB" w:rsidRPr="00B9659F" w:rsidRDefault="00B96E77" w:rsidP="002053FB">
      <w:pPr>
        <w:pStyle w:val="Heading4"/>
      </w:pPr>
      <w:bookmarkStart w:id="1" w:name="_Hlk164609315"/>
      <w:r>
        <w:t>B</w:t>
      </w:r>
      <w:r w:rsidR="002053FB">
        <w:t xml:space="preserve">reakneck integration of AGI guarantees </w:t>
      </w:r>
      <w:r w:rsidR="002053FB" w:rsidRPr="00C13311">
        <w:rPr>
          <w:u w:val="single"/>
        </w:rPr>
        <w:t>extinction</w:t>
      </w:r>
      <w:r w:rsidR="002053FB" w:rsidRPr="000608AF">
        <w:t>, but</w:t>
      </w:r>
      <w:r w:rsidR="002053FB">
        <w:t xml:space="preserve"> </w:t>
      </w:r>
      <w:r w:rsidR="002053FB">
        <w:rPr>
          <w:u w:val="single"/>
        </w:rPr>
        <w:t>careful</w:t>
      </w:r>
      <w:r w:rsidR="002053FB">
        <w:t xml:space="preserve"> integration unlocks human flourishing and causes world peace.</w:t>
      </w:r>
    </w:p>
    <w:p w14:paraId="76672DE9" w14:textId="77777777" w:rsidR="002053FB" w:rsidRDefault="002053FB" w:rsidP="002053FB">
      <w:bookmarkStart w:id="2" w:name="_Hlk202900174"/>
      <w:r w:rsidRPr="00051153">
        <w:rPr>
          <w:rStyle w:val="Style13ptBold"/>
        </w:rPr>
        <w:t>Glenn 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6F5946B1" w14:textId="77777777" w:rsidR="002053FB" w:rsidRPr="004E243C" w:rsidRDefault="002053FB" w:rsidP="002053FB">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4EF9E8AA" w14:textId="77777777" w:rsidR="002053FB" w:rsidRPr="004E243C" w:rsidRDefault="002053FB" w:rsidP="002053FB">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645F9F0B" w14:textId="77777777" w:rsidR="002053FB" w:rsidRPr="004E243C" w:rsidRDefault="002053FB" w:rsidP="002053FB">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4365484E" w14:textId="77777777" w:rsidR="002053FB" w:rsidRPr="004E243C" w:rsidRDefault="002053FB" w:rsidP="002053FB">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4E243C">
        <w:rPr>
          <w:highlight w:val="cyan"/>
          <w:u w:val="single"/>
        </w:rPr>
        <w:t>beyond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1F93B3FA" w14:textId="77777777" w:rsidR="002053FB" w:rsidRPr="004E243C" w:rsidRDefault="002053FB" w:rsidP="002053FB">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006C36EB" w14:textId="77777777" w:rsidR="002053FB" w:rsidRPr="004E243C" w:rsidRDefault="002053FB" w:rsidP="002053FB">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52839895" w14:textId="77777777" w:rsidR="002053FB" w:rsidRPr="004E243C" w:rsidRDefault="002053FB" w:rsidP="002053FB">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1D816359" w14:textId="77777777" w:rsidR="002053FB" w:rsidRPr="004E243C" w:rsidRDefault="002053FB" w:rsidP="002053FB">
      <w:pPr>
        <w:rPr>
          <w:sz w:val="16"/>
        </w:rPr>
      </w:pPr>
      <w:r w:rsidRPr="004E243C">
        <w:rPr>
          <w:sz w:val="16"/>
        </w:rPr>
        <w:t>So far, there is nothing standing in the way to stop an increasing concentration of power, the likes of which the world has never known.</w:t>
      </w:r>
    </w:p>
    <w:p w14:paraId="07CD1CC3" w14:textId="77777777" w:rsidR="002053FB" w:rsidRPr="004E243C" w:rsidRDefault="002053FB" w:rsidP="002053FB">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62D506A1" w14:textId="77777777" w:rsidR="002053FB" w:rsidRPr="004E243C" w:rsidRDefault="002053FB" w:rsidP="002053FB">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216C4B9F" w14:textId="77777777" w:rsidR="002053FB" w:rsidRPr="004E243C" w:rsidRDefault="002053FB" w:rsidP="002053FB">
      <w:pPr>
        <w:rPr>
          <w:sz w:val="16"/>
        </w:rPr>
      </w:pPr>
      <w:r w:rsidRPr="004E243C">
        <w:rPr>
          <w:sz w:val="16"/>
        </w:rPr>
        <w:t xml:space="preserve">Irreversible Consequences. </w:t>
      </w:r>
      <w:r w:rsidRPr="004E243C">
        <w:rPr>
          <w:u w:val="single"/>
        </w:rPr>
        <w:t xml:space="preserve">Once AGI is achieved, its impact </w:t>
      </w:r>
      <w:r w:rsidRPr="004E243C">
        <w:rPr>
          <w:highlight w:val="cyan"/>
          <w:u w:val="single"/>
        </w:rPr>
        <w:t xml:space="preserve">may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529DD346" w14:textId="77777777" w:rsidR="002053FB" w:rsidRPr="004E243C" w:rsidRDefault="002053FB" w:rsidP="002053FB">
      <w:pPr>
        <w:rPr>
          <w:sz w:val="16"/>
        </w:rPr>
      </w:pPr>
      <w:r w:rsidRPr="004E243C">
        <w:rPr>
          <w:sz w:val="16"/>
        </w:rPr>
        <w:t xml:space="preserve">Weapons of mass destruction. </w:t>
      </w:r>
      <w:r w:rsidRPr="004E243C">
        <w:rPr>
          <w:highlight w:val="cyan"/>
          <w:u w:val="single"/>
        </w:rPr>
        <w:t xml:space="preserve">AGI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0BBF0D55" w14:textId="77777777" w:rsidR="002053FB" w:rsidRPr="004E243C" w:rsidRDefault="002053FB" w:rsidP="002053FB">
      <w:pPr>
        <w:rPr>
          <w:sz w:val="16"/>
        </w:rPr>
      </w:pPr>
      <w:r w:rsidRPr="004E243C">
        <w:rPr>
          <w:sz w:val="16"/>
        </w:rPr>
        <w:t xml:space="preserve">Critical infrastructure vulnerabilities. </w:t>
      </w:r>
      <w:r w:rsidRPr="0085506E">
        <w:rPr>
          <w:rStyle w:val="Emphasis"/>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4E243C">
        <w:rPr>
          <w:highlight w:val="cyan"/>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3B6F34BF" w14:textId="77777777" w:rsidR="002053FB" w:rsidRPr="004E243C" w:rsidRDefault="002053FB" w:rsidP="002053FB">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4E243C">
        <w:rPr>
          <w:highlight w:val="cyan"/>
          <w:u w:val="single"/>
        </w:rPr>
        <w:t xml:space="preserve">could </w:t>
      </w:r>
      <w:r w:rsidRPr="00B77A9B">
        <w:rPr>
          <w:rStyle w:val="Emphasis"/>
          <w:highlight w:val="cyan"/>
        </w:rPr>
        <w:t>exacerbate</w:t>
      </w:r>
      <w:r w:rsidRPr="004E243C">
        <w:rPr>
          <w:highlight w:val="cyan"/>
          <w:u w:val="single"/>
        </w:rPr>
        <w:t xml:space="preserve"> wealth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34474613" w14:textId="77777777" w:rsidR="002053FB" w:rsidRPr="00B77A9B" w:rsidRDefault="002053FB" w:rsidP="002053FB">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2D5813B5" w14:textId="77777777" w:rsidR="002053FB" w:rsidRPr="004E243C" w:rsidRDefault="002053FB" w:rsidP="002053FB">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26F8C133" w14:textId="77777777" w:rsidR="002053FB" w:rsidRPr="004E243C" w:rsidRDefault="002053FB" w:rsidP="002053FB">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30188F14" w14:textId="77777777" w:rsidR="002053FB" w:rsidRDefault="002053FB" w:rsidP="002053FB">
      <w:pPr>
        <w:pStyle w:val="Heading4"/>
      </w:pPr>
      <w:bookmarkStart w:id="3" w:name="_Hlk202900189"/>
      <w:r>
        <w:t xml:space="preserve">The plan is a </w:t>
      </w:r>
      <w:r>
        <w:rPr>
          <w:u w:val="single"/>
        </w:rPr>
        <w:t>goldilocks approach</w:t>
      </w:r>
      <w:r>
        <w:t>---collective bargaining regulates AI to serve the common good.</w:t>
      </w:r>
    </w:p>
    <w:p w14:paraId="3935CC08" w14:textId="77777777" w:rsidR="002053FB" w:rsidRPr="00F152C7" w:rsidRDefault="002053FB" w:rsidP="002053FB">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5FE1199C" w14:textId="77777777" w:rsidR="002053FB" w:rsidRPr="00630B0B" w:rsidRDefault="002053FB" w:rsidP="002053FB">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b w:val="0"/>
          <w:bCs w:val="0"/>
          <w:sz w:val="16"/>
          <w:szCs w:val="18"/>
        </w:rPr>
        <w:t xml:space="preserve"> </w:t>
      </w:r>
      <w:r w:rsidRPr="00B77A9B">
        <w:rPr>
          <w:rStyle w:val="Emphasis"/>
        </w:rPr>
        <w:t>are squarely within the duty to bargain</w:t>
      </w:r>
      <w:r w:rsidRPr="00630B0B">
        <w:rPr>
          <w:sz w:val="16"/>
        </w:rPr>
        <w:t>.” (Sachs and Block 2020).</w:t>
      </w:r>
      <w:r w:rsidRPr="00630B0B">
        <w:rPr>
          <w:rStyle w:val="Style13ptBold"/>
          <w:b w:val="0"/>
          <w:bCs w:val="0"/>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b w:val="0"/>
          <w:bCs w:val="0"/>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b w:val="0"/>
          <w:bCs w:val="0"/>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b w:val="0"/>
          <w:bCs w:val="0"/>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b w:val="0"/>
          <w:bCs w:val="0"/>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b w:val="0"/>
          <w:bCs w:val="0"/>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b w:val="0"/>
          <w:bCs w:val="0"/>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b w:val="0"/>
          <w:bCs w:val="0"/>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59A0532E" w14:textId="77777777" w:rsidR="002053FB" w:rsidRPr="00630B0B" w:rsidRDefault="002053FB" w:rsidP="00630B0B">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76A3FFEC" w14:textId="77777777" w:rsidR="002053FB" w:rsidRPr="00630B0B" w:rsidRDefault="002053FB" w:rsidP="00630B0B">
      <w:pPr>
        <w:rPr>
          <w:sz w:val="16"/>
        </w:rPr>
      </w:pPr>
      <w:r w:rsidRPr="00630B0B">
        <w:rPr>
          <w:sz w:val="16"/>
        </w:rPr>
        <w:t>Why the Incoming Congress Should Empower Unions to Monitor AI?</w:t>
      </w:r>
    </w:p>
    <w:p w14:paraId="0C9DF660" w14:textId="77777777" w:rsidR="002053FB" w:rsidRPr="00630B0B" w:rsidRDefault="002053FB" w:rsidP="00630B0B">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23017B3F" w14:textId="77777777" w:rsidR="002053FB" w:rsidRPr="00630B0B" w:rsidRDefault="002053FB" w:rsidP="002053FB">
      <w:pPr>
        <w:rPr>
          <w:rStyle w:val="Style13ptBold"/>
          <w:b w:val="0"/>
          <w:bCs w:val="0"/>
          <w:sz w:val="16"/>
          <w:szCs w:val="18"/>
        </w:rPr>
      </w:pPr>
      <w:r w:rsidRPr="00630B0B">
        <w:rPr>
          <w:sz w:val="16"/>
        </w:rPr>
        <w:t>At this point in time,</w:t>
      </w:r>
      <w:r w:rsidRPr="00630B0B">
        <w:rPr>
          <w:rStyle w:val="Style13ptBold"/>
          <w:b w:val="0"/>
          <w:bCs w:val="0"/>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0AE1E679" w14:textId="77777777" w:rsidR="002053FB" w:rsidRPr="00630B0B" w:rsidRDefault="002053FB" w:rsidP="002053FB">
      <w:pPr>
        <w:rPr>
          <w:rStyle w:val="Style13ptBold"/>
          <w:b w:val="0"/>
          <w:bCs w:val="0"/>
          <w:sz w:val="16"/>
          <w:szCs w:val="18"/>
        </w:rPr>
      </w:pPr>
      <w:r w:rsidRPr="00B77A9B">
        <w:rPr>
          <w:rStyle w:val="Emphasis"/>
        </w:rPr>
        <w:t>The narrowest proposal</w:t>
      </w:r>
      <w:r w:rsidRPr="00630B0B">
        <w:rPr>
          <w:rStyle w:val="Style13ptBold"/>
          <w:b w:val="0"/>
          <w:bCs w:val="0"/>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b w:val="0"/>
          <w:bCs w:val="0"/>
          <w:sz w:val="16"/>
          <w:szCs w:val="18"/>
        </w:rPr>
        <w:t xml:space="preserve"> </w:t>
      </w:r>
      <w:r w:rsidRPr="00B77A9B">
        <w:rPr>
          <w:rStyle w:val="StyleUnderline"/>
          <w:highlight w:val="cyan"/>
        </w:rPr>
        <w:t>are</w:t>
      </w:r>
      <w:r w:rsidRPr="00630B0B">
        <w:rPr>
          <w:rStyle w:val="Style13ptBold"/>
          <w:b w:val="0"/>
          <w:bCs w:val="0"/>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b w:val="0"/>
          <w:bCs w:val="0"/>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1753677B" w14:textId="77777777" w:rsidR="002053FB" w:rsidRPr="00630B0B" w:rsidRDefault="002053FB" w:rsidP="00630B0B">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75B5A402" w14:textId="77777777" w:rsidR="002053FB" w:rsidRPr="00630B0B" w:rsidRDefault="002053FB" w:rsidP="00630B0B">
      <w:pPr>
        <w:rPr>
          <w:sz w:val="16"/>
        </w:rPr>
      </w:pPr>
      <w:r w:rsidRPr="00630B0B">
        <w:rPr>
          <w:sz w:val="16"/>
        </w:rPr>
        <w:t>Why does a Bargaining for the Common Good Framework Make Sense for AI?</w:t>
      </w:r>
    </w:p>
    <w:p w14:paraId="5461E81F" w14:textId="77777777" w:rsidR="002053FB" w:rsidRPr="00630B0B" w:rsidRDefault="002053FB" w:rsidP="002053FB">
      <w:pPr>
        <w:rPr>
          <w:rStyle w:val="Style13ptBold"/>
          <w:b w:val="0"/>
          <w:bCs w:val="0"/>
          <w:sz w:val="16"/>
          <w:szCs w:val="18"/>
        </w:rPr>
      </w:pPr>
      <w:r w:rsidRPr="00630B0B">
        <w:rPr>
          <w:sz w:val="16"/>
        </w:rPr>
        <w:t>The rationales for</w:t>
      </w:r>
      <w:r w:rsidRPr="00630B0B">
        <w:rPr>
          <w:rStyle w:val="Style13ptBold"/>
          <w:b w:val="0"/>
          <w:bCs w:val="0"/>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b w:val="0"/>
          <w:bCs w:val="0"/>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4B12CFCB" w14:textId="77777777" w:rsidR="002053FB" w:rsidRPr="00630B0B" w:rsidRDefault="002053FB" w:rsidP="00630B0B">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b w:val="0"/>
          <w:bCs w:val="0"/>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w:t>
      </w:r>
      <w:r w:rsidR="00630B0B" w:rsidRPr="00630B0B">
        <w:rPr>
          <w:sz w:val="16"/>
        </w:rPr>
        <w:t xml:space="preserve"> </w:t>
      </w:r>
      <w:r w:rsidRPr="00630B0B">
        <w:rPr>
          <w:sz w:val="16"/>
        </w:rPr>
        <w:t>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2BBA731E" w14:textId="77777777" w:rsidR="002053FB" w:rsidRPr="00630B0B" w:rsidRDefault="002053FB" w:rsidP="00630B0B">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2ADF0D9B" w14:textId="77777777" w:rsidR="002053FB" w:rsidRPr="00630B0B" w:rsidRDefault="002053FB" w:rsidP="00630B0B">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b w:val="0"/>
          <w:bCs w:val="0"/>
          <w:sz w:val="16"/>
          <w:szCs w:val="18"/>
        </w:rPr>
        <w:t xml:space="preserve"> </w:t>
      </w:r>
      <w:r w:rsidRPr="00B77A9B">
        <w:rPr>
          <w:rStyle w:val="StyleUnderline"/>
        </w:rPr>
        <w:t>framework for informing</w:t>
      </w:r>
      <w:r w:rsidRPr="00630B0B">
        <w:rPr>
          <w:rStyle w:val="Style13ptBold"/>
          <w:b w:val="0"/>
          <w:bCs w:val="0"/>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b w:val="0"/>
          <w:bCs w:val="0"/>
          <w:sz w:val="16"/>
          <w:szCs w:val="18"/>
        </w:rPr>
        <w:t xml:space="preserve"> </w:t>
      </w:r>
      <w:r w:rsidRPr="00B77A9B">
        <w:rPr>
          <w:rStyle w:val="StyleUnderline"/>
        </w:rPr>
        <w:t>creates externalities that unions</w:t>
      </w:r>
      <w:r w:rsidRPr="00630B0B">
        <w:rPr>
          <w:rStyle w:val="Style13ptBold"/>
          <w:b w:val="0"/>
          <w:bCs w:val="0"/>
          <w:sz w:val="16"/>
          <w:szCs w:val="18"/>
        </w:rPr>
        <w:t xml:space="preserve"> </w:t>
      </w:r>
      <w:r w:rsidRPr="00B77A9B">
        <w:rPr>
          <w:rStyle w:val="StyleUnderline"/>
        </w:rPr>
        <w:t>deploying</w:t>
      </w:r>
      <w:r w:rsidRPr="00630B0B">
        <w:rPr>
          <w:rStyle w:val="Style13ptBold"/>
          <w:b w:val="0"/>
          <w:bCs w:val="0"/>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4A19C6A1" w14:textId="77777777" w:rsidR="002053FB" w:rsidRPr="00630B0B" w:rsidRDefault="002053FB" w:rsidP="00630B0B">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59E5E7BA" w14:textId="77777777" w:rsidR="002053FB" w:rsidRPr="00630B0B" w:rsidRDefault="002053FB" w:rsidP="00630B0B">
      <w:pPr>
        <w:rPr>
          <w:sz w:val="16"/>
        </w:rPr>
      </w:pPr>
      <w:r w:rsidRPr="00630B0B">
        <w:rPr>
          <w:sz w:val="16"/>
        </w:rPr>
        <w:t>Applying BCG to Union Bargaining Over AI Governance</w:t>
      </w:r>
    </w:p>
    <w:p w14:paraId="63F7B138" w14:textId="77777777" w:rsidR="002053FB" w:rsidRPr="00630B0B" w:rsidRDefault="002053FB" w:rsidP="00630B0B">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b w:val="0"/>
          <w:bCs w:val="0"/>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b w:val="0"/>
          <w:bCs w:val="0"/>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b w:val="0"/>
          <w:bCs w:val="0"/>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b w:val="0"/>
          <w:bCs w:val="0"/>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3056ABB4" w14:textId="77777777" w:rsidR="002053FB" w:rsidRPr="00B77A9B" w:rsidRDefault="002053FB" w:rsidP="002053FB">
      <w:r>
        <w:t>&lt;&lt;TEXT CONDENSED, NONE OMITTED&gt;&gt;</w:t>
      </w:r>
    </w:p>
    <w:p w14:paraId="0805E39F" w14:textId="77777777" w:rsidR="002053FB" w:rsidRDefault="002053FB" w:rsidP="002053FB">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64FA0C52" w14:textId="77777777" w:rsidR="002053FB" w:rsidRPr="00B77A9B" w:rsidRDefault="002053FB" w:rsidP="002053FB">
      <w:r>
        <w:t>&lt;&lt;PARAGRAPH INTEGRITY RESUMSE&gt;&gt;</w:t>
      </w:r>
    </w:p>
    <w:p w14:paraId="67B7A384" w14:textId="77777777" w:rsidR="002053FB" w:rsidRPr="00630B0B" w:rsidRDefault="002053FB" w:rsidP="002053FB">
      <w:pPr>
        <w:rPr>
          <w:sz w:val="16"/>
        </w:rPr>
      </w:pPr>
      <w:r w:rsidRPr="00630B0B">
        <w:rPr>
          <w:sz w:val="16"/>
        </w:rPr>
        <w:t>While labor has co-existed with capitalism, it has also served as a check on corporate power. As applied to AI,</w:t>
      </w:r>
      <w:r w:rsidRPr="00630B0B">
        <w:rPr>
          <w:rStyle w:val="Style13ptBold"/>
          <w:b w:val="0"/>
          <w:bCs w:val="0"/>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0B08F737" w14:textId="77777777" w:rsidR="002053FB" w:rsidRPr="00630B0B" w:rsidRDefault="002053FB" w:rsidP="002053FB">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b w:val="0"/>
          <w:bCs w:val="0"/>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b w:val="0"/>
          <w:bCs w:val="0"/>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b w:val="0"/>
          <w:bCs w:val="0"/>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7200C0E9" w14:textId="77777777" w:rsidR="002053FB" w:rsidRPr="00E4666B" w:rsidRDefault="002053FB" w:rsidP="002053FB">
      <w:pPr>
        <w:pStyle w:val="Heading4"/>
      </w:pPr>
      <w:r>
        <w:t xml:space="preserve">The plan </w:t>
      </w:r>
      <w:r w:rsidRPr="00F152C7">
        <w:rPr>
          <w:u w:val="single"/>
        </w:rPr>
        <w:t>jump-starts</w:t>
      </w:r>
      <w:r>
        <w:t xml:space="preserve"> international frameworks that facilitate a </w:t>
      </w:r>
      <w:r>
        <w:rPr>
          <w:u w:val="single"/>
        </w:rPr>
        <w:t>smooth transition</w:t>
      </w:r>
    </w:p>
    <w:p w14:paraId="21F592DF" w14:textId="77777777" w:rsidR="002053FB" w:rsidRDefault="002053FB" w:rsidP="002053FB">
      <w:r w:rsidRPr="00051153">
        <w:rPr>
          <w:rStyle w:val="Style13ptBold"/>
        </w:rPr>
        <w:t>Wright 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651041F6" w14:textId="77777777" w:rsidR="002053FB" w:rsidRPr="00770E7B" w:rsidRDefault="002053FB" w:rsidP="002053FB">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3BBF691D" w14:textId="77777777" w:rsidR="002053FB" w:rsidRPr="00770E7B" w:rsidRDefault="002053FB" w:rsidP="002053FB">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393042D8" w14:textId="77777777" w:rsidR="002053FB" w:rsidRPr="00550F8E" w:rsidRDefault="002053FB" w:rsidP="002053FB">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0B8132FC" w14:textId="77777777" w:rsidR="002053FB" w:rsidRPr="00550F8E" w:rsidRDefault="002053FB" w:rsidP="002053FB">
      <w:pPr>
        <w:rPr>
          <w:u w:val="single"/>
        </w:rPr>
      </w:pPr>
      <w:r w:rsidRPr="00550F8E">
        <w:rPr>
          <w:u w:val="single"/>
        </w:rPr>
        <w:t xml:space="preserve">With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768DB134" w14:textId="77777777" w:rsidR="002053FB" w:rsidRPr="00E6281D" w:rsidRDefault="002053FB" w:rsidP="002053FB">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34D418EB" w14:textId="77777777" w:rsidR="002053FB" w:rsidRPr="00770E7B" w:rsidRDefault="002053FB" w:rsidP="002053FB">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47CCC11E" w14:textId="77777777" w:rsidR="002053FB" w:rsidRPr="00E6281D" w:rsidRDefault="002053FB" w:rsidP="002053FB">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15197C42" w14:textId="77777777" w:rsidR="002053FB" w:rsidRPr="00E6281D" w:rsidRDefault="002053FB" w:rsidP="002053FB">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0DC0BA16" w14:textId="77777777" w:rsidR="002053FB" w:rsidRPr="00770E7B" w:rsidRDefault="002053FB" w:rsidP="002053FB">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35AF83C2" w14:textId="77777777" w:rsidR="002053FB" w:rsidRPr="00770E7B" w:rsidRDefault="002053FB" w:rsidP="002053FB">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295E71EF" w14:textId="77777777" w:rsidR="002053FB" w:rsidRPr="00770E7B" w:rsidRDefault="002053FB" w:rsidP="002053FB">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and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2745AA1A" w14:textId="77777777" w:rsidR="002053FB" w:rsidRPr="00770E7B" w:rsidRDefault="002053FB" w:rsidP="002053FB">
      <w:pPr>
        <w:rPr>
          <w:sz w:val="16"/>
        </w:rPr>
      </w:pPr>
      <w:r w:rsidRPr="00770E7B">
        <w:rPr>
          <w:sz w:val="16"/>
        </w:rPr>
        <w:t xml:space="preserve">Domestically, the Biden administration has been exceedingly open to </w:t>
      </w:r>
      <w:r w:rsidRPr="00AA6415">
        <w:rPr>
          <w:u w:val="single"/>
        </w:rPr>
        <w:t xml:space="preserve">input from all sectors, </w:t>
      </w:r>
      <w:r w:rsidRPr="00770E7B">
        <w:rPr>
          <w:highlight w:val="cyan"/>
          <w:u w:val="single"/>
        </w:rPr>
        <w:t xml:space="preserve">shaping a </w:t>
      </w:r>
      <w:r w:rsidRPr="00E6281D">
        <w:rPr>
          <w:rStyle w:val="Emphasis"/>
          <w:highlight w:val="cyan"/>
        </w:rPr>
        <w:t>holistic</w:t>
      </w:r>
      <w:r w:rsidRPr="00770E7B">
        <w:rPr>
          <w:highlight w:val="cyan"/>
          <w:u w:val="single"/>
        </w:rPr>
        <w:t xml:space="preserve"> viewpoint on what is needed for </w:t>
      </w:r>
      <w:r w:rsidRPr="00E6281D">
        <w:rPr>
          <w:rStyle w:val="Emphasis"/>
          <w:highlight w:val="cyan"/>
        </w:rPr>
        <w:t>advancement</w:t>
      </w:r>
      <w:r w:rsidRPr="00770E7B">
        <w:rPr>
          <w:u w:val="single"/>
        </w:rPr>
        <w:t>.</w:t>
      </w:r>
      <w:r w:rsidRPr="00770E7B">
        <w:rPr>
          <w:sz w:val="16"/>
        </w:rPr>
        <w:t xml:space="preserve"> Abroad, </w:t>
      </w:r>
      <w:r w:rsidRPr="00770E7B">
        <w:rPr>
          <w:u w:val="single"/>
        </w:rPr>
        <w:t xml:space="preserve">the </w:t>
      </w:r>
      <w:r w:rsidRPr="00770E7B">
        <w:rPr>
          <w:highlight w:val="cyan"/>
          <w:u w:val="single"/>
        </w:rPr>
        <w:t xml:space="preserve">U.S. prioritizes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369B7DD7" w14:textId="77777777" w:rsidR="002053FB" w:rsidRPr="00770E7B" w:rsidRDefault="002053FB" w:rsidP="002053FB">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06376525" w14:textId="77777777" w:rsidR="002053FB" w:rsidRPr="00770E7B" w:rsidRDefault="002053FB" w:rsidP="002053FB">
      <w:pPr>
        <w:rPr>
          <w:u w:val="single"/>
        </w:rPr>
      </w:pPr>
      <w:r w:rsidRPr="00770E7B">
        <w:rPr>
          <w:sz w:val="16"/>
        </w:rPr>
        <w:t>Of course, the geopolitical aspect must be considered, as well</w:t>
      </w:r>
      <w:r w:rsidRPr="002E14C6">
        <w:rPr>
          <w:sz w:val="16"/>
        </w:rPr>
        <w:t xml:space="preserve">. </w:t>
      </w:r>
      <w:r w:rsidRPr="00770E7B">
        <w:rPr>
          <w:highlight w:val="cyan"/>
          <w:u w:val="single"/>
        </w:rPr>
        <w:t xml:space="preserve">By </w:t>
      </w:r>
      <w:r w:rsidRPr="00E6281D">
        <w:rPr>
          <w:rStyle w:val="Emphasis"/>
          <w:highlight w:val="cyan"/>
        </w:rPr>
        <w:t>leading</w:t>
      </w:r>
      <w:r w:rsidRPr="00E6281D">
        <w:rPr>
          <w:u w:val="single"/>
        </w:rPr>
        <w:t xml:space="preserve"> in </w:t>
      </w:r>
      <w:r w:rsidRPr="00770E7B">
        <w:rPr>
          <w:highlight w:val="cyan"/>
          <w:u w:val="single"/>
        </w:rPr>
        <w:t xml:space="preserve">AI </w:t>
      </w:r>
      <w:r w:rsidRPr="00E6281D">
        <w:rPr>
          <w:rStyle w:val="Emphasis"/>
          <w:highlight w:val="cyan"/>
        </w:rPr>
        <w:t>standards</w:t>
      </w:r>
      <w:r w:rsidRPr="00E6281D">
        <w:rPr>
          <w:u w:val="single"/>
        </w:rPr>
        <w:t xml:space="preserve"> and regulations, </w:t>
      </w:r>
      <w:r w:rsidRPr="00770E7B">
        <w:rPr>
          <w:highlight w:val="cyan"/>
          <w:u w:val="single"/>
        </w:rPr>
        <w:t>the U.S. can initiate</w:t>
      </w:r>
      <w:r w:rsidRPr="00770E7B">
        <w:rPr>
          <w:u w:val="single"/>
        </w:rPr>
        <w:t xml:space="preserve"> globally accepted </w:t>
      </w:r>
      <w:r w:rsidRPr="00E6281D">
        <w:rPr>
          <w:rStyle w:val="Emphasis"/>
          <w:highlight w:val="cyan"/>
        </w:rPr>
        <w:t>norms</w:t>
      </w:r>
      <w:r w:rsidRPr="00E6281D">
        <w:rPr>
          <w:rStyle w:val="StyleUnderline"/>
          <w:highlight w:val="cyan"/>
        </w:rPr>
        <w:t xml:space="preserve"> and </w:t>
      </w:r>
      <w:r w:rsidRPr="00E6281D">
        <w:rPr>
          <w:rStyle w:val="Emphasis"/>
          <w:highlight w:val="cyan"/>
        </w:rPr>
        <w:t>protocols</w:t>
      </w:r>
      <w:r w:rsidRPr="00E6281D">
        <w:rPr>
          <w:highlight w:val="cyan"/>
          <w:u w:val="single"/>
        </w:rPr>
        <w:t xml:space="preserve"> to </w:t>
      </w:r>
      <w:r w:rsidRPr="00E6281D">
        <w:rPr>
          <w:rStyle w:val="Emphasis"/>
          <w:highlight w:val="cyan"/>
        </w:rPr>
        <w:t>deter</w:t>
      </w:r>
      <w:r w:rsidRPr="00E6281D">
        <w:rPr>
          <w:highlight w:val="cyan"/>
          <w:u w:val="single"/>
        </w:rPr>
        <w:t xml:space="preserve"> </w:t>
      </w:r>
      <w:r w:rsidRPr="00770E7B">
        <w:rPr>
          <w:highlight w:val="cyan"/>
          <w:u w:val="single"/>
        </w:rPr>
        <w:t xml:space="preserve">an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AA6415">
        <w:rPr>
          <w:highlight w:val="cyan"/>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162FED39" w14:textId="77777777" w:rsidR="002053FB" w:rsidRPr="00E6281D" w:rsidRDefault="002053FB" w:rsidP="002053FB">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47AC60B3" w14:textId="77777777" w:rsidR="002053FB" w:rsidRPr="00F152C7" w:rsidRDefault="002053FB" w:rsidP="002053FB">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550F8E">
        <w:rPr>
          <w:highlight w:val="cyan"/>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3B068753" w14:textId="77777777" w:rsidR="002053FB" w:rsidRPr="007E3484" w:rsidRDefault="002053FB" w:rsidP="002053FB">
      <w:pPr>
        <w:pStyle w:val="Heading3"/>
      </w:pPr>
      <w:r w:rsidRPr="007E3484">
        <w:t>1AC---Plan</w:t>
      </w:r>
    </w:p>
    <w:p w14:paraId="04823BE5" w14:textId="77777777" w:rsidR="002053FB" w:rsidRDefault="002053FB" w:rsidP="002053FB">
      <w:pPr>
        <w:pStyle w:val="Heading4"/>
      </w:pPr>
      <w:r>
        <w:t xml:space="preserve">Thus, the </w:t>
      </w:r>
      <w:r w:rsidRPr="00F152C7">
        <w:rPr>
          <w:u w:val="single"/>
        </w:rPr>
        <w:t>plan</w:t>
      </w:r>
      <w:r>
        <w:t>:</w:t>
      </w:r>
    </w:p>
    <w:p w14:paraId="13407146" w14:textId="77777777" w:rsidR="002053FB" w:rsidRPr="009254E0" w:rsidRDefault="002053FB" w:rsidP="002053FB">
      <w:pPr>
        <w:pStyle w:val="Heading4"/>
      </w:pPr>
      <w:r>
        <w:t>The United States federal government should substantially strengthen collective bargaining rights for workers in the United States by implementing sectoral bargaining.</w:t>
      </w:r>
    </w:p>
    <w:p w14:paraId="2A463CEF" w14:textId="77777777" w:rsidR="002053FB" w:rsidRPr="00861C09" w:rsidRDefault="002053FB" w:rsidP="002053FB">
      <w:pPr>
        <w:pStyle w:val="Heading3"/>
      </w:pPr>
      <w:r>
        <w:t>1AC---Stagnation</w:t>
      </w:r>
    </w:p>
    <w:p w14:paraId="639C60A2" w14:textId="77777777" w:rsidR="002053FB" w:rsidRPr="00B72CA6" w:rsidRDefault="002053FB" w:rsidP="002053FB">
      <w:pPr>
        <w:pStyle w:val="Heading4"/>
      </w:pPr>
      <w:r>
        <w:t xml:space="preserve">Advantage 2 is </w:t>
      </w:r>
      <w:r w:rsidRPr="00B72CA6">
        <w:rPr>
          <w:u w:val="single"/>
        </w:rPr>
        <w:t>STAGNATION</w:t>
      </w:r>
      <w:r>
        <w:t>:</w:t>
      </w:r>
    </w:p>
    <w:p w14:paraId="01340F75" w14:textId="77777777" w:rsidR="002053FB" w:rsidRDefault="002053FB" w:rsidP="002053FB">
      <w:pPr>
        <w:pStyle w:val="Heading4"/>
      </w:pPr>
      <w:r>
        <w:t xml:space="preserve">Mainstream economics have locked in </w:t>
      </w:r>
      <w:r w:rsidRPr="00B17D9B">
        <w:rPr>
          <w:u w:val="single"/>
        </w:rPr>
        <w:t>wage stagnation</w:t>
      </w:r>
      <w:r>
        <w:t xml:space="preserve"> and </w:t>
      </w:r>
      <w:r w:rsidRPr="00B17D9B">
        <w:rPr>
          <w:u w:val="single"/>
        </w:rPr>
        <w:t>inequality</w:t>
      </w:r>
      <w:r>
        <w:t xml:space="preserve">, creating a </w:t>
      </w:r>
      <w:r w:rsidRPr="00B17D9B">
        <w:rPr>
          <w:u w:val="single"/>
        </w:rPr>
        <w:t>cyclical economy</w:t>
      </w:r>
      <w:r>
        <w:t xml:space="preserve"> causing </w:t>
      </w:r>
      <w:r w:rsidRPr="00B17D9B">
        <w:rPr>
          <w:u w:val="single"/>
        </w:rPr>
        <w:t>depressions</w:t>
      </w:r>
      <w:r>
        <w:t xml:space="preserve">, </w:t>
      </w:r>
      <w:r w:rsidRPr="00B17D9B">
        <w:rPr>
          <w:u w:val="single"/>
        </w:rPr>
        <w:t>financial crisis</w:t>
      </w:r>
      <w:r>
        <w:t xml:space="preserve">, and </w:t>
      </w:r>
      <w:r w:rsidRPr="00B17D9B">
        <w:rPr>
          <w:u w:val="single"/>
        </w:rPr>
        <w:t>asset bubbles</w:t>
      </w:r>
      <w:r>
        <w:t>.</w:t>
      </w:r>
    </w:p>
    <w:p w14:paraId="45419E7F" w14:textId="77777777" w:rsidR="002053FB" w:rsidRDefault="002053FB" w:rsidP="002053FB">
      <w:r w:rsidRPr="00D43D2B">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w:t>
      </w:r>
      <w:r w:rsidRPr="000544A8">
        <w:rPr>
          <w:i/>
          <w:iCs/>
        </w:rPr>
        <w:t>Fashioning Prosperous, Sustainable and Humane Societies</w:t>
      </w:r>
      <w:r w:rsidRPr="001A483B">
        <w:t>, pp. 36-56, Edward Elgar Publishing, ESIEV]</w:t>
      </w:r>
    </w:p>
    <w:p w14:paraId="016A4150" w14:textId="77777777" w:rsidR="002053FB" w:rsidRPr="004A4F35" w:rsidRDefault="002053FB" w:rsidP="002053FB">
      <w:pPr>
        <w:rPr>
          <w:u w:val="single"/>
        </w:rPr>
      </w:pPr>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w:t>
      </w:r>
      <w:r w:rsidRPr="00B02EDC">
        <w:rPr>
          <w:u w:val="single"/>
        </w:rPr>
        <w:t>growth merely continues</w:t>
      </w:r>
      <w:r w:rsidRPr="00F132F4">
        <w:rPr>
          <w:u w:val="single"/>
        </w:rPr>
        <w:t xml:space="preserve"> decades of </w:t>
      </w:r>
      <w:r w:rsidRPr="00E6281D">
        <w:rPr>
          <w:rStyle w:val="Emphasis"/>
          <w:highlight w:val="cyan"/>
        </w:rPr>
        <w:t>treat</w:t>
      </w:r>
      <w:r w:rsidRPr="00E6281D">
        <w:rPr>
          <w:rStyle w:val="StyleUnderline"/>
        </w:rPr>
        <w:t xml:space="preserve">ing </w:t>
      </w:r>
      <w:r w:rsidRPr="00B262CA">
        <w:rPr>
          <w:rStyle w:val="StyleUnderline"/>
          <w:highlight w:val="cyan"/>
        </w:rPr>
        <w:t>symptoms, not</w:t>
      </w:r>
      <w:r w:rsidRPr="00E6281D">
        <w:rPr>
          <w:rStyle w:val="StyleUnderline"/>
        </w:rPr>
        <w:t xml:space="preserve"> o</w:t>
      </w:r>
      <w:r w:rsidRPr="00FC16EA">
        <w:rPr>
          <w:u w:val="single"/>
        </w:rPr>
        <w:t xml:space="preserve">ur </w:t>
      </w:r>
      <w:r w:rsidRPr="00B262CA">
        <w:rPr>
          <w:rStyle w:val="Emphasis"/>
          <w:highlight w:val="cyan"/>
        </w:rPr>
        <w:t>underlying</w:t>
      </w:r>
      <w:r w:rsidRPr="00E6281D">
        <w:rPr>
          <w:rStyle w:val="StyleUnderline"/>
        </w:rPr>
        <w:t xml:space="preserve"> economic </w:t>
      </w:r>
      <w:r w:rsidRPr="00B262CA">
        <w:rPr>
          <w:rStyle w:val="StyleUnderline"/>
          <w:highlight w:val="cyan"/>
        </w:rPr>
        <w:t>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B262CA">
        <w:rPr>
          <w:rStyle w:val="Emphasis"/>
        </w:rPr>
        <w:t>underlying</w:t>
      </w:r>
      <w:r w:rsidRPr="00B262CA">
        <w:rPr>
          <w:rStyle w:val="StyleUnderline"/>
        </w:rPr>
        <w:t xml:space="preserve"> problems</w:t>
      </w:r>
      <w:r w:rsidRPr="00B262CA">
        <w:rPr>
          <w:u w:val="single"/>
        </w:rPr>
        <w:t xml:space="preserve"> </w:t>
      </w:r>
      <w:r w:rsidRPr="00B262CA">
        <w:rPr>
          <w:rStyle w:val="Emphasis"/>
        </w:rPr>
        <w:t>remain</w:t>
      </w:r>
      <w:r w:rsidRPr="004A4F35">
        <w:rPr>
          <w:u w:val="single"/>
        </w:rPr>
        <w:t xml:space="preserve"> unaddressed. </w:t>
      </w:r>
    </w:p>
    <w:p w14:paraId="64584A77" w14:textId="77777777" w:rsidR="002053FB" w:rsidRPr="004A4F35" w:rsidRDefault="002053FB" w:rsidP="002053FB">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p w14:paraId="2A2D9E1C" w14:textId="77777777" w:rsidR="002053FB" w:rsidRPr="00443C66" w:rsidRDefault="002053FB" w:rsidP="002053FB">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3317662C" w14:textId="77777777" w:rsidR="002053FB" w:rsidRPr="00E6281D" w:rsidRDefault="002053FB" w:rsidP="002053FB">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23B78332" w14:textId="77777777" w:rsidR="002053FB" w:rsidRPr="00443C66" w:rsidRDefault="002053FB" w:rsidP="002053FB">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5230ED81" w14:textId="77777777" w:rsidR="002053FB" w:rsidRPr="00443C66" w:rsidRDefault="002053FB" w:rsidP="002053FB">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3A144D9F" w14:textId="77777777" w:rsidR="002053FB" w:rsidRPr="004A4F35" w:rsidRDefault="002053FB" w:rsidP="002053FB">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37F2ABD9" w14:textId="77777777" w:rsidR="002053FB" w:rsidRPr="00443C66" w:rsidRDefault="002053FB" w:rsidP="002053FB">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73B76A90" w14:textId="77777777" w:rsidR="002053FB" w:rsidRPr="00443C66" w:rsidRDefault="002053FB" w:rsidP="002053FB">
      <w:pPr>
        <w:rPr>
          <w:sz w:val="16"/>
        </w:rPr>
      </w:pPr>
      <w:r w:rsidRPr="00B17D9B">
        <w:rPr>
          <w:highlight w:val="cyan"/>
          <w:u w:val="single"/>
        </w:rPr>
        <w:t>In</w:t>
      </w:r>
      <w:r w:rsidRPr="00A87AA4">
        <w:rPr>
          <w:rStyle w:val="StyleUnderline"/>
          <w:highlight w:val="cyan"/>
        </w:rPr>
        <w:t xml:space="preserve"> </w:t>
      </w:r>
      <w:r w:rsidRPr="00B17D9B">
        <w:rPr>
          <w:highlight w:val="cyan"/>
          <w:u w:val="single"/>
        </w:rPr>
        <w:t>2023</w:t>
      </w:r>
      <w:r w:rsidRPr="000A7690">
        <w:rPr>
          <w:highlight w:val="cyan"/>
          <w:u w:val="single"/>
        </w:rPr>
        <w:t xml:space="preserve">, 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7D9B">
        <w:rPr>
          <w:highlight w:val="cyan"/>
          <w:u w:val="single"/>
        </w:rPr>
        <w:t>inequality</w:t>
      </w:r>
      <w:r w:rsidRPr="00A87AA4">
        <w:rPr>
          <w:u w:val="single"/>
        </w:rPr>
        <w:t xml:space="preserve"> gap </w:t>
      </w:r>
      <w:r w:rsidRPr="00B17D9B">
        <w:rPr>
          <w:highlight w:val="cyan"/>
          <w:u w:val="single"/>
        </w:rPr>
        <w:t>continued to widen</w:t>
      </w:r>
      <w:r w:rsidRPr="00443C66">
        <w:rPr>
          <w:sz w:val="16"/>
        </w:rPr>
        <w:t xml:space="preserve">. </w:t>
      </w:r>
      <w:r w:rsidRPr="00AC4240">
        <w:rPr>
          <w:u w:val="single"/>
        </w:rPr>
        <w:t>The financial crisis seriously affected the labor movement by creating political space for right-wing attacks on the rights of unions to exist and bargain collectively in both the public and private sectors</w:t>
      </w:r>
      <w:r w:rsidRPr="00443C66">
        <w:rPr>
          <w:sz w:val="16"/>
        </w:rPr>
        <w:t xml:space="preserve"> (Milkman and Luce 2017). </w:t>
      </w:r>
    </w:p>
    <w:p w14:paraId="5E800222" w14:textId="77777777" w:rsidR="002053FB" w:rsidRPr="00443C66" w:rsidRDefault="002053FB" w:rsidP="002053FB">
      <w:pPr>
        <w:rPr>
          <w:sz w:val="16"/>
        </w:rPr>
      </w:pPr>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 xml:space="preserve">burst in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6FDEBAE0" w14:textId="77777777" w:rsidR="002053FB" w:rsidRPr="00443C66" w:rsidRDefault="002053FB" w:rsidP="002053FB">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B17D9B">
        <w:rPr>
          <w:highlight w:val="cyan"/>
          <w:u w:val="single"/>
        </w:rPr>
        <w:t>deeper 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4EB40C20" w14:textId="77777777" w:rsidR="002053FB" w:rsidRPr="00443C66" w:rsidRDefault="002053FB" w:rsidP="002053FB">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E6281D">
        <w:rPr>
          <w:rStyle w:val="Emphasis"/>
          <w:highlight w:val="cyan"/>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p w14:paraId="6C41FF10" w14:textId="77777777" w:rsidR="002053FB" w:rsidRPr="00443C66" w:rsidRDefault="002053FB" w:rsidP="002053FB">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3AE3080B" w14:textId="77777777" w:rsidR="002053FB" w:rsidRPr="00443C66" w:rsidRDefault="002053FB" w:rsidP="002053FB">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E6281D">
        <w:rPr>
          <w:rStyle w:val="StyleUnderline"/>
          <w:highlight w:val="cyan"/>
        </w:rPr>
        <w:t xml:space="preserve"> of</w:t>
      </w:r>
      <w:r w:rsidRPr="00AC4240">
        <w:rPr>
          <w:u w:val="single"/>
        </w:rPr>
        <w:t xml:space="preserve"> the issue of income </w:t>
      </w:r>
      <w:r w:rsidRPr="00B72CA6">
        <w:rPr>
          <w:highlight w:val="cyan"/>
          <w:u w:val="single"/>
        </w:rPr>
        <w:t>inequality a</w:t>
      </w:r>
      <w:r w:rsidRPr="00B17D9B">
        <w:rPr>
          <w:highlight w:val="cyan"/>
          <w:u w:val="single"/>
        </w:rPr>
        <w:t>nd</w:t>
      </w:r>
      <w:r w:rsidRPr="00AC4240">
        <w:rPr>
          <w:u w:val="single"/>
        </w:rPr>
        <w:t xml:space="preserve"> aggregate </w:t>
      </w:r>
      <w:r w:rsidRPr="00B17D9B">
        <w:rPr>
          <w:highlight w:val="cyan"/>
          <w:u w:val="single"/>
        </w:rPr>
        <w:t>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E6281D">
        <w:rPr>
          <w:rStyle w:val="Emphasis"/>
          <w:highlight w:val="cyan"/>
        </w:rPr>
        <w:t>political</w:t>
      </w:r>
      <w:r w:rsidRPr="00B17D9B">
        <w:rPr>
          <w:highlight w:val="cyan"/>
          <w:u w:val="single"/>
        </w:rPr>
        <w:t xml:space="preserve"> </w:t>
      </w:r>
      <w:r w:rsidRPr="00E6281D">
        <w:rPr>
          <w:highlight w:val="cyan"/>
          <w:u w:val="single"/>
        </w:rPr>
        <w:t xml:space="preserve">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32B851F5" w14:textId="77777777" w:rsidR="002053FB" w:rsidRDefault="002053FB" w:rsidP="002053FB">
      <w:pPr>
        <w:pStyle w:val="Heading4"/>
      </w:pPr>
      <w:r w:rsidRPr="00DA43BD">
        <w:rPr>
          <w:u w:val="single"/>
        </w:rPr>
        <w:t>Comprehensive data</w:t>
      </w:r>
      <w:r>
        <w:t xml:space="preserve"> proves inequality is rising.</w:t>
      </w:r>
    </w:p>
    <w:p w14:paraId="642CF42D" w14:textId="77777777" w:rsidR="002053FB" w:rsidRPr="00290A52" w:rsidRDefault="002053FB" w:rsidP="002053FB">
      <w:r w:rsidRPr="00D43D2B">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2BA049D3" w14:textId="77777777" w:rsidR="002053FB" w:rsidRPr="00E6281D" w:rsidRDefault="002053FB" w:rsidP="002053FB">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3F3CF793" w14:textId="77777777" w:rsidR="002053FB" w:rsidRPr="007A03A1" w:rsidRDefault="002053FB" w:rsidP="002053FB">
      <w:pPr>
        <w:rPr>
          <w:sz w:val="16"/>
        </w:rPr>
      </w:pPr>
      <w:r w:rsidRPr="007A03A1">
        <w:rPr>
          <w:sz w:val="16"/>
        </w:rPr>
        <w:t>&lt;&lt;CHART OMITTED&gt;&gt;</w:t>
      </w:r>
    </w:p>
    <w:p w14:paraId="20F286AA" w14:textId="77777777" w:rsidR="002053FB" w:rsidRPr="007A03A1" w:rsidRDefault="002053FB" w:rsidP="002053FB">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1324ED72" w14:textId="77777777" w:rsidR="002053FB" w:rsidRPr="00E62FCD" w:rsidRDefault="002053FB" w:rsidP="002053FB">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0AB5DF0C" w14:textId="77777777" w:rsidR="002053FB" w:rsidRPr="00E62FCD" w:rsidRDefault="002053FB" w:rsidP="002053FB">
      <w:pPr>
        <w:rPr>
          <w:sz w:val="16"/>
        </w:rPr>
      </w:pPr>
      <w:r w:rsidRPr="00E62FCD">
        <w:rPr>
          <w:sz w:val="16"/>
        </w:rPr>
        <w:t>&lt;&lt;CHART OMITTED&gt;&gt;</w:t>
      </w:r>
    </w:p>
    <w:p w14:paraId="7E3A7E69" w14:textId="77777777" w:rsidR="002053FB" w:rsidRPr="00E6281D" w:rsidRDefault="002053FB" w:rsidP="002053FB">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2510850C" w14:textId="77777777" w:rsidR="002053FB" w:rsidRPr="00E62FCD" w:rsidRDefault="002053FB" w:rsidP="002053FB">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05CCDD6D" w14:textId="77777777" w:rsidR="002053FB" w:rsidRPr="00E62FCD" w:rsidRDefault="002053FB" w:rsidP="002053FB">
      <w:pPr>
        <w:rPr>
          <w:sz w:val="16"/>
        </w:rPr>
      </w:pPr>
      <w:r w:rsidRPr="00E62FCD">
        <w:rPr>
          <w:sz w:val="16"/>
        </w:rPr>
        <w:t>&lt;&lt;CHART OMITTED&gt;&gt;</w:t>
      </w:r>
    </w:p>
    <w:p w14:paraId="1F575DB1" w14:textId="77777777" w:rsidR="002053FB" w:rsidRPr="00E62FCD" w:rsidRDefault="002053FB" w:rsidP="002053FB">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75B20087" w14:textId="77777777" w:rsidR="002053FB" w:rsidRPr="00E62FCD" w:rsidRDefault="002053FB" w:rsidP="002053FB">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48CB21D8" w14:textId="77777777" w:rsidR="002053FB" w:rsidRPr="00E62FCD" w:rsidRDefault="002053FB" w:rsidP="002053FB">
      <w:pPr>
        <w:rPr>
          <w:sz w:val="16"/>
        </w:rPr>
      </w:pPr>
      <w:r w:rsidRPr="00E62FCD">
        <w:rPr>
          <w:sz w:val="16"/>
        </w:rPr>
        <w:t>&lt;&lt;CHART OMITTED&gt;&gt;</w:t>
      </w:r>
    </w:p>
    <w:p w14:paraId="33DE3D67" w14:textId="77777777" w:rsidR="002053FB" w:rsidRPr="00E62FCD" w:rsidRDefault="002053FB" w:rsidP="002053FB">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6FE65B67" w14:textId="77777777" w:rsidR="002053FB" w:rsidRPr="00E6281D" w:rsidRDefault="002053FB" w:rsidP="002053FB">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734D6717" w14:textId="77777777" w:rsidR="002053FB" w:rsidRPr="00E62FCD" w:rsidRDefault="002053FB" w:rsidP="002053FB">
      <w:pPr>
        <w:rPr>
          <w:sz w:val="16"/>
        </w:rPr>
      </w:pPr>
      <w:r w:rsidRPr="00E62FCD">
        <w:rPr>
          <w:sz w:val="16"/>
        </w:rPr>
        <w:t>&lt;&lt;CHART OMITTED&gt;&gt;</w:t>
      </w:r>
    </w:p>
    <w:p w14:paraId="7B78D41D" w14:textId="77777777" w:rsidR="002053FB" w:rsidRPr="00E62FCD" w:rsidRDefault="002053FB" w:rsidP="002053FB">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656E58FD" w14:textId="77777777" w:rsidR="002053FB" w:rsidRPr="00E62FCD" w:rsidRDefault="002053FB" w:rsidP="002053FB">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5558D6DF" w14:textId="77777777" w:rsidR="002053FB" w:rsidRPr="00CE24F8" w:rsidRDefault="002053FB" w:rsidP="002053FB">
      <w:pPr>
        <w:pStyle w:val="Heading4"/>
        <w:rPr>
          <w:rFonts w:cs="Calibri"/>
        </w:rPr>
      </w:pPr>
      <w:r>
        <w:rPr>
          <w:rFonts w:cs="Calibri"/>
        </w:rPr>
        <w:t>The impact is</w:t>
      </w:r>
      <w:r w:rsidRPr="00B26FEC">
        <w:rPr>
          <w:rFonts w:cs="Calibri"/>
        </w:rPr>
        <w:t xml:space="preserve"> </w:t>
      </w:r>
      <w:r w:rsidRPr="007A03A1">
        <w:rPr>
          <w:rFonts w:cs="Calibri"/>
          <w:u w:val="single"/>
        </w:rPr>
        <w:t>polycrisis</w:t>
      </w:r>
      <w:r w:rsidRPr="00CE24F8">
        <w:rPr>
          <w:rFonts w:cs="Calibri"/>
        </w:rPr>
        <w:t>--</w:t>
      </w:r>
      <w:r>
        <w:rPr>
          <w:rFonts w:cs="Calibri"/>
        </w:rPr>
        <w:t xml:space="preserve">-it </w:t>
      </w:r>
      <w:r w:rsidRPr="002E40C3">
        <w:rPr>
          <w:rFonts w:cs="Calibri"/>
          <w:u w:val="single"/>
        </w:rPr>
        <w:t>filters</w:t>
      </w:r>
      <w:r>
        <w:rPr>
          <w:rFonts w:cs="Calibri"/>
        </w:rPr>
        <w:t xml:space="preserve"> every impact and makes </w:t>
      </w:r>
      <w:r w:rsidRPr="002E40C3">
        <w:rPr>
          <w:rFonts w:cs="Calibri"/>
          <w:u w:val="single"/>
        </w:rPr>
        <w:t>extinction</w:t>
      </w:r>
      <w:r>
        <w:rPr>
          <w:rFonts w:cs="Calibri"/>
        </w:rPr>
        <w:t xml:space="preserve"> inevitable.</w:t>
      </w:r>
    </w:p>
    <w:p w14:paraId="4C38179B" w14:textId="77777777" w:rsidR="002053FB" w:rsidRPr="00CE24F8" w:rsidRDefault="002053FB" w:rsidP="002053FB">
      <w:r w:rsidRPr="00CE24F8">
        <w:rPr>
          <w:rStyle w:val="Style13ptBold"/>
        </w:rPr>
        <w:t>Lawrence</w:t>
      </w:r>
      <w:r w:rsidRPr="00F877AE">
        <w:rPr>
          <w:rStyle w:val="Style13ptBold"/>
        </w:rPr>
        <w:t xml:space="preserve"> </w:t>
      </w:r>
      <w:r w:rsidRPr="00CE24F8">
        <w:rPr>
          <w:rStyle w:val="Style13ptBold"/>
        </w:rPr>
        <w:t>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1EEE730C" w14:textId="77777777" w:rsidR="002053FB" w:rsidRPr="00137976" w:rsidRDefault="002053FB" w:rsidP="002053FB">
      <w:pPr>
        <w:rPr>
          <w:sz w:val="16"/>
        </w:rPr>
      </w:pPr>
      <w:r w:rsidRPr="00137976">
        <w:rPr>
          <w:sz w:val="16"/>
        </w:rPr>
        <w:t>1. Introduction: from perfect storms to polycrises</w:t>
      </w:r>
    </w:p>
    <w:p w14:paraId="3CC04FC1" w14:textId="77777777" w:rsidR="002053FB" w:rsidRPr="002E40C3" w:rsidRDefault="002053FB" w:rsidP="002053FB">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38C06206" w14:textId="77777777" w:rsidR="002053FB" w:rsidRPr="002E40C3" w:rsidRDefault="002053FB" w:rsidP="002053FB">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477D61E3" w14:textId="77777777" w:rsidR="002053FB" w:rsidRPr="00A9641B" w:rsidRDefault="002053FB" w:rsidP="002053FB">
      <w:pPr>
        <w:rPr>
          <w:sz w:val="8"/>
          <w:szCs w:val="8"/>
        </w:rPr>
      </w:pPr>
      <w:r w:rsidRPr="00A9641B">
        <w:rPr>
          <w:sz w:val="8"/>
          <w:szCs w:val="8"/>
        </w:rPr>
        <w:t xml:space="preserve">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w:t>
      </w:r>
    </w:p>
    <w:p w14:paraId="302115E9" w14:textId="77777777" w:rsidR="002053FB" w:rsidRPr="00A9641B" w:rsidRDefault="002053FB" w:rsidP="002053FB">
      <w:pPr>
        <w:rPr>
          <w:sz w:val="8"/>
          <w:szCs w:val="8"/>
        </w:rPr>
      </w:pPr>
      <w:r w:rsidRPr="00A9641B">
        <w:rPr>
          <w:sz w:val="8"/>
          <w:szCs w:val="8"/>
        </w:rPr>
        <w:t xml:space="preserve">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w:t>
      </w:r>
    </w:p>
    <w:p w14:paraId="00525A53" w14:textId="77777777" w:rsidR="002053FB" w:rsidRPr="00A9641B" w:rsidRDefault="002053FB" w:rsidP="002053FB">
      <w:pPr>
        <w:rPr>
          <w:sz w:val="8"/>
          <w:szCs w:val="8"/>
        </w:rPr>
      </w:pPr>
      <w:r w:rsidRPr="00A9641B">
        <w:rPr>
          <w:sz w:val="8"/>
          <w:szCs w:val="8"/>
        </w:rPr>
        <w:t xml:space="preserve">In Section 2, we define ‘polycrisis' and highlight the concept's value in comparison with more familiar concepts. In Section 3, we argue that </w:t>
      </w:r>
      <w:r w:rsidRPr="00A9641B">
        <w:rPr>
          <w:sz w:val="8"/>
          <w:szCs w:val="8"/>
          <w:u w:val="single"/>
        </w:rPr>
        <w:t>humanity is facing a global polycrisis; though not our first, it is unprecedented in crucial respects that we have yet to fully comprehend</w:t>
      </w:r>
      <w:r w:rsidRPr="00A9641B">
        <w:rPr>
          <w:sz w:val="8"/>
          <w:szCs w:val="8"/>
        </w:rPr>
        <w:t>.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w:t>
      </w:r>
    </w:p>
    <w:p w14:paraId="725FCAFC" w14:textId="77777777" w:rsidR="002053FB" w:rsidRPr="00A9641B" w:rsidRDefault="002053FB" w:rsidP="002053FB">
      <w:pPr>
        <w:rPr>
          <w:sz w:val="8"/>
          <w:szCs w:val="8"/>
        </w:rPr>
      </w:pPr>
      <w:r w:rsidRPr="00A9641B">
        <w:rPr>
          <w:sz w:val="8"/>
          <w:szCs w:val="8"/>
        </w:rPr>
        <w:t xml:space="preserve">2. What is a (global) polycrisis?  </w:t>
      </w:r>
    </w:p>
    <w:p w14:paraId="5FFB2586" w14:textId="77777777" w:rsidR="002053FB" w:rsidRPr="00A9641B" w:rsidRDefault="002053FB" w:rsidP="002053FB">
      <w:pPr>
        <w:rPr>
          <w:sz w:val="8"/>
          <w:szCs w:val="8"/>
        </w:rPr>
      </w:pPr>
      <w:r w:rsidRPr="00A9641B">
        <w:rPr>
          <w:sz w:val="8"/>
          <w:szCs w:val="8"/>
        </w:rPr>
        <w:t>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w:t>
      </w:r>
    </w:p>
    <w:p w14:paraId="40DB7732" w14:textId="77777777" w:rsidR="002053FB" w:rsidRPr="00A9641B" w:rsidRDefault="002053FB" w:rsidP="002053FB">
      <w:pPr>
        <w:rPr>
          <w:sz w:val="8"/>
          <w:szCs w:val="8"/>
        </w:rPr>
      </w:pPr>
      <w:r w:rsidRPr="00A9641B">
        <w:rPr>
          <w:sz w:val="8"/>
          <w:szCs w:val="8"/>
        </w:rPr>
        <w:t>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w:t>
      </w:r>
    </w:p>
    <w:p w14:paraId="3E789A1F" w14:textId="77777777" w:rsidR="002053FB" w:rsidRPr="00A9641B" w:rsidRDefault="002053FB" w:rsidP="002053FB">
      <w:pPr>
        <w:rPr>
          <w:sz w:val="8"/>
          <w:szCs w:val="8"/>
        </w:rPr>
      </w:pPr>
      <w:r w:rsidRPr="00A9641B">
        <w:rPr>
          <w:sz w:val="8"/>
          <w:szCs w:val="8"/>
        </w:rPr>
        <w:t>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w:t>
      </w:r>
    </w:p>
    <w:p w14:paraId="33BD72C0" w14:textId="77777777" w:rsidR="002053FB" w:rsidRPr="00A9641B" w:rsidRDefault="002053FB" w:rsidP="002053FB">
      <w:pPr>
        <w:rPr>
          <w:sz w:val="8"/>
          <w:szCs w:val="8"/>
        </w:rPr>
      </w:pPr>
      <w:r w:rsidRPr="00A9641B">
        <w:rPr>
          <w:sz w:val="8"/>
          <w:szCs w:val="8"/>
        </w:rPr>
        <w:t>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w:t>
      </w:r>
    </w:p>
    <w:p w14:paraId="05E80147" w14:textId="77777777" w:rsidR="002053FB" w:rsidRPr="00A9641B" w:rsidRDefault="002053FB" w:rsidP="002053FB">
      <w:pPr>
        <w:rPr>
          <w:sz w:val="8"/>
          <w:szCs w:val="8"/>
        </w:rPr>
      </w:pPr>
      <w:r w:rsidRPr="00A9641B">
        <w:rPr>
          <w:sz w:val="8"/>
          <w:szCs w:val="8"/>
        </w:rPr>
        <w:t>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w:t>
      </w:r>
    </w:p>
    <w:p w14:paraId="3085A5E2" w14:textId="77777777" w:rsidR="002053FB" w:rsidRPr="00A9641B" w:rsidRDefault="002053FB" w:rsidP="002053FB">
      <w:pPr>
        <w:rPr>
          <w:sz w:val="8"/>
          <w:szCs w:val="8"/>
        </w:rPr>
      </w:pPr>
      <w:r w:rsidRPr="00A9641B">
        <w:rPr>
          <w:sz w:val="8"/>
          <w:szCs w:val="8"/>
        </w:rPr>
        <w:t>We define a crisis as a sudden (non-linear) event or series of events that significantly harms, in a relatively short period of time, the wellbeing of a large number of people (Homer-Dixon et al., 2015).i</w:t>
      </w:r>
    </w:p>
    <w:p w14:paraId="1239A592" w14:textId="77777777" w:rsidR="002053FB" w:rsidRPr="00A9641B" w:rsidRDefault="002053FB" w:rsidP="002053FB">
      <w:pPr>
        <w:rPr>
          <w:sz w:val="8"/>
          <w:szCs w:val="8"/>
        </w:rPr>
      </w:pPr>
      <w:r w:rsidRPr="00A9641B">
        <w:rPr>
          <w:sz w:val="8"/>
          <w:szCs w:val="8"/>
        </w:rPr>
        <w:t>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w:t>
      </w:r>
    </w:p>
    <w:p w14:paraId="48919D0B" w14:textId="77777777" w:rsidR="002053FB" w:rsidRPr="00A9641B" w:rsidRDefault="002053FB" w:rsidP="002053FB">
      <w:pPr>
        <w:rPr>
          <w:sz w:val="8"/>
          <w:szCs w:val="8"/>
        </w:rPr>
      </w:pPr>
      <w:r w:rsidRPr="00A9641B">
        <w:rPr>
          <w:sz w:val="8"/>
          <w:szCs w:val="8"/>
        </w:rPr>
        <w:t>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w:t>
      </w:r>
    </w:p>
    <w:p w14:paraId="15428205" w14:textId="77777777" w:rsidR="002053FB" w:rsidRPr="00A9641B" w:rsidRDefault="002053FB" w:rsidP="002053FB">
      <w:pPr>
        <w:rPr>
          <w:sz w:val="8"/>
          <w:szCs w:val="8"/>
        </w:rPr>
      </w:pPr>
      <w:r w:rsidRPr="00A9641B">
        <w:rPr>
          <w:sz w:val="8"/>
          <w:szCs w:val="8"/>
        </w:rPr>
        <w:t>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w:t>
      </w:r>
    </w:p>
    <w:p w14:paraId="3382B72F" w14:textId="77777777" w:rsidR="002053FB" w:rsidRPr="00A9641B" w:rsidRDefault="002053FB" w:rsidP="002053FB">
      <w:pPr>
        <w:rPr>
          <w:sz w:val="8"/>
          <w:szCs w:val="8"/>
        </w:rPr>
      </w:pPr>
      <w:r w:rsidRPr="00A9641B">
        <w:rPr>
          <w:sz w:val="8"/>
          <w:szCs w:val="8"/>
        </w:rPr>
        <w:t>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w:t>
      </w:r>
    </w:p>
    <w:p w14:paraId="38BA56D9" w14:textId="77777777" w:rsidR="002053FB" w:rsidRPr="00A9641B" w:rsidRDefault="002053FB" w:rsidP="002053FB">
      <w:pPr>
        <w:rPr>
          <w:sz w:val="8"/>
          <w:szCs w:val="8"/>
        </w:rPr>
      </w:pPr>
      <w:r w:rsidRPr="00A9641B">
        <w:rPr>
          <w:sz w:val="8"/>
          <w:szCs w:val="8"/>
        </w:rPr>
        <w:t xml:space="preserve">(1) Intra-systemic impact: A disruption that affects one part or area of a single system quickly spreads to disturb the entire system (via multiple, ramifying chains of cause and effect, or some form of contagion, through the system’s causal network). </w:t>
      </w:r>
    </w:p>
    <w:p w14:paraId="5FA29554" w14:textId="77777777" w:rsidR="002053FB" w:rsidRPr="00A9641B" w:rsidRDefault="002053FB" w:rsidP="002053FB">
      <w:pPr>
        <w:rPr>
          <w:sz w:val="8"/>
          <w:szCs w:val="8"/>
        </w:rPr>
      </w:pPr>
      <w:r w:rsidRPr="00A9641B">
        <w:rPr>
          <w:sz w:val="8"/>
          <w:szCs w:val="8"/>
        </w:rPr>
        <w:t>(2) Inter-systemic impact: The disruption of the initial system may spill outside that system’s boundaries to disrupt other systems.</w:t>
      </w:r>
    </w:p>
    <w:p w14:paraId="7B4790D4" w14:textId="77777777" w:rsidR="002053FB" w:rsidRPr="00A9641B" w:rsidRDefault="002053FB" w:rsidP="002053FB">
      <w:pPr>
        <w:rPr>
          <w:sz w:val="8"/>
          <w:szCs w:val="8"/>
        </w:rPr>
      </w:pPr>
      <w:r w:rsidRPr="00A9641B">
        <w:rPr>
          <w:sz w:val="8"/>
          <w:szCs w:val="8"/>
        </w:rPr>
        <w:t>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w:t>
      </w:r>
    </w:p>
    <w:p w14:paraId="038C02A4" w14:textId="77777777" w:rsidR="002053FB" w:rsidRPr="00A9641B" w:rsidRDefault="002053FB" w:rsidP="002053FB">
      <w:pPr>
        <w:rPr>
          <w:sz w:val="8"/>
          <w:szCs w:val="8"/>
        </w:rPr>
      </w:pPr>
      <w:r w:rsidRPr="00A9641B">
        <w:rPr>
          <w:sz w:val="8"/>
          <w:szCs w:val="8"/>
        </w:rPr>
        <w:t>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w:t>
      </w:r>
    </w:p>
    <w:p w14:paraId="2D4DF72A" w14:textId="77777777" w:rsidR="002053FB" w:rsidRPr="004F37ED" w:rsidRDefault="002053FB" w:rsidP="002053FB">
      <w:pPr>
        <w:rPr>
          <w:sz w:val="16"/>
          <w:szCs w:val="10"/>
        </w:rPr>
      </w:pPr>
      <w:r w:rsidRPr="004F37ED">
        <w:rPr>
          <w:sz w:val="16"/>
          <w:szCs w:val="10"/>
        </w:rPr>
        <w:t>[FIGURE OMITTED]</w:t>
      </w:r>
    </w:p>
    <w:p w14:paraId="230FD8D5" w14:textId="77777777" w:rsidR="002053FB" w:rsidRPr="00A9641B" w:rsidRDefault="002053FB" w:rsidP="002053FB">
      <w:pPr>
        <w:rPr>
          <w:sz w:val="8"/>
          <w:szCs w:val="8"/>
        </w:rPr>
      </w:pPr>
      <w:r w:rsidRPr="00A9641B">
        <w:rPr>
          <w:sz w:val="8"/>
          <w:szCs w:val="8"/>
        </w:rPr>
        <w:t>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w:t>
      </w:r>
    </w:p>
    <w:p w14:paraId="31FE1D4D" w14:textId="77777777" w:rsidR="002053FB" w:rsidRPr="00A9641B" w:rsidRDefault="002053FB" w:rsidP="002053FB">
      <w:pPr>
        <w:rPr>
          <w:sz w:val="8"/>
          <w:szCs w:val="8"/>
        </w:rPr>
      </w:pPr>
      <w:r w:rsidRPr="00A9641B">
        <w:rPr>
          <w:sz w:val="8"/>
          <w:szCs w:val="8"/>
        </w:rPr>
        <w:t>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w:t>
      </w:r>
    </w:p>
    <w:p w14:paraId="7CB6D61B" w14:textId="77777777" w:rsidR="002053FB" w:rsidRPr="004F37ED" w:rsidRDefault="002053FB" w:rsidP="002053FB">
      <w:pPr>
        <w:rPr>
          <w:sz w:val="16"/>
          <w:szCs w:val="10"/>
        </w:rPr>
      </w:pPr>
      <w:r w:rsidRPr="004F37ED">
        <w:rPr>
          <w:sz w:val="16"/>
          <w:szCs w:val="10"/>
        </w:rPr>
        <w:t>[BOXES OMMITED]</w:t>
      </w:r>
    </w:p>
    <w:p w14:paraId="0D40C06C" w14:textId="77777777" w:rsidR="002053FB" w:rsidRPr="002E40C3" w:rsidRDefault="002053FB" w:rsidP="002053FB">
      <w:pPr>
        <w:rPr>
          <w:u w:val="single"/>
        </w:rPr>
      </w:pPr>
      <w:r w:rsidRPr="004F37ED">
        <w:rPr>
          <w:sz w:val="16"/>
        </w:rPr>
        <w:t xml:space="preserve">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w:t>
      </w:r>
      <w:r w:rsidRPr="002E40C3">
        <w:rPr>
          <w:u w:val="single"/>
        </w:rPr>
        <w:t xml:space="preserve">It could even </w:t>
      </w:r>
      <w:r w:rsidRPr="00A9641B">
        <w:rPr>
          <w:u w:val="single"/>
        </w:rPr>
        <w:t xml:space="preserve">become an </w:t>
      </w:r>
      <w:r w:rsidRPr="00B02EDC">
        <w:rPr>
          <w:rStyle w:val="Emphasis"/>
        </w:rPr>
        <w:t>‘existential risk'</w:t>
      </w:r>
      <w:r w:rsidRPr="00A9641B">
        <w:rPr>
          <w:u w:val="single"/>
        </w:rPr>
        <w:t xml:space="preserve"> that extinguishes humanity entirely. But a polycrisis, by our definition, does not need to reach these levels of harm; and, in contrast to accounts of individual existential and catastrophic threats</w:t>
      </w:r>
      <w:r w:rsidRPr="002E40C3">
        <w:rPr>
          <w:u w:val="single"/>
        </w:rPr>
        <w:t xml:space="preserve"> (arising from, for instance, an asteroid hitting Earth), a polycrisis necessarily </w:t>
      </w:r>
      <w:r w:rsidRPr="00A9641B">
        <w:rPr>
          <w:u w:val="single"/>
        </w:rPr>
        <w:t xml:space="preserve">involves </w:t>
      </w:r>
      <w:r w:rsidRPr="00B02EDC">
        <w:rPr>
          <w:rStyle w:val="Emphasis"/>
        </w:rPr>
        <w:t>multiple crisis</w:t>
      </w:r>
      <w:r w:rsidRPr="002E40C3">
        <w:rPr>
          <w:u w:val="single"/>
        </w:rPr>
        <w:t xml:space="preserve"> events. It could involve massive immediate casualties, but also a widespread and sustained decline in the quality of life into the future.</w:t>
      </w:r>
    </w:p>
    <w:p w14:paraId="0822B765" w14:textId="77777777" w:rsidR="002053FB" w:rsidRPr="004F37ED" w:rsidRDefault="002053FB" w:rsidP="002053FB">
      <w:pPr>
        <w:rPr>
          <w:sz w:val="16"/>
        </w:rPr>
      </w:pPr>
      <w:r w:rsidRPr="004F37ED">
        <w:rPr>
          <w:sz w:val="16"/>
        </w:rPr>
        <w:t>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w:t>
      </w:r>
    </w:p>
    <w:p w14:paraId="36E24E19" w14:textId="77777777" w:rsidR="002053FB" w:rsidRPr="004F37ED" w:rsidRDefault="002053FB" w:rsidP="002053FB">
      <w:pPr>
        <w:rPr>
          <w:sz w:val="16"/>
        </w:rPr>
      </w:pPr>
      <w:r w:rsidRPr="004F37ED">
        <w:rPr>
          <w:sz w:val="16"/>
        </w:rPr>
        <w:t>3. Are we in a global polycrisis?</w:t>
      </w:r>
    </w:p>
    <w:p w14:paraId="22DAD599" w14:textId="77777777" w:rsidR="002053FB" w:rsidRPr="004F37ED" w:rsidRDefault="002053FB" w:rsidP="002053FB">
      <w:pPr>
        <w:rPr>
          <w:sz w:val="16"/>
        </w:rPr>
      </w:pPr>
      <w:r w:rsidRPr="004F37ED">
        <w:rPr>
          <w:sz w:val="16"/>
        </w:rPr>
        <w:t xml:space="preserve">We argue here that the world is currently experiencing a global polycrisis and that this situation is worsening. </w:t>
      </w:r>
      <w:r w:rsidRPr="008F3423">
        <w:rPr>
          <w:u w:val="single"/>
        </w:rPr>
        <w:t xml:space="preserve">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w:t>
      </w:r>
      <w:r w:rsidRPr="004F37ED">
        <w:rPr>
          <w:sz w:val="16"/>
        </w:rPr>
        <w:t>These crises are destroying livelihoods and lives around the globe and are undoubtedly diminishing humanity’s prospects. Moreover, they are certainly interconnected, although exactly how remains unclear.</w:t>
      </w:r>
    </w:p>
    <w:p w14:paraId="4041111E" w14:textId="77777777" w:rsidR="002053FB" w:rsidRPr="008F3423" w:rsidRDefault="002053FB" w:rsidP="002053FB">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B02EDC">
        <w:rPr>
          <w:sz w:val="16"/>
        </w:rPr>
        <w:t xml:space="preserve">). </w:t>
      </w:r>
      <w:r w:rsidRPr="00B02EDC">
        <w:rPr>
          <w:rStyle w:val="Emphasis"/>
        </w:rPr>
        <w:t xml:space="preserve">The </w:t>
      </w:r>
      <w:r w:rsidRPr="00B02EDC">
        <w:rPr>
          <w:rStyle w:val="Emphasis"/>
          <w:highlight w:val="cyan"/>
        </w:rPr>
        <w:t>2008</w:t>
      </w:r>
      <w:r w:rsidRPr="00B02EDC">
        <w:rPr>
          <w:rStyle w:val="Emphasis"/>
        </w:rPr>
        <w:t xml:space="preserve">–09 global financial crisis </w:t>
      </w:r>
      <w:r w:rsidRPr="00B02EDC">
        <w:rPr>
          <w:rStyle w:val="Emphasis"/>
          <w:highlight w:val="cyan"/>
        </w:rPr>
        <w:t>intersected with</w:t>
      </w:r>
      <w:r w:rsidRPr="00B02EDC">
        <w:rPr>
          <w:rStyle w:val="Emphasis"/>
        </w:rPr>
        <w:t xml:space="preserve"> oil supply constraints and </w:t>
      </w:r>
      <w:r w:rsidRPr="00B02EDC">
        <w:rPr>
          <w:rStyle w:val="Emphasis"/>
          <w:highlight w:val="cyan"/>
        </w:rPr>
        <w:t>long-term stresses</w:t>
      </w:r>
      <w:r w:rsidRPr="00B02EDC">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1B3A9121" w14:textId="77777777" w:rsidR="002053FB" w:rsidRPr="004F37ED" w:rsidRDefault="002053FB" w:rsidP="002053FB">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w:t>
      </w:r>
      <w:r w:rsidRPr="00B262CA">
        <w:rPr>
          <w:highlight w:val="cyan"/>
          <w:u w:val="single"/>
        </w:rPr>
        <w:t>interconnected 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30DE61AD" w14:textId="77777777" w:rsidR="002053FB" w:rsidRPr="00B02EDC" w:rsidRDefault="002053FB" w:rsidP="002053FB">
      <w:pPr>
        <w:rPr>
          <w:rStyle w:val="Emphasis"/>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B02EDC">
        <w:rPr>
          <w:rStyle w:val="Emphasis"/>
        </w:rPr>
        <w:t>in a powerful positive feedback.</w:t>
      </w:r>
    </w:p>
    <w:p w14:paraId="5E55F6A6" w14:textId="77777777" w:rsidR="002053FB" w:rsidRPr="004F37ED" w:rsidRDefault="002053FB" w:rsidP="002053FB">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22E41F1D" w14:textId="77777777" w:rsidR="002053FB" w:rsidRPr="004F37ED" w:rsidRDefault="002053FB" w:rsidP="002053FB">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248A6917" w14:textId="77777777" w:rsidR="002053FB" w:rsidRPr="008F3423" w:rsidRDefault="002053FB" w:rsidP="002053FB">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B02EDC">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6CEE4AC1" w14:textId="77777777" w:rsidR="002053FB" w:rsidRPr="004F37ED" w:rsidRDefault="002053FB" w:rsidP="002053FB">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0CB6BF2F" w14:textId="77777777" w:rsidR="002053FB" w:rsidRPr="004F37ED" w:rsidRDefault="002053FB" w:rsidP="002053FB">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59D1254C" w14:textId="77777777" w:rsidR="002053FB" w:rsidRDefault="002053FB" w:rsidP="002053FB">
      <w:r>
        <w:t xml:space="preserve"> </w:t>
      </w:r>
      <w:r w:rsidRPr="00CE24F8">
        <w:rPr>
          <w:noProof/>
        </w:rPr>
        <w:drawing>
          <wp:inline distT="0" distB="0" distL="0" distR="0" wp14:anchorId="003CDF43" wp14:editId="3A4DC084">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4790A96E" w14:textId="77777777" w:rsidR="002053FB" w:rsidRPr="004F37ED" w:rsidRDefault="002053FB" w:rsidP="002053FB">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13C0AC1E" w14:textId="77777777" w:rsidR="002053FB" w:rsidRPr="004F37ED" w:rsidRDefault="002053FB" w:rsidP="002053FB">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B02EDC">
        <w:rPr>
          <w:rStyle w:val="Emphasis"/>
          <w:highlight w:val="cyan"/>
        </w:rPr>
        <w:t>amplifying</w:t>
      </w:r>
      <w:r w:rsidRPr="006A39A2">
        <w:rPr>
          <w:highlight w:val="cyan"/>
          <w:u w:val="single"/>
        </w:rPr>
        <w:t xml:space="preserve"> and</w:t>
      </w:r>
      <w:r w:rsidRPr="00A9641B">
        <w:rPr>
          <w:u w:val="single"/>
        </w:rPr>
        <w:t xml:space="preserve"> </w:t>
      </w:r>
      <w:r w:rsidRPr="00B02EDC">
        <w:rPr>
          <w:rStyle w:val="Emphasis"/>
        </w:rPr>
        <w:t>accelerating</w:t>
      </w:r>
      <w:r w:rsidRPr="008F3423">
        <w:rPr>
          <w:u w:val="single"/>
        </w:rPr>
        <w:t xml:space="preserve">, they </w:t>
      </w:r>
      <w:r w:rsidRPr="005A6BB3">
        <w:rPr>
          <w:u w:val="single"/>
        </w:rPr>
        <w:t>also</w:t>
      </w:r>
      <w:r w:rsidRPr="008F3423">
        <w:rPr>
          <w:u w:val="single"/>
        </w:rPr>
        <w:t xml:space="preserve"> appear to be </w:t>
      </w:r>
      <w:r w:rsidRPr="00B02EDC">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B02EDC">
        <w:rPr>
          <w:rStyle w:val="Emphasis"/>
          <w:highlight w:val="cyan"/>
        </w:rPr>
        <w:t>causing</w:t>
      </w:r>
      <w:r w:rsidRPr="00B02EDC">
        <w:rPr>
          <w:rStyle w:val="Emphasis"/>
        </w:rPr>
        <w:t xml:space="preserve"> many </w:t>
      </w:r>
      <w:r w:rsidRPr="00B02EDC">
        <w:rPr>
          <w:rStyle w:val="Emphasis"/>
          <w:highlight w:val="cyan"/>
        </w:rPr>
        <w:t>risks to go critical</w:t>
      </w:r>
      <w:r w:rsidRPr="00B02EDC">
        <w:rPr>
          <w:rStyle w:val="Emphasis"/>
        </w:rPr>
        <w:t xml:space="preserve"> at the same time or </w:t>
      </w:r>
      <w:r w:rsidRPr="00B02EDC">
        <w:rPr>
          <w:rStyle w:val="Emphasis"/>
          <w:highlight w:val="cyan"/>
        </w:rPr>
        <w:t>in quick succession</w:t>
      </w:r>
      <w:r w:rsidRPr="00B02EDC">
        <w:rPr>
          <w:rStyle w:val="Emphasis"/>
        </w:rPr>
        <w:t xml:space="preserve"> </w:t>
      </w:r>
      <w:r w:rsidRPr="004F37ED">
        <w:rPr>
          <w:sz w:val="16"/>
        </w:rPr>
        <w:t>(Figure 3). Indeed, ‘the failure to take into account feedbacks across systems’ is a crucial emerging risk itself (Future Earth, 2020, p. 6).</w:t>
      </w:r>
    </w:p>
    <w:p w14:paraId="6197B57E" w14:textId="77777777" w:rsidR="002053FB" w:rsidRPr="004F37ED" w:rsidRDefault="002053FB" w:rsidP="002053FB">
      <w:pPr>
        <w:rPr>
          <w:sz w:val="16"/>
        </w:rPr>
      </w:pPr>
      <w:r w:rsidRPr="004F37ED">
        <w:rPr>
          <w:sz w:val="16"/>
        </w:rPr>
        <w:t>[FIGURE OMITTED]</w:t>
      </w:r>
    </w:p>
    <w:p w14:paraId="141A7E44" w14:textId="77777777" w:rsidR="002053FB" w:rsidRPr="004F37ED" w:rsidRDefault="002053FB" w:rsidP="002053FB">
      <w:pPr>
        <w:rPr>
          <w:sz w:val="16"/>
        </w:rPr>
      </w:pPr>
      <w:r w:rsidRPr="004F37ED">
        <w:rPr>
          <w:sz w:val="16"/>
        </w:rPr>
        <w:t>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w:t>
      </w:r>
    </w:p>
    <w:p w14:paraId="576AA1DC" w14:textId="77777777" w:rsidR="002053FB" w:rsidRPr="004F37ED" w:rsidRDefault="002053FB" w:rsidP="002053FB">
      <w:pPr>
        <w:rPr>
          <w:sz w:val="16"/>
        </w:rPr>
      </w:pPr>
      <w:r w:rsidRPr="004F37ED">
        <w:rPr>
          <w:sz w:val="16"/>
        </w:rPr>
        <w:t>4. The causal mechanisms of crisis entanglement</w:t>
      </w:r>
    </w:p>
    <w:p w14:paraId="30D066BD" w14:textId="77777777" w:rsidR="002053FB" w:rsidRPr="004F37ED" w:rsidRDefault="002053FB" w:rsidP="002053FB">
      <w:pPr>
        <w:rPr>
          <w:sz w:val="16"/>
        </w:rPr>
      </w:pPr>
      <w:r w:rsidRPr="004F37ED">
        <w:rPr>
          <w:sz w:val="16"/>
        </w:rPr>
        <w:t>‘Synchronization’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w:t>
      </w:r>
    </w:p>
    <w:p w14:paraId="46023721" w14:textId="77777777" w:rsidR="002053FB" w:rsidRPr="004F37ED" w:rsidRDefault="002053FB" w:rsidP="002053FB">
      <w:pPr>
        <w:rPr>
          <w:sz w:val="16"/>
        </w:rPr>
      </w:pPr>
      <w:r w:rsidRPr="004F37ED">
        <w:rPr>
          <w:sz w:val="16"/>
        </w:rPr>
        <w:t>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w:t>
      </w:r>
    </w:p>
    <w:p w14:paraId="5E09B7FD" w14:textId="77777777" w:rsidR="002053FB" w:rsidRPr="004F37ED" w:rsidRDefault="002053FB" w:rsidP="002053FB">
      <w:pPr>
        <w:rPr>
          <w:sz w:val="16"/>
        </w:rPr>
      </w:pPr>
      <w:r w:rsidRPr="004F37ED">
        <w:rPr>
          <w:sz w:val="16"/>
        </w:rPr>
        <w:t>4.1 The basic model: crisis in a single system</w:t>
      </w:r>
    </w:p>
    <w:p w14:paraId="35E45E4C" w14:textId="77777777" w:rsidR="002053FB" w:rsidRPr="004F37ED" w:rsidRDefault="002053FB" w:rsidP="002053FB">
      <w:pPr>
        <w:rPr>
          <w:sz w:val="16"/>
        </w:rPr>
      </w:pPr>
      <w:r w:rsidRPr="004F37ED">
        <w:rPr>
          <w:sz w:val="16"/>
        </w:rPr>
        <w:t>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w:t>
      </w:r>
    </w:p>
    <w:p w14:paraId="150246FB" w14:textId="77777777" w:rsidR="002053FB" w:rsidRPr="004F37ED" w:rsidRDefault="002053FB" w:rsidP="002053FB">
      <w:pPr>
        <w:rPr>
          <w:sz w:val="16"/>
        </w:rPr>
      </w:pPr>
      <w:r w:rsidRPr="004F37ED">
        <w:rPr>
          <w:sz w:val="16"/>
        </w:rPr>
        <w:t>[FIGURE OMITTED]</w:t>
      </w:r>
    </w:p>
    <w:p w14:paraId="1369B599" w14:textId="77777777" w:rsidR="002053FB" w:rsidRPr="004F37ED" w:rsidRDefault="002053FB" w:rsidP="002053FB">
      <w:pPr>
        <w:rPr>
          <w:sz w:val="16"/>
        </w:rPr>
      </w:pPr>
      <w:r w:rsidRPr="004F37ED">
        <w:rPr>
          <w:sz w:val="16"/>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w:t>
      </w:r>
    </w:p>
    <w:p w14:paraId="59685AB7" w14:textId="77777777" w:rsidR="002053FB" w:rsidRPr="004F37ED" w:rsidRDefault="002053FB" w:rsidP="002053FB">
      <w:pPr>
        <w:rPr>
          <w:sz w:val="16"/>
        </w:rPr>
      </w:pPr>
      <w:r w:rsidRPr="004F37ED">
        <w:rPr>
          <w:sz w:val="16"/>
        </w:rPr>
        <w:t>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w:t>
      </w:r>
    </w:p>
    <w:p w14:paraId="136CF7CC" w14:textId="77777777" w:rsidR="002053FB" w:rsidRPr="004F37ED" w:rsidRDefault="002053FB" w:rsidP="002053FB">
      <w:pPr>
        <w:rPr>
          <w:sz w:val="16"/>
        </w:rPr>
      </w:pPr>
      <w:r w:rsidRPr="004F37ED">
        <w:rPr>
          <w:sz w:val="16"/>
        </w:rPr>
        <w:t>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w:t>
      </w:r>
    </w:p>
    <w:p w14:paraId="566B145D" w14:textId="77777777" w:rsidR="002053FB" w:rsidRPr="004F37ED" w:rsidRDefault="002053FB" w:rsidP="002053FB">
      <w:pPr>
        <w:rPr>
          <w:sz w:val="16"/>
        </w:rPr>
      </w:pPr>
      <w:r w:rsidRPr="004F37ED">
        <w:rPr>
          <w:sz w:val="16"/>
        </w:rPr>
        <w:t>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w:t>
      </w:r>
    </w:p>
    <w:p w14:paraId="64F92A05" w14:textId="77777777" w:rsidR="002053FB" w:rsidRPr="004F37ED" w:rsidRDefault="002053FB" w:rsidP="002053FB">
      <w:pPr>
        <w:rPr>
          <w:sz w:val="16"/>
        </w:rPr>
      </w:pPr>
      <w:r w:rsidRPr="004F37ED">
        <w:rPr>
          <w:sz w:val="16"/>
        </w:rPr>
        <w:t>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w:t>
      </w:r>
    </w:p>
    <w:p w14:paraId="45CDF3C8" w14:textId="77777777" w:rsidR="002053FB" w:rsidRPr="004F37ED" w:rsidRDefault="002053FB" w:rsidP="002053FB">
      <w:pPr>
        <w:rPr>
          <w:sz w:val="16"/>
        </w:rPr>
      </w:pPr>
      <w:r w:rsidRPr="004F37ED">
        <w:rPr>
          <w:sz w:val="16"/>
        </w:rPr>
        <w:t>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w:t>
      </w:r>
    </w:p>
    <w:p w14:paraId="090E2410" w14:textId="77777777" w:rsidR="002053FB" w:rsidRPr="004F37ED" w:rsidRDefault="002053FB" w:rsidP="002053FB">
      <w:pPr>
        <w:rPr>
          <w:sz w:val="16"/>
        </w:rPr>
      </w:pPr>
      <w:r w:rsidRPr="004F37ED">
        <w:rPr>
          <w:sz w:val="16"/>
        </w:rPr>
        <w:t>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7E8A3C92" w14:textId="77777777" w:rsidR="002053FB" w:rsidRPr="004F37ED" w:rsidRDefault="002053FB" w:rsidP="002053FB">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B02EDC">
        <w:rPr>
          <w:rStyle w:val="Emphasis"/>
        </w:rPr>
        <w:t xml:space="preserve">economic </w:t>
      </w:r>
      <w:r w:rsidRPr="00B02EDC">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B02EDC">
        <w:rPr>
          <w:rStyle w:val="Emphasis"/>
        </w:rPr>
        <w:t xml:space="preserve">have progressively </w:t>
      </w:r>
      <w:r w:rsidRPr="00B02EDC">
        <w:rPr>
          <w:rStyle w:val="Emphasis"/>
          <w:highlight w:val="cyan"/>
        </w:rPr>
        <w:t>weaken</w:t>
      </w:r>
      <w:r w:rsidRPr="00B02EDC">
        <w:rPr>
          <w:rStyle w:val="Emphasis"/>
        </w:rPr>
        <w:t xml:space="preserve">ed its </w:t>
      </w:r>
      <w:r w:rsidRPr="00B02EDC">
        <w:rPr>
          <w:rStyle w:val="Emphasis"/>
          <w:highlight w:val="cyan"/>
        </w:rPr>
        <w:t>social and ecological foundations and contribute</w:t>
      </w:r>
      <w:r w:rsidRPr="00B02EDC">
        <w:rPr>
          <w:rStyle w:val="Emphasis"/>
        </w:rPr>
        <w:t xml:space="preserve">d </w:t>
      </w:r>
      <w:r w:rsidRPr="00B02EDC">
        <w:rPr>
          <w:rStyle w:val="Emphasis"/>
          <w:highlight w:val="cyan"/>
        </w:rPr>
        <w:t>to</w:t>
      </w:r>
      <w:r w:rsidRPr="00B02EDC">
        <w:rPr>
          <w:rStyle w:val="Emphasis"/>
        </w:rPr>
        <w:t xml:space="preserve"> a long-term </w:t>
      </w:r>
      <w:r w:rsidRPr="00B02EDC">
        <w:rPr>
          <w:rStyle w:val="Emphasis"/>
          <w:highlight w:val="cyan"/>
        </w:rPr>
        <w:t>fall in</w:t>
      </w:r>
      <w:r w:rsidRPr="00B02EDC">
        <w:rPr>
          <w:rStyle w:val="Emphasis"/>
        </w:rPr>
        <w:t xml:space="preserve"> the secular rate of global economic </w:t>
      </w:r>
      <w:r w:rsidRPr="00B02EDC">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1842A72D" w14:textId="77777777" w:rsidR="002053FB" w:rsidRPr="004F37ED" w:rsidRDefault="002053FB" w:rsidP="002053FB">
      <w:pPr>
        <w:rPr>
          <w:sz w:val="16"/>
        </w:rPr>
      </w:pPr>
      <w:r w:rsidRPr="004F37ED">
        <w:rPr>
          <w:sz w:val="16"/>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w:t>
      </w:r>
    </w:p>
    <w:p w14:paraId="50141FD2" w14:textId="77777777" w:rsidR="002053FB" w:rsidRPr="004F37ED" w:rsidRDefault="002053FB" w:rsidP="002053FB">
      <w:pPr>
        <w:rPr>
          <w:sz w:val="16"/>
        </w:rPr>
      </w:pPr>
      <w:r w:rsidRPr="004F37ED">
        <w:rPr>
          <w:sz w:val="16"/>
        </w:rPr>
        <w:t>[FIGURE OMITTED]</w:t>
      </w:r>
    </w:p>
    <w:p w14:paraId="2F159727" w14:textId="77777777" w:rsidR="002053FB" w:rsidRPr="004F37ED" w:rsidRDefault="002053FB" w:rsidP="002053FB">
      <w:pPr>
        <w:rPr>
          <w:sz w:val="16"/>
        </w:rPr>
      </w:pPr>
      <w:r w:rsidRPr="004F37ED">
        <w:rPr>
          <w:sz w:val="16"/>
        </w:rPr>
        <w:t>4.2 Crisis interaction between multiple systems</w:t>
      </w:r>
    </w:p>
    <w:p w14:paraId="6A54812B" w14:textId="77777777" w:rsidR="002053FB" w:rsidRPr="004F37ED" w:rsidRDefault="002053FB" w:rsidP="002053FB">
      <w:pPr>
        <w:rPr>
          <w:sz w:val="16"/>
        </w:rPr>
      </w:pPr>
      <w:r w:rsidRPr="004F37ED">
        <w:rPr>
          <w:sz w:val="16"/>
        </w:rPr>
        <w:t>A global polycrisis, however, is characterized by relationships between systems. In Figure 6, we show how the elements of our basic model (stresses, triggers, and crises) can interact among multiple systems.</w:t>
      </w:r>
    </w:p>
    <w:p w14:paraId="46EC2BD5" w14:textId="77777777" w:rsidR="002053FB" w:rsidRDefault="002053FB" w:rsidP="002053FB">
      <w:r>
        <w:t xml:space="preserve"> </w:t>
      </w:r>
      <w:r w:rsidRPr="00CE24F8">
        <w:rPr>
          <w:noProof/>
        </w:rPr>
        <w:drawing>
          <wp:inline distT="0" distB="0" distL="0" distR="0" wp14:anchorId="53DF641E" wp14:editId="3C10A4CC">
            <wp:extent cx="3165895" cy="4034733"/>
            <wp:effectExtent l="0" t="0" r="0" b="4445"/>
            <wp:docPr id="685094202" name="Picture 2" descr="A diagram of stress and st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52740" name="Picture 2" descr="A diagram of stress and stress&#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88643" cy="4063724"/>
                    </a:xfrm>
                    <a:prstGeom prst="rect">
                      <a:avLst/>
                    </a:prstGeom>
                    <a:noFill/>
                    <a:ln>
                      <a:noFill/>
                    </a:ln>
                  </pic:spPr>
                </pic:pic>
              </a:graphicData>
            </a:graphic>
          </wp:inline>
        </w:drawing>
      </w:r>
    </w:p>
    <w:p w14:paraId="6D5A62B8" w14:textId="77777777" w:rsidR="002053FB" w:rsidRPr="004F37ED" w:rsidRDefault="002053FB" w:rsidP="002053FB">
      <w:pPr>
        <w:rPr>
          <w:sz w:val="16"/>
        </w:rPr>
      </w:pPr>
      <w:r w:rsidRPr="004F37ED">
        <w:rPr>
          <w:sz w:val="16"/>
        </w:rPr>
        <w:t>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w:t>
      </w:r>
    </w:p>
    <w:p w14:paraId="3F8A0C9A" w14:textId="77777777" w:rsidR="002053FB" w:rsidRPr="004F37ED" w:rsidRDefault="002053FB" w:rsidP="002053FB">
      <w:pPr>
        <w:rPr>
          <w:sz w:val="16"/>
        </w:rPr>
      </w:pPr>
      <w:r w:rsidRPr="004F37ED">
        <w:rPr>
          <w:sz w:val="16"/>
        </w:rPr>
        <w:t>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w:t>
      </w:r>
    </w:p>
    <w:p w14:paraId="2E124F2E" w14:textId="77777777" w:rsidR="002053FB" w:rsidRPr="004F37ED" w:rsidRDefault="002053FB" w:rsidP="002053FB">
      <w:pPr>
        <w:rPr>
          <w:sz w:val="16"/>
        </w:rPr>
      </w:pPr>
      <w:r w:rsidRPr="004F37ED">
        <w:rPr>
          <w:sz w:val="16"/>
        </w:rPr>
        <w:t>Rocha et al. (Reference Rocha, Peterson, Bodin and Levin2018) compare the thirty ecosystem critical transitions mapped in the Regime Shifts DatabaseFootnotex and identify three broad types of causal relationships between them:Footnotexi</w:t>
      </w:r>
    </w:p>
    <w:p w14:paraId="0F746C62" w14:textId="77777777" w:rsidR="002053FB" w:rsidRPr="004F37ED" w:rsidRDefault="002053FB" w:rsidP="002053FB">
      <w:pPr>
        <w:rPr>
          <w:sz w:val="16"/>
        </w:rPr>
      </w:pPr>
      <w:r w:rsidRPr="004F37ED">
        <w:rPr>
          <w:sz w:val="16"/>
        </w:rPr>
        <w:t>• Common stresses: A common stress may weaken the resilience of multiple systems, or the stresses affecting one system may interact with stresses in another, as depicted in Figure 6a.</w:t>
      </w:r>
    </w:p>
    <w:p w14:paraId="006EA8D2" w14:textId="77777777" w:rsidR="002053FB" w:rsidRPr="004F37ED" w:rsidRDefault="002053FB" w:rsidP="002053FB">
      <w:pPr>
        <w:rPr>
          <w:sz w:val="16"/>
        </w:rPr>
      </w:pPr>
      <w:r w:rsidRPr="004F37ED">
        <w:rPr>
          <w:sz w:val="16"/>
        </w:rPr>
        <w:t>• Domino effects: A crisis in one system may affect the stresses in another system, cause a triggering event that pushes another system into crisis, or reshape a crisis in another system, as depicted in Figures 6e and 6f. Domino effects operate in temporal sequence.</w:t>
      </w:r>
    </w:p>
    <w:p w14:paraId="304F4320" w14:textId="77777777" w:rsidR="002053FB" w:rsidRPr="004F37ED" w:rsidRDefault="002053FB" w:rsidP="002053FB">
      <w:pPr>
        <w:rPr>
          <w:sz w:val="16"/>
        </w:rPr>
      </w:pPr>
      <w:r w:rsidRPr="004F37ED">
        <w:rPr>
          <w:sz w:val="16"/>
        </w:rPr>
        <w:t>•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w:t>
      </w:r>
    </w:p>
    <w:p w14:paraId="6BCEFD5D" w14:textId="77777777" w:rsidR="002053FB" w:rsidRPr="004F37ED" w:rsidRDefault="002053FB" w:rsidP="002053FB">
      <w:pPr>
        <w:rPr>
          <w:sz w:val="16"/>
        </w:rPr>
      </w:pPr>
      <w:r w:rsidRPr="004F37ED">
        <w:rPr>
          <w:sz w:val="16"/>
        </w:rPr>
        <w:t>[FIGURE OMITTED]</w:t>
      </w:r>
    </w:p>
    <w:p w14:paraId="7EDABCD9" w14:textId="77777777" w:rsidR="002053FB" w:rsidRPr="004F37ED" w:rsidRDefault="002053FB" w:rsidP="002053FB">
      <w:pPr>
        <w:rPr>
          <w:sz w:val="16"/>
        </w:rPr>
      </w:pPr>
      <w:r w:rsidRPr="004F37ED">
        <w:rPr>
          <w:sz w:val="16"/>
        </w:rPr>
        <w:t>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w:t>
      </w:r>
    </w:p>
    <w:p w14:paraId="288BD42F" w14:textId="77777777" w:rsidR="002053FB" w:rsidRPr="004F37ED" w:rsidRDefault="002053FB" w:rsidP="002053FB">
      <w:pPr>
        <w:rPr>
          <w:sz w:val="16"/>
        </w:rPr>
      </w:pPr>
      <w:r w:rsidRPr="004F37ED">
        <w:rPr>
          <w:sz w:val="16"/>
        </w:rPr>
        <w:t>4.3 Common stresses and systemic synchronization</w:t>
      </w:r>
    </w:p>
    <w:p w14:paraId="1757D296" w14:textId="77777777" w:rsidR="002053FB" w:rsidRPr="004F37ED" w:rsidRDefault="002053FB" w:rsidP="002053FB">
      <w:pPr>
        <w:rPr>
          <w:sz w:val="16"/>
        </w:rPr>
      </w:pPr>
      <w:r w:rsidRPr="004F37ED">
        <w:rPr>
          <w:sz w:val="16"/>
        </w:rPr>
        <w:t>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w:t>
      </w:r>
    </w:p>
    <w:p w14:paraId="1F369139" w14:textId="77777777" w:rsidR="002053FB" w:rsidRPr="004F37ED" w:rsidRDefault="002053FB" w:rsidP="002053FB">
      <w:pPr>
        <w:rPr>
          <w:sz w:val="16"/>
        </w:rPr>
      </w:pPr>
      <w:r w:rsidRPr="004F37ED">
        <w:rPr>
          <w:sz w:val="16"/>
        </w:rPr>
        <w:t>•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w:t>
      </w:r>
    </w:p>
    <w:p w14:paraId="0B6DEB30" w14:textId="77777777" w:rsidR="002053FB" w:rsidRPr="004F37ED" w:rsidRDefault="002053FB" w:rsidP="002053FB">
      <w:pPr>
        <w:rPr>
          <w:sz w:val="16"/>
        </w:rPr>
      </w:pPr>
      <w:r w:rsidRPr="004F37ED">
        <w:rPr>
          <w:sz w:val="16"/>
        </w:rPr>
        <w:t>•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w:t>
      </w:r>
    </w:p>
    <w:p w14:paraId="12E43BC0" w14:textId="77777777" w:rsidR="002053FB" w:rsidRPr="004F37ED" w:rsidRDefault="002053FB" w:rsidP="002053FB">
      <w:pPr>
        <w:rPr>
          <w:sz w:val="16"/>
        </w:rPr>
      </w:pPr>
      <w:r w:rsidRPr="004F37ED">
        <w:rPr>
          <w:sz w:val="16"/>
        </w:rPr>
        <w:t>•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w:t>
      </w:r>
    </w:p>
    <w:p w14:paraId="58D4E7C6" w14:textId="77777777" w:rsidR="002053FB" w:rsidRPr="004F37ED" w:rsidRDefault="002053FB" w:rsidP="002053FB">
      <w:pPr>
        <w:rPr>
          <w:sz w:val="16"/>
        </w:rPr>
      </w:pPr>
      <w:r w:rsidRPr="004F37ED">
        <w:rPr>
          <w:sz w:val="16"/>
        </w:rPr>
        <w:t>•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w:t>
      </w:r>
    </w:p>
    <w:p w14:paraId="7ACC8B84" w14:textId="77777777" w:rsidR="002053FB" w:rsidRPr="004F37ED" w:rsidRDefault="002053FB" w:rsidP="002053FB">
      <w:pPr>
        <w:rPr>
          <w:sz w:val="16"/>
        </w:rPr>
      </w:pPr>
      <w:r w:rsidRPr="004F37ED">
        <w:rPr>
          <w:sz w:val="16"/>
        </w:rPr>
        <w:t>• The information system is being revolutionized by artificial intelligence, with unclear but likely unprecedented implications for employment, decision making, and personal, national, and global security.</w:t>
      </w:r>
    </w:p>
    <w:p w14:paraId="14113912" w14:textId="77777777" w:rsidR="002053FB" w:rsidRPr="004F37ED" w:rsidRDefault="002053FB" w:rsidP="002053FB">
      <w:pPr>
        <w:rPr>
          <w:sz w:val="16"/>
        </w:rPr>
      </w:pPr>
      <w:r w:rsidRPr="004F37ED">
        <w:rPr>
          <w:u w:val="single"/>
        </w:rPr>
        <w:t xml:space="preserve">The simultaneity of radical change across these systems likely arises, in significant part, from their interdependence, as we argued in section 3 above. Stresses affecting one system can create (or constitute) stresses in others (Figures 6a and 6c). Stresses in the global energy system, </w:t>
      </w:r>
      <w:r w:rsidRPr="004F37ED">
        <w:rPr>
          <w:sz w:val="16"/>
        </w:rPr>
        <w:t>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w:t>
      </w:r>
    </w:p>
    <w:p w14:paraId="73C73397" w14:textId="77777777" w:rsidR="002053FB" w:rsidRPr="004F37ED" w:rsidRDefault="002053FB" w:rsidP="002053FB">
      <w:pPr>
        <w:rPr>
          <w:sz w:val="10"/>
          <w:szCs w:val="10"/>
        </w:rPr>
      </w:pPr>
      <w:r w:rsidRPr="004F37ED">
        <w:rPr>
          <w:sz w:val="10"/>
          <w:szCs w:val="10"/>
        </w:rPr>
        <w:t>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w:t>
      </w:r>
    </w:p>
    <w:p w14:paraId="3C130FB5" w14:textId="77777777" w:rsidR="002053FB" w:rsidRPr="004F37ED" w:rsidRDefault="002053FB" w:rsidP="002053FB">
      <w:pPr>
        <w:rPr>
          <w:sz w:val="10"/>
          <w:szCs w:val="10"/>
        </w:rPr>
      </w:pPr>
      <w:r w:rsidRPr="004F37ED">
        <w:rPr>
          <w:sz w:val="10"/>
          <w:szCs w:val="10"/>
        </w:rPr>
        <w:t>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w:t>
      </w:r>
    </w:p>
    <w:p w14:paraId="424E634D" w14:textId="77777777" w:rsidR="002053FB" w:rsidRPr="004F37ED" w:rsidRDefault="002053FB" w:rsidP="002053FB">
      <w:pPr>
        <w:rPr>
          <w:sz w:val="10"/>
          <w:szCs w:val="10"/>
        </w:rPr>
      </w:pPr>
      <w:r w:rsidRPr="004F37ED">
        <w:rPr>
          <w:sz w:val="10"/>
          <w:szCs w:val="10"/>
        </w:rPr>
        <w:t>4.4 Domino effects between global systems</w:t>
      </w:r>
    </w:p>
    <w:p w14:paraId="544464ED" w14:textId="77777777" w:rsidR="002053FB" w:rsidRPr="004F37ED" w:rsidRDefault="002053FB" w:rsidP="002053FB">
      <w:pPr>
        <w:rPr>
          <w:sz w:val="10"/>
          <w:szCs w:val="10"/>
        </w:rPr>
      </w:pPr>
      <w:r w:rsidRPr="004F37ED">
        <w:rPr>
          <w:sz w:val="10"/>
          <w:szCs w:val="10"/>
        </w:rPr>
        <w:t>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w:t>
      </w:r>
    </w:p>
    <w:p w14:paraId="5EE0BDC6" w14:textId="77777777" w:rsidR="002053FB" w:rsidRPr="004F37ED" w:rsidRDefault="002053FB" w:rsidP="002053FB">
      <w:pPr>
        <w:rPr>
          <w:sz w:val="10"/>
          <w:szCs w:val="10"/>
        </w:rPr>
      </w:pPr>
      <w:r w:rsidRPr="004F37ED">
        <w:rPr>
          <w:sz w:val="10"/>
          <w:szCs w:val="10"/>
        </w:rPr>
        <w:t>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w:t>
      </w:r>
    </w:p>
    <w:p w14:paraId="6EDD416C" w14:textId="77777777" w:rsidR="002053FB" w:rsidRDefault="002053FB" w:rsidP="002053FB">
      <w:r>
        <w:t>[FIGURE OMITTED]</w:t>
      </w:r>
    </w:p>
    <w:p w14:paraId="3923CD09" w14:textId="77777777" w:rsidR="002053FB" w:rsidRPr="00A9641B" w:rsidRDefault="002053FB" w:rsidP="002053FB">
      <w:pPr>
        <w:rPr>
          <w:sz w:val="16"/>
        </w:rPr>
      </w:pPr>
      <w:r w:rsidRPr="00A9641B">
        <w:rPr>
          <w:sz w:val="16"/>
        </w:rPr>
        <w:t>Figure 9. Inter-systemic feedback loops in the global polycrisis. Figure design by Jacob Buurma, Vibrant Content.</w:t>
      </w:r>
    </w:p>
    <w:p w14:paraId="2D7DB567" w14:textId="77777777" w:rsidR="002053FB" w:rsidRPr="00A9641B" w:rsidRDefault="002053FB" w:rsidP="002053FB">
      <w:pPr>
        <w:rPr>
          <w:sz w:val="16"/>
        </w:rPr>
      </w:pPr>
      <w:r w:rsidRPr="00A9641B">
        <w:rPr>
          <w:sz w:val="16"/>
        </w:rPr>
        <w:t>4.5 Inter-systemic feedback loops</w:t>
      </w:r>
    </w:p>
    <w:p w14:paraId="4AA4EFCF" w14:textId="77777777" w:rsidR="002053FB" w:rsidRPr="00B16227" w:rsidRDefault="002053FB" w:rsidP="002053FB">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B16227">
        <w:rPr>
          <w:highlight w:val="cyan"/>
          <w:u w:val="single"/>
        </w:rPr>
        <w:t>decay</w:t>
      </w:r>
      <w:r w:rsidRPr="00B16227">
        <w:rPr>
          <w:u w:val="single"/>
        </w:rPr>
        <w:t>, such as arms races or stock market crashes.</w:t>
      </w:r>
    </w:p>
    <w:p w14:paraId="3490A54D" w14:textId="77777777" w:rsidR="002053FB" w:rsidRDefault="002053FB" w:rsidP="002053FB">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B02EDC">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A7522">
        <w:rPr>
          <w:highlight w:val="cyan"/>
          <w:u w:val="single"/>
        </w:rPr>
        <w:t xml:space="preserve">overwhelm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2A7522">
        <w:rPr>
          <w:rStyle w:val="Emphasis"/>
          <w:highlight w:val="cyan"/>
        </w:rPr>
        <w:t>acute policymaking dilemma</w:t>
      </w:r>
      <w:r w:rsidRPr="008F3423">
        <w:rPr>
          <w:u w:val="single"/>
        </w:rPr>
        <w:t xml:space="preserve"> in which one crisis cannot be resolved without remediating a second one – but the second cannot be resolved without remediating the first.</w:t>
      </w:r>
    </w:p>
    <w:p w14:paraId="2C22514B" w14:textId="77777777" w:rsidR="002053FB" w:rsidRPr="008F3423" w:rsidRDefault="002053FB" w:rsidP="002053FB">
      <w:pPr>
        <w:rPr>
          <w:u w:val="single"/>
        </w:rPr>
      </w:pPr>
      <w:r w:rsidRPr="00CE24F8">
        <w:rPr>
          <w:noProof/>
        </w:rPr>
        <w:drawing>
          <wp:inline distT="0" distB="0" distL="0" distR="0" wp14:anchorId="658EEE0A" wp14:editId="374EDDDC">
            <wp:extent cx="5028500" cy="5989695"/>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71582" cy="6041012"/>
                    </a:xfrm>
                    <a:prstGeom prst="rect">
                      <a:avLst/>
                    </a:prstGeom>
                    <a:noFill/>
                    <a:ln>
                      <a:noFill/>
                    </a:ln>
                  </pic:spPr>
                </pic:pic>
              </a:graphicData>
            </a:graphic>
          </wp:inline>
        </w:drawing>
      </w:r>
    </w:p>
    <w:p w14:paraId="3B956750" w14:textId="77777777" w:rsidR="002053FB" w:rsidRPr="004F37ED" w:rsidRDefault="002053FB" w:rsidP="002053FB">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6DA94353" w14:textId="77777777" w:rsidR="002053FB" w:rsidRPr="004F37ED" w:rsidRDefault="002053FB" w:rsidP="002053FB">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B16227">
        <w:rPr>
          <w:b/>
          <w:bCs/>
          <w:highlight w:val="cyan"/>
          <w:u w:val="single"/>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 leaders</w:t>
      </w:r>
      <w:r w:rsidRPr="00B16227">
        <w:rPr>
          <w:u w:val="single"/>
        </w:rPr>
        <w:t xml:space="preserve"> to capture political power </w:t>
      </w:r>
      <w:r w:rsidRPr="002A7522">
        <w:rPr>
          <w:u w:val="single"/>
        </w:rPr>
        <w:t xml:space="preserve">and </w:t>
      </w:r>
      <w:r w:rsidRPr="00B16227">
        <w:rPr>
          <w:highlight w:val="cyan"/>
          <w:u w:val="single"/>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1188AA23" w14:textId="77777777" w:rsidR="002053FB" w:rsidRPr="004F37ED" w:rsidRDefault="002053FB" w:rsidP="002053FB">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international 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B02EDC">
        <w:rPr>
          <w:rStyle w:val="Emphasis"/>
          <w:highlight w:val="cyan"/>
        </w:rPr>
        <w:t>which</w:t>
      </w:r>
      <w:r w:rsidRPr="00B02EDC">
        <w:rPr>
          <w:rStyle w:val="Emphasis"/>
        </w:rPr>
        <w:t xml:space="preserve"> can </w:t>
      </w:r>
      <w:r w:rsidRPr="00B02EDC">
        <w:rPr>
          <w:rStyle w:val="Emphasis"/>
          <w:highlight w:val="cyan"/>
        </w:rPr>
        <w:t>worsen</w:t>
      </w:r>
      <w:r w:rsidRPr="00B02EDC">
        <w:rPr>
          <w:rStyle w:val="Emphasis"/>
        </w:rPr>
        <w:t xml:space="preserve"> both internal and global </w:t>
      </w:r>
      <w:r w:rsidRPr="00B02EDC">
        <w:rPr>
          <w:rStyle w:val="Emphasis"/>
          <w:highlight w:val="cyan"/>
        </w:rPr>
        <w:t>economic</w:t>
      </w:r>
      <w:r w:rsidRPr="004F37ED">
        <w:rPr>
          <w:b/>
          <w:bCs/>
          <w:highlight w:val="cyan"/>
          <w:u w:val="single"/>
        </w:rPr>
        <w:t xml:space="preserve"> turmoil.</w:t>
      </w:r>
    </w:p>
    <w:p w14:paraId="42F3B23E" w14:textId="77777777" w:rsidR="002053FB" w:rsidRPr="004F37ED" w:rsidRDefault="002053FB" w:rsidP="002053FB">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out-migration</w:t>
      </w:r>
      <w:r w:rsidRPr="004F37ED">
        <w:rPr>
          <w:sz w:val="16"/>
        </w:rPr>
        <w:t xml:space="preserve"> from these countries.</w:t>
      </w:r>
    </w:p>
    <w:p w14:paraId="1A09D0D6" w14:textId="77777777" w:rsidR="002053FB" w:rsidRDefault="002053FB" w:rsidP="002053FB">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precipitate 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059D7331" w14:textId="77777777" w:rsidR="002053FB" w:rsidRPr="00B64656" w:rsidRDefault="002053FB" w:rsidP="002053FB">
      <w:pPr>
        <w:pStyle w:val="Heading4"/>
      </w:pPr>
      <w:r w:rsidRPr="00E0133F">
        <w:rPr>
          <w:u w:val="single"/>
        </w:rPr>
        <w:t>Nuclear escalation</w:t>
      </w:r>
      <w:r>
        <w:t xml:space="preserve">’s likely in </w:t>
      </w:r>
      <w:r w:rsidRPr="00E0133F">
        <w:rPr>
          <w:u w:val="single"/>
        </w:rPr>
        <w:t>every hotspot</w:t>
      </w:r>
      <w:r>
        <w:t>---</w:t>
      </w:r>
      <w:r w:rsidRPr="00B072B1">
        <w:rPr>
          <w:u w:val="single"/>
        </w:rPr>
        <w:t xml:space="preserve">existential </w:t>
      </w:r>
      <w:r>
        <w:rPr>
          <w:u w:val="single"/>
        </w:rPr>
        <w:t>crises</w:t>
      </w:r>
      <w:r>
        <w:t xml:space="preserve"> become </w:t>
      </w:r>
      <w:r w:rsidRPr="00B072B1">
        <w:rPr>
          <w:u w:val="single"/>
        </w:rPr>
        <w:t>unmanageable</w:t>
      </w:r>
      <w:r>
        <w:t>.</w:t>
      </w:r>
    </w:p>
    <w:p w14:paraId="0458E34A" w14:textId="77777777" w:rsidR="002053FB" w:rsidRDefault="002053FB" w:rsidP="002053FB">
      <w:r>
        <w:rPr>
          <w:rStyle w:val="Style13ptBold"/>
          <w:lang w:eastAsia="ko-KR"/>
        </w:rPr>
        <w:t>Cavaciuti-Wishart</w:t>
      </w:r>
      <w:r w:rsidRPr="00D23F61">
        <w:rPr>
          <w:rStyle w:val="Style13ptBold"/>
        </w:rPr>
        <w:t xml:space="preserve"> </w:t>
      </w:r>
      <w:r>
        <w:rPr>
          <w:rStyle w:val="Style13ptBold"/>
          <w:lang w:eastAsia="ko-KR"/>
        </w:rPr>
        <w:t>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6114421B" w14:textId="77777777" w:rsidR="002053FB" w:rsidRDefault="002053FB" w:rsidP="002053FB">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6138F6CC" w14:textId="77777777" w:rsidR="002053FB" w:rsidRDefault="002053FB" w:rsidP="002053FB">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6160ED03" w14:textId="77777777" w:rsidR="002053FB" w:rsidRDefault="002053FB" w:rsidP="002053FB">
      <w:pPr>
        <w:rPr>
          <w:sz w:val="16"/>
        </w:rPr>
      </w:pPr>
      <w:r>
        <w:rPr>
          <w:sz w:val="16"/>
        </w:rPr>
        <w:t>&lt;&lt;FIGURES OMITTED&gt;&gt;</w:t>
      </w:r>
    </w:p>
    <w:p w14:paraId="5E71846C" w14:textId="77777777" w:rsidR="002053FB" w:rsidRDefault="002053FB" w:rsidP="002053FB">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sidRPr="009720C7">
        <w:rPr>
          <w:rStyle w:val="Emphasis"/>
          <w:highlight w:val="cyan"/>
        </w:rPr>
        <w:t>downturn</w:t>
      </w:r>
      <w:r w:rsidRPr="009720C7">
        <w:rPr>
          <w:rStyle w:val="StyleUnderline"/>
        </w:rPr>
        <w:t xml:space="preserve">, </w:t>
      </w:r>
      <w:r w:rsidRPr="009720C7">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43F2187F" w14:textId="77777777" w:rsidR="002053FB" w:rsidRDefault="002053FB" w:rsidP="002053FB">
      <w:pPr>
        <w:rPr>
          <w:sz w:val="16"/>
        </w:rPr>
      </w:pPr>
      <w:r>
        <w:rPr>
          <w:sz w:val="16"/>
        </w:rPr>
        <w:t>&lt;&lt;FIGURES OMITTED&gt;&gt;</w:t>
      </w:r>
    </w:p>
    <w:p w14:paraId="39A2A43E" w14:textId="77777777" w:rsidR="002053FB" w:rsidRDefault="002053FB" w:rsidP="002053FB">
      <w:pPr>
        <w:rPr>
          <w:sz w:val="16"/>
        </w:rPr>
      </w:pPr>
      <w:r>
        <w:rPr>
          <w:sz w:val="16"/>
        </w:rPr>
        <w:t>&lt;&lt;TEXT CONDENSED, NONE OMITTED&gt;&gt;</w:t>
      </w:r>
    </w:p>
    <w:p w14:paraId="2F83ABC7" w14:textId="77777777" w:rsidR="002053FB" w:rsidRDefault="002053FB" w:rsidP="002053FB">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6961AF2E" w14:textId="77777777" w:rsidR="002053FB" w:rsidRDefault="002053FB" w:rsidP="002053FB">
      <w:pPr>
        <w:rPr>
          <w:sz w:val="16"/>
        </w:rPr>
      </w:pPr>
      <w:r>
        <w:rPr>
          <w:sz w:val="16"/>
        </w:rPr>
        <w:t>&lt;&lt;PARAGRAPH INTEGRITY RESUMES&gt;&gt;</w:t>
      </w:r>
    </w:p>
    <w:p w14:paraId="638A7943" w14:textId="77777777" w:rsidR="002053FB" w:rsidRDefault="002053FB" w:rsidP="002053FB">
      <w:pPr>
        <w:rPr>
          <w:sz w:val="16"/>
        </w:rPr>
      </w:pPr>
      <w:r>
        <w:rPr>
          <w:sz w:val="16"/>
        </w:rPr>
        <w:t>Rise in conflict</w:t>
      </w:r>
    </w:p>
    <w:p w14:paraId="525ADB5A" w14:textId="77777777" w:rsidR="002053FB" w:rsidRDefault="002053FB" w:rsidP="002053FB">
      <w:pPr>
        <w:rPr>
          <w:sz w:val="16"/>
        </w:rPr>
      </w:pPr>
      <w:r>
        <w:rPr>
          <w:sz w:val="16"/>
        </w:rPr>
        <w:t>&lt;&lt;FIGURE OMITTED&gt;&gt;</w:t>
      </w:r>
    </w:p>
    <w:p w14:paraId="029DE7A3" w14:textId="77777777" w:rsidR="002053FB" w:rsidRDefault="002053FB" w:rsidP="002053FB">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sidRPr="009720C7">
        <w:rPr>
          <w:rStyle w:val="Emphasis"/>
        </w:rPr>
        <w:t>hotspots</w:t>
      </w:r>
      <w:r>
        <w:rPr>
          <w:sz w:val="16"/>
        </w:rPr>
        <w:t xml:space="preserve"> – </w:t>
      </w:r>
      <w:r>
        <w:rPr>
          <w:rStyle w:val="Emphasis"/>
          <w:highlight w:val="cyan"/>
        </w:rPr>
        <w:t>Ukraine</w:t>
      </w:r>
      <w:r w:rsidRPr="009720C7">
        <w:rPr>
          <w:rStyle w:val="StyleUnderline"/>
          <w:highlight w:val="cyan"/>
        </w:rPr>
        <w:t xml:space="preserve">, </w:t>
      </w:r>
      <w:r>
        <w:rPr>
          <w:rStyle w:val="Emphasis"/>
          <w:highlight w:val="cyan"/>
        </w:rPr>
        <w:t>Israel</w:t>
      </w:r>
      <w:r w:rsidRPr="009720C7">
        <w:rPr>
          <w:rStyle w:val="StyleUnderline"/>
          <w:highlight w:val="cyan"/>
        </w:rPr>
        <w:t xml:space="preserve"> </w:t>
      </w:r>
      <w:r>
        <w:rPr>
          <w:rStyle w:val="StyleUnderline"/>
          <w:highlight w:val="cyan"/>
        </w:rPr>
        <w:t>and</w:t>
      </w:r>
      <w:r w:rsidRPr="009720C7">
        <w:rPr>
          <w:rStyle w:val="StyleUnderline"/>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7ECC06D1" w14:textId="77777777" w:rsidR="002053FB" w:rsidRDefault="002053FB" w:rsidP="002053FB">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742E7F61" w14:textId="77777777" w:rsidR="002053FB" w:rsidRDefault="002053FB" w:rsidP="002053FB">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sidRPr="009720C7">
        <w:rPr>
          <w:rStyle w:val="StyleUnderline"/>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36D99BF5" w14:textId="77777777" w:rsidR="002053FB" w:rsidRDefault="002053FB" w:rsidP="002053FB">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5540D940" w14:textId="77777777" w:rsidR="002053FB" w:rsidRDefault="002053FB" w:rsidP="002053FB">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33DB3E86" w14:textId="77777777" w:rsidR="002053FB" w:rsidRDefault="002053FB" w:rsidP="002053FB">
      <w:pPr>
        <w:rPr>
          <w:sz w:val="16"/>
        </w:rPr>
      </w:pPr>
      <w:r>
        <w:rPr>
          <w:sz w:val="16"/>
        </w:rPr>
        <w:t>&lt;&lt;FIGURE OMITTED&gt;&gt;</w:t>
      </w:r>
    </w:p>
    <w:p w14:paraId="7CFA5F16" w14:textId="77777777" w:rsidR="002053FB" w:rsidRDefault="002053FB" w:rsidP="002053FB">
      <w:pPr>
        <w:rPr>
          <w:sz w:val="16"/>
        </w:rPr>
      </w:pPr>
      <w:r>
        <w:rPr>
          <w:sz w:val="16"/>
        </w:rPr>
        <w:t>High-stakes hotspots</w:t>
      </w:r>
    </w:p>
    <w:p w14:paraId="2C1EC8FA" w14:textId="77777777" w:rsidR="002053FB" w:rsidRDefault="002053FB" w:rsidP="002053FB">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3410ED92" w14:textId="77777777" w:rsidR="002053FB" w:rsidRDefault="002053FB" w:rsidP="002053FB">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0876D036" w14:textId="77777777" w:rsidR="002053FB" w:rsidRDefault="002053FB" w:rsidP="002053FB">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511E56BF" w14:textId="77777777" w:rsidR="002053FB" w:rsidRDefault="002053FB" w:rsidP="002053FB">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13F2C0E5" w14:textId="77777777" w:rsidR="002053FB" w:rsidRDefault="002053FB" w:rsidP="002053FB">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62DECD0F" w14:textId="77777777" w:rsidR="002053FB" w:rsidRDefault="002053FB" w:rsidP="002053FB">
      <w:pPr>
        <w:rPr>
          <w:sz w:val="16"/>
        </w:rPr>
      </w:pPr>
      <w:r>
        <w:rPr>
          <w:sz w:val="16"/>
        </w:rPr>
        <w:t>Conflict contagion</w:t>
      </w:r>
    </w:p>
    <w:p w14:paraId="186D9750" w14:textId="77777777" w:rsidR="002053FB" w:rsidRDefault="002053FB" w:rsidP="002053FB">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3F5289E4" w14:textId="77777777" w:rsidR="002053FB" w:rsidRDefault="002053FB" w:rsidP="002053FB">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sidRPr="009720C7">
        <w:rPr>
          <w:rStyle w:val="StyleUnderline"/>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5C80C1A6" w14:textId="77777777" w:rsidR="002053FB" w:rsidRDefault="002053FB" w:rsidP="002053FB">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sidRPr="00473C27">
        <w:rPr>
          <w:rStyle w:val="StyleUnderline"/>
        </w:rPr>
        <w:t xml:space="preserve"> </w:t>
      </w:r>
      <w:r w:rsidRPr="00473C27">
        <w:rPr>
          <w:rStyle w:val="Emphasis"/>
          <w:highlight w:val="cyan"/>
        </w:rPr>
        <w:t>n</w:t>
      </w:r>
      <w:r w:rsidRPr="00473C27">
        <w:rPr>
          <w:rStyle w:val="StyleUnderline"/>
          <w:highlight w:val="cyan"/>
        </w:rPr>
        <w:t>on-</w:t>
      </w:r>
      <w:r w:rsidRPr="00473C27">
        <w:rPr>
          <w:rStyle w:val="Emphasis"/>
          <w:highlight w:val="cyan"/>
        </w:rPr>
        <w:t>s</w:t>
      </w:r>
      <w:r w:rsidRPr="00473C27">
        <w:rPr>
          <w:rStyle w:val="StyleUnderline"/>
          <w:highlight w:val="cyan"/>
        </w:rPr>
        <w:t xml:space="preserve">tate </w:t>
      </w:r>
      <w:r w:rsidRPr="00473C27">
        <w:rPr>
          <w:rStyle w:val="Emphasis"/>
          <w:highlight w:val="cyan"/>
        </w:rPr>
        <w:t>a</w:t>
      </w:r>
      <w:r w:rsidRPr="00473C27">
        <w:rPr>
          <w:rStyle w:val="StyleUnderline"/>
          <w:highlight w:val="cyan"/>
        </w:rPr>
        <w:t>ctor</w:t>
      </w:r>
      <w:r w:rsidRPr="00473C27">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5291E4A1" w14:textId="77777777" w:rsidR="002053FB" w:rsidRDefault="002053FB" w:rsidP="002053FB">
      <w:pPr>
        <w:rPr>
          <w:sz w:val="16"/>
        </w:rPr>
      </w:pPr>
      <w:r>
        <w:rPr>
          <w:sz w:val="16"/>
        </w:rPr>
        <w:t>&lt;&lt;FIGURE OMITTED&gt;&gt;</w:t>
      </w:r>
    </w:p>
    <w:p w14:paraId="41FCE0D6" w14:textId="77777777" w:rsidR="002053FB" w:rsidRDefault="002053FB" w:rsidP="002053FB">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1D4A3E3F" w14:textId="77777777" w:rsidR="002053FB" w:rsidRDefault="002053FB" w:rsidP="002053FB">
      <w:pPr>
        <w:rPr>
          <w:sz w:val="16"/>
        </w:rPr>
      </w:pPr>
      <w:r>
        <w:rPr>
          <w:sz w:val="16"/>
        </w:rPr>
        <w:t>North-South rift</w:t>
      </w:r>
    </w:p>
    <w:p w14:paraId="4442BBD2" w14:textId="77777777" w:rsidR="002053FB" w:rsidRDefault="002053FB" w:rsidP="002053FB">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sidRPr="009720C7">
        <w:rPr>
          <w:rStyle w:val="StyleUnderline"/>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4F2C4553" w14:textId="77777777" w:rsidR="002053FB" w:rsidRDefault="002053FB" w:rsidP="002053FB">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706C596A" w14:textId="77777777" w:rsidR="002053FB" w:rsidRDefault="002053FB" w:rsidP="002053FB">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7AF36AA" w14:textId="77777777" w:rsidR="002053FB" w:rsidRDefault="002053FB" w:rsidP="002053FB">
      <w:pPr>
        <w:rPr>
          <w:sz w:val="16"/>
        </w:rPr>
      </w:pPr>
      <w:r>
        <w:rPr>
          <w:sz w:val="16"/>
        </w:rPr>
        <w:t>Economic uncertainty</w:t>
      </w:r>
    </w:p>
    <w:p w14:paraId="67D0D4AC" w14:textId="77777777" w:rsidR="002053FB" w:rsidRDefault="002053FB" w:rsidP="002053FB">
      <w:pPr>
        <w:rPr>
          <w:sz w:val="16"/>
        </w:rPr>
      </w:pPr>
      <w:r>
        <w:rPr>
          <w:sz w:val="16"/>
        </w:rPr>
        <w:t>&lt;&lt;FIGURE OMITTED&gt;&gt;</w:t>
      </w:r>
    </w:p>
    <w:p w14:paraId="517BBE2C" w14:textId="77777777" w:rsidR="002053FB" w:rsidRDefault="002053FB" w:rsidP="002053FB">
      <w:pPr>
        <w:rPr>
          <w:sz w:val="16"/>
        </w:rPr>
      </w:pPr>
      <w:r>
        <w:rPr>
          <w:sz w:val="16"/>
        </w:rPr>
        <w:t>The near-term outlook remains highly uncertain due to domestic factors in some of the world's largest markets as well as geopolitical developments.</w:t>
      </w:r>
    </w:p>
    <w:p w14:paraId="133B8936" w14:textId="77777777" w:rsidR="002053FB" w:rsidRDefault="002053FB" w:rsidP="002053FB">
      <w:pPr>
        <w:rPr>
          <w:sz w:val="16"/>
        </w:rPr>
      </w:pPr>
      <w:r>
        <w:rPr>
          <w:sz w:val="16"/>
        </w:rPr>
        <w:t>Continued supply-side pressures and demand uncertainty could contribute to persistent inflation and high interest rates.</w:t>
      </w:r>
    </w:p>
    <w:p w14:paraId="6E0B8D51" w14:textId="77777777" w:rsidR="002053FB" w:rsidRDefault="002053FB" w:rsidP="002053FB">
      <w:pPr>
        <w:rPr>
          <w:sz w:val="16"/>
        </w:rPr>
      </w:pPr>
      <w:r>
        <w:rPr>
          <w:sz w:val="16"/>
        </w:rPr>
        <w:t>Small- and medium-sized companies and heavily indebted countries will be particularly exposed to slowing growth amid elevated interest rates.</w:t>
      </w:r>
    </w:p>
    <w:p w14:paraId="4C395F2D" w14:textId="77777777" w:rsidR="002053FB" w:rsidRDefault="002053FB" w:rsidP="002053FB">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sidRPr="009720C7">
        <w:rPr>
          <w:rStyle w:val="StyleUnderline"/>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500519D6" w14:textId="77777777" w:rsidR="002053FB" w:rsidRDefault="002053FB" w:rsidP="002053FB">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sidRPr="009720C7">
        <w:rPr>
          <w:rStyle w:val="StyleUnderline"/>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6EBD146F" w14:textId="77777777" w:rsidR="002053FB" w:rsidRDefault="002053FB" w:rsidP="002053FB">
      <w:pPr>
        <w:rPr>
          <w:sz w:val="16"/>
        </w:rPr>
      </w:pPr>
      <w:r>
        <w:rPr>
          <w:sz w:val="16"/>
        </w:rPr>
        <w:t>&lt;&lt;FIGURE OMITTED&gt;&gt;</w:t>
      </w:r>
    </w:p>
    <w:p w14:paraId="66C5E387" w14:textId="77777777" w:rsidR="002053FB" w:rsidRDefault="002053FB" w:rsidP="002053FB">
      <w:pPr>
        <w:rPr>
          <w:sz w:val="16"/>
        </w:rPr>
      </w:pPr>
      <w:r>
        <w:rPr>
          <w:sz w:val="16"/>
        </w:rPr>
        <w:t>&lt;&lt;TEXT CONDENSED, NONE OMITTED&gt;&gt;</w:t>
      </w:r>
    </w:p>
    <w:p w14:paraId="50B69FF6" w14:textId="77777777" w:rsidR="002053FB" w:rsidRDefault="002053FB" w:rsidP="002053FB">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09238C1E" w14:textId="77777777" w:rsidR="002053FB" w:rsidRDefault="002053FB" w:rsidP="002053FB">
      <w:pPr>
        <w:rPr>
          <w:sz w:val="16"/>
        </w:rPr>
      </w:pPr>
      <w:r>
        <w:rPr>
          <w:sz w:val="16"/>
        </w:rPr>
        <w:t>&lt;&lt;PARAGRAPH INTEGRITY RESUMED&gt;&gt;</w:t>
      </w:r>
    </w:p>
    <w:p w14:paraId="33C31605" w14:textId="77777777" w:rsidR="002053FB" w:rsidRDefault="002053FB" w:rsidP="002053FB">
      <w:pPr>
        <w:rPr>
          <w:sz w:val="16"/>
        </w:rPr>
      </w:pPr>
      <w:r>
        <w:rPr>
          <w:sz w:val="16"/>
        </w:rPr>
        <w:t>&lt;&lt;FIGURE OMITTED&gt;&gt;</w:t>
      </w:r>
    </w:p>
    <w:p w14:paraId="5E307D5B" w14:textId="77777777" w:rsidR="002053FB" w:rsidRDefault="002053FB" w:rsidP="002053FB">
      <w:pPr>
        <w:rPr>
          <w:sz w:val="16"/>
        </w:rPr>
      </w:pPr>
      <w:r>
        <w:rPr>
          <w:sz w:val="16"/>
        </w:rPr>
        <w:t>Looking ahead</w:t>
      </w:r>
    </w:p>
    <w:p w14:paraId="0545E71A" w14:textId="77777777" w:rsidR="002053FB" w:rsidRDefault="002053FB" w:rsidP="002053FB">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65BF7828" w14:textId="77777777" w:rsidR="002053FB" w:rsidRDefault="002053FB" w:rsidP="002053FB">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7D717AB5" w14:textId="77777777" w:rsidR="002053FB" w:rsidRDefault="002053FB" w:rsidP="002053FB">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057D6C57" w14:textId="77777777" w:rsidR="002053FB" w:rsidRDefault="002053FB" w:rsidP="002053FB">
      <w:pPr>
        <w:rPr>
          <w:sz w:val="16"/>
        </w:rPr>
      </w:pPr>
      <w:r>
        <w:rPr>
          <w:sz w:val="16"/>
        </w:rPr>
        <w:t>&lt;&lt;ENDNOTES OMITTED&gt;&gt;</w:t>
      </w:r>
    </w:p>
    <w:p w14:paraId="37B1FF60" w14:textId="77777777" w:rsidR="002053FB" w:rsidRDefault="002053FB" w:rsidP="002053FB">
      <w:pPr>
        <w:rPr>
          <w:sz w:val="16"/>
        </w:rPr>
      </w:pPr>
      <w:r>
        <w:rPr>
          <w:sz w:val="16"/>
        </w:rPr>
        <w:t>Global Risks 2034: Over the limit</w:t>
      </w:r>
    </w:p>
    <w:p w14:paraId="429EE170" w14:textId="77777777" w:rsidR="002053FB" w:rsidRDefault="002053FB" w:rsidP="002053FB">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643B5E2D" w14:textId="77777777" w:rsidR="002053FB" w:rsidRDefault="002053FB" w:rsidP="002053FB">
      <w:pPr>
        <w:rPr>
          <w:sz w:val="16"/>
        </w:rPr>
      </w:pPr>
      <w:r>
        <w:rPr>
          <w:sz w:val="16"/>
        </w:rPr>
        <w:t>The world in 2034</w:t>
      </w:r>
    </w:p>
    <w:p w14:paraId="5498D20B" w14:textId="77777777" w:rsidR="002053FB" w:rsidRDefault="002053FB" w:rsidP="002053FB">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05BEC6D8" w14:textId="77777777" w:rsidR="002053FB" w:rsidRDefault="002053FB" w:rsidP="002053FB">
      <w:pPr>
        <w:rPr>
          <w:sz w:val="16"/>
        </w:rPr>
      </w:pPr>
      <w:r>
        <w:rPr>
          <w:noProof/>
          <w:sz w:val="16"/>
        </w:rPr>
        <w:drawing>
          <wp:inline distT="0" distB="0" distL="0" distR="0" wp14:anchorId="67A20DCC" wp14:editId="4EF832E2">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02DEED97" w14:textId="77777777" w:rsidR="002053FB" w:rsidRDefault="002053FB" w:rsidP="002053FB">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3D4D7845" w14:textId="77777777" w:rsidR="002053FB" w:rsidRDefault="002053FB" w:rsidP="002053FB">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600BD4AB" w14:textId="77777777" w:rsidR="002053FB" w:rsidRDefault="002053FB" w:rsidP="002053FB">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40EAA0A7" w14:textId="77777777" w:rsidR="002053FB" w:rsidRDefault="002053FB" w:rsidP="002053FB">
      <w:pPr>
        <w:rPr>
          <w:sz w:val="16"/>
        </w:rPr>
      </w:pPr>
      <w:r>
        <w:rPr>
          <w:sz w:val="16"/>
        </w:rPr>
        <w:t>&lt;&lt;FIGURE OMITTED&gt;&gt;</w:t>
      </w:r>
    </w:p>
    <w:p w14:paraId="0421FC2A" w14:textId="77777777" w:rsidR="002053FB" w:rsidRDefault="002053FB" w:rsidP="002053FB">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26D39467" w14:textId="77777777" w:rsidR="002053FB" w:rsidRDefault="002053FB" w:rsidP="002053FB">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1DF0EF4A" w14:textId="77777777" w:rsidR="002053FB" w:rsidRDefault="002053FB" w:rsidP="002053FB">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3F18A261" w14:textId="77777777" w:rsidR="002053FB" w:rsidRDefault="002053FB" w:rsidP="002053FB">
      <w:pPr>
        <w:rPr>
          <w:sz w:val="16"/>
        </w:rPr>
      </w:pPr>
      <w:r>
        <w:rPr>
          <w:sz w:val="16"/>
        </w:rPr>
        <w:t>&lt;&lt;FIGURE OMITTED&gt;&gt;</w:t>
      </w:r>
    </w:p>
    <w:p w14:paraId="2F1A3B6E" w14:textId="77777777" w:rsidR="002053FB" w:rsidRDefault="002053FB" w:rsidP="002053FB">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1C66BCC9" w14:textId="77777777" w:rsidR="002053FB" w:rsidRPr="00B64656" w:rsidRDefault="002053FB" w:rsidP="002053FB">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2C652BFC" w14:textId="77777777" w:rsidR="002053FB" w:rsidRPr="00993705" w:rsidRDefault="002053FB" w:rsidP="002053FB">
      <w:pPr>
        <w:pStyle w:val="Heading4"/>
      </w:pPr>
      <w:bookmarkStart w:id="4" w:name="_Hlk202792477"/>
      <w:r w:rsidRPr="00993705">
        <w:t xml:space="preserve">Unchecked inequality </w:t>
      </w:r>
      <w:r>
        <w:t>makes governance impossible---this triggers</w:t>
      </w:r>
      <w:r w:rsidRPr="00993705">
        <w:t xml:space="preserve"> every existential risk</w:t>
      </w:r>
    </w:p>
    <w:p w14:paraId="40552888" w14:textId="77777777" w:rsidR="002053FB" w:rsidRPr="00F7234E" w:rsidRDefault="002053FB" w:rsidP="002053FB">
      <w:pPr>
        <w:rPr>
          <w:rStyle w:val="Style13ptBold"/>
          <w:b w:val="0"/>
          <w:bCs w:val="0"/>
        </w:rPr>
      </w:pPr>
      <w:r w:rsidRPr="00051153">
        <w:rPr>
          <w:rStyle w:val="Style13ptBold"/>
        </w:rPr>
        <w:t>Schmidt &amp; Juijn 23</w:t>
      </w:r>
      <w:r w:rsidRPr="00F7234E">
        <w:rPr>
          <w:rStyle w:val="Style13ptBold"/>
        </w:rPr>
        <w:t xml:space="preserve"> </w:t>
      </w:r>
      <w:r w:rsidRPr="00D23F61">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1E00B5E9" w14:textId="77777777" w:rsidR="002053FB" w:rsidRPr="00D23F61" w:rsidRDefault="002053FB" w:rsidP="002053FB">
      <w:pPr>
        <w:spacing w:line="235" w:lineRule="atLeast"/>
        <w:rPr>
          <w:sz w:val="16"/>
        </w:rPr>
      </w:pPr>
      <w:r w:rsidRPr="00D23F61">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D23F61">
        <w:rPr>
          <w:rFonts w:eastAsia="Times New Roman"/>
          <w:color w:val="000000"/>
          <w:sz w:val="16"/>
        </w:rPr>
        <w:t xml:space="preserve"> </w:t>
      </w:r>
      <w:r w:rsidRPr="00626B3D">
        <w:rPr>
          <w:rStyle w:val="StyleUnderline"/>
        </w:rPr>
        <w:t>As seen above, some researchers argue that high</w:t>
      </w:r>
      <w:r w:rsidRPr="00D23F61">
        <w:rPr>
          <w:rStyle w:val="StyleUnderline"/>
        </w:rPr>
        <w:t xml:space="preserve"> </w:t>
      </w:r>
      <w:r w:rsidRPr="00D23F61">
        <w:rPr>
          <w:rStyle w:val="StyleUnderline"/>
          <w:highlight w:val="cyan"/>
        </w:rPr>
        <w:t>inequality</w:t>
      </w:r>
      <w:r w:rsidRPr="00D23F61">
        <w:rPr>
          <w:rStyle w:val="StyleUnderline"/>
        </w:rPr>
        <w:t xml:space="preserve"> </w:t>
      </w:r>
      <w:r w:rsidRPr="00626B3D">
        <w:rPr>
          <w:rStyle w:val="StyleUnderline"/>
        </w:rPr>
        <w:t>will reduce growth rates, among other things, because it can</w:t>
      </w:r>
      <w:r w:rsidRPr="00D23F61">
        <w:rPr>
          <w:rStyle w:val="StyleUnderline"/>
        </w:rPr>
        <w:t xml:space="preserve"> </w:t>
      </w:r>
      <w:r w:rsidRPr="00D23F61">
        <w:rPr>
          <w:rStyle w:val="StyleUnderline"/>
          <w:highlight w:val="cyan"/>
        </w:rPr>
        <w:t>worsen institutional quality</w:t>
      </w:r>
      <w:r w:rsidRPr="00D23F61">
        <w:rPr>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D23F61">
        <w:rPr>
          <w:rStyle w:val="StyleUnderline"/>
          <w:highlight w:val="cyan"/>
        </w:rPr>
        <w:t>influence</w:t>
      </w:r>
      <w:r w:rsidRPr="00D23F61">
        <w:rPr>
          <w:rStyle w:val="StyleUnderline"/>
        </w:rPr>
        <w:t xml:space="preserve"> </w:t>
      </w:r>
      <w:r w:rsidRPr="00626B3D">
        <w:rPr>
          <w:rStyle w:val="StyleUnderline"/>
        </w:rPr>
        <w:t>the expected value of the long-term future. If such things go badly, they could increase</w:t>
      </w:r>
      <w:r w:rsidRPr="00D23F61">
        <w:rPr>
          <w:rStyle w:val="StyleUnderline"/>
        </w:rPr>
        <w:t xml:space="preserve"> </w:t>
      </w:r>
      <w:r w:rsidRPr="00D23F61">
        <w:rPr>
          <w:rStyle w:val="StyleUnderline"/>
          <w:highlight w:val="cyan"/>
        </w:rPr>
        <w:t>existential risk</w:t>
      </w:r>
      <w:r w:rsidRPr="00D23F61">
        <w:rPr>
          <w:sz w:val="16"/>
        </w:rPr>
        <w:t xml:space="preserve">. Conversely, good institutions will help reduce existential risk. </w:t>
      </w:r>
      <w:r w:rsidRPr="00626B3D">
        <w:rPr>
          <w:rStyle w:val="StyleUnderline"/>
        </w:rPr>
        <w:t>For many existential risk reduction</w:t>
      </w:r>
      <w:r w:rsidRPr="00D23F61">
        <w:rPr>
          <w:rStyle w:val="StyleUnderline"/>
        </w:rPr>
        <w:t xml:space="preserve"> </w:t>
      </w:r>
      <w:r w:rsidRPr="00D23F61">
        <w:rPr>
          <w:rStyle w:val="StyleUnderline"/>
          <w:highlight w:val="cyan"/>
        </w:rPr>
        <w:t>strategies</w:t>
      </w:r>
      <w:r w:rsidRPr="00D23F61">
        <w:rPr>
          <w:rStyle w:val="StyleUnderline"/>
        </w:rPr>
        <w:t xml:space="preserve"> </w:t>
      </w:r>
      <w:r w:rsidRPr="00626B3D">
        <w:rPr>
          <w:rStyle w:val="StyleUnderline"/>
        </w:rPr>
        <w:t>likely</w:t>
      </w:r>
      <w:r w:rsidRPr="00D23F61">
        <w:rPr>
          <w:rStyle w:val="StyleUnderline"/>
        </w:rPr>
        <w:t xml:space="preserve"> </w:t>
      </w:r>
      <w:r w:rsidRPr="00D23F61">
        <w:rPr>
          <w:rStyle w:val="StyleUnderline"/>
          <w:highlight w:val="cyan"/>
        </w:rPr>
        <w:t>require public goods</w:t>
      </w:r>
      <w:r w:rsidRPr="00D23F61">
        <w:rPr>
          <w:rStyle w:val="StyleUnderline"/>
        </w:rPr>
        <w:t xml:space="preserve"> </w:t>
      </w:r>
      <w:r w:rsidRPr="00626B3D">
        <w:rPr>
          <w:rStyle w:val="StyleUnderline"/>
        </w:rPr>
        <w:t>and</w:t>
      </w:r>
      <w:r w:rsidRPr="00D23F61">
        <w:rPr>
          <w:rStyle w:val="StyleUnderline"/>
        </w:rPr>
        <w:t xml:space="preserve"> </w:t>
      </w:r>
      <w:r w:rsidRPr="00D23F61">
        <w:rPr>
          <w:rStyle w:val="StyleUnderline"/>
          <w:highlight w:val="cyan"/>
        </w:rPr>
        <w:t>collective action</w:t>
      </w:r>
      <w:r w:rsidRPr="00626B3D">
        <w:rPr>
          <w:rStyle w:val="StyleUnderline"/>
        </w:rPr>
        <w:t>, which in turn require good public institutions (among other reasons, because some such public goods are unlikely to be provided by markets)</w:t>
      </w:r>
      <w:r w:rsidRPr="00626B3D">
        <w:rPr>
          <w:sz w:val="16"/>
        </w:rPr>
        <w:t>.</w:t>
      </w:r>
      <w:r w:rsidRPr="00D23F61">
        <w:rPr>
          <w:sz w:val="16"/>
        </w:rPr>
        <w:t xml:space="preserve">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1C4F7095" w14:textId="77777777" w:rsidR="002053FB" w:rsidRPr="00D23F61" w:rsidRDefault="002053FB" w:rsidP="00D23F61">
      <w:pPr>
        <w:rPr>
          <w:sz w:val="16"/>
        </w:rPr>
      </w:pPr>
      <w:r w:rsidRPr="00D23F61">
        <w:rPr>
          <w:sz w:val="16"/>
        </w:rPr>
        <w:t>There are several reasons why higher inequality could weaken institutional capacities for longtermist public goods.</w:t>
      </w:r>
    </w:p>
    <w:p w14:paraId="2E9EBBCD" w14:textId="77777777" w:rsidR="002053FB" w:rsidRPr="00D23F61" w:rsidRDefault="002053FB" w:rsidP="00D23F61">
      <w:pPr>
        <w:rPr>
          <w:sz w:val="16"/>
        </w:rPr>
      </w:pPr>
      <w:r w:rsidRPr="00D23F61">
        <w:rPr>
          <w:sz w:val="16"/>
        </w:rPr>
        <w:t>First, there is some direct evidence that, whatever the causal pathway, inequality reduces institutional quality (which in turn typically leads to more inequality) (Chong and Gradstein, 2007; Savoia et al., 2010).</w:t>
      </w:r>
    </w:p>
    <w:p w14:paraId="1A977FBE" w14:textId="77777777" w:rsidR="002053FB" w:rsidRPr="00D23F61" w:rsidRDefault="002053FB" w:rsidP="002053FB">
      <w:pPr>
        <w:spacing w:line="235" w:lineRule="atLeast"/>
        <w:rPr>
          <w:rFonts w:eastAsia="Times New Roman"/>
          <w:color w:val="000000"/>
          <w:sz w:val="16"/>
        </w:rPr>
      </w:pPr>
      <w:r w:rsidRPr="00D23F61">
        <w:rPr>
          <w:sz w:val="16"/>
        </w:rPr>
        <w:t xml:space="preserve">Second, high inequality can lead to elite capture. Empirical work on studying political and de facto legal power is difficult, yet there is a growing consensus that high levels of </w:t>
      </w:r>
      <w:r w:rsidRPr="00D23F61">
        <w:rPr>
          <w:rStyle w:val="StyleUnderline"/>
          <w:highlight w:val="cyan"/>
        </w:rPr>
        <w:t>inequality</w:t>
      </w:r>
      <w:r w:rsidRPr="00D23F61">
        <w:rPr>
          <w:rStyle w:val="StyleUnderline"/>
        </w:rPr>
        <w:t xml:space="preserve"> </w:t>
      </w:r>
      <w:r w:rsidRPr="00626B3D">
        <w:rPr>
          <w:rStyle w:val="StyleUnderline"/>
        </w:rPr>
        <w:t>can</w:t>
      </w:r>
      <w:r w:rsidRPr="00D23F61">
        <w:rPr>
          <w:rStyle w:val="StyleUnderline"/>
        </w:rPr>
        <w:t xml:space="preserve"> </w:t>
      </w:r>
      <w:r w:rsidRPr="00626B3D">
        <w:rPr>
          <w:rStyle w:val="StyleUnderline"/>
          <w:highlight w:val="cyan"/>
        </w:rPr>
        <w:t xml:space="preserve">lead to </w:t>
      </w:r>
      <w:r w:rsidRPr="00D23F61">
        <w:rPr>
          <w:rStyle w:val="StyleUnderline"/>
          <w:highlight w:val="cyan"/>
        </w:rPr>
        <w:t>elite capture</w:t>
      </w:r>
      <w:r w:rsidRPr="00D23F61">
        <w:rPr>
          <w:rStyle w:val="StyleUnderline"/>
        </w:rPr>
        <w:t xml:space="preserve"> </w:t>
      </w:r>
      <w:r w:rsidRPr="00626B3D">
        <w:rPr>
          <w:rStyle w:val="StyleUnderline"/>
        </w:rPr>
        <w:t>and thereby</w:t>
      </w:r>
      <w:r w:rsidRPr="00D23F61">
        <w:rPr>
          <w:rStyle w:val="StyleUnderline"/>
        </w:rPr>
        <w:t xml:space="preserve"> </w:t>
      </w:r>
      <w:r w:rsidRPr="00D23F61">
        <w:rPr>
          <w:rStyle w:val="StyleUnderline"/>
          <w:highlight w:val="cyan"/>
        </w:rPr>
        <w:t>reduce</w:t>
      </w:r>
      <w:r w:rsidRPr="00D23F61">
        <w:rPr>
          <w:rStyle w:val="StyleUnderline"/>
        </w:rPr>
        <w:t xml:space="preserve"> </w:t>
      </w:r>
      <w:r w:rsidRPr="00626B3D">
        <w:rPr>
          <w:rStyle w:val="StyleUnderline"/>
        </w:rPr>
        <w:t>the</w:t>
      </w:r>
      <w:r w:rsidRPr="00D23F61">
        <w:rPr>
          <w:rStyle w:val="StyleUnderline"/>
        </w:rPr>
        <w:t xml:space="preserve"> </w:t>
      </w:r>
      <w:r w:rsidRPr="00D23F61">
        <w:rPr>
          <w:rStyle w:val="StyleUnderline"/>
          <w:highlight w:val="cyan"/>
        </w:rPr>
        <w:t>long-term quality of</w:t>
      </w:r>
      <w:r w:rsidRPr="00D23F61">
        <w:rPr>
          <w:rStyle w:val="StyleUnderline"/>
        </w:rPr>
        <w:t xml:space="preserve"> </w:t>
      </w:r>
      <w:r w:rsidRPr="00626B3D">
        <w:rPr>
          <w:rStyle w:val="StyleUnderline"/>
        </w:rPr>
        <w:t>legal and political</w:t>
      </w:r>
      <w:r w:rsidRPr="00D23F61">
        <w:rPr>
          <w:rStyle w:val="StyleUnderline"/>
        </w:rPr>
        <w:t xml:space="preserve"> </w:t>
      </w:r>
      <w:r w:rsidRPr="00D23F61">
        <w:rPr>
          <w:rStyle w:val="StyleUnderline"/>
          <w:highlight w:val="cyan"/>
        </w:rPr>
        <w:t>institutions</w:t>
      </w:r>
      <w:r w:rsidRPr="00D23F61">
        <w:rPr>
          <w:sz w:val="16"/>
        </w:rPr>
        <w:t xml:space="preserve"> (Acemoglu and Robinson, 2008, 2013; Bartels, 2018; Chong and Gradstein, 2007; Cummins and Rodriguez, 2010; Savoia et al., 2010; van Bavel, 2016). </w:t>
      </w:r>
      <w:r w:rsidRPr="00626B3D">
        <w:rPr>
          <w:rStyle w:val="StyleUnderline"/>
        </w:rPr>
        <w:t>Further, if institutions are disproportionately geared towards elite interests, then they might be less likely to be geared towards positive long-term trajectories. We might see more</w:t>
      </w:r>
      <w:r w:rsidRPr="00B64656">
        <w:rPr>
          <w:rFonts w:eastAsia="Times New Roman"/>
          <w:color w:val="000000"/>
          <w:u w:val="single"/>
        </w:rPr>
        <w:t xml:space="preserve"> </w:t>
      </w:r>
      <w:r w:rsidRPr="00D23F61">
        <w:rPr>
          <w:rStyle w:val="StyleUnderline"/>
          <w:highlight w:val="cyan"/>
        </w:rPr>
        <w:t>rent-seeking</w:t>
      </w:r>
      <w:r w:rsidRPr="00D23F61">
        <w:rPr>
          <w:rStyle w:val="StyleUnderline"/>
        </w:rPr>
        <w:t xml:space="preserve"> </w:t>
      </w:r>
      <w:r w:rsidRPr="00626B3D">
        <w:rPr>
          <w:rStyle w:val="StyleUnderline"/>
        </w:rPr>
        <w:t>and</w:t>
      </w:r>
      <w:r w:rsidRPr="00D23F61">
        <w:rPr>
          <w:rStyle w:val="StyleUnderline"/>
        </w:rPr>
        <w:t xml:space="preserve"> </w:t>
      </w:r>
      <w:r w:rsidRPr="00D23F61">
        <w:rPr>
          <w:rStyle w:val="StyleUnderline"/>
          <w:highlight w:val="cyan"/>
        </w:rPr>
        <w:t>less investment</w:t>
      </w:r>
      <w:r w:rsidRPr="00D23F61">
        <w:rPr>
          <w:rStyle w:val="StyleUnderline"/>
        </w:rPr>
        <w:t xml:space="preserve"> </w:t>
      </w:r>
      <w:r w:rsidRPr="00626B3D">
        <w:rPr>
          <w:rStyle w:val="StyleUnderline"/>
        </w:rPr>
        <w:t>in public goods</w:t>
      </w:r>
      <w:r w:rsidRPr="00626B3D">
        <w:rPr>
          <w:sz w:val="16"/>
        </w:rPr>
        <w:t>.</w:t>
      </w:r>
      <w:r w:rsidRPr="00D23F61">
        <w:rPr>
          <w:sz w:val="16"/>
        </w:rPr>
        <w:t xml:space="preserve"> Moreover, if elite capture is strong enough, such capture, and the potential inequality that comes with it, can intensify going forward (Chong and Gradstein, 2007).</w:t>
      </w:r>
    </w:p>
    <w:p w14:paraId="410C4E73" w14:textId="77777777" w:rsidR="002053FB" w:rsidRPr="00D23F61" w:rsidRDefault="002053FB" w:rsidP="00D23F61">
      <w:pPr>
        <w:rPr>
          <w:sz w:val="16"/>
        </w:rPr>
      </w:pPr>
      <w:r w:rsidRPr="00D23F61">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102A74FC" w14:textId="77777777" w:rsidR="002053FB" w:rsidRPr="00D23F61" w:rsidRDefault="002053FB" w:rsidP="00D23F61">
      <w:pPr>
        <w:rPr>
          <w:sz w:val="16"/>
        </w:rPr>
      </w:pPr>
      <w:r w:rsidRPr="00D23F61">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7D6ADE8" w14:textId="77777777" w:rsidR="002053FB" w:rsidRPr="00D23F61" w:rsidRDefault="002053FB" w:rsidP="002053FB">
      <w:pPr>
        <w:rPr>
          <w:sz w:val="16"/>
        </w:rPr>
      </w:pPr>
      <w:r w:rsidRPr="00D23F61">
        <w:rPr>
          <w:sz w:val="16"/>
        </w:rPr>
        <w:t>Of course, such considerations are speculative.</w:t>
      </w:r>
      <w:r w:rsidRPr="00D23F61">
        <w:rPr>
          <w:rFonts w:eastAsia="Times New Roman"/>
          <w:color w:val="000000"/>
          <w:sz w:val="16"/>
        </w:rPr>
        <w:t xml:space="preserve"> </w:t>
      </w:r>
      <w:r w:rsidRPr="008E1990">
        <w:rPr>
          <w:rStyle w:val="StyleUnderline"/>
        </w:rPr>
        <w:t xml:space="preserve">But, in any case, we think that, on balance, there are stronger reasons to believe </w:t>
      </w:r>
      <w:r w:rsidRPr="008E1990">
        <w:rPr>
          <w:rStyle w:val="StyleUnderline"/>
          <w:highlight w:val="cyan"/>
        </w:rPr>
        <w:t>elite capture</w:t>
      </w:r>
      <w:r w:rsidRPr="008E1990">
        <w:rPr>
          <w:rStyle w:val="StyleUnderline"/>
        </w:rPr>
        <w:t xml:space="preserve"> would </w:t>
      </w:r>
      <w:r w:rsidRPr="008E1990">
        <w:rPr>
          <w:rStyle w:val="StyleUnderline"/>
          <w:highlight w:val="cyan"/>
        </w:rPr>
        <w:t>increase</w:t>
      </w:r>
      <w:r w:rsidRPr="008E1990">
        <w:rPr>
          <w:rStyle w:val="StyleUnderline"/>
        </w:rPr>
        <w:t xml:space="preserve"> – rather than decrease – existential </w:t>
      </w:r>
      <w:r w:rsidRPr="008E1990">
        <w:rPr>
          <w:rStyle w:val="StyleUnderline"/>
          <w:highlight w:val="cyan"/>
        </w:rPr>
        <w:t>risk</w:t>
      </w:r>
      <w:r w:rsidRPr="00B64656">
        <w:rPr>
          <w:rFonts w:eastAsia="Times New Roman"/>
          <w:color w:val="000000"/>
          <w:u w:val="single"/>
        </w:rPr>
        <w:t>.</w:t>
      </w:r>
      <w:r w:rsidRPr="00D23F61">
        <w:rPr>
          <w:sz w:val="16"/>
        </w:rPr>
        <w:t xml:space="preserve">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1DA6644" w14:textId="77777777" w:rsidR="002053FB" w:rsidRPr="008E1990" w:rsidRDefault="002053FB" w:rsidP="002053FB">
      <w:pPr>
        <w:spacing w:line="235" w:lineRule="atLeast"/>
        <w:rPr>
          <w:rStyle w:val="StyleUnderline"/>
        </w:rPr>
      </w:pPr>
      <w:r w:rsidRPr="008E1990">
        <w:rPr>
          <w:rStyle w:val="StyleUnderline"/>
        </w:rPr>
        <w:t xml:space="preserve">Third, high </w:t>
      </w:r>
      <w:r w:rsidRPr="008E1990">
        <w:rPr>
          <w:rStyle w:val="StyleUnderline"/>
          <w:highlight w:val="cyan"/>
        </w:rPr>
        <w:t>inequality</w:t>
      </w:r>
      <w:r w:rsidRPr="008E1990">
        <w:rPr>
          <w:rStyle w:val="StyleUnderline"/>
        </w:rPr>
        <w:t xml:space="preserve"> is </w:t>
      </w:r>
      <w:r w:rsidRPr="008E1990">
        <w:rPr>
          <w:rStyle w:val="StyleUnderline"/>
          <w:highlight w:val="cyan"/>
        </w:rPr>
        <w:t>likely to reduce social</w:t>
      </w:r>
      <w:r w:rsidRPr="008E1990">
        <w:rPr>
          <w:rStyle w:val="StyleUnderline"/>
        </w:rPr>
        <w:t xml:space="preserve"> capital and </w:t>
      </w:r>
      <w:r w:rsidRPr="008E1990">
        <w:rPr>
          <w:rStyle w:val="StyleUnderline"/>
          <w:highlight w:val="cyan"/>
        </w:rPr>
        <w:t>trust</w:t>
      </w:r>
      <w:r w:rsidRPr="00D23F61">
        <w:rPr>
          <w:sz w:val="16"/>
        </w:rPr>
        <w:t xml:space="preserve"> (Alesina and La Ferrara, 2002; Knack and Keefer, 1997; Rothstein and Uslaner, 2005). Social capital and trust in public institutions in turn are </w:t>
      </w:r>
      <w:r w:rsidRPr="008E1990">
        <w:rPr>
          <w:rStyle w:val="StyleUnderline"/>
          <w:highlight w:val="cyan"/>
        </w:rPr>
        <w:t>important for effective public goods provision</w:t>
      </w:r>
      <w:r w:rsidRPr="00D23F61">
        <w:rPr>
          <w:sz w:val="16"/>
        </w:rPr>
        <w:t xml:space="preserve"> (Beugelsdijk et al., 2004; Knack and Keefer, 1997). Effective public goods provision, in turn, is important for (some) effective measures to reduce existential risk (and, more generally, to coordinate towards more valuable long-term trajectories).</w:t>
      </w:r>
      <w:r w:rsidRPr="00D23F61">
        <w:rPr>
          <w:rFonts w:eastAsia="Times New Roman"/>
          <w:color w:val="000000"/>
          <w:sz w:val="16"/>
        </w:rPr>
        <w:t xml:space="preserve"> </w:t>
      </w:r>
      <w:r w:rsidRPr="008E1990">
        <w:rPr>
          <w:rStyle w:val="StyleUnderline"/>
        </w:rPr>
        <w:t>Therefore, high inequality could reduce societies’ capacities to effectively respond to large-scale challenges like existential risk.</w:t>
      </w:r>
    </w:p>
    <w:p w14:paraId="0291EF09" w14:textId="77777777" w:rsidR="002053FB" w:rsidRPr="00D23F61" w:rsidRDefault="002053FB" w:rsidP="00D23F61">
      <w:pPr>
        <w:rPr>
          <w:sz w:val="16"/>
        </w:rPr>
      </w:pPr>
      <w:r w:rsidRPr="00D23F61">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38BE5D1" w14:textId="77777777" w:rsidR="002053FB" w:rsidRPr="00D23F61" w:rsidRDefault="002053FB" w:rsidP="00D23F61">
      <w:pPr>
        <w:rPr>
          <w:sz w:val="16"/>
        </w:rPr>
      </w:pPr>
      <w:r w:rsidRPr="00D23F61">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18FC4997" w14:textId="77777777" w:rsidR="002053FB" w:rsidRPr="00D23F61" w:rsidRDefault="002053FB" w:rsidP="00D23F61">
      <w:pPr>
        <w:rPr>
          <w:sz w:val="16"/>
        </w:rPr>
      </w:pPr>
      <w:r w:rsidRPr="00D23F61">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219FD4FD" w14:textId="77777777" w:rsidR="002053FB" w:rsidRPr="00D23F61" w:rsidRDefault="002053FB" w:rsidP="00D23F61">
      <w:pPr>
        <w:rPr>
          <w:sz w:val="16"/>
        </w:rPr>
      </w:pPr>
      <w:r w:rsidRPr="00D23F61">
        <w:rPr>
          <w:sz w:val="16"/>
        </w:rPr>
        <w:t>Differential progress</w:t>
      </w:r>
    </w:p>
    <w:p w14:paraId="0BBAAB0E" w14:textId="77777777" w:rsidR="002053FB" w:rsidRPr="00D23F61" w:rsidRDefault="002053FB" w:rsidP="00D23F61">
      <w:pPr>
        <w:rPr>
          <w:sz w:val="16"/>
        </w:rPr>
      </w:pPr>
      <w:r w:rsidRPr="00D23F61">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1340F3F5" w14:textId="77777777" w:rsidR="002053FB" w:rsidRPr="00D23F61" w:rsidRDefault="002053FB" w:rsidP="002053FB">
      <w:pPr>
        <w:spacing w:line="235" w:lineRule="atLeast"/>
        <w:rPr>
          <w:rFonts w:eastAsia="Times New Roman"/>
          <w:color w:val="000000"/>
          <w:sz w:val="16"/>
        </w:rPr>
      </w:pPr>
      <w:r w:rsidRPr="00D23F61">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D23F61">
        <w:rPr>
          <w:rFonts w:eastAsia="Times New Roman"/>
          <w:color w:val="000000"/>
          <w:sz w:val="16"/>
        </w:rPr>
        <w:t xml:space="preserve"> </w:t>
      </w:r>
      <w:r w:rsidRPr="008E1990">
        <w:rPr>
          <w:rStyle w:val="StyleUnderline"/>
          <w:highlight w:val="cyan"/>
        </w:rPr>
        <w:t>Societies</w:t>
      </w:r>
      <w:r w:rsidRPr="008E1990">
        <w:rPr>
          <w:rStyle w:val="StyleUnderline"/>
        </w:rPr>
        <w:t xml:space="preserve"> that actively work </w:t>
      </w:r>
      <w:r w:rsidRPr="008E1990">
        <w:rPr>
          <w:rStyle w:val="StyleUnderline"/>
          <w:highlight w:val="cyan"/>
        </w:rPr>
        <w:t>against</w:t>
      </w:r>
      <w:r w:rsidRPr="008E1990">
        <w:rPr>
          <w:rStyle w:val="StyleUnderline"/>
        </w:rPr>
        <w:t xml:space="preserve"> income </w:t>
      </w:r>
      <w:r w:rsidRPr="008E1990">
        <w:rPr>
          <w:rStyle w:val="StyleUnderline"/>
          <w:highlight w:val="cyan"/>
        </w:rPr>
        <w:t>inequality</w:t>
      </w:r>
      <w:r w:rsidRPr="008E1990">
        <w:rPr>
          <w:rStyle w:val="StyleUnderline"/>
        </w:rPr>
        <w:t xml:space="preserve"> may thereby </w:t>
      </w:r>
      <w:r w:rsidRPr="008E1990">
        <w:rPr>
          <w:rStyle w:val="StyleUnderline"/>
          <w:highlight w:val="cyan"/>
        </w:rPr>
        <w:t>reinforce</w:t>
      </w:r>
      <w:r w:rsidRPr="008E1990">
        <w:rPr>
          <w:rStyle w:val="StyleUnderline"/>
        </w:rPr>
        <w:t xml:space="preserve"> broadly ‘</w:t>
      </w:r>
      <w:r w:rsidRPr="008E1990">
        <w:rPr>
          <w:rStyle w:val="StyleUnderline"/>
          <w:highlight w:val="cyan"/>
        </w:rPr>
        <w:t>pro-social’</w:t>
      </w:r>
      <w:r w:rsidRPr="008E1990">
        <w:rPr>
          <w:rStyle w:val="StyleUnderline"/>
        </w:rPr>
        <w:t xml:space="preserve"> social </w:t>
      </w:r>
      <w:r w:rsidRPr="008E1990">
        <w:rPr>
          <w:rStyle w:val="StyleUnderline"/>
          <w:highlight w:val="cyan"/>
        </w:rPr>
        <w:t>norms</w:t>
      </w:r>
      <w:r w:rsidRPr="008E1990">
        <w:rPr>
          <w:rStyle w:val="StyleUnderline"/>
        </w:rPr>
        <w:t>.</w:t>
      </w:r>
      <w:r w:rsidRPr="00D23F61">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8E1990">
        <w:rPr>
          <w:rStyle w:val="StyleUnderline"/>
        </w:rPr>
        <w:t>Policies that encourage competition and smaller moral circles also seem more likely to attract leaders that value individualism and competition</w:t>
      </w:r>
      <w:r w:rsidRPr="00D23F61">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D23F61">
        <w:rPr>
          <w:rFonts w:eastAsia="Times New Roman"/>
          <w:color w:val="000000"/>
          <w:sz w:val="16"/>
        </w:rPr>
        <w:t xml:space="preserve"> </w:t>
      </w:r>
      <w:r w:rsidRPr="008E1990">
        <w:rPr>
          <w:rStyle w:val="StyleUnderline"/>
        </w:rPr>
        <w:t xml:space="preserve">a public commitment to </w:t>
      </w:r>
      <w:r w:rsidRPr="008E1990">
        <w:rPr>
          <w:rStyle w:val="StyleUnderline"/>
          <w:highlight w:val="cyan"/>
        </w:rPr>
        <w:t>equality</w:t>
      </w:r>
      <w:r w:rsidRPr="008E1990">
        <w:rPr>
          <w:rStyle w:val="StyleUnderline"/>
        </w:rPr>
        <w:t xml:space="preserve"> might </w:t>
      </w:r>
      <w:r w:rsidRPr="008E1990">
        <w:rPr>
          <w:rStyle w:val="StyleUnderline"/>
          <w:highlight w:val="cyan"/>
        </w:rPr>
        <w:t>support a public moral culture</w:t>
      </w:r>
      <w:r w:rsidRPr="008E1990">
        <w:rPr>
          <w:rStyle w:val="StyleUnderline"/>
        </w:rPr>
        <w:t xml:space="preserve"> that values solidarity and cooperation, which </w:t>
      </w:r>
      <w:r w:rsidRPr="008E1990">
        <w:rPr>
          <w:rStyle w:val="StyleUnderline"/>
          <w:highlight w:val="cyan"/>
        </w:rPr>
        <w:t>could help reduce existential risk</w:t>
      </w:r>
      <w:r w:rsidRPr="00D23F61">
        <w:rPr>
          <w:sz w:val="16"/>
        </w:rPr>
        <w:t xml:space="preserve"> and lower the risk of negative value lock-in.20</w:t>
      </w:r>
    </w:p>
    <w:p w14:paraId="3DDBB680" w14:textId="77777777" w:rsidR="002053FB" w:rsidRPr="00D23F61" w:rsidRDefault="002053FB" w:rsidP="00D23F61">
      <w:pPr>
        <w:rPr>
          <w:sz w:val="16"/>
        </w:rPr>
      </w:pPr>
      <w:r w:rsidRPr="00D23F61">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30F524B1" w14:textId="77777777" w:rsidR="002053FB" w:rsidRPr="00D23F61" w:rsidRDefault="002053FB" w:rsidP="00D23F61">
      <w:pPr>
        <w:rPr>
          <w:sz w:val="16"/>
        </w:rPr>
      </w:pPr>
      <w:r w:rsidRPr="00D23F61">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4"/>
    </w:p>
    <w:p w14:paraId="478D6C1F" w14:textId="77777777" w:rsidR="002053FB" w:rsidRDefault="002053FB" w:rsidP="002053FB">
      <w:pPr>
        <w:pStyle w:val="Heading4"/>
      </w:pPr>
      <w:r>
        <w:t xml:space="preserve">The plan is </w:t>
      </w:r>
      <w:r w:rsidRPr="00F152C7">
        <w:rPr>
          <w:u w:val="single"/>
        </w:rPr>
        <w:t>key</w:t>
      </w:r>
      <w:r>
        <w:t>:</w:t>
      </w:r>
    </w:p>
    <w:p w14:paraId="1779C897" w14:textId="77777777" w:rsidR="002053FB" w:rsidRDefault="002053FB" w:rsidP="002053FB">
      <w:pPr>
        <w:pStyle w:val="Heading4"/>
      </w:pPr>
      <w:r>
        <w:t xml:space="preserve">1. </w:t>
      </w:r>
      <w:r w:rsidRPr="006869C0">
        <w:rPr>
          <w:u w:val="single"/>
        </w:rPr>
        <w:t>BALANCE</w:t>
      </w:r>
      <w:r>
        <w:t xml:space="preserve">. Sectoral bargaining </w:t>
      </w:r>
      <w:r w:rsidRPr="00692C92">
        <w:rPr>
          <w:u w:val="single"/>
        </w:rPr>
        <w:t>catapults</w:t>
      </w:r>
      <w:r>
        <w:t xml:space="preserve"> growth by providing a </w:t>
      </w:r>
      <w:r w:rsidRPr="00692C92">
        <w:rPr>
          <w:u w:val="single"/>
        </w:rPr>
        <w:t>targeted</w:t>
      </w:r>
      <w:r>
        <w:t xml:space="preserve"> approach to wage increases and a more </w:t>
      </w:r>
      <w:r w:rsidRPr="00692C92">
        <w:rPr>
          <w:u w:val="single"/>
        </w:rPr>
        <w:t>balanced</w:t>
      </w:r>
      <w:r>
        <w:t xml:space="preserve"> economy.</w:t>
      </w:r>
    </w:p>
    <w:p w14:paraId="36110ED7" w14:textId="77777777" w:rsidR="002053FB" w:rsidRDefault="002053FB" w:rsidP="002053FB">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47731A9B" w14:textId="77777777" w:rsidR="002053FB" w:rsidRPr="00F35F66" w:rsidRDefault="002053FB" w:rsidP="002053FB">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pass-through rate of wage floor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B80CDA">
        <w:rPr>
          <w:highlight w:val="cyan"/>
          <w:u w:val="single"/>
        </w:rPr>
        <w:t>half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B80CDA">
        <w:rPr>
          <w:highlight w:val="cyan"/>
          <w:u w:val="single"/>
        </w:rPr>
        <w:t xml:space="preserve">benefiting those with </w:t>
      </w:r>
      <w:r w:rsidRPr="004B7E81">
        <w:rPr>
          <w:highlight w:val="cyan"/>
          <w:u w:val="single"/>
        </w:rPr>
        <w:t xml:space="preserve">smaller </w:t>
      </w:r>
      <w:r w:rsidRPr="004B7E81">
        <w:rPr>
          <w:rStyle w:val="Emphasis"/>
          <w:highlight w:val="cyan"/>
        </w:rPr>
        <w:t xml:space="preserve">wage </w:t>
      </w:r>
      <w:r w:rsidRPr="00B80CDA">
        <w:rPr>
          <w:rStyle w:val="Emphasis"/>
          <w:highlight w:val="cyan"/>
        </w:rPr>
        <w:t>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25D0979C" w14:textId="77777777" w:rsidR="002053FB" w:rsidRPr="00692C92" w:rsidRDefault="002053FB" w:rsidP="002053FB">
      <w:pPr>
        <w:rPr>
          <w:sz w:val="16"/>
        </w:rPr>
      </w:pPr>
      <w:r w:rsidRPr="00692C92">
        <w:rPr>
          <w:sz w:val="16"/>
        </w:rPr>
        <w:t xml:space="preserve">Furthermore, research underscores that </w:t>
      </w:r>
      <w:r w:rsidRPr="00F35F66">
        <w:rPr>
          <w:u w:val="single"/>
        </w:rPr>
        <w:t>when wages are set by employers, the employment effect of minimum wage increases is minimal.</w:t>
      </w:r>
      <w:r w:rsidRPr="00692C92">
        <w:rPr>
          <w:sz w:val="16"/>
        </w:rPr>
        <w:t xml:space="preserve"> This finding is crucial, as it suggests that </w:t>
      </w:r>
      <w:r w:rsidRPr="00F35F66">
        <w:rPr>
          <w:u w:val="single"/>
        </w:rPr>
        <w:t>employer discretion in wage setting, a feature inherent in sectoral bargaining, can contribute to a balanced approach where wage growth does not come at the expense of employment.</w:t>
      </w:r>
      <w:r w:rsidRPr="00692C92">
        <w:rPr>
          <w:sz w:val="16"/>
        </w:rPr>
        <w:t xml:space="preserve"> While there might be a potential for a small negative impact, </w:t>
      </w:r>
      <w:r w:rsidRPr="00F35F66">
        <w:rPr>
          <w:u w:val="single"/>
        </w:rPr>
        <w:t xml:space="preserve">employment generally remains </w:t>
      </w:r>
      <w:r w:rsidRPr="00692C92">
        <w:rPr>
          <w:rStyle w:val="Emphasis"/>
        </w:rPr>
        <w:t>unaffected</w:t>
      </w:r>
      <w:r w:rsidRPr="00F35F66">
        <w:rPr>
          <w:u w:val="single"/>
        </w:rPr>
        <w:t xml:space="preserve"> by higher wage floors.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 </w:t>
      </w:r>
      <w:r w:rsidRPr="00B80CDA">
        <w:rPr>
          <w:highlight w:val="cyan"/>
          <w:u w:val="single"/>
        </w:rPr>
        <w:t>achieving 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4E54F358" w14:textId="77777777" w:rsidR="002053FB" w:rsidRPr="00692C92" w:rsidRDefault="002053FB" w:rsidP="002053FB">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2C084F3C" w14:textId="77777777" w:rsidR="002053FB" w:rsidRPr="00692C92" w:rsidRDefault="002053FB" w:rsidP="002053FB">
      <w:pPr>
        <w:rPr>
          <w:sz w:val="16"/>
        </w:rPr>
      </w:pPr>
      <w:r w:rsidRPr="00692C92">
        <w:rPr>
          <w:sz w:val="16"/>
        </w:rPr>
        <w:t>The federal government is well positioned to facilitate the creation of wage boards, using its prevailing-wage-setting power in industries where federal investments are concentrated.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p w14:paraId="55D48996" w14:textId="77777777" w:rsidR="002053FB" w:rsidRDefault="002053FB" w:rsidP="002053FB">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55AF22B2" w14:textId="77777777" w:rsidR="002053FB" w:rsidRDefault="002053FB" w:rsidP="002053FB">
      <w:pPr>
        <w:pStyle w:val="Heading4"/>
      </w:pPr>
      <w:r>
        <w:t xml:space="preserve">2. </w:t>
      </w:r>
      <w:r w:rsidRPr="00CE66DA">
        <w:rPr>
          <w:u w:val="single"/>
        </w:rPr>
        <w:t>PRODUCTIVITY</w:t>
      </w:r>
      <w:r>
        <w:t xml:space="preserve">. Unions </w:t>
      </w:r>
      <w:r w:rsidRPr="00F152C7">
        <w:rPr>
          <w:u w:val="single"/>
        </w:rPr>
        <w:t>boost</w:t>
      </w:r>
      <w:r>
        <w:t xml:space="preserve"> </w:t>
      </w:r>
      <w:r w:rsidRPr="00F152C7">
        <w:t>it</w:t>
      </w:r>
      <w:r>
        <w:t xml:space="preserve"> and </w:t>
      </w:r>
      <w:r w:rsidRPr="00686E88">
        <w:rPr>
          <w:u w:val="single"/>
        </w:rPr>
        <w:t>offset</w:t>
      </w:r>
      <w:r>
        <w:t xml:space="preserve"> wage inequality.</w:t>
      </w:r>
    </w:p>
    <w:p w14:paraId="3AD2F363" w14:textId="77777777" w:rsidR="002053FB" w:rsidRDefault="002053FB" w:rsidP="002053FB">
      <w:r w:rsidRPr="008F3F37">
        <w:rPr>
          <w:rStyle w:val="Style13ptBold"/>
        </w:rPr>
        <w:t>Feiveson 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49CFE5F2" w14:textId="77777777" w:rsidR="002053FB" w:rsidRPr="00F77B6D" w:rsidRDefault="002053FB" w:rsidP="002053FB">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47B54B9B" w14:textId="77777777" w:rsidR="002053FB" w:rsidRPr="006F7E56" w:rsidRDefault="002053FB" w:rsidP="002053FB">
      <w:pPr>
        <w:rPr>
          <w:sz w:val="16"/>
          <w:szCs w:val="16"/>
        </w:rPr>
      </w:pPr>
      <w:r w:rsidRPr="006F7E56">
        <w:rPr>
          <w:sz w:val="16"/>
          <w:szCs w:val="16"/>
        </w:rPr>
        <w:t>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w:t>
      </w:r>
    </w:p>
    <w:p w14:paraId="11225938" w14:textId="77777777" w:rsidR="002053FB" w:rsidRPr="008A207D" w:rsidRDefault="002053FB" w:rsidP="002053FB">
      <w:pPr>
        <w:rPr>
          <w:sz w:val="14"/>
          <w:szCs w:val="14"/>
        </w:rPr>
      </w:pPr>
      <w:r w:rsidRPr="008A207D">
        <w:rPr>
          <w:sz w:val="14"/>
          <w:szCs w:val="14"/>
        </w:rPr>
        <w:t>[Image Omitted]</w:t>
      </w:r>
    </w:p>
    <w:p w14:paraId="6DC58000" w14:textId="77777777" w:rsidR="002053FB" w:rsidRPr="008A207D" w:rsidRDefault="002053FB" w:rsidP="002053FB">
      <w:pPr>
        <w:rPr>
          <w:sz w:val="14"/>
          <w:szCs w:val="14"/>
        </w:rPr>
      </w:pPr>
      <w:r w:rsidRPr="008A207D">
        <w:rPr>
          <w:sz w:val="14"/>
          <w:szCs w:val="14"/>
        </w:rPr>
        <w:t xml:space="preserve">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w:t>
      </w:r>
    </w:p>
    <w:p w14:paraId="4CCC64DA" w14:textId="77777777" w:rsidR="002053FB" w:rsidRPr="008A207D" w:rsidRDefault="002053FB" w:rsidP="002053FB">
      <w:pPr>
        <w:rPr>
          <w:sz w:val="14"/>
          <w:szCs w:val="14"/>
        </w:rPr>
      </w:pPr>
      <w:r w:rsidRPr="008A207D">
        <w:rPr>
          <w:sz w:val="14"/>
          <w:szCs w:val="14"/>
        </w:rPr>
        <w:t>[Image Omitted]</w:t>
      </w:r>
    </w:p>
    <w:p w14:paraId="5845EBEA" w14:textId="77777777" w:rsidR="002053FB" w:rsidRPr="008A207D" w:rsidRDefault="002053FB" w:rsidP="002053FB">
      <w:pPr>
        <w:rPr>
          <w:sz w:val="14"/>
          <w:szCs w:val="14"/>
        </w:rPr>
      </w:pPr>
      <w:r w:rsidRPr="008A207D">
        <w:rPr>
          <w:sz w:val="14"/>
          <w:szCs w:val="14"/>
        </w:rPr>
        <w:t>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w:t>
      </w:r>
    </w:p>
    <w:p w14:paraId="0D785F5B" w14:textId="77777777" w:rsidR="002053FB" w:rsidRPr="008A207D" w:rsidRDefault="002053FB" w:rsidP="002053FB">
      <w:pPr>
        <w:rPr>
          <w:sz w:val="14"/>
          <w:szCs w:val="14"/>
        </w:rPr>
      </w:pPr>
      <w:r w:rsidRPr="008A207D">
        <w:rPr>
          <w:sz w:val="14"/>
          <w:szCs w:val="14"/>
        </w:rPr>
        <w:t xml:space="preserve">WAGES </w:t>
      </w:r>
    </w:p>
    <w:p w14:paraId="5DEED663" w14:textId="77777777" w:rsidR="002053FB" w:rsidRPr="008A207D" w:rsidRDefault="002053FB" w:rsidP="002053FB">
      <w:pPr>
        <w:rPr>
          <w:sz w:val="14"/>
          <w:szCs w:val="14"/>
        </w:rPr>
      </w:pPr>
      <w:r w:rsidRPr="008A207D">
        <w:rPr>
          <w:sz w:val="14"/>
          <w:szCs w:val="14"/>
        </w:rPr>
        <w:t>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w:t>
      </w:r>
    </w:p>
    <w:p w14:paraId="2EA373E0" w14:textId="77777777" w:rsidR="002053FB" w:rsidRPr="008171C3" w:rsidRDefault="002053FB" w:rsidP="002053FB">
      <w:pPr>
        <w:rPr>
          <w:sz w:val="14"/>
          <w:szCs w:val="14"/>
        </w:rPr>
      </w:pPr>
      <w:r w:rsidRPr="008171C3">
        <w:rPr>
          <w:sz w:val="14"/>
          <w:szCs w:val="14"/>
        </w:rPr>
        <w:t>WORK ENVIRONMENTS</w:t>
      </w:r>
    </w:p>
    <w:p w14:paraId="4FA11F08" w14:textId="77777777" w:rsidR="002053FB" w:rsidRPr="008171C3" w:rsidRDefault="002053FB" w:rsidP="002053FB">
      <w:pPr>
        <w:rPr>
          <w:sz w:val="14"/>
          <w:szCs w:val="14"/>
        </w:rPr>
      </w:pPr>
      <w:r w:rsidRPr="008171C3">
        <w:rPr>
          <w:sz w:val="14"/>
          <w:szCs w:val="14"/>
        </w:rPr>
        <w:t>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w:t>
      </w:r>
    </w:p>
    <w:p w14:paraId="73305AC2" w14:textId="77777777" w:rsidR="002053FB" w:rsidRPr="008171C3" w:rsidRDefault="002053FB" w:rsidP="002053FB">
      <w:pPr>
        <w:rPr>
          <w:sz w:val="14"/>
          <w:szCs w:val="14"/>
        </w:rPr>
      </w:pPr>
      <w:r w:rsidRPr="008171C3">
        <w:rPr>
          <w:sz w:val="14"/>
          <w:szCs w:val="14"/>
        </w:rPr>
        <w:t>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w:t>
      </w:r>
    </w:p>
    <w:p w14:paraId="2116B10D" w14:textId="77777777" w:rsidR="002053FB" w:rsidRPr="008171C3" w:rsidRDefault="002053FB" w:rsidP="002053FB">
      <w:pPr>
        <w:rPr>
          <w:sz w:val="14"/>
          <w:szCs w:val="14"/>
        </w:rPr>
      </w:pPr>
      <w:r w:rsidRPr="008171C3">
        <w:rPr>
          <w:sz w:val="14"/>
          <w:szCs w:val="14"/>
        </w:rPr>
        <w:t>[Image Omitted]</w:t>
      </w:r>
    </w:p>
    <w:p w14:paraId="7E92FAD6" w14:textId="77777777" w:rsidR="002053FB" w:rsidRPr="008171C3" w:rsidRDefault="002053FB" w:rsidP="002053FB">
      <w:pPr>
        <w:rPr>
          <w:sz w:val="14"/>
          <w:szCs w:val="14"/>
        </w:rPr>
      </w:pPr>
      <w:r w:rsidRPr="008171C3">
        <w:rPr>
          <w:sz w:val="14"/>
          <w:szCs w:val="14"/>
        </w:rPr>
        <w:t>WORKPLACE EQUALITY</w:t>
      </w:r>
    </w:p>
    <w:p w14:paraId="67ADF001" w14:textId="77777777" w:rsidR="002053FB" w:rsidRPr="008171C3" w:rsidRDefault="002053FB" w:rsidP="002053FB">
      <w:pPr>
        <w:rPr>
          <w:sz w:val="14"/>
          <w:szCs w:val="14"/>
        </w:rPr>
      </w:pPr>
      <w:r w:rsidRPr="008171C3">
        <w:rPr>
          <w:sz w:val="14"/>
          <w:szCs w:val="14"/>
        </w:rPr>
        <w:t xml:space="preserve">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w:t>
      </w:r>
    </w:p>
    <w:p w14:paraId="16DD57C4" w14:textId="77777777" w:rsidR="002053FB" w:rsidRPr="008171C3" w:rsidRDefault="002053FB" w:rsidP="002053FB">
      <w:pPr>
        <w:rPr>
          <w:sz w:val="14"/>
          <w:szCs w:val="14"/>
        </w:rPr>
      </w:pPr>
      <w:r w:rsidRPr="008171C3">
        <w:rPr>
          <w:sz w:val="14"/>
          <w:szCs w:val="14"/>
        </w:rPr>
        <w:t xml:space="preserve">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w:t>
      </w:r>
    </w:p>
    <w:p w14:paraId="447CC847" w14:textId="77777777" w:rsidR="002053FB" w:rsidRPr="008171C3" w:rsidRDefault="002053FB" w:rsidP="002053FB">
      <w:pPr>
        <w:rPr>
          <w:sz w:val="14"/>
          <w:szCs w:val="14"/>
        </w:rPr>
      </w:pPr>
      <w:r w:rsidRPr="008171C3">
        <w:rPr>
          <w:sz w:val="14"/>
          <w:szCs w:val="14"/>
        </w:rPr>
        <w:t>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w:t>
      </w:r>
    </w:p>
    <w:p w14:paraId="021C2FFA" w14:textId="77777777" w:rsidR="002053FB" w:rsidRPr="008171C3" w:rsidRDefault="002053FB" w:rsidP="002053FB">
      <w:pPr>
        <w:rPr>
          <w:sz w:val="14"/>
          <w:szCs w:val="14"/>
        </w:rPr>
      </w:pPr>
      <w:r w:rsidRPr="008171C3">
        <w:rPr>
          <w:sz w:val="14"/>
          <w:szCs w:val="14"/>
        </w:rPr>
        <w:t>SPILLOVERS</w:t>
      </w:r>
    </w:p>
    <w:p w14:paraId="0E6937AE" w14:textId="77777777" w:rsidR="002053FB" w:rsidRPr="00353880" w:rsidRDefault="002053FB" w:rsidP="002053FB">
      <w:pPr>
        <w:rPr>
          <w:sz w:val="16"/>
        </w:rPr>
      </w:pPr>
      <w:r w:rsidRPr="00353880">
        <w:rPr>
          <w:rStyle w:val="StyleUnderline"/>
        </w:rPr>
        <w:t xml:space="preserve">The </w:t>
      </w:r>
      <w:r w:rsidRPr="00B80CDA">
        <w:rPr>
          <w:rStyle w:val="StyleUnderline"/>
          <w:highlight w:val="cyan"/>
        </w:rPr>
        <w:t xml:space="preserve">positive effects of unions 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7589C7FB" w14:textId="77777777" w:rsidR="002053FB" w:rsidRPr="00353880" w:rsidRDefault="002053FB" w:rsidP="002053FB">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41C9DAC0" w14:textId="77777777" w:rsidR="002053FB" w:rsidRPr="008A207D" w:rsidRDefault="002053FB" w:rsidP="002053FB">
      <w:pPr>
        <w:rPr>
          <w:sz w:val="16"/>
          <w:szCs w:val="16"/>
        </w:rPr>
      </w:pPr>
      <w:r w:rsidRPr="008A207D">
        <w:rPr>
          <w:sz w:val="16"/>
          <w:szCs w:val="16"/>
        </w:rPr>
        <w:t>CONCLUSION</w:t>
      </w:r>
    </w:p>
    <w:p w14:paraId="77D9C73F" w14:textId="77777777" w:rsidR="002053FB" w:rsidRPr="008A207D" w:rsidRDefault="002053FB" w:rsidP="002053FB">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 contribute to</w:t>
      </w:r>
      <w:r w:rsidRPr="00AC2C03">
        <w:rPr>
          <w:rStyle w:val="StyleUnderline"/>
        </w:rPr>
        <w:t xml:space="preserve"> the </w:t>
      </w:r>
      <w:r w:rsidRPr="00B80CDA">
        <w:rPr>
          <w:rStyle w:val="Emphasis"/>
          <w:highlight w:val="cyan"/>
        </w:rPr>
        <w:t>reversal</w:t>
      </w:r>
      <w:r w:rsidRPr="00B80CDA">
        <w:rPr>
          <w:rStyle w:val="StyleUnderline"/>
          <w:highlight w:val="cyan"/>
        </w:rPr>
        <w:t xml:space="preserve"> of</w:t>
      </w:r>
      <w:r w:rsidRPr="00353880">
        <w:rPr>
          <w:rStyle w:val="StyleUnderline"/>
        </w:rPr>
        <w:t xml:space="preserve"> 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78BDB15F" w14:textId="77777777" w:rsidR="002053FB" w:rsidRPr="008A207D" w:rsidRDefault="002053FB" w:rsidP="002053FB">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204A8286" w14:textId="77777777" w:rsidR="002053FB" w:rsidRPr="000A4953" w:rsidRDefault="002053FB" w:rsidP="002053FB">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657E0FA4" w14:textId="77777777" w:rsidR="002053FB" w:rsidRDefault="002053FB" w:rsidP="002053FB">
      <w:pPr>
        <w:pStyle w:val="Heading4"/>
      </w:pPr>
      <w:r>
        <w:t xml:space="preserve">3. </w:t>
      </w:r>
      <w:r w:rsidRPr="006869C0">
        <w:rPr>
          <w:u w:val="single"/>
        </w:rPr>
        <w:t>WAGE BOARDS</w:t>
      </w:r>
      <w:r>
        <w:t xml:space="preserve">. They </w:t>
      </w:r>
      <w:r w:rsidRPr="00F152C7">
        <w:rPr>
          <w:u w:val="single"/>
        </w:rPr>
        <w:t>connect</w:t>
      </w:r>
      <w:r>
        <w:t xml:space="preserve"> policy makers to unions, </w:t>
      </w:r>
      <w:r w:rsidRPr="00F152C7">
        <w:rPr>
          <w:u w:val="single"/>
        </w:rPr>
        <w:t>boosting</w:t>
      </w:r>
      <w:r>
        <w:t xml:space="preserve"> wages while </w:t>
      </w:r>
      <w:r w:rsidRPr="00F152C7">
        <w:rPr>
          <w:u w:val="single"/>
        </w:rPr>
        <w:t>avoiding</w:t>
      </w:r>
      <w:r>
        <w:t xml:space="preserve"> negative effects.</w:t>
      </w:r>
    </w:p>
    <w:p w14:paraId="302AF2ED" w14:textId="77777777" w:rsidR="002053FB" w:rsidRPr="00B80CDA" w:rsidRDefault="002053FB" w:rsidP="002053FB">
      <w:r w:rsidRPr="00D43D2B">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7AB63A99" w14:textId="77777777" w:rsidR="002053FB" w:rsidRPr="00323549" w:rsidRDefault="002053FB" w:rsidP="002053FB">
      <w:pPr>
        <w:rPr>
          <w:u w:val="single"/>
        </w:rPr>
      </w:pPr>
      <w:r w:rsidRPr="00CD0D3A">
        <w:rPr>
          <w:sz w:val="16"/>
        </w:rPr>
        <w:t xml:space="preserve">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 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 xml:space="preserve">. </w:t>
      </w: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 xml:space="preserve">. 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 </w:t>
      </w: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xml:space="preserve">. It sets a floor under wages and conditions for all businesses competing with each other in a particular market. That prevents "races to the bottom," in which rival employers compete by seeing who can screw their employees the hardest. How would sectoral bargaining work in practice? There are several different possible pieces. </w:t>
      </w: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and </w:t>
      </w:r>
      <w:r w:rsidRPr="00B64656">
        <w:rPr>
          <w:rStyle w:val="StyleUnderline"/>
          <w:highlight w:val="cyan"/>
        </w:rPr>
        <w:t xml:space="preserve">thus </w:t>
      </w:r>
      <w:r w:rsidRPr="00B64656">
        <w:rPr>
          <w:rStyle w:val="Emphasis"/>
          <w:highlight w:val="cyan"/>
        </w:rPr>
        <w:t>compress</w:t>
      </w:r>
      <w:r w:rsidRPr="00B64656">
        <w:rPr>
          <w:rStyle w:val="StyleUnderline"/>
          <w:highlight w:val="cyan"/>
        </w:rPr>
        <w:t xml:space="preserve"> inequality</w:t>
      </w:r>
      <w:r w:rsidRPr="009720C7">
        <w:rPr>
          <w:rStyle w:val="StyleUnderline"/>
        </w:rPr>
        <w:t xml:space="preserve">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 xml:space="preserve">. Crucially, wage boards could also help reform monetary policy.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Asking workers to back off wage hikes for a few years </w:t>
      </w:r>
      <w:r w:rsidRPr="00B64656">
        <w:rPr>
          <w:rStyle w:val="StyleUnderline"/>
        </w:rPr>
        <w:t xml:space="preserve">would've been </w:t>
      </w:r>
      <w:r w:rsidRPr="00B64656">
        <w:rPr>
          <w:rStyle w:val="StyleUnderline"/>
          <w:highlight w:val="cyan"/>
        </w:rPr>
        <w:t>a</w:t>
      </w:r>
      <w:r w:rsidRPr="00B64656">
        <w:rPr>
          <w:rStyle w:val="StyleUnderline"/>
        </w:rPr>
        <w:t xml:space="preserve"> far </w:t>
      </w:r>
      <w:r w:rsidRPr="00B64656">
        <w:rPr>
          <w:rStyle w:val="Emphasis"/>
          <w:highlight w:val="cyan"/>
        </w:rPr>
        <w:t>better way</w:t>
      </w:r>
      <w:r w:rsidRPr="00B64656">
        <w:rPr>
          <w:rStyle w:val="StyleUnderline"/>
          <w:highlight w:val="cyan"/>
        </w:rPr>
        <w:t xml:space="preserve"> to deal with</w:t>
      </w:r>
      <w:r w:rsidRPr="00B64656">
        <w:rPr>
          <w:rStyle w:val="StyleUnderline"/>
        </w:rPr>
        <w:t xml:space="preserve"> the 1970s </w:t>
      </w:r>
      <w:r w:rsidRPr="00B64656">
        <w:rPr>
          <w:rStyle w:val="Emphasis"/>
          <w:highlight w:val="cyan"/>
        </w:rPr>
        <w:t>inflation</w:t>
      </w:r>
      <w:r w:rsidRPr="00B64656">
        <w:rPr>
          <w:rStyle w:val="StyleUnderline"/>
          <w:highlight w:val="cyan"/>
        </w:rPr>
        <w:t xml:space="preserve"> crisis</w:t>
      </w:r>
      <w:r w:rsidRPr="00CD0D3A">
        <w:rPr>
          <w:u w:val="single"/>
        </w:rPr>
        <w:t xml:space="preserve"> than crushing both the economy and millions of livelihoods</w:t>
      </w:r>
      <w:r w:rsidRPr="00CD0D3A">
        <w:rPr>
          <w:sz w:val="16"/>
        </w:rPr>
        <w:t xml:space="preserve">. Extending wage boards across the entire country would require a change to federal law.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 </w:t>
      </w: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4A39F3">
        <w:rPr>
          <w:highlight w:val="cyan"/>
          <w:u w:val="single"/>
        </w:rPr>
        <w:t xml:space="preserve">used to </w:t>
      </w:r>
      <w:r w:rsidRPr="00B64656">
        <w:rPr>
          <w:rStyle w:val="Emphasis"/>
          <w:highlight w:val="cyan"/>
        </w:rPr>
        <w:t>ensure</w:t>
      </w:r>
      <w:r w:rsidRPr="004A39F3">
        <w:rPr>
          <w:highlight w:val="cyan"/>
          <w:u w:val="single"/>
        </w:rPr>
        <w:t xml:space="preserve"> that</w:t>
      </w:r>
      <w:r w:rsidRPr="00B64656">
        <w:rPr>
          <w:u w:val="single"/>
        </w:rPr>
        <w:t xml:space="preserve"> </w:t>
      </w:r>
      <w:r w:rsidRPr="004A39F3">
        <w:rPr>
          <w:u w:val="single"/>
        </w:rPr>
        <w:t xml:space="preserve">any </w:t>
      </w:r>
      <w:r w:rsidRPr="00B64656">
        <w:rPr>
          <w:rStyle w:val="Emphasis"/>
          <w:highlight w:val="cyan"/>
        </w:rPr>
        <w:t>federal spending</w:t>
      </w:r>
      <w:r w:rsidRPr="00B64656">
        <w:rPr>
          <w:u w:val="single"/>
        </w:rPr>
        <w:t xml:space="preserve"> </w:t>
      </w:r>
      <w:r w:rsidRPr="004A39F3">
        <w:rPr>
          <w:u w:val="single"/>
        </w:rPr>
        <w:t xml:space="preserve">is only </w:t>
      </w:r>
      <w:r w:rsidRPr="004A39F3">
        <w:rPr>
          <w:highlight w:val="cyan"/>
          <w:u w:val="single"/>
        </w:rPr>
        <w:t xml:space="preserve">doled out to </w:t>
      </w:r>
      <w:r w:rsidRPr="00B64656">
        <w:rPr>
          <w:rStyle w:val="Emphasis"/>
          <w:highlight w:val="cyan"/>
        </w:rPr>
        <w:t>contractors</w:t>
      </w:r>
      <w:r w:rsidRPr="004A39F3">
        <w:rPr>
          <w:highlight w:val="cyan"/>
          <w:u w:val="single"/>
        </w:rPr>
        <w:t xml:space="preserve"> whose 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3BF2EAE1" w14:textId="77777777" w:rsidR="009D7042" w:rsidRDefault="009D7042" w:rsidP="009D7042">
      <w:pPr>
        <w:pStyle w:val="Heading4"/>
      </w:pPr>
      <w:r>
        <w:t xml:space="preserve">4. </w:t>
      </w:r>
      <w:r w:rsidRPr="009D7042">
        <w:rPr>
          <w:u w:val="single"/>
        </w:rPr>
        <w:t>LEVERAGE</w:t>
      </w:r>
      <w:r>
        <w:t>---Federal Sectoral Bargaining is key to broader sector spillover</w:t>
      </w:r>
    </w:p>
    <w:p w14:paraId="712997C5" w14:textId="77777777" w:rsidR="009D7042" w:rsidRDefault="009D7042" w:rsidP="009D7042">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//ESIEV]</w:t>
      </w:r>
    </w:p>
    <w:p w14:paraId="63B05F32" w14:textId="77777777" w:rsidR="009D7042" w:rsidRPr="00E93C47" w:rsidRDefault="009D7042" w:rsidP="009D7042">
      <w:pPr>
        <w:rPr>
          <w:sz w:val="14"/>
        </w:rPr>
      </w:pPr>
      <w:r w:rsidRPr="00E93C47">
        <w:rPr>
          <w:u w:val="single"/>
        </w:rPr>
        <w:t xml:space="preserve">The concept of </w:t>
      </w:r>
      <w:r w:rsidRPr="003C3086">
        <w:rPr>
          <w:u w:val="single"/>
        </w:rPr>
        <w:t>sectoral bargaining</w:t>
      </w:r>
      <w:r w:rsidRPr="003C3086">
        <w:rPr>
          <w:sz w:val="14"/>
        </w:rPr>
        <w:t xml:space="preserve">, widely proposed but not practiced in the United States, </w:t>
      </w:r>
      <w:r w:rsidRPr="003C3086">
        <w:rPr>
          <w:u w:val="single"/>
        </w:rPr>
        <w:t xml:space="preserve">presents a </w:t>
      </w:r>
      <w:r w:rsidRPr="003C3086">
        <w:rPr>
          <w:rStyle w:val="Emphasis"/>
        </w:rPr>
        <w:t>transformative</w:t>
      </w:r>
      <w:r w:rsidRPr="003C3086">
        <w:rPr>
          <w:u w:val="single"/>
        </w:rPr>
        <w:t xml:space="preserve"> opportunity for </w:t>
      </w:r>
      <w:r w:rsidRPr="003C3086">
        <w:rPr>
          <w:rStyle w:val="Emphasis"/>
        </w:rPr>
        <w:t>reshaping</w:t>
      </w:r>
      <w:r w:rsidRPr="003C3086">
        <w:rPr>
          <w:u w:val="single"/>
        </w:rPr>
        <w:t xml:space="preserve"> the wage landscape </w:t>
      </w:r>
      <w:r w:rsidRPr="003C3086">
        <w:rPr>
          <w:sz w:val="14"/>
        </w:rPr>
        <w:t>(Andrias</w:t>
      </w:r>
      <w:r w:rsidRPr="00E93C47">
        <w:rPr>
          <w:sz w:val="14"/>
        </w:rPr>
        <w:t xml:space="preserve"> and Rogers 2018). </w:t>
      </w:r>
      <w:r w:rsidRPr="007B044F">
        <w:rPr>
          <w:highlight w:val="cyan"/>
          <w:u w:val="single"/>
        </w:rPr>
        <w:t xml:space="preserve">Sectoral bargaining could </w:t>
      </w:r>
      <w:r w:rsidRPr="00E93C47">
        <w:rPr>
          <w:highlight w:val="cyan"/>
          <w:u w:val="single"/>
        </w:rPr>
        <w:t>supplement</w:t>
      </w:r>
      <w:r w:rsidRPr="00E93C47">
        <w:rPr>
          <w:u w:val="single"/>
        </w:rPr>
        <w:t xml:space="preserve"> existing minimum wage and collective bargaining </w:t>
      </w:r>
      <w:r w:rsidRPr="007B044F">
        <w:rPr>
          <w:highlight w:val="cyan"/>
          <w:u w:val="single"/>
        </w:rPr>
        <w:t>frameworks and address</w:t>
      </w:r>
      <w:r w:rsidRPr="00E93C47">
        <w:rPr>
          <w:u w:val="single"/>
        </w:rPr>
        <w:t xml:space="preserve"> some of their </w:t>
      </w:r>
      <w:r w:rsidRPr="00E93C47">
        <w:rPr>
          <w:highlight w:val="cyan"/>
          <w:u w:val="single"/>
        </w:rPr>
        <w:t>shortcomings</w:t>
      </w:r>
      <w:r w:rsidRPr="00E93C47">
        <w:rPr>
          <w:u w:val="single"/>
        </w:rPr>
        <w:t>.</w:t>
      </w:r>
      <w:r w:rsidRPr="00E93C47">
        <w:rPr>
          <w:sz w:val="14"/>
        </w:rPr>
        <w:t xml:space="preserve"> The federal minimum wage, intended as a baseline reflecting the average productivity of all workers, has not kept pace with worker productivity over the past 14 years. This stagnation has contributed to widening income inequality and diminishing purchasing power for low-wage workers</w:t>
      </w:r>
      <w:r w:rsidRPr="00E93C47">
        <w:rPr>
          <w:u w:val="single"/>
        </w:rPr>
        <w:t xml:space="preserve">. Sectoral bargaining could address this gap by ensuring that wage floors in various sectors align more closely with the actual </w:t>
      </w:r>
      <w:r w:rsidRPr="00E93C47">
        <w:rPr>
          <w:rStyle w:val="Emphasis"/>
        </w:rPr>
        <w:t>productivity</w:t>
      </w:r>
      <w:r w:rsidRPr="00E93C47">
        <w:rPr>
          <w:u w:val="single"/>
        </w:rPr>
        <w:t xml:space="preserve"> and </w:t>
      </w:r>
      <w:r w:rsidRPr="00E93C47">
        <w:rPr>
          <w:rStyle w:val="Emphasis"/>
        </w:rPr>
        <w:t>economic realities</w:t>
      </w:r>
      <w:r w:rsidRPr="00E93C47">
        <w:rPr>
          <w:u w:val="single"/>
        </w:rPr>
        <w:t xml:space="preserve"> of those industries.</w:t>
      </w:r>
      <w:r w:rsidRPr="00E93C47">
        <w:rPr>
          <w:sz w:val="14"/>
        </w:rPr>
        <w:t xml:space="preserve"> These sector-specific wage floors would be more attuned to the unique economic conditions and productivity levels of different industries</w:t>
      </w:r>
      <w:r w:rsidRPr="00E93C47">
        <w:rPr>
          <w:u w:val="single"/>
        </w:rPr>
        <w:t xml:space="preserve">, providing a more </w:t>
      </w:r>
      <w:r w:rsidRPr="00E93C47">
        <w:rPr>
          <w:rStyle w:val="Emphasis"/>
        </w:rPr>
        <w:t>targeted approach</w:t>
      </w:r>
      <w:r w:rsidRPr="00E93C47">
        <w:rPr>
          <w:u w:val="single"/>
        </w:rPr>
        <w:t xml:space="preserve"> to wage increases</w:t>
      </w:r>
      <w:r w:rsidRPr="00E93C47">
        <w:rPr>
          <w:sz w:val="14"/>
        </w:rPr>
        <w:t xml:space="preserve"> that have gone largely unaddressed by the national minimum wage. </w:t>
      </w:r>
      <w:r w:rsidRPr="00E93C47">
        <w:rPr>
          <w:highlight w:val="cyan"/>
          <w:u w:val="single"/>
        </w:rPr>
        <w:t>States</w:t>
      </w:r>
      <w:r w:rsidRPr="00E93C47">
        <w:rPr>
          <w:u w:val="single"/>
        </w:rPr>
        <w:t xml:space="preserve"> like California, Colorado, New Jersey, and New York </w:t>
      </w:r>
      <w:r w:rsidRPr="00E93C47">
        <w:rPr>
          <w:highlight w:val="cyan"/>
          <w:u w:val="single"/>
        </w:rPr>
        <w:t>have introduced</w:t>
      </w:r>
      <w:r w:rsidRPr="00E93C47">
        <w:rPr>
          <w:u w:val="single"/>
        </w:rPr>
        <w:t xml:space="preserve"> the use of </w:t>
      </w:r>
      <w:r w:rsidRPr="00E93C47">
        <w:rPr>
          <w:highlight w:val="cyan"/>
          <w:u w:val="single"/>
        </w:rPr>
        <w:t>wage</w:t>
      </w:r>
      <w:r w:rsidRPr="00E93C47">
        <w:rPr>
          <w:u w:val="single"/>
        </w:rPr>
        <w:t xml:space="preserve"> boards or </w:t>
      </w:r>
      <w:r w:rsidRPr="00E93C47">
        <w:rPr>
          <w:highlight w:val="cyan"/>
          <w:u w:val="single"/>
        </w:rPr>
        <w:t>councils</w:t>
      </w:r>
      <w:r w:rsidRPr="00E93C47">
        <w:rPr>
          <w:u w:val="single"/>
        </w:rPr>
        <w:t xml:space="preserve"> in sectors where workers are particularly vulnerable to exploitation. These bodies, which bring together representatives from labor, management, and the public, set wages and working conditions in specific industries. Their </w:t>
      </w:r>
      <w:r w:rsidRPr="009720C7">
        <w:rPr>
          <w:highlight w:val="cyan"/>
          <w:u w:val="single"/>
        </w:rPr>
        <w:t xml:space="preserve">success offers </w:t>
      </w:r>
      <w:r w:rsidRPr="00E93C47">
        <w:rPr>
          <w:highlight w:val="cyan"/>
          <w:u w:val="single"/>
        </w:rPr>
        <w:t>a model</w:t>
      </w:r>
      <w:r w:rsidRPr="00E93C47">
        <w:rPr>
          <w:u w:val="single"/>
        </w:rPr>
        <w:t xml:space="preserve"> for how sectoral bargaining could be implemented on a broader scale, providing a template </w:t>
      </w:r>
      <w:r w:rsidRPr="00E93C47">
        <w:rPr>
          <w:highlight w:val="cyan"/>
          <w:u w:val="single"/>
        </w:rPr>
        <w:t>for the federal government</w:t>
      </w:r>
      <w:r w:rsidRPr="00E93C47">
        <w:rPr>
          <w:u w:val="single"/>
        </w:rPr>
        <w:t xml:space="preserve"> to follow.</w:t>
      </w:r>
    </w:p>
    <w:p w14:paraId="0040DA1C" w14:textId="77777777" w:rsidR="009D7042" w:rsidRPr="00E93C47" w:rsidRDefault="009D7042" w:rsidP="009D7042">
      <w:pPr>
        <w:rPr>
          <w:u w:val="single"/>
        </w:rPr>
      </w:pPr>
      <w:r w:rsidRPr="009720C7">
        <w:rPr>
          <w:u w:val="single"/>
        </w:rPr>
        <w:t xml:space="preserve">The federal government is well positioned </w:t>
      </w:r>
      <w:r w:rsidRPr="007B044F">
        <w:rPr>
          <w:highlight w:val="cyan"/>
          <w:u w:val="single"/>
        </w:rPr>
        <w:t>to facilitate</w:t>
      </w:r>
      <w:r w:rsidRPr="00E93C47">
        <w:rPr>
          <w:u w:val="single"/>
        </w:rPr>
        <w:t xml:space="preserve"> the creation of </w:t>
      </w:r>
      <w:r w:rsidRPr="00E93C47">
        <w:rPr>
          <w:highlight w:val="cyan"/>
          <w:u w:val="single"/>
        </w:rPr>
        <w:t xml:space="preserve">wage </w:t>
      </w:r>
      <w:r w:rsidRPr="007B044F">
        <w:rPr>
          <w:highlight w:val="cyan"/>
          <w:u w:val="single"/>
        </w:rPr>
        <w:t>boards, using</w:t>
      </w:r>
      <w:r w:rsidRPr="00E93C47">
        <w:rPr>
          <w:u w:val="single"/>
        </w:rPr>
        <w:t xml:space="preserve"> its prevailing-</w:t>
      </w:r>
      <w:r w:rsidRPr="009720C7">
        <w:rPr>
          <w:rStyle w:val="Emphasis"/>
          <w:highlight w:val="cyan"/>
        </w:rPr>
        <w:t>wage-setting power</w:t>
      </w:r>
      <w:r w:rsidRPr="00E93C47">
        <w:rPr>
          <w:u w:val="single"/>
        </w:rPr>
        <w:t xml:space="preserve"> in industries </w:t>
      </w:r>
      <w:r w:rsidRPr="00E93C47">
        <w:rPr>
          <w:highlight w:val="cyan"/>
          <w:u w:val="single"/>
        </w:rPr>
        <w:t xml:space="preserve">where federal </w:t>
      </w:r>
      <w:r w:rsidRPr="007B044F">
        <w:rPr>
          <w:highlight w:val="cyan"/>
          <w:u w:val="single"/>
        </w:rPr>
        <w:t>investments are concentrated</w:t>
      </w:r>
      <w:r w:rsidRPr="00E93C47">
        <w:rPr>
          <w:u w:val="single"/>
        </w:rPr>
        <w:t xml:space="preserve">. </w:t>
      </w:r>
      <w:r w:rsidRPr="009720C7">
        <w:rPr>
          <w:u w:val="single"/>
        </w:rPr>
        <w:t xml:space="preserve">Additionally, the </w:t>
      </w:r>
      <w:r w:rsidRPr="009720C7">
        <w:rPr>
          <w:highlight w:val="cyan"/>
          <w:u w:val="single"/>
        </w:rPr>
        <w:t xml:space="preserve">government </w:t>
      </w:r>
      <w:r w:rsidRPr="007B044F">
        <w:rPr>
          <w:highlight w:val="cyan"/>
          <w:u w:val="single"/>
        </w:rPr>
        <w:t>can support</w:t>
      </w:r>
      <w:r w:rsidRPr="00E93C47">
        <w:rPr>
          <w:u w:val="single"/>
        </w:rPr>
        <w:t xml:space="preserve"> the </w:t>
      </w:r>
      <w:r w:rsidRPr="00E93C47">
        <w:rPr>
          <w:highlight w:val="cyan"/>
          <w:u w:val="single"/>
        </w:rPr>
        <w:t>voluntary</w:t>
      </w:r>
      <w:r w:rsidRPr="00E93C47">
        <w:rPr>
          <w:u w:val="single"/>
        </w:rPr>
        <w:t xml:space="preserve"> formation of </w:t>
      </w:r>
      <w:r w:rsidRPr="009720C7">
        <w:rPr>
          <w:u w:val="single"/>
        </w:rPr>
        <w:t xml:space="preserve">wage </w:t>
      </w:r>
      <w:r w:rsidRPr="00E93C47">
        <w:rPr>
          <w:highlight w:val="cyan"/>
          <w:u w:val="single"/>
        </w:rPr>
        <w:t xml:space="preserve">boards in other </w:t>
      </w:r>
      <w:r w:rsidRPr="007B044F">
        <w:rPr>
          <w:highlight w:val="cyan"/>
          <w:u w:val="single"/>
        </w:rPr>
        <w:t>sectors, encouraging "high</w:t>
      </w:r>
      <w:r w:rsidRPr="00E93C47">
        <w:rPr>
          <w:highlight w:val="cyan"/>
          <w:u w:val="single"/>
        </w:rPr>
        <w:t>-road" employ</w:t>
      </w:r>
      <w:r w:rsidRPr="007B044F">
        <w:rPr>
          <w:highlight w:val="cyan"/>
          <w:u w:val="single"/>
        </w:rPr>
        <w:t xml:space="preserve">ers to engage </w:t>
      </w:r>
      <w:r w:rsidRPr="00E93C47">
        <w:rPr>
          <w:highlight w:val="cyan"/>
          <w:u w:val="single"/>
        </w:rPr>
        <w:t>in fair wage practices</w:t>
      </w:r>
      <w:r w:rsidRPr="00E93C47">
        <w:rPr>
          <w:u w:val="single"/>
        </w:rPr>
        <w:t xml:space="preserve">. This approach would enhance wage equity </w:t>
      </w:r>
      <w:r w:rsidRPr="00E93C47">
        <w:rPr>
          <w:highlight w:val="cyan"/>
          <w:u w:val="single"/>
        </w:rPr>
        <w:t>while</w:t>
      </w:r>
      <w:r w:rsidRPr="00E93C47">
        <w:rPr>
          <w:u w:val="single"/>
        </w:rPr>
        <w:t xml:space="preserve"> also </w:t>
      </w:r>
      <w:r w:rsidRPr="00E93C47">
        <w:rPr>
          <w:highlight w:val="cyan"/>
          <w:u w:val="single"/>
        </w:rPr>
        <w:t xml:space="preserve">incentivizing </w:t>
      </w:r>
      <w:r w:rsidRPr="007B044F">
        <w:rPr>
          <w:highlight w:val="cyan"/>
          <w:u w:val="single"/>
        </w:rPr>
        <w:t xml:space="preserve">industries to adopt </w:t>
      </w:r>
      <w:r w:rsidRPr="007B044F">
        <w:rPr>
          <w:rStyle w:val="Emphasis"/>
          <w:highlight w:val="cyan"/>
        </w:rPr>
        <w:t>sustainable</w:t>
      </w:r>
      <w:r w:rsidRPr="00E93C47">
        <w:rPr>
          <w:u w:val="single"/>
        </w:rPr>
        <w:t xml:space="preserve"> and responsible </w:t>
      </w:r>
      <w:r w:rsidRPr="007B044F">
        <w:rPr>
          <w:highlight w:val="cyan"/>
          <w:u w:val="single"/>
        </w:rPr>
        <w:t>labor practices</w:t>
      </w:r>
      <w:r w:rsidRPr="00E93C47">
        <w:rPr>
          <w:u w:val="single"/>
        </w:rPr>
        <w:t>.</w:t>
      </w:r>
    </w:p>
    <w:p w14:paraId="52FC0896" w14:textId="77777777" w:rsidR="009D7042" w:rsidRDefault="009D7042" w:rsidP="009D7042">
      <w:pPr>
        <w:rPr>
          <w:u w:val="single"/>
        </w:rPr>
      </w:pPr>
      <w:r w:rsidRPr="00E93C47">
        <w:rPr>
          <w:sz w:val="14"/>
        </w:rPr>
        <w:t>Implementing</w:t>
      </w:r>
      <w:r w:rsidRPr="00E93C47">
        <w:rPr>
          <w:u w:val="single"/>
        </w:rPr>
        <w:t xml:space="preserve"> sectoral bargaining</w:t>
      </w:r>
      <w:r w:rsidRPr="00E93C47">
        <w:rPr>
          <w:sz w:val="14"/>
        </w:rPr>
        <w:t xml:space="preserve"> in the United States </w:t>
      </w:r>
      <w:r w:rsidRPr="00E93C47">
        <w:rPr>
          <w:u w:val="single"/>
        </w:rPr>
        <w:t xml:space="preserve">offers a </w:t>
      </w:r>
      <w:r w:rsidRPr="00E93C47">
        <w:rPr>
          <w:rStyle w:val="Emphasis"/>
        </w:rPr>
        <w:t>promising avenue</w:t>
      </w:r>
      <w:r w:rsidRPr="00E93C47">
        <w:rPr>
          <w:u w:val="single"/>
        </w:rPr>
        <w:t xml:space="preserve"> to addressing long-standing wage inequities and the disconnect between wages and productivity.</w:t>
      </w:r>
      <w:r w:rsidRPr="00E93C47">
        <w:rPr>
          <w:sz w:val="14"/>
        </w:rPr>
        <w:t xml:space="preserve"> </w:t>
      </w:r>
      <w:r w:rsidRPr="00E93C47">
        <w:rPr>
          <w:highlight w:val="cyan"/>
          <w:u w:val="single"/>
        </w:rPr>
        <w:t>By</w:t>
      </w:r>
      <w:r w:rsidRPr="00E93C47">
        <w:rPr>
          <w:u w:val="single"/>
        </w:rPr>
        <w:t xml:space="preserve"> tailoring wage floors to specific sectors and </w:t>
      </w:r>
      <w:r w:rsidRPr="007B044F">
        <w:rPr>
          <w:highlight w:val="cyan"/>
          <w:u w:val="single"/>
        </w:rPr>
        <w:t xml:space="preserve">leveraging the </w:t>
      </w:r>
      <w:r w:rsidRPr="00E93C47">
        <w:rPr>
          <w:highlight w:val="cyan"/>
          <w:u w:val="single"/>
        </w:rPr>
        <w:t>role of the federal government</w:t>
      </w:r>
      <w:r w:rsidRPr="00E93C47">
        <w:rPr>
          <w:u w:val="single"/>
        </w:rPr>
        <w:t xml:space="preserve"> in facilitating wage boards, </w:t>
      </w:r>
      <w:r w:rsidRPr="009720C7">
        <w:rPr>
          <w:u w:val="single"/>
        </w:rPr>
        <w:t xml:space="preserve">the </w:t>
      </w:r>
      <w:r w:rsidRPr="00E93C47">
        <w:rPr>
          <w:highlight w:val="cyan"/>
          <w:u w:val="single"/>
        </w:rPr>
        <w:t>US can</w:t>
      </w:r>
      <w:r w:rsidRPr="00E93C47">
        <w:rPr>
          <w:u w:val="single"/>
        </w:rPr>
        <w:t xml:space="preserve"> take significant steps toward creating a fairer and more competitive labor market</w:t>
      </w:r>
      <w:r w:rsidRPr="00E93C47">
        <w:rPr>
          <w:sz w:val="14"/>
        </w:rPr>
        <w:t xml:space="preserve">. </w:t>
      </w:r>
      <w:r w:rsidRPr="00E93C47">
        <w:rPr>
          <w:u w:val="single"/>
        </w:rPr>
        <w:t xml:space="preserve">This shift would not only </w:t>
      </w:r>
      <w:r w:rsidRPr="00E93C47">
        <w:rPr>
          <w:highlight w:val="cyan"/>
          <w:u w:val="single"/>
        </w:rPr>
        <w:t>benefit workers</w:t>
      </w:r>
      <w:r w:rsidRPr="00E93C47">
        <w:rPr>
          <w:u w:val="single"/>
        </w:rPr>
        <w:t xml:space="preserve"> through higher wages but also contribute to a more </w:t>
      </w:r>
      <w:r w:rsidRPr="00E93C47">
        <w:rPr>
          <w:rStyle w:val="Emphasis"/>
        </w:rPr>
        <w:t>balanced</w:t>
      </w:r>
      <w:r w:rsidRPr="00E93C47">
        <w:rPr>
          <w:u w:val="single"/>
        </w:rPr>
        <w:t xml:space="preserve"> and </w:t>
      </w:r>
      <w:r w:rsidRPr="00E93C47">
        <w:rPr>
          <w:rStyle w:val="Emphasis"/>
        </w:rPr>
        <w:t>just</w:t>
      </w:r>
      <w:r w:rsidRPr="00E93C47">
        <w:rPr>
          <w:u w:val="single"/>
        </w:rPr>
        <w:t xml:space="preserve"> economy.</w:t>
      </w:r>
    </w:p>
    <w:p w14:paraId="29E246F9" w14:textId="77777777" w:rsidR="001B6679" w:rsidRDefault="001B6679" w:rsidP="001B6679">
      <w:pPr>
        <w:pStyle w:val="Heading4"/>
      </w:pPr>
      <w:r w:rsidRPr="001B6679">
        <w:t>5.</w:t>
      </w:r>
      <w:r>
        <w:rPr>
          <w:u w:val="single"/>
        </w:rPr>
        <w:t xml:space="preserve"> </w:t>
      </w:r>
      <w:r w:rsidRPr="008F2A95">
        <w:rPr>
          <w:u w:val="single"/>
        </w:rPr>
        <w:t>COLLECTIVE BARGAINING</w:t>
      </w:r>
      <w:r>
        <w:t>---strengthening collective bargaining rights is far better than alternatives and spills over to other wage policies</w:t>
      </w:r>
    </w:p>
    <w:p w14:paraId="68C99692" w14:textId="77777777" w:rsidR="001B6679" w:rsidRDefault="001B6679" w:rsidP="001B6679">
      <w:r w:rsidRPr="00981F78">
        <w:rPr>
          <w:rStyle w:val="Style13ptBold"/>
        </w:rPr>
        <w:t>Madland 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18A25042" w14:textId="77777777" w:rsidR="001B6679" w:rsidRPr="006E1E7F" w:rsidRDefault="001B6679" w:rsidP="001B6679">
      <w:pPr>
        <w:rPr>
          <w:sz w:val="10"/>
        </w:rPr>
      </w:pPr>
      <w:r w:rsidRPr="006E1E7F">
        <w:rPr>
          <w:sz w:val="10"/>
        </w:rPr>
        <w:t xml:space="preserve">A </w:t>
      </w:r>
      <w:r w:rsidRPr="008F2A95">
        <w:rPr>
          <w:rStyle w:val="StyleUnderline"/>
          <w:highlight w:val="cyan"/>
        </w:rPr>
        <w:t>combination of</w:t>
      </w:r>
      <w:r w:rsidRPr="006E1E7F">
        <w:rPr>
          <w:sz w:val="10"/>
        </w:rPr>
        <w:t xml:space="preserve"> all of these </w:t>
      </w:r>
      <w:r w:rsidRPr="008F2A95">
        <w:rPr>
          <w:rStyle w:val="StyleUnderline"/>
          <w:highlight w:val="cyan"/>
        </w:rPr>
        <w:t>nonlabor policies</w:t>
      </w:r>
      <w:r w:rsidRPr="006E1E7F">
        <w:rPr>
          <w:sz w:val="10"/>
        </w:rPr>
        <w:t xml:space="preserve"> would certainly </w:t>
      </w:r>
      <w:r w:rsidRPr="00833A0D">
        <w:rPr>
          <w:rStyle w:val="StyleUnderline"/>
        </w:rPr>
        <w:t>make</w:t>
      </w:r>
      <w:r w:rsidRPr="006E1E7F">
        <w:rPr>
          <w:sz w:val="10"/>
        </w:rPr>
        <w:t xml:space="preserve"> a big </w:t>
      </w:r>
      <w:r w:rsidRPr="00833A0D">
        <w:rPr>
          <w:rStyle w:val="StyleUnderline"/>
        </w:rPr>
        <w:t>difference</w:t>
      </w:r>
      <w:r w:rsidRPr="006E1E7F">
        <w:rPr>
          <w:sz w:val="10"/>
        </w:rPr>
        <w:t xml:space="preserve"> in the US economy and would raise incomes and reduce economic inequality. </w:t>
      </w:r>
      <w:r w:rsidRPr="00833A0D">
        <w:rPr>
          <w:rStyle w:val="Emphasis"/>
        </w:rPr>
        <w:t>But</w:t>
      </w:r>
      <w:r w:rsidRPr="006E1E7F">
        <w:rPr>
          <w:sz w:val="10"/>
        </w:rPr>
        <w:t xml:space="preserve"> the </w:t>
      </w:r>
      <w:r w:rsidRPr="00833A0D">
        <w:rPr>
          <w:rStyle w:val="StyleUnderline"/>
        </w:rPr>
        <w:t>limits</w:t>
      </w:r>
      <w:r w:rsidRPr="006E1E7F">
        <w:rPr>
          <w:sz w:val="10"/>
        </w:rPr>
        <w:t xml:space="preserve"> of each of the policies </w:t>
      </w:r>
      <w:r w:rsidRPr="00833A0D">
        <w:rPr>
          <w:rStyle w:val="StyleUnderline"/>
        </w:rPr>
        <w:t>suggests</w:t>
      </w:r>
      <w:r w:rsidRPr="006E1E7F">
        <w:rPr>
          <w:sz w:val="10"/>
        </w:rPr>
        <w:t xml:space="preserve"> that </w:t>
      </w:r>
      <w:r w:rsidRPr="00833A0D">
        <w:rPr>
          <w:rStyle w:val="Emphasis"/>
        </w:rPr>
        <w:t xml:space="preserve">they </w:t>
      </w:r>
      <w:r w:rsidRPr="008F2A95">
        <w:rPr>
          <w:rStyle w:val="Emphasis"/>
          <w:highlight w:val="cyan"/>
        </w:rPr>
        <w:t>would not be sufficient</w:t>
      </w:r>
      <w:r w:rsidRPr="00833A0D">
        <w:rPr>
          <w:rStyle w:val="StyleUnderline"/>
        </w:rPr>
        <w:t>, even in combination</w:t>
      </w:r>
      <w:r w:rsidRPr="006E1E7F">
        <w:rPr>
          <w:sz w:val="10"/>
        </w:rPr>
        <w:t xml:space="preserve">. Though a quantification of this claim is perhaps not possible, the </w:t>
      </w:r>
      <w:r w:rsidRPr="006E1E7F">
        <w:rPr>
          <w:rStyle w:val="StyleUnderline"/>
        </w:rPr>
        <w:t>evidence from abroad</w:t>
      </w:r>
      <w:r w:rsidRPr="006E1E7F">
        <w:rPr>
          <w:sz w:val="10"/>
        </w:rPr>
        <w:t xml:space="preserve"> also </w:t>
      </w:r>
      <w:r w:rsidRPr="006E1E7F">
        <w:rPr>
          <w:rStyle w:val="StyleUnderline"/>
        </w:rPr>
        <w:t>supports</w:t>
      </w:r>
      <w:r w:rsidRPr="006E1E7F">
        <w:rPr>
          <w:sz w:val="10"/>
        </w:rPr>
        <w:t xml:space="preserve"> the claim that </w:t>
      </w:r>
      <w:r w:rsidRPr="006E1E7F">
        <w:rPr>
          <w:rStyle w:val="Emphasis"/>
        </w:rPr>
        <w:t>even a combination of nonlabor policies would not be adequate</w:t>
      </w:r>
      <w:r w:rsidRPr="006E1E7F">
        <w:rPr>
          <w:sz w:val="10"/>
        </w:rPr>
        <w:t xml:space="preserve">. While neither </w:t>
      </w:r>
      <w:r w:rsidRPr="008F2A95">
        <w:rPr>
          <w:rStyle w:val="StyleUnderline"/>
          <w:highlight w:val="cyan"/>
        </w:rPr>
        <w:t>Canada</w:t>
      </w:r>
      <w:r w:rsidRPr="006E1E7F">
        <w:rPr>
          <w:sz w:val="10"/>
        </w:rPr>
        <w:t xml:space="preserve"> nor </w:t>
      </w:r>
      <w:r w:rsidRPr="008F2A95">
        <w:rPr>
          <w:rStyle w:val="StyleUnderline"/>
          <w:highlight w:val="cyan"/>
        </w:rPr>
        <w:t>Australia</w:t>
      </w:r>
      <w:r w:rsidRPr="006E1E7F">
        <w:rPr>
          <w:sz w:val="10"/>
        </w:rPr>
        <w:t xml:space="preserve"> nor </w:t>
      </w:r>
      <w:r w:rsidRPr="008F2A95">
        <w:rPr>
          <w:rStyle w:val="StyleUnderline"/>
          <w:highlight w:val="cyan"/>
        </w:rPr>
        <w:t>Britain</w:t>
      </w:r>
      <w:r w:rsidRPr="006E1E7F">
        <w:rPr>
          <w:sz w:val="10"/>
        </w:rPr>
        <w:t xml:space="preserve"> has completely implemented all of the types of policies described previously, each </w:t>
      </w:r>
      <w:r w:rsidRPr="008F2A95">
        <w:rPr>
          <w:rStyle w:val="StyleUnderline"/>
          <w:highlight w:val="cyan"/>
        </w:rPr>
        <w:t>has</w:t>
      </w:r>
      <w:r w:rsidRPr="006E1E7F">
        <w:rPr>
          <w:sz w:val="10"/>
        </w:rPr>
        <w:t xml:space="preserve"> a much </w:t>
      </w:r>
      <w:r w:rsidRPr="006E1E7F">
        <w:rPr>
          <w:rStyle w:val="StyleUnderline"/>
        </w:rPr>
        <w:t xml:space="preserve">more robust safety net than the United States and has adopted critical elements of </w:t>
      </w:r>
      <w:r w:rsidRPr="008F2A95">
        <w:rPr>
          <w:rStyle w:val="StyleUnderline"/>
          <w:highlight w:val="cyan"/>
        </w:rPr>
        <w:t>these</w:t>
      </w:r>
      <w:r w:rsidRPr="006E1E7F">
        <w:rPr>
          <w:rStyle w:val="StyleUnderline"/>
        </w:rPr>
        <w:t xml:space="preserve"> policies</w:t>
      </w:r>
      <w:r w:rsidRPr="006E1E7F">
        <w:rPr>
          <w:sz w:val="10"/>
        </w:rPr>
        <w:t xml:space="preserve">. Economic </w:t>
      </w:r>
      <w:r w:rsidRPr="006E1E7F">
        <w:rPr>
          <w:rStyle w:val="StyleUnderline"/>
        </w:rPr>
        <w:t>inequality</w:t>
      </w:r>
      <w:r w:rsidRPr="006E1E7F">
        <w:rPr>
          <w:sz w:val="10"/>
        </w:rPr>
        <w:t xml:space="preserve">, particularly in Canada and Australia, </w:t>
      </w:r>
      <w:r w:rsidRPr="006E1E7F">
        <w:rPr>
          <w:rStyle w:val="StyleUnderline"/>
        </w:rPr>
        <w:t>is</w:t>
      </w:r>
      <w:r w:rsidRPr="006E1E7F">
        <w:rPr>
          <w:sz w:val="10"/>
        </w:rPr>
        <w:t xml:space="preserve"> much </w:t>
      </w:r>
      <w:r w:rsidRPr="006E1E7F">
        <w:rPr>
          <w:rStyle w:val="StyleUnderline"/>
        </w:rPr>
        <w:t>lower</w:t>
      </w:r>
      <w:r w:rsidRPr="006E1E7F">
        <w:rPr>
          <w:sz w:val="10"/>
        </w:rPr>
        <w:t xml:space="preserve"> than in the United States. </w:t>
      </w:r>
      <w:r w:rsidRPr="008F2A95">
        <w:rPr>
          <w:rStyle w:val="Emphasis"/>
          <w:highlight w:val="cyan"/>
        </w:rPr>
        <w:t>But</w:t>
      </w:r>
      <w:r w:rsidRPr="006E1E7F">
        <w:rPr>
          <w:sz w:val="10"/>
        </w:rPr>
        <w:t xml:space="preserve"> in all of these countries </w:t>
      </w:r>
      <w:r w:rsidRPr="008F2A95">
        <w:rPr>
          <w:rStyle w:val="Emphasis"/>
          <w:highlight w:val="cyan"/>
        </w:rPr>
        <w:t>wages are still stagnant</w:t>
      </w:r>
      <w:r w:rsidRPr="006E1E7F">
        <w:rPr>
          <w:sz w:val="10"/>
        </w:rPr>
        <w:t xml:space="preserve"> for many workers </w:t>
      </w:r>
      <w:r w:rsidRPr="008F2A95">
        <w:rPr>
          <w:rStyle w:val="StyleUnderline"/>
          <w:highlight w:val="cyan"/>
        </w:rPr>
        <w:t>and</w:t>
      </w:r>
      <w:r w:rsidRPr="006E1E7F">
        <w:rPr>
          <w:sz w:val="10"/>
        </w:rPr>
        <w:t xml:space="preserve"> economic </w:t>
      </w:r>
      <w:r w:rsidRPr="008F2A95">
        <w:rPr>
          <w:rStyle w:val="Emphasis"/>
          <w:highlight w:val="cyan"/>
        </w:rPr>
        <w:t>inequality</w:t>
      </w:r>
      <w:r w:rsidRPr="008F2A95">
        <w:rPr>
          <w:sz w:val="10"/>
          <w:highlight w:val="cyan"/>
        </w:rPr>
        <w:t xml:space="preserve"> </w:t>
      </w:r>
      <w:r w:rsidRPr="008F2A95">
        <w:rPr>
          <w:rStyle w:val="Emphasis"/>
          <w:highlight w:val="cyan"/>
        </w:rPr>
        <w:t>rising</w:t>
      </w:r>
      <w:r w:rsidRPr="008F2A95">
        <w:rPr>
          <w:rStyle w:val="StyleUnderline"/>
          <w:highlight w:val="cyan"/>
        </w:rPr>
        <w:t xml:space="preserve"> rapidly</w:t>
      </w:r>
      <w:r w:rsidRPr="008F2A95">
        <w:rPr>
          <w:sz w:val="10"/>
          <w:highlight w:val="cyan"/>
        </w:rPr>
        <w:t>,</w:t>
      </w:r>
      <w:r w:rsidRPr="006E1E7F">
        <w:rPr>
          <w:sz w:val="10"/>
        </w:rPr>
        <w:t xml:space="preserve"> as discussed in chapter 4.</w:t>
      </w:r>
    </w:p>
    <w:p w14:paraId="25EDB910" w14:textId="77777777" w:rsidR="001B6679" w:rsidRPr="006E1E7F" w:rsidRDefault="001B6679" w:rsidP="001B6679">
      <w:pPr>
        <w:rPr>
          <w:sz w:val="10"/>
        </w:rPr>
      </w:pPr>
      <w:r w:rsidRPr="006E1E7F">
        <w:rPr>
          <w:sz w:val="10"/>
        </w:rPr>
        <w:t xml:space="preserve">Put bluntly, </w:t>
      </w:r>
      <w:r w:rsidRPr="006E1E7F">
        <w:rPr>
          <w:rStyle w:val="Emphasis"/>
        </w:rPr>
        <w:t xml:space="preserve">alternative </w:t>
      </w:r>
      <w:r w:rsidRPr="008F2A95">
        <w:rPr>
          <w:rStyle w:val="Emphasis"/>
          <w:highlight w:val="cyan"/>
        </w:rPr>
        <w:t>policies</w:t>
      </w:r>
      <w:r w:rsidRPr="006E1E7F">
        <w:rPr>
          <w:rStyle w:val="Emphasis"/>
        </w:rPr>
        <w:t xml:space="preserve"> to raise wages for workers </w:t>
      </w:r>
      <w:r w:rsidRPr="008F2A95">
        <w:rPr>
          <w:rStyle w:val="Emphasis"/>
          <w:highlight w:val="cyan"/>
        </w:rPr>
        <w:t>do not</w:t>
      </w:r>
      <w:r w:rsidRPr="006E1E7F">
        <w:rPr>
          <w:rStyle w:val="Emphasis"/>
        </w:rPr>
        <w:t xml:space="preserve"> really </w:t>
      </w:r>
      <w:r w:rsidRPr="008F2A95">
        <w:rPr>
          <w:rStyle w:val="Emphasis"/>
          <w:highlight w:val="cyan"/>
        </w:rPr>
        <w:t>obviate</w:t>
      </w:r>
      <w:r w:rsidRPr="006E1E7F">
        <w:rPr>
          <w:rStyle w:val="Emphasis"/>
        </w:rPr>
        <w:t xml:space="preserve"> the </w:t>
      </w:r>
      <w:r w:rsidRPr="008F2A95">
        <w:rPr>
          <w:rStyle w:val="Emphasis"/>
          <w:highlight w:val="cyan"/>
        </w:rPr>
        <w:t>need for</w:t>
      </w:r>
      <w:r w:rsidRPr="006E1E7F">
        <w:rPr>
          <w:rStyle w:val="Emphasis"/>
        </w:rPr>
        <w:t xml:space="preserve"> labor </w:t>
      </w:r>
      <w:r w:rsidRPr="008F2A95">
        <w:rPr>
          <w:rStyle w:val="Emphasis"/>
          <w:highlight w:val="cyan"/>
        </w:rPr>
        <w:t>unions</w:t>
      </w:r>
      <w:r w:rsidRPr="006E1E7F">
        <w:rPr>
          <w:rStyle w:val="Emphasis"/>
        </w:rPr>
        <w:t>.</w:t>
      </w:r>
      <w:r w:rsidRPr="006E1E7F">
        <w:rPr>
          <w:sz w:val="10"/>
        </w:rPr>
        <w:t xml:space="preserve"> Rather, </w:t>
      </w:r>
      <w:r w:rsidRPr="008F2A95">
        <w:rPr>
          <w:rStyle w:val="Emphasis"/>
          <w:highlight w:val="cyan"/>
        </w:rPr>
        <w:t>unions</w:t>
      </w:r>
      <w:r w:rsidRPr="008F2A95">
        <w:rPr>
          <w:rStyle w:val="StyleUnderline"/>
          <w:highlight w:val="cyan"/>
        </w:rPr>
        <w:t xml:space="preserve"> minimize</w:t>
      </w:r>
      <w:r w:rsidRPr="006E1E7F">
        <w:rPr>
          <w:rStyle w:val="StyleUnderline"/>
        </w:rPr>
        <w:t xml:space="preserve"> the </w:t>
      </w:r>
      <w:r w:rsidRPr="008F2A95">
        <w:rPr>
          <w:rStyle w:val="StyleUnderline"/>
          <w:highlight w:val="cyan"/>
        </w:rPr>
        <w:t>weaknesses</w:t>
      </w:r>
      <w:r w:rsidRPr="006E1E7F">
        <w:rPr>
          <w:rStyle w:val="StyleUnderline"/>
        </w:rPr>
        <w:t xml:space="preserve"> of these alternatives</w:t>
      </w:r>
      <w:r w:rsidRPr="006E1E7F">
        <w:rPr>
          <w:sz w:val="10"/>
        </w:rPr>
        <w:t xml:space="preserve"> and </w:t>
      </w:r>
      <w:r w:rsidRPr="008F2A95">
        <w:rPr>
          <w:rStyle w:val="Emphasis"/>
          <w:highlight w:val="cyan"/>
        </w:rPr>
        <w:t>help them work</w:t>
      </w:r>
      <w:r w:rsidRPr="006E1E7F">
        <w:rPr>
          <w:rStyle w:val="Emphasis"/>
        </w:rPr>
        <w:t xml:space="preserve"> better</w:t>
      </w:r>
      <w:r w:rsidRPr="006E1E7F">
        <w:rPr>
          <w:sz w:val="10"/>
        </w:rPr>
        <w:t xml:space="preserve">. Moreover, </w:t>
      </w:r>
      <w:r w:rsidRPr="006E1E7F">
        <w:rPr>
          <w:rStyle w:val="StyleUnderline"/>
        </w:rPr>
        <w:t>workers engaged in</w:t>
      </w:r>
      <w:r w:rsidRPr="006E1E7F">
        <w:rPr>
          <w:sz w:val="10"/>
        </w:rPr>
        <w:t xml:space="preserve"> the </w:t>
      </w:r>
      <w:r w:rsidRPr="008F2A95">
        <w:rPr>
          <w:highlight w:val="cyan"/>
          <w:u w:val="single"/>
        </w:rPr>
        <w:t xml:space="preserve">collective </w:t>
      </w:r>
      <w:r w:rsidRPr="008F2A95">
        <w:rPr>
          <w:rStyle w:val="StyleUnderline"/>
          <w:highlight w:val="cyan"/>
        </w:rPr>
        <w:t>bargaining</w:t>
      </w:r>
      <w:r w:rsidRPr="006E1E7F">
        <w:rPr>
          <w:sz w:val="10"/>
        </w:rPr>
        <w:t xml:space="preserve"> process </w:t>
      </w:r>
      <w:r w:rsidRPr="006E1E7F">
        <w:rPr>
          <w:rStyle w:val="StyleUnderline"/>
        </w:rPr>
        <w:t>gain agency and organization</w:t>
      </w:r>
      <w:r w:rsidRPr="006E1E7F">
        <w:rPr>
          <w:sz w:val="10"/>
        </w:rPr>
        <w:t xml:space="preserve"> that can </w:t>
      </w:r>
      <w:r w:rsidRPr="008F2A95">
        <w:rPr>
          <w:rStyle w:val="StyleUnderline"/>
          <w:highlight w:val="cyan"/>
        </w:rPr>
        <w:t>provide</w:t>
      </w:r>
      <w:r w:rsidRPr="006E1E7F">
        <w:rPr>
          <w:sz w:val="10"/>
        </w:rPr>
        <w:t xml:space="preserve"> the </w:t>
      </w:r>
      <w:r w:rsidRPr="006E1E7F">
        <w:rPr>
          <w:rStyle w:val="StyleUnderline"/>
        </w:rPr>
        <w:t>support necessary for these policies to be enacted.</w:t>
      </w:r>
      <w:r w:rsidRPr="006E1E7F">
        <w:rPr>
          <w:sz w:val="10"/>
        </w:rPr>
        <w:t xml:space="preserve"> Indeed, </w:t>
      </w:r>
      <w:r w:rsidRPr="008F2A95">
        <w:rPr>
          <w:rStyle w:val="StyleUnderline"/>
          <w:highlight w:val="cyan"/>
        </w:rPr>
        <w:t>strong</w:t>
      </w:r>
      <w:r w:rsidRPr="006E1E7F">
        <w:rPr>
          <w:sz w:val="10"/>
        </w:rPr>
        <w:t xml:space="preserve"> labor </w:t>
      </w:r>
      <w:r w:rsidRPr="008F2A95">
        <w:rPr>
          <w:rStyle w:val="Emphasis"/>
          <w:highlight w:val="cyan"/>
        </w:rPr>
        <w:t>unions</w:t>
      </w:r>
      <w:r w:rsidRPr="006E1E7F">
        <w:rPr>
          <w:rStyle w:val="StyleUnderline"/>
        </w:rPr>
        <w:t xml:space="preserve"> providing political muscle and </w:t>
      </w:r>
      <w:r w:rsidRPr="008F2A95">
        <w:rPr>
          <w:rStyle w:val="StyleUnderline"/>
          <w:highlight w:val="cyan"/>
        </w:rPr>
        <w:t>organizing</w:t>
      </w:r>
      <w:r w:rsidRPr="006E1E7F">
        <w:rPr>
          <w:rStyle w:val="StyleUnderline"/>
        </w:rPr>
        <w:t xml:space="preserve"> public support </w:t>
      </w:r>
      <w:r w:rsidRPr="008F2A95">
        <w:rPr>
          <w:rStyle w:val="Emphasis"/>
        </w:rPr>
        <w:t>are</w:t>
      </w:r>
      <w:r w:rsidRPr="006E1E7F">
        <w:rPr>
          <w:rStyle w:val="StyleUnderline"/>
        </w:rPr>
        <w:t xml:space="preserve"> almost certainly </w:t>
      </w:r>
      <w:r w:rsidRPr="008F2A95">
        <w:rPr>
          <w:rStyle w:val="Emphasis"/>
          <w:highlight w:val="cyan"/>
        </w:rPr>
        <w:t>necessary</w:t>
      </w:r>
      <w:r w:rsidRPr="006E1E7F">
        <w:rPr>
          <w:rStyle w:val="StyleUnderline"/>
        </w:rPr>
        <w:t xml:space="preserve"> to sustain</w:t>
      </w:r>
      <w:r w:rsidRPr="006E1E7F">
        <w:rPr>
          <w:sz w:val="10"/>
        </w:rPr>
        <w:t xml:space="preserve"> </w:t>
      </w:r>
      <w:r w:rsidRPr="006E1E7F">
        <w:rPr>
          <w:rStyle w:val="StyleUnderline"/>
        </w:rPr>
        <w:t>(over any length of time) policies promoting full employment, a higher minimum wage, robust training, and a more generous safety net</w:t>
      </w:r>
      <w:r w:rsidRPr="006E1E7F">
        <w:rPr>
          <w:sz w:val="10"/>
        </w:rPr>
        <w:t xml:space="preserve">. A sudden surge of political activity could compel politicians to enact some of these policies, but </w:t>
      </w:r>
      <w:r w:rsidRPr="006E1E7F">
        <w:rPr>
          <w:rStyle w:val="StyleUnderline"/>
        </w:rPr>
        <w:t xml:space="preserve">power of strong worker organizations is needed </w:t>
      </w:r>
      <w:r w:rsidRPr="008F2A95">
        <w:rPr>
          <w:rStyle w:val="StyleUnderline"/>
          <w:highlight w:val="cyan"/>
        </w:rPr>
        <w:t>to ensure</w:t>
      </w:r>
      <w:r w:rsidRPr="006E1E7F">
        <w:rPr>
          <w:rStyle w:val="StyleUnderline"/>
        </w:rPr>
        <w:t xml:space="preserve"> that a broad set of pro-worker </w:t>
      </w:r>
      <w:r w:rsidRPr="008F2A95">
        <w:rPr>
          <w:rStyle w:val="StyleUnderline"/>
          <w:highlight w:val="cyan"/>
        </w:rPr>
        <w:t>policies are enacted, properly implemented, funded, and enforced.</w:t>
      </w:r>
    </w:p>
    <w:p w14:paraId="38653AF3" w14:textId="77777777" w:rsidR="005F3946" w:rsidRDefault="005F3946" w:rsidP="005F3946">
      <w:pPr>
        <w:pStyle w:val="Heading1"/>
      </w:pPr>
      <w:r>
        <w:t>2AC</w:t>
      </w:r>
    </w:p>
    <w:p w14:paraId="1E935A64" w14:textId="77777777" w:rsidR="005F3946" w:rsidRPr="00A45CC4" w:rsidRDefault="005F3946" w:rsidP="005F3946">
      <w:pPr>
        <w:pStyle w:val="Heading4"/>
      </w:pPr>
      <w:r>
        <w:t>Sectoral bargaining is one of three mechanisms to strengthen</w:t>
      </w:r>
    </w:p>
    <w:p w14:paraId="15FF6734" w14:textId="77777777" w:rsidR="005F3946" w:rsidRDefault="005F3946" w:rsidP="005F3946">
      <w:r w:rsidRPr="00D57828">
        <w:rPr>
          <w:rStyle w:val="Style13ptBold"/>
        </w:rPr>
        <w:t>Jarc et al 25</w:t>
      </w:r>
      <w:r>
        <w:t xml:space="preserve"> (Tea Jarc, ETUC Confederal secretary; Giovanni Casale, Senior Advisor at ETUC; in cooperation with Dr. Torsten Müller, Senior Researcher at ETUI, 2025, "ETUC toolbox to strengthen collective bargaining in the EU," European Trade Union Confederation, </w:t>
      </w:r>
      <w:r w:rsidRPr="00266586">
        <w:t>https://news.industriall-europe.eu/documents/upload/2025/5/638832585140708053_ETUC_toolbox_to_strengthen_collective_bargaining.pdf</w:t>
      </w:r>
      <w:r>
        <w:t xml:space="preserve">) doa: 8/22/25, MoState JG </w:t>
      </w:r>
    </w:p>
    <w:p w14:paraId="0226E433" w14:textId="77777777" w:rsidR="005F3946" w:rsidRPr="00D57828" w:rsidRDefault="005F3946" w:rsidP="005F3946">
      <w:pPr>
        <w:rPr>
          <w:sz w:val="10"/>
        </w:rPr>
      </w:pPr>
      <w:r w:rsidRPr="00D57828">
        <w:rPr>
          <w:sz w:val="10"/>
        </w:rPr>
        <w:t xml:space="preserve">In principle, the various </w:t>
      </w:r>
      <w:r w:rsidRPr="005831CC">
        <w:rPr>
          <w:rStyle w:val="Emphasis"/>
          <w:highlight w:val="cyan"/>
        </w:rPr>
        <w:t>measures to strengthen collective bargaining</w:t>
      </w:r>
      <w:r w:rsidRPr="00D57828">
        <w:rPr>
          <w:sz w:val="10"/>
        </w:rPr>
        <w:t xml:space="preserve"> and increase its coverage </w:t>
      </w:r>
      <w:r w:rsidRPr="005831CC">
        <w:rPr>
          <w:rStyle w:val="Emphasis"/>
          <w:highlight w:val="cyan"/>
        </w:rPr>
        <w:t>can be divided into three categories</w:t>
      </w:r>
      <w:r w:rsidRPr="00D57828">
        <w:rPr>
          <w:sz w:val="10"/>
        </w:rPr>
        <w:t xml:space="preserve">. Measures to: </w:t>
      </w:r>
    </w:p>
    <w:p w14:paraId="290D35BF" w14:textId="77777777" w:rsidR="005F3946" w:rsidRPr="00D57828" w:rsidRDefault="005F3946" w:rsidP="005F3946">
      <w:pPr>
        <w:rPr>
          <w:sz w:val="10"/>
        </w:rPr>
      </w:pPr>
      <w:r w:rsidRPr="00D57828">
        <w:rPr>
          <w:sz w:val="10"/>
        </w:rPr>
        <w:t xml:space="preserve">• </w:t>
      </w:r>
      <w:r w:rsidRPr="005831CC">
        <w:rPr>
          <w:rStyle w:val="StyleUnderline"/>
          <w:highlight w:val="cyan"/>
        </w:rPr>
        <w:t>strengthen</w:t>
      </w:r>
      <w:r w:rsidRPr="00D57828">
        <w:rPr>
          <w:rStyle w:val="StyleUnderline"/>
        </w:rPr>
        <w:t xml:space="preserve"> trade </w:t>
      </w:r>
      <w:r w:rsidRPr="005831CC">
        <w:rPr>
          <w:rStyle w:val="StyleUnderline"/>
          <w:highlight w:val="cyan"/>
        </w:rPr>
        <w:t>unions</w:t>
      </w:r>
      <w:r w:rsidRPr="00D57828">
        <w:rPr>
          <w:sz w:val="10"/>
        </w:rPr>
        <w:t xml:space="preserve">, </w:t>
      </w:r>
    </w:p>
    <w:p w14:paraId="7AD3A339" w14:textId="77777777" w:rsidR="005F3946" w:rsidRPr="00D57828" w:rsidRDefault="005F3946" w:rsidP="005F3946">
      <w:pPr>
        <w:rPr>
          <w:sz w:val="10"/>
        </w:rPr>
      </w:pPr>
      <w:r w:rsidRPr="00D57828">
        <w:rPr>
          <w:sz w:val="10"/>
        </w:rPr>
        <w:t xml:space="preserve">• </w:t>
      </w:r>
      <w:r w:rsidRPr="005831CC">
        <w:rPr>
          <w:rStyle w:val="StyleUnderline"/>
          <w:highlight w:val="cyan"/>
        </w:rPr>
        <w:t>strengthen employers' organisations</w:t>
      </w:r>
      <w:r w:rsidRPr="00D57828">
        <w:rPr>
          <w:sz w:val="10"/>
        </w:rPr>
        <w:t xml:space="preserve">, </w:t>
      </w:r>
    </w:p>
    <w:p w14:paraId="2429B373" w14:textId="77777777" w:rsidR="005F3946" w:rsidRPr="00D57828" w:rsidRDefault="005F3946" w:rsidP="005F3946">
      <w:pPr>
        <w:rPr>
          <w:sz w:val="10"/>
        </w:rPr>
      </w:pPr>
      <w:r w:rsidRPr="00D57828">
        <w:rPr>
          <w:sz w:val="10"/>
        </w:rPr>
        <w:t xml:space="preserve">• </w:t>
      </w:r>
      <w:r w:rsidRPr="005F2C99">
        <w:rPr>
          <w:rStyle w:val="Emphasis"/>
        </w:rPr>
        <w:t>establish</w:t>
      </w:r>
      <w:r w:rsidRPr="00D57828">
        <w:rPr>
          <w:rStyle w:val="Emphasis"/>
        </w:rPr>
        <w:t xml:space="preserve"> and strengthen (</w:t>
      </w:r>
      <w:r w:rsidRPr="005831CC">
        <w:rPr>
          <w:rStyle w:val="Emphasis"/>
          <w:highlight w:val="cyan"/>
        </w:rPr>
        <w:t>sectoral</w:t>
      </w:r>
      <w:r w:rsidRPr="00D57828">
        <w:rPr>
          <w:rStyle w:val="Emphasis"/>
        </w:rPr>
        <w:t xml:space="preserve">) collective </w:t>
      </w:r>
      <w:r w:rsidRPr="005831CC">
        <w:rPr>
          <w:rStyle w:val="Emphasis"/>
          <w:highlight w:val="cyan"/>
        </w:rPr>
        <w:t>bargaining</w:t>
      </w:r>
      <w:r w:rsidRPr="00D57828">
        <w:rPr>
          <w:rStyle w:val="Emphasis"/>
        </w:rPr>
        <w:t xml:space="preserve"> via political/institutional support</w:t>
      </w:r>
      <w:r w:rsidRPr="00D57828">
        <w:rPr>
          <w:sz w:val="10"/>
        </w:rPr>
        <w:t xml:space="preserve">. </w:t>
      </w:r>
    </w:p>
    <w:p w14:paraId="6ED6126C" w14:textId="77777777" w:rsidR="005F3946" w:rsidRDefault="005F3946" w:rsidP="005F3946">
      <w:pPr>
        <w:rPr>
          <w:sz w:val="10"/>
        </w:rPr>
      </w:pPr>
      <w:r w:rsidRPr="00D57828">
        <w:rPr>
          <w:sz w:val="10"/>
        </w:rPr>
        <w:t>Each category faces some challenges to which the proposed measures aim to provide a solution. Among the obstacles/limitations or factors preventing or jeopardising collective bargaining, we can list: declining membership and low trade union density; non-existing or limited access to the workplace for trade union representatives; trade union busting practices; collective agreements expiring and not being renewed; employers’ organisations refusing to negotiate; businesses’ reluctance to join employers’ organisations; lack of sectoral collective bargaining in some countries; and the need for a broader application of collective agreements.</w:t>
      </w:r>
    </w:p>
    <w:p w14:paraId="258DBCA9" w14:textId="77777777" w:rsidR="005F3946" w:rsidRPr="00684F2F" w:rsidRDefault="005F3946" w:rsidP="005F3946">
      <w:pPr>
        <w:pStyle w:val="Heading4"/>
      </w:pPr>
      <w:r>
        <w:t>‘</w:t>
      </w:r>
      <w:r w:rsidRPr="00936EA6">
        <w:rPr>
          <w:u w:val="single"/>
        </w:rPr>
        <w:t>Strengthen</w:t>
      </w:r>
      <w:r>
        <w:t xml:space="preserve">’ implies </w:t>
      </w:r>
      <w:r w:rsidRPr="00936EA6">
        <w:rPr>
          <w:u w:val="single"/>
        </w:rPr>
        <w:t>preexisting</w:t>
      </w:r>
      <w:r>
        <w:t xml:space="preserve">--- change in </w:t>
      </w:r>
      <w:r w:rsidRPr="0061758A">
        <w:rPr>
          <w:i/>
          <w:iCs w:val="0"/>
          <w:u w:val="single"/>
        </w:rPr>
        <w:t>degree</w:t>
      </w:r>
      <w:r>
        <w:t xml:space="preserve">, not </w:t>
      </w:r>
      <w:r w:rsidRPr="0061758A">
        <w:rPr>
          <w:i/>
          <w:iCs w:val="0"/>
          <w:u w:val="single"/>
        </w:rPr>
        <w:t>category</w:t>
      </w:r>
      <w:r>
        <w:t xml:space="preserve">. Sets baseline at 100% NLRA coverage. </w:t>
      </w:r>
    </w:p>
    <w:p w14:paraId="498B69F3" w14:textId="77777777" w:rsidR="005F3946" w:rsidRPr="00E4170B" w:rsidRDefault="005F3946" w:rsidP="005F3946">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046C5EDB" w14:textId="77777777" w:rsidR="005F3946" w:rsidRDefault="005F3946" w:rsidP="005F3946">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5831CC">
        <w:rPr>
          <w:rStyle w:val="StyleUnderline"/>
          <w:highlight w:val="cyan"/>
        </w:rPr>
        <w:t xml:space="preserve">the word </w:t>
      </w:r>
      <w:r w:rsidRPr="005831CC">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5831CC">
        <w:rPr>
          <w:rStyle w:val="StyleUnderline"/>
          <w:highlight w:val="cyan"/>
        </w:rPr>
        <w:t>impli</w:t>
      </w:r>
      <w:r w:rsidRPr="00E4170B">
        <w:rPr>
          <w:rStyle w:val="StyleUnderline"/>
        </w:rPr>
        <w:t xml:space="preserve">cation is </w:t>
      </w:r>
      <w:r w:rsidRPr="005831CC">
        <w:rPr>
          <w:rStyle w:val="StyleUnderline"/>
          <w:highlight w:val="cyan"/>
        </w:rPr>
        <w:t xml:space="preserve">that initiatives can </w:t>
      </w:r>
      <w:r w:rsidRPr="005831CC">
        <w:rPr>
          <w:rStyle w:val="Emphasis"/>
          <w:highlight w:val="cyan"/>
        </w:rPr>
        <w:t>only</w:t>
      </w:r>
      <w:r w:rsidRPr="005831CC">
        <w:rPr>
          <w:rStyle w:val="StyleUnderline"/>
          <w:highlight w:val="cyan"/>
        </w:rPr>
        <w:t xml:space="preserve"> develop something which has </w:t>
      </w:r>
      <w:r w:rsidRPr="005831CC">
        <w:rPr>
          <w:rStyle w:val="Emphasis"/>
          <w:highlight w:val="cyan"/>
        </w:rPr>
        <w:t>already begun</w:t>
      </w:r>
      <w:r w:rsidRPr="00E4170B">
        <w:rPr>
          <w:rStyle w:val="StyleUnderline"/>
        </w:rPr>
        <w:t xml:space="preserve"> to emerge </w:t>
      </w:r>
      <w:r w:rsidRPr="005831CC">
        <w:rPr>
          <w:rStyle w:val="StyleUnderline"/>
          <w:highlight w:val="cyan"/>
        </w:rPr>
        <w:t>rather than</w:t>
      </w:r>
      <w:r w:rsidRPr="00E4170B">
        <w:rPr>
          <w:rStyle w:val="StyleUnderline"/>
        </w:rPr>
        <w:t xml:space="preserve"> build </w:t>
      </w:r>
      <w:r w:rsidRPr="005831CC">
        <w:rPr>
          <w:rStyle w:val="StyleUnderline"/>
          <w:highlight w:val="cyan"/>
        </w:rPr>
        <w:t xml:space="preserve">something </w:t>
      </w:r>
      <w:r w:rsidRPr="005831CC">
        <w:rPr>
          <w:rStyle w:val="Emphasis"/>
          <w:highlight w:val="cyan"/>
        </w:rPr>
        <w:t>new</w:t>
      </w:r>
      <w:r w:rsidRPr="005831CC">
        <w:rPr>
          <w:rStyle w:val="StyleUnderline"/>
          <w:highlight w:val="cyan"/>
        </w:rPr>
        <w:t xml:space="preserve"> where there was </w:t>
      </w:r>
      <w:r w:rsidRPr="005831CC">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4C7FA74A" w14:textId="77777777" w:rsidR="005F3946" w:rsidRPr="00357884" w:rsidRDefault="005F3946" w:rsidP="005F3946">
      <w:pPr>
        <w:keepNext/>
        <w:keepLines/>
        <w:spacing w:before="40" w:after="0" w:line="256" w:lineRule="auto"/>
        <w:outlineLvl w:val="3"/>
        <w:rPr>
          <w:rFonts w:eastAsia="Times New Roman" w:cs="Times New Roman"/>
          <w:b/>
          <w:iCs/>
          <w:sz w:val="26"/>
        </w:rPr>
      </w:pPr>
      <w:r w:rsidRPr="00357884">
        <w:rPr>
          <w:rFonts w:eastAsia="Times New Roman" w:cs="Times New Roman"/>
          <w:b/>
          <w:iCs/>
          <w:sz w:val="26"/>
        </w:rPr>
        <w:t>In means within - location</w:t>
      </w:r>
    </w:p>
    <w:p w14:paraId="58419068" w14:textId="77777777" w:rsidR="005F3946" w:rsidRPr="00357884" w:rsidRDefault="005F3946" w:rsidP="005F3946">
      <w:pPr>
        <w:spacing w:line="256" w:lineRule="auto"/>
        <w:rPr>
          <w:rFonts w:eastAsia="Calibri" w:cs="Times New Roman"/>
        </w:rPr>
      </w:pPr>
      <w:r w:rsidRPr="00357884">
        <w:rPr>
          <w:rFonts w:eastAsia="Calibri" w:cs="Times New Roman"/>
        </w:rPr>
        <w:t>Merriam-Webster n.d. (Definition of IN, Merriam-Webster). Full Date: xx-xx-xxxx {MoSt BK/msdi2020} Accessed: 6-28-2020. [https://www.merriam-webster.com/dictionary/in]</w:t>
      </w:r>
    </w:p>
    <w:p w14:paraId="664DCD68" w14:textId="77777777" w:rsidR="005F3946" w:rsidRPr="00357884" w:rsidRDefault="005F3946" w:rsidP="005F3946">
      <w:pPr>
        <w:spacing w:line="256" w:lineRule="auto"/>
        <w:rPr>
          <w:rFonts w:eastAsia="Calibri" w:cs="Times New Roman"/>
        </w:rPr>
      </w:pPr>
      <w:r w:rsidRPr="00357884">
        <w:rPr>
          <w:rFonts w:eastAsia="Calibri" w:cs="Times New Roman"/>
        </w:rPr>
        <w:t>a —</w:t>
      </w:r>
      <w:r w:rsidRPr="00357884">
        <w:rPr>
          <w:rFonts w:eastAsia="Calibri" w:cs="Times New Roman"/>
          <w:u w:val="single"/>
        </w:rPr>
        <w:t xml:space="preserve">used as a function word </w:t>
      </w:r>
      <w:r w:rsidRPr="00357884">
        <w:rPr>
          <w:rFonts w:eastAsia="Calibri" w:cs="Times New Roman"/>
          <w:highlight w:val="green"/>
          <w:u w:val="single"/>
        </w:rPr>
        <w:t>to indicate inclusion, location, or position within limits</w:t>
      </w:r>
      <w:r w:rsidRPr="00357884">
        <w:rPr>
          <w:rFonts w:eastAsia="Calibri" w:cs="Times New Roman"/>
        </w:rPr>
        <w:t xml:space="preserve"> in the lake wounded in the leg in the summer b : INTO sense 1 went in the house 2 —</w:t>
      </w:r>
      <w:r w:rsidRPr="00357884">
        <w:rPr>
          <w:rFonts w:eastAsia="Calibri" w:cs="Times New Roman"/>
          <w:u w:val="single"/>
        </w:rPr>
        <w:t>used as a function word to indicate means, medium, or instrumentality</w:t>
      </w:r>
      <w:r w:rsidRPr="00357884">
        <w:rPr>
          <w:rFonts w:eastAsia="Calibri" w:cs="Times New Roman"/>
        </w:rPr>
        <w:t xml:space="preserve"> written in pencil bound in leather 3a —</w:t>
      </w:r>
      <w:r w:rsidRPr="00357884">
        <w:rPr>
          <w:rFonts w:eastAsia="Calibri" w:cs="Times New Roman"/>
          <w:u w:val="single"/>
        </w:rPr>
        <w:t>used as a function word to indicate limitation, qualification, or circumstance</w:t>
      </w:r>
      <w:r w:rsidRPr="00357884">
        <w:rPr>
          <w:rFonts w:eastAsia="Calibri" w:cs="Times New Roman"/>
        </w:rPr>
        <w:t xml:space="preserve"> alike in some respects left in a hurry.</w:t>
      </w:r>
    </w:p>
    <w:p w14:paraId="51CDF0A3" w14:textId="77777777" w:rsidR="005F3946" w:rsidRPr="00357884" w:rsidRDefault="005F3946" w:rsidP="005F3946">
      <w:pPr>
        <w:keepNext/>
        <w:keepLines/>
        <w:spacing w:before="40" w:after="0" w:line="256" w:lineRule="auto"/>
        <w:outlineLvl w:val="3"/>
        <w:rPr>
          <w:rFonts w:eastAsia="Times New Roman" w:cs="Times New Roman"/>
          <w:b/>
          <w:iCs/>
          <w:sz w:val="26"/>
        </w:rPr>
      </w:pPr>
      <w:r w:rsidRPr="00357884">
        <w:rPr>
          <w:rFonts w:eastAsia="Times New Roman" w:cs="Times New Roman"/>
          <w:b/>
          <w:iCs/>
          <w:sz w:val="26"/>
        </w:rPr>
        <w:t>In means inside an area</w:t>
      </w:r>
    </w:p>
    <w:p w14:paraId="64957F98" w14:textId="77777777" w:rsidR="005F3946" w:rsidRPr="00357884" w:rsidRDefault="005F3946" w:rsidP="005F3946">
      <w:pPr>
        <w:spacing w:line="256" w:lineRule="auto"/>
        <w:rPr>
          <w:rFonts w:eastAsia="Calibri" w:cs="Times New Roman"/>
        </w:rPr>
      </w:pPr>
      <w:r w:rsidRPr="00357884">
        <w:rPr>
          <w:rFonts w:eastAsia="Calibri" w:cs="Times New Roman"/>
        </w:rPr>
        <w:t>Cambridge Dictionary n.d. (IN, Cambridge Dictionary). Full Date: xx-xx-xxxx {MoSt BK/msdi2020} Accessed: 6-28-2020. [https://dictionary.cambridge.org/us/dictionary/english/in]</w:t>
      </w:r>
    </w:p>
    <w:p w14:paraId="564CD703" w14:textId="77777777" w:rsidR="005F3946" w:rsidRPr="00357884" w:rsidRDefault="005F3946" w:rsidP="005F3946">
      <w:pPr>
        <w:spacing w:line="256" w:lineRule="auto"/>
        <w:rPr>
          <w:rFonts w:eastAsia="Calibri" w:cs="Times New Roman"/>
        </w:rPr>
      </w:pPr>
      <w:r w:rsidRPr="00357884">
        <w:rPr>
          <w:rFonts w:eastAsia="Calibri" w:cs="Times New Roman"/>
          <w:highlight w:val="green"/>
          <w:u w:val="single"/>
        </w:rPr>
        <w:t>inside a</w:t>
      </w:r>
      <w:r w:rsidRPr="00357884">
        <w:rPr>
          <w:rFonts w:eastAsia="Calibri" w:cs="Times New Roman"/>
          <w:u w:val="single"/>
        </w:rPr>
        <w:t xml:space="preserve"> container, </w:t>
      </w:r>
      <w:r w:rsidRPr="00357884">
        <w:rPr>
          <w:rFonts w:eastAsia="Calibri" w:cs="Times New Roman"/>
          <w:highlight w:val="green"/>
          <w:u w:val="single"/>
        </w:rPr>
        <w:t>place, or area</w:t>
      </w:r>
      <w:r w:rsidRPr="00357884">
        <w:rPr>
          <w:rFonts w:eastAsia="Calibri" w:cs="Times New Roman"/>
          <w:u w:val="single"/>
        </w:rPr>
        <w:t xml:space="preserve">, or surrounded </w:t>
      </w:r>
      <w:r w:rsidRPr="00357884">
        <w:rPr>
          <w:rFonts w:eastAsia="Calibri" w:cs="Times New Roman"/>
          <w:highlight w:val="green"/>
          <w:u w:val="single"/>
        </w:rPr>
        <w:t>or closed off by something</w:t>
      </w:r>
      <w:r w:rsidRPr="00357884">
        <w:rPr>
          <w:rFonts w:eastAsia="Calibri" w:cs="Times New Roman"/>
          <w:u w:val="single"/>
        </w:rPr>
        <w:t xml:space="preserve">: </w:t>
      </w:r>
      <w:r w:rsidRPr="00357884">
        <w:rPr>
          <w:rFonts w:eastAsia="Calibri" w:cs="Times New Roman"/>
        </w:rPr>
        <w:t>Is Mark still in bed? I got stuck in a traffic jam for half an hour. They live in a charming old house. How much is that coat on display in the window (= in the space behind the window of the store)? I've got a pain in my back. What's that in your hand? I've got something in (= on the surface of) my eye. They used to live in Paris, but now they're somewhere in Austria. He's always looking at himself in the mirror (= at the image of his face produced by the mirror). I never know what's going on in her head (= what she's thinking about). My daughter's in the hospital (UK in hospital) having her tonsils out. US Is Erika still in school (= does she still go to school)?</w:t>
      </w:r>
    </w:p>
    <w:p w14:paraId="5CE18466" w14:textId="77777777" w:rsidR="005F3946" w:rsidRPr="00286123" w:rsidRDefault="005F3946" w:rsidP="005F3946">
      <w:pPr>
        <w:keepNext/>
        <w:keepLines/>
        <w:spacing w:before="200" w:after="0" w:line="240" w:lineRule="auto"/>
        <w:outlineLvl w:val="3"/>
        <w:rPr>
          <w:rFonts w:eastAsia="MS Gothic"/>
          <w:b/>
          <w:iCs/>
          <w:sz w:val="26"/>
        </w:rPr>
      </w:pPr>
      <w:r w:rsidRPr="00286123">
        <w:rPr>
          <w:rFonts w:eastAsia="MS Gothic"/>
          <w:b/>
          <w:iCs/>
          <w:sz w:val="26"/>
        </w:rPr>
        <w:t xml:space="preserve">Territory under their </w:t>
      </w:r>
      <w:r w:rsidRPr="00286123">
        <w:rPr>
          <w:rFonts w:eastAsia="MS Gothic"/>
          <w:b/>
          <w:iCs/>
          <w:sz w:val="26"/>
          <w:u w:val="single"/>
        </w:rPr>
        <w:t>ontological</w:t>
      </w:r>
      <w:r w:rsidRPr="00286123">
        <w:rPr>
          <w:rFonts w:eastAsia="MS Gothic"/>
          <w:b/>
          <w:iCs/>
          <w:sz w:val="26"/>
        </w:rPr>
        <w:t xml:space="preserve"> project that </w:t>
      </w:r>
      <w:r w:rsidRPr="00286123">
        <w:rPr>
          <w:rFonts w:eastAsia="MS Gothic"/>
          <w:b/>
          <w:iCs/>
          <w:sz w:val="26"/>
          <w:u w:val="single"/>
        </w:rPr>
        <w:t>reifies</w:t>
      </w:r>
      <w:r w:rsidRPr="00286123">
        <w:rPr>
          <w:rFonts w:eastAsia="MS Gothic"/>
          <w:b/>
          <w:iCs/>
          <w:sz w:val="26"/>
        </w:rPr>
        <w:t xml:space="preserve"> the colonial project. </w:t>
      </w:r>
    </w:p>
    <w:p w14:paraId="52A135FD" w14:textId="77777777" w:rsidR="005F3946" w:rsidRPr="00286123" w:rsidRDefault="005F3946" w:rsidP="005F3946">
      <w:pPr>
        <w:spacing w:after="0" w:line="240" w:lineRule="auto"/>
        <w:rPr>
          <w:rFonts w:eastAsia="Calibri"/>
        </w:rPr>
      </w:pPr>
      <w:r w:rsidRPr="00286123">
        <w:rPr>
          <w:rFonts w:eastAsia="Calibri"/>
          <w:b/>
          <w:bCs/>
          <w:sz w:val="26"/>
          <w:u w:val="single"/>
        </w:rPr>
        <w:t>Sharma, 15</w:t>
      </w:r>
      <w:r w:rsidRPr="00286123">
        <w:rPr>
          <w:rFonts w:eastAsia="Calibri"/>
        </w:rPr>
        <w:t xml:space="preserve">—Director, International Cultural Studies Program, University of Hawai’i Manoa (Nandita, “Strategic Anti-Essentialism: Decolonizing Decolonization,” </w:t>
      </w:r>
      <w:r w:rsidRPr="00286123">
        <w:rPr>
          <w:rFonts w:eastAsia="Calibri"/>
          <w:i/>
        </w:rPr>
        <w:t>Sylvia Wynter: Being Human as Praxis</w:t>
      </w:r>
      <w:r w:rsidRPr="00286123">
        <w:rPr>
          <w:rFonts w:eastAsia="Calibri"/>
        </w:rPr>
        <w:t>, Chapter 7, pg 170-180, dml) [“nos”=Latin for “we”/“us”]</w:t>
      </w:r>
    </w:p>
    <w:p w14:paraId="0DA10B32" w14:textId="77777777" w:rsidR="005F3946" w:rsidRPr="00286123" w:rsidRDefault="005F3946" w:rsidP="005F3946">
      <w:pPr>
        <w:spacing w:after="0" w:line="240" w:lineRule="auto"/>
        <w:rPr>
          <w:rFonts w:eastAsia="Calibri"/>
          <w:sz w:val="16"/>
        </w:rPr>
      </w:pPr>
      <w:r w:rsidRPr="00286123">
        <w:rPr>
          <w:rFonts w:eastAsia="Calibri"/>
          <w:sz w:val="16"/>
        </w:rPr>
        <w:t xml:space="preserve">Emerging in the post–World War II era, </w:t>
      </w:r>
      <w:r w:rsidRPr="00286123">
        <w:rPr>
          <w:rFonts w:eastAsia="Calibri"/>
          <w:b/>
          <w:highlight w:val="cyan"/>
          <w:u w:val="single"/>
        </w:rPr>
        <w:t>indigeneity</w:t>
      </w:r>
      <w:r w:rsidRPr="00286123">
        <w:rPr>
          <w:rFonts w:eastAsia="Calibri"/>
          <w:b/>
          <w:u w:val="single"/>
        </w:rPr>
        <w:t xml:space="preserve"> is a </w:t>
      </w:r>
      <w:r w:rsidRPr="00286123">
        <w:rPr>
          <w:rFonts w:eastAsia="Calibri"/>
          <w:b/>
          <w:iCs/>
          <w:u w:val="single"/>
          <w:bdr w:val="single" w:sz="8" w:space="0" w:color="auto"/>
        </w:rPr>
        <w:t>relatively recent mode</w:t>
      </w:r>
      <w:r w:rsidRPr="00286123">
        <w:rPr>
          <w:rFonts w:eastAsia="Calibri"/>
          <w:b/>
          <w:u w:val="single"/>
        </w:rPr>
        <w:t xml:space="preserve"> of representation</w:t>
      </w:r>
      <w:r w:rsidRPr="00286123">
        <w:rPr>
          <w:rFonts w:eastAsia="Calibri"/>
          <w:sz w:val="16"/>
        </w:rPr>
        <w:t xml:space="preserve">, one </w:t>
      </w:r>
      <w:r w:rsidRPr="00286123">
        <w:rPr>
          <w:rFonts w:eastAsia="Calibri"/>
          <w:b/>
          <w:u w:val="single"/>
        </w:rPr>
        <w:t xml:space="preserve">that </w:t>
      </w:r>
      <w:r w:rsidRPr="00286123">
        <w:rPr>
          <w:rFonts w:eastAsia="Calibri"/>
          <w:b/>
          <w:highlight w:val="cyan"/>
          <w:u w:val="single"/>
        </w:rPr>
        <w:t>encompasses</w:t>
      </w:r>
      <w:r w:rsidRPr="00286123">
        <w:rPr>
          <w:rFonts w:eastAsia="Calibri"/>
          <w:b/>
          <w:u w:val="single"/>
        </w:rPr>
        <w:t xml:space="preserve"> </w:t>
      </w:r>
      <w:r w:rsidRPr="00286123">
        <w:rPr>
          <w:rFonts w:eastAsia="Calibri"/>
          <w:b/>
          <w:iCs/>
          <w:u w:val="single"/>
          <w:bdr w:val="single" w:sz="8" w:space="0" w:color="auto"/>
        </w:rPr>
        <w:t xml:space="preserve">very </w:t>
      </w:r>
      <w:r w:rsidRPr="00286123">
        <w:rPr>
          <w:rFonts w:eastAsia="Calibri"/>
          <w:b/>
          <w:iCs/>
          <w:highlight w:val="cyan"/>
          <w:u w:val="single"/>
          <w:bdr w:val="single" w:sz="8" w:space="0" w:color="auto"/>
        </w:rPr>
        <w:t>diverse people</w:t>
      </w:r>
      <w:r w:rsidRPr="00286123">
        <w:rPr>
          <w:rFonts w:eastAsia="Calibri"/>
          <w:sz w:val="16"/>
        </w:rPr>
        <w:t xml:space="preserve"> across the Americas, indeed </w:t>
      </w:r>
      <w:r w:rsidRPr="00286123">
        <w:rPr>
          <w:rFonts w:eastAsia="Calibri"/>
          <w:b/>
          <w:iCs/>
          <w:u w:val="single"/>
          <w:bdr w:val="single" w:sz="8" w:space="0" w:color="auto"/>
        </w:rPr>
        <w:t>across the world</w:t>
      </w:r>
      <w:r w:rsidRPr="00286123">
        <w:rPr>
          <w:rFonts w:eastAsia="Calibri"/>
          <w:sz w:val="16"/>
        </w:rPr>
        <w:t xml:space="preserve">, often </w:t>
      </w:r>
      <w:r w:rsidRPr="00286123">
        <w:rPr>
          <w:rFonts w:eastAsia="Calibri"/>
          <w:b/>
          <w:highlight w:val="cyan"/>
          <w:u w:val="single"/>
        </w:rPr>
        <w:t xml:space="preserve">under a </w:t>
      </w:r>
      <w:r w:rsidRPr="00286123">
        <w:rPr>
          <w:rFonts w:eastAsia="Calibri"/>
          <w:b/>
          <w:iCs/>
          <w:highlight w:val="cyan"/>
          <w:u w:val="single"/>
          <w:bdr w:val="single" w:sz="8" w:space="0" w:color="auto"/>
        </w:rPr>
        <w:t>single</w:t>
      </w:r>
      <w:r w:rsidRPr="00286123">
        <w:rPr>
          <w:rFonts w:eastAsia="Calibri"/>
          <w:b/>
          <w:u w:val="single"/>
        </w:rPr>
        <w:t xml:space="preserve">, </w:t>
      </w:r>
      <w:r w:rsidRPr="00286123">
        <w:rPr>
          <w:rFonts w:eastAsia="Calibri"/>
          <w:b/>
          <w:iCs/>
          <w:u w:val="single"/>
          <w:bdr w:val="single" w:sz="8" w:space="0" w:color="auto"/>
        </w:rPr>
        <w:t xml:space="preserve">shared subjective </w:t>
      </w:r>
      <w:r w:rsidRPr="00286123">
        <w:rPr>
          <w:rFonts w:eastAsia="Calibri"/>
          <w:b/>
          <w:iCs/>
          <w:highlight w:val="cyan"/>
          <w:u w:val="single"/>
          <w:bdr w:val="single" w:sz="8" w:space="0" w:color="auto"/>
        </w:rPr>
        <w:t>understanding</w:t>
      </w:r>
      <w:r w:rsidRPr="00286123">
        <w:rPr>
          <w:rFonts w:eastAsia="Calibri"/>
          <w:b/>
          <w:highlight w:val="cyan"/>
          <w:u w:val="single"/>
        </w:rPr>
        <w:t xml:space="preserve"> of being the “</w:t>
      </w:r>
      <w:r w:rsidRPr="00286123">
        <w:rPr>
          <w:rFonts w:eastAsia="Calibri"/>
          <w:b/>
          <w:iCs/>
          <w:highlight w:val="cyan"/>
          <w:u w:val="single"/>
          <w:bdr w:val="single" w:sz="8" w:space="0" w:color="auto"/>
        </w:rPr>
        <w:t>first</w:t>
      </w:r>
      <w:r w:rsidRPr="00286123">
        <w:rPr>
          <w:rFonts w:eastAsia="Calibri"/>
          <w:b/>
          <w:highlight w:val="cyan"/>
          <w:u w:val="single"/>
        </w:rPr>
        <w:t>” to live in any</w:t>
      </w:r>
      <w:r w:rsidRPr="00286123">
        <w:rPr>
          <w:rFonts w:eastAsia="Calibri"/>
          <w:b/>
          <w:u w:val="single"/>
        </w:rPr>
        <w:t xml:space="preserve"> particular </w:t>
      </w:r>
      <w:r w:rsidRPr="00286123">
        <w:rPr>
          <w:rFonts w:eastAsia="Calibri"/>
          <w:b/>
          <w:highlight w:val="cyan"/>
          <w:u w:val="single"/>
        </w:rPr>
        <w:t>place</w:t>
      </w:r>
      <w:r w:rsidRPr="00286123">
        <w:rPr>
          <w:rFonts w:eastAsia="Calibri"/>
          <w:sz w:val="16"/>
        </w:rPr>
        <w:t xml:space="preserve">.22 Being indigenous is a form of co- identification among people who previously did not see any connection with one another. It is also a way of laying claim to particular lands (or, more accurately, territories) on the basis of having (or having once had) specialized knowledge of that place. Yet, </w:t>
      </w:r>
      <w:r w:rsidRPr="00286123">
        <w:rPr>
          <w:rFonts w:eastAsia="Calibri"/>
          <w:b/>
          <w:u w:val="single"/>
        </w:rPr>
        <w:t xml:space="preserve">this mode of representation, however new or potentially expansive, </w:t>
      </w:r>
      <w:r w:rsidRPr="00286123">
        <w:rPr>
          <w:rFonts w:eastAsia="Calibri"/>
          <w:b/>
          <w:iCs/>
          <w:u w:val="single"/>
          <w:bdr w:val="single" w:sz="8" w:space="0" w:color="auto"/>
        </w:rPr>
        <w:t>remains particularistic</w:t>
      </w:r>
      <w:r w:rsidRPr="00286123">
        <w:rPr>
          <w:rFonts w:eastAsia="Calibri"/>
          <w:sz w:val="16"/>
        </w:rPr>
        <w:t xml:space="preserve">. Indigeneity is a form of subjectivity that emerged because of the devastation wrought in the aftermath of 1492. Moreover, it is a form of subjectivity that interpellates people into efforts to gain national sovereignty within the global system of national states. Indigenous, then, as a mode of representation includes the often unacknowledged elision between native as a colonial state category of subjugation and indigenous as a category of resistance. </w:t>
      </w:r>
    </w:p>
    <w:p w14:paraId="7637404C" w14:textId="77777777" w:rsidR="005F3946" w:rsidRPr="00286123" w:rsidRDefault="005F3946" w:rsidP="005F3946">
      <w:pPr>
        <w:spacing w:after="0" w:line="240" w:lineRule="auto"/>
        <w:rPr>
          <w:rFonts w:eastAsia="Calibri"/>
          <w:sz w:val="16"/>
        </w:rPr>
      </w:pPr>
      <w:r w:rsidRPr="00286123">
        <w:rPr>
          <w:rFonts w:eastAsia="Calibri"/>
          <w:b/>
          <w:u w:val="single"/>
        </w:rPr>
        <w:t>Indigenous conceptualized as such retains</w:t>
      </w:r>
      <w:r w:rsidRPr="00286123">
        <w:rPr>
          <w:rFonts w:eastAsia="Calibri"/>
          <w:sz w:val="16"/>
        </w:rPr>
        <w:t xml:space="preserve"> two </w:t>
      </w:r>
      <w:r w:rsidRPr="00286123">
        <w:rPr>
          <w:rFonts w:eastAsia="Calibri"/>
          <w:b/>
          <w:iCs/>
          <w:u w:val="single"/>
          <w:bdr w:val="single" w:sz="8" w:space="0" w:color="auto"/>
        </w:rPr>
        <w:t>interrelated problems</w:t>
      </w:r>
      <w:r w:rsidRPr="00286123">
        <w:rPr>
          <w:rFonts w:eastAsia="Calibri"/>
          <w:b/>
          <w:u w:val="single"/>
        </w:rPr>
        <w:t xml:space="preserve"> that ensure that</w:t>
      </w:r>
      <w:r w:rsidRPr="00286123">
        <w:rPr>
          <w:rFonts w:eastAsia="Calibri"/>
          <w:sz w:val="16"/>
        </w:rPr>
        <w:t xml:space="preserve"> the kinds of </w:t>
      </w:r>
      <w:r w:rsidRPr="00286123">
        <w:rPr>
          <w:rFonts w:eastAsia="Calibri"/>
          <w:b/>
          <w:iCs/>
          <w:u w:val="single"/>
          <w:bdr w:val="single" w:sz="8" w:space="0" w:color="auto"/>
        </w:rPr>
        <w:t>unequal relationships</w:t>
      </w:r>
      <w:r w:rsidRPr="00286123">
        <w:rPr>
          <w:rFonts w:eastAsia="Calibri"/>
          <w:sz w:val="16"/>
        </w:rPr>
        <w:t xml:space="preserve"> organized in the aftermath of 1492 </w:t>
      </w:r>
      <w:r w:rsidRPr="00286123">
        <w:rPr>
          <w:rFonts w:eastAsia="Calibri"/>
          <w:b/>
          <w:u w:val="single"/>
        </w:rPr>
        <w:t xml:space="preserve">are </w:t>
      </w:r>
      <w:r w:rsidRPr="00286123">
        <w:rPr>
          <w:rFonts w:eastAsia="Calibri"/>
          <w:b/>
          <w:iCs/>
          <w:u w:val="single"/>
          <w:bdr w:val="single" w:sz="8" w:space="0" w:color="auto"/>
        </w:rPr>
        <w:t>reproduced</w:t>
      </w:r>
      <w:r w:rsidRPr="00286123">
        <w:rPr>
          <w:rFonts w:eastAsia="Calibri"/>
          <w:sz w:val="16"/>
        </w:rPr>
        <w:t xml:space="preserve">. First, </w:t>
      </w:r>
      <w:r w:rsidRPr="00286123">
        <w:rPr>
          <w:rFonts w:eastAsia="Calibri"/>
          <w:b/>
          <w:u w:val="single"/>
        </w:rPr>
        <w:t xml:space="preserve">by </w:t>
      </w:r>
      <w:r w:rsidRPr="00286123">
        <w:rPr>
          <w:rFonts w:eastAsia="Calibri"/>
          <w:b/>
          <w:iCs/>
          <w:u w:val="single"/>
          <w:bdr w:val="single" w:sz="8" w:space="0" w:color="auto"/>
        </w:rPr>
        <w:t>denying the social constitution</w:t>
      </w:r>
      <w:r w:rsidRPr="00286123">
        <w:rPr>
          <w:rFonts w:eastAsia="Calibri"/>
          <w:b/>
          <w:u w:val="single"/>
        </w:rPr>
        <w:t xml:space="preserve"> of the category of indigenous, it </w:t>
      </w:r>
      <w:r w:rsidRPr="00286123">
        <w:rPr>
          <w:rFonts w:eastAsia="Calibri"/>
          <w:b/>
          <w:iCs/>
          <w:highlight w:val="cyan"/>
          <w:u w:val="single"/>
          <w:bdr w:val="single" w:sz="8" w:space="0" w:color="auto"/>
        </w:rPr>
        <w:t>disavows</w:t>
      </w:r>
      <w:r w:rsidRPr="00286123">
        <w:rPr>
          <w:rFonts w:eastAsia="Calibri"/>
          <w:b/>
          <w:u w:val="single"/>
        </w:rPr>
        <w:t xml:space="preserve"> people’s now-long </w:t>
      </w:r>
      <w:r w:rsidRPr="00286123">
        <w:rPr>
          <w:rFonts w:eastAsia="Calibri"/>
          <w:b/>
          <w:iCs/>
          <w:highlight w:val="cyan"/>
          <w:u w:val="single"/>
          <w:bdr w:val="single" w:sz="8" w:space="0" w:color="auto"/>
        </w:rPr>
        <w:t>history of connectivity</w:t>
      </w:r>
      <w:r w:rsidRPr="00286123">
        <w:rPr>
          <w:rFonts w:eastAsia="Calibri"/>
          <w:b/>
          <w:u w:val="single"/>
        </w:rPr>
        <w:t xml:space="preserve"> across (and sometimes against) this category. Because this connectivity </w:t>
      </w:r>
      <w:r w:rsidRPr="00286123">
        <w:rPr>
          <w:rFonts w:eastAsia="Calibri"/>
          <w:b/>
          <w:iCs/>
          <w:u w:val="single"/>
          <w:bdr w:val="single" w:sz="8" w:space="0" w:color="auto"/>
        </w:rPr>
        <w:t>challenges the particularistic nature</w:t>
      </w:r>
      <w:r w:rsidRPr="00286123">
        <w:rPr>
          <w:rFonts w:eastAsia="Calibri"/>
          <w:b/>
          <w:u w:val="single"/>
        </w:rPr>
        <w:t xml:space="preserve"> of indigeneity, recognition of interrelationality is </w:t>
      </w:r>
      <w:r w:rsidRPr="00286123">
        <w:rPr>
          <w:rFonts w:eastAsia="Calibri"/>
          <w:b/>
          <w:iCs/>
          <w:u w:val="single"/>
          <w:bdr w:val="single" w:sz="8" w:space="0" w:color="auto"/>
        </w:rPr>
        <w:t>itself represented as a threat</w:t>
      </w:r>
      <w:r w:rsidRPr="00286123">
        <w:rPr>
          <w:rFonts w:eastAsia="Calibri"/>
          <w:sz w:val="16"/>
        </w:rPr>
        <w:t xml:space="preserve">. Second, </w:t>
      </w:r>
      <w:r w:rsidRPr="00286123">
        <w:rPr>
          <w:rFonts w:eastAsia="Calibri"/>
          <w:b/>
          <w:u w:val="single"/>
        </w:rPr>
        <w:t xml:space="preserve">by continuing to </w:t>
      </w:r>
      <w:r w:rsidRPr="00286123">
        <w:rPr>
          <w:rFonts w:eastAsia="Calibri"/>
          <w:b/>
          <w:iCs/>
          <w:u w:val="single"/>
          <w:bdr w:val="single" w:sz="8" w:space="0" w:color="auto"/>
        </w:rPr>
        <w:t>limit the criteria of membership</w:t>
      </w:r>
      <w:r w:rsidRPr="00286123">
        <w:rPr>
          <w:rFonts w:eastAsia="Calibri"/>
          <w:sz w:val="16"/>
        </w:rPr>
        <w:t xml:space="preserve"> of each nos, </w:t>
      </w:r>
      <w:r w:rsidRPr="00286123">
        <w:rPr>
          <w:rFonts w:eastAsia="Calibri"/>
          <w:b/>
          <w:u w:val="single"/>
        </w:rPr>
        <w:t xml:space="preserve">each is </w:t>
      </w:r>
      <w:r w:rsidRPr="00286123">
        <w:rPr>
          <w:rFonts w:eastAsia="Calibri"/>
          <w:b/>
          <w:iCs/>
          <w:u w:val="single"/>
          <w:bdr w:val="single" w:sz="8" w:space="0" w:color="auto"/>
        </w:rPr>
        <w:t>unable to accept as co-specifics</w:t>
      </w:r>
      <w:r w:rsidRPr="00286123">
        <w:rPr>
          <w:rFonts w:eastAsia="Calibri"/>
          <w:b/>
          <w:u w:val="single"/>
        </w:rPr>
        <w:t xml:space="preserve"> those who are rendered as </w:t>
      </w:r>
      <w:r w:rsidRPr="00286123">
        <w:rPr>
          <w:rFonts w:eastAsia="Calibri"/>
          <w:b/>
          <w:iCs/>
          <w:u w:val="single"/>
          <w:bdr w:val="single" w:sz="8" w:space="0" w:color="auto"/>
        </w:rPr>
        <w:t>always-already oppositional others</w:t>
      </w:r>
      <w:r w:rsidRPr="00286123">
        <w:rPr>
          <w:rFonts w:eastAsia="Calibri"/>
          <w:sz w:val="16"/>
        </w:rPr>
        <w:t xml:space="preserve">. Indeed, </w:t>
      </w:r>
      <w:r w:rsidRPr="00286123">
        <w:rPr>
          <w:rFonts w:eastAsia="Calibri"/>
          <w:b/>
          <w:u w:val="single"/>
        </w:rPr>
        <w:t xml:space="preserve">in </w:t>
      </w:r>
      <w:r w:rsidRPr="00286123">
        <w:rPr>
          <w:rFonts w:eastAsia="Calibri"/>
          <w:b/>
          <w:iCs/>
          <w:u w:val="single"/>
          <w:bdr w:val="single" w:sz="8" w:space="0" w:color="auto"/>
        </w:rPr>
        <w:t>making any particularistic nos</w:t>
      </w:r>
      <w:r w:rsidRPr="00286123">
        <w:rPr>
          <w:rFonts w:eastAsia="Calibri"/>
          <w:b/>
          <w:u w:val="single"/>
        </w:rPr>
        <w:t xml:space="preserve">, the significance of omitting certain others </w:t>
      </w:r>
      <w:r w:rsidRPr="00286123">
        <w:rPr>
          <w:rFonts w:eastAsia="Calibri"/>
          <w:b/>
          <w:iCs/>
          <w:u w:val="single"/>
          <w:bdr w:val="single" w:sz="8" w:space="0" w:color="auto"/>
        </w:rPr>
        <w:t>cannot be underestimated</w:t>
      </w:r>
      <w:r w:rsidRPr="00286123">
        <w:rPr>
          <w:rFonts w:eastAsia="Calibri"/>
          <w:sz w:val="16"/>
        </w:rPr>
        <w:t xml:space="preserve">. </w:t>
      </w:r>
    </w:p>
    <w:p w14:paraId="40AA9A39" w14:textId="77777777" w:rsidR="005F3946" w:rsidRPr="00286123" w:rsidRDefault="005F3946" w:rsidP="005F3946">
      <w:pPr>
        <w:spacing w:after="0" w:line="240" w:lineRule="auto"/>
        <w:rPr>
          <w:rFonts w:eastAsia="Calibri"/>
          <w:sz w:val="16"/>
        </w:rPr>
      </w:pPr>
      <w:r w:rsidRPr="00286123">
        <w:rPr>
          <w:rFonts w:eastAsia="Calibri"/>
          <w:b/>
          <w:u w:val="single"/>
        </w:rPr>
        <w:t>The category of indigenous</w:t>
      </w:r>
      <w:r w:rsidRPr="00286123">
        <w:rPr>
          <w:rFonts w:eastAsia="Calibri"/>
          <w:sz w:val="16"/>
        </w:rPr>
        <w:t xml:space="preserve">, thus, </w:t>
      </w:r>
      <w:r w:rsidRPr="00286123">
        <w:rPr>
          <w:rFonts w:eastAsia="Calibri"/>
          <w:b/>
          <w:u w:val="single"/>
        </w:rPr>
        <w:t>does</w:t>
      </w:r>
      <w:r w:rsidRPr="00286123">
        <w:rPr>
          <w:rFonts w:eastAsia="Calibri"/>
          <w:sz w:val="16"/>
        </w:rPr>
        <w:t xml:space="preserve"> a sort of </w:t>
      </w:r>
      <w:r w:rsidRPr="00286123">
        <w:rPr>
          <w:rFonts w:eastAsia="Calibri"/>
          <w:b/>
          <w:iCs/>
          <w:u w:val="single"/>
          <w:bdr w:val="single" w:sz="8" w:space="0" w:color="auto"/>
        </w:rPr>
        <w:t>political work</w:t>
      </w:r>
      <w:r w:rsidRPr="00286123">
        <w:rPr>
          <w:rFonts w:eastAsia="Calibri"/>
          <w:b/>
          <w:u w:val="single"/>
        </w:rPr>
        <w:t xml:space="preserve">. It produces a </w:t>
      </w:r>
      <w:r w:rsidRPr="00286123">
        <w:rPr>
          <w:rFonts w:eastAsia="Calibri"/>
          <w:b/>
          <w:iCs/>
          <w:u w:val="single"/>
          <w:bdr w:val="single" w:sz="8" w:space="0" w:color="auto"/>
        </w:rPr>
        <w:t>particular nos</w:t>
      </w:r>
      <w:r w:rsidRPr="00286123">
        <w:rPr>
          <w:rFonts w:eastAsia="Calibri"/>
          <w:sz w:val="16"/>
        </w:rPr>
        <w:t xml:space="preserve"> (</w:t>
      </w:r>
      <w:r w:rsidRPr="00286123">
        <w:rPr>
          <w:rFonts w:eastAsia="Calibri"/>
          <w:b/>
          <w:u w:val="single"/>
        </w:rPr>
        <w:t xml:space="preserve">and thus a </w:t>
      </w:r>
      <w:r w:rsidRPr="00286123">
        <w:rPr>
          <w:rFonts w:eastAsia="Calibri"/>
          <w:b/>
          <w:iCs/>
          <w:u w:val="single"/>
          <w:bdr w:val="single" w:sz="8" w:space="0" w:color="auto"/>
        </w:rPr>
        <w:t>particular Other-to-indigenous nos</w:t>
      </w:r>
      <w:r w:rsidRPr="00286123">
        <w:rPr>
          <w:rFonts w:eastAsia="Calibri"/>
          <w:sz w:val="16"/>
        </w:rPr>
        <w:t xml:space="preserve">).23 For some (though certainly not all) of those currently constituted as indigenous, it seems that one of the consequences of the enormously uneven Columbian exchange is the denunciation of the process of exchange itself. Today, the movement of life, plants, humans, and other animals is often cited as the cause for the devastation wrought on their native equivalent.24 Rather than focus on the hierarchical and exploitative relations of the Columbian exchange, some assume that the cause of the problem was / is mobility itself. </w:t>
      </w:r>
      <w:r w:rsidRPr="00286123">
        <w:rPr>
          <w:rFonts w:eastAsia="Calibri"/>
          <w:b/>
          <w:u w:val="single"/>
        </w:rPr>
        <w:t xml:space="preserve">Within such a worldview, that which </w:t>
      </w:r>
      <w:r w:rsidRPr="00286123">
        <w:rPr>
          <w:rFonts w:eastAsia="Calibri"/>
          <w:b/>
          <w:iCs/>
          <w:u w:val="single"/>
          <w:bdr w:val="single" w:sz="8" w:space="0" w:color="auto"/>
        </w:rPr>
        <w:t>moves</w:t>
      </w:r>
      <w:r w:rsidRPr="00286123">
        <w:rPr>
          <w:rFonts w:eastAsia="Calibri"/>
          <w:b/>
          <w:u w:val="single"/>
        </w:rPr>
        <w:t xml:space="preserve"> is consequently denounced as </w:t>
      </w:r>
      <w:r w:rsidRPr="00286123">
        <w:rPr>
          <w:rFonts w:eastAsia="Calibri"/>
          <w:b/>
          <w:iCs/>
          <w:u w:val="single"/>
          <w:bdr w:val="single" w:sz="8" w:space="0" w:color="auto"/>
        </w:rPr>
        <w:t>inherently polluting</w:t>
      </w:r>
      <w:r w:rsidRPr="00286123">
        <w:rPr>
          <w:rFonts w:eastAsia="Calibri"/>
          <w:b/>
          <w:u w:val="single"/>
        </w:rPr>
        <w:t>, and</w:t>
      </w:r>
      <w:r w:rsidRPr="00286123">
        <w:rPr>
          <w:rFonts w:eastAsia="Calibri"/>
          <w:sz w:val="16"/>
        </w:rPr>
        <w:t xml:space="preserve">, in an idiom that is gaining in popularity, </w:t>
      </w:r>
      <w:r w:rsidRPr="00286123">
        <w:rPr>
          <w:rFonts w:eastAsia="Calibri"/>
          <w:b/>
          <w:iCs/>
          <w:u w:val="single"/>
          <w:bdr w:val="single" w:sz="8" w:space="0" w:color="auto"/>
        </w:rPr>
        <w:t>movement</w:t>
      </w:r>
      <w:r w:rsidRPr="00286123">
        <w:rPr>
          <w:rFonts w:eastAsia="Calibri"/>
          <w:b/>
          <w:u w:val="single"/>
        </w:rPr>
        <w:t xml:space="preserve"> and </w:t>
      </w:r>
      <w:r w:rsidRPr="00286123">
        <w:rPr>
          <w:rFonts w:eastAsia="Calibri"/>
          <w:b/>
          <w:iCs/>
          <w:u w:val="single"/>
          <w:bdr w:val="single" w:sz="8" w:space="0" w:color="auto"/>
        </w:rPr>
        <w:t>migration</w:t>
      </w:r>
      <w:r w:rsidRPr="00286123">
        <w:rPr>
          <w:rFonts w:eastAsia="Calibri"/>
          <w:b/>
          <w:u w:val="single"/>
        </w:rPr>
        <w:t xml:space="preserve"> are posited as </w:t>
      </w:r>
      <w:r w:rsidRPr="00286123">
        <w:rPr>
          <w:rFonts w:eastAsia="Calibri"/>
          <w:b/>
          <w:iCs/>
          <w:u w:val="single"/>
          <w:bdr w:val="single" w:sz="8" w:space="0" w:color="auto"/>
        </w:rPr>
        <w:t>inherently colonizing</w:t>
      </w:r>
      <w:r w:rsidRPr="00286123">
        <w:rPr>
          <w:rFonts w:eastAsia="Calibri"/>
          <w:sz w:val="16"/>
        </w:rPr>
        <w:t xml:space="preserve">. </w:t>
      </w:r>
    </w:p>
    <w:p w14:paraId="6BEB44DC" w14:textId="77777777" w:rsidR="005F3946" w:rsidRPr="00286123" w:rsidRDefault="005F3946" w:rsidP="005F3946">
      <w:pPr>
        <w:spacing w:after="0" w:line="240" w:lineRule="auto"/>
        <w:rPr>
          <w:rFonts w:eastAsia="Calibri"/>
          <w:sz w:val="16"/>
        </w:rPr>
      </w:pPr>
      <w:r w:rsidRPr="00286123">
        <w:rPr>
          <w:rFonts w:eastAsia="Calibri"/>
          <w:b/>
          <w:u w:val="single"/>
        </w:rPr>
        <w:t xml:space="preserve">An </w:t>
      </w:r>
      <w:r w:rsidRPr="00286123">
        <w:rPr>
          <w:rFonts w:eastAsia="Calibri"/>
          <w:b/>
          <w:highlight w:val="cyan"/>
          <w:u w:val="single"/>
        </w:rPr>
        <w:t>understanding</w:t>
      </w:r>
      <w:r w:rsidRPr="00286123">
        <w:rPr>
          <w:rFonts w:eastAsia="Calibri"/>
          <w:b/>
          <w:u w:val="single"/>
        </w:rPr>
        <w:t xml:space="preserve"> of </w:t>
      </w:r>
      <w:r w:rsidRPr="00286123">
        <w:rPr>
          <w:rFonts w:eastAsia="Calibri"/>
          <w:b/>
          <w:highlight w:val="cyan"/>
          <w:u w:val="single"/>
        </w:rPr>
        <w:t xml:space="preserve">mobility as </w:t>
      </w:r>
      <w:r w:rsidRPr="00286123">
        <w:rPr>
          <w:rFonts w:eastAsia="Calibri"/>
          <w:b/>
          <w:iCs/>
          <w:highlight w:val="cyan"/>
          <w:u w:val="single"/>
          <w:bdr w:val="single" w:sz="8" w:space="0" w:color="auto"/>
        </w:rPr>
        <w:t>always colonizing</w:t>
      </w:r>
      <w:r w:rsidRPr="00286123">
        <w:rPr>
          <w:rFonts w:eastAsia="Calibri"/>
          <w:b/>
          <w:highlight w:val="cyan"/>
          <w:u w:val="single"/>
        </w:rPr>
        <w:t xml:space="preserve"> is evident in</w:t>
      </w:r>
      <w:r w:rsidRPr="00286123">
        <w:rPr>
          <w:rFonts w:eastAsia="Calibri"/>
          <w:b/>
          <w:u w:val="single"/>
        </w:rPr>
        <w:t xml:space="preserve"> the expansion of </w:t>
      </w:r>
      <w:r w:rsidRPr="00286123">
        <w:rPr>
          <w:rFonts w:eastAsia="Calibri"/>
          <w:b/>
          <w:highlight w:val="cyan"/>
          <w:u w:val="single"/>
        </w:rPr>
        <w:t>the term “</w:t>
      </w:r>
      <w:r w:rsidRPr="00286123">
        <w:rPr>
          <w:rFonts w:eastAsia="Calibri"/>
          <w:b/>
          <w:iCs/>
          <w:highlight w:val="cyan"/>
          <w:u w:val="single"/>
          <w:bdr w:val="single" w:sz="8" w:space="0" w:color="auto"/>
        </w:rPr>
        <w:t>settler colonist</w:t>
      </w:r>
      <w:r w:rsidRPr="00286123">
        <w:rPr>
          <w:rFonts w:eastAsia="Calibri"/>
          <w:b/>
          <w:highlight w:val="cyan"/>
          <w:u w:val="single"/>
        </w:rPr>
        <w:t xml:space="preserve">” to include </w:t>
      </w:r>
      <w:r w:rsidRPr="00286123">
        <w:rPr>
          <w:rFonts w:eastAsia="Calibri"/>
          <w:b/>
          <w:iCs/>
          <w:highlight w:val="cyan"/>
          <w:u w:val="single"/>
          <w:bdr w:val="single" w:sz="8" w:space="0" w:color="auto"/>
        </w:rPr>
        <w:t>all those deemed nonnative</w:t>
      </w:r>
      <w:r w:rsidRPr="00286123">
        <w:rPr>
          <w:rFonts w:eastAsia="Calibri"/>
          <w:b/>
          <w:highlight w:val="cyan"/>
          <w:u w:val="single"/>
        </w:rPr>
        <w:t xml:space="preserve"> in any</w:t>
      </w:r>
      <w:r w:rsidRPr="00286123">
        <w:rPr>
          <w:rFonts w:eastAsia="Calibri"/>
          <w:b/>
          <w:u w:val="single"/>
        </w:rPr>
        <w:t xml:space="preserve"> given </w:t>
      </w:r>
      <w:r w:rsidRPr="00286123">
        <w:rPr>
          <w:rFonts w:eastAsia="Calibri"/>
          <w:b/>
          <w:highlight w:val="cyan"/>
          <w:u w:val="single"/>
        </w:rPr>
        <w:t>space</w:t>
      </w:r>
      <w:r w:rsidRPr="00286123">
        <w:rPr>
          <w:rFonts w:eastAsia="Calibri"/>
          <w:sz w:val="16"/>
        </w:rPr>
        <w:t xml:space="preserve">. Recently, within both indigenous studies and social movements for indigenous rights, </w:t>
      </w:r>
      <w:r w:rsidRPr="00286123">
        <w:rPr>
          <w:rFonts w:eastAsia="Calibri"/>
          <w:b/>
          <w:u w:val="single"/>
        </w:rPr>
        <w:t xml:space="preserve">the </w:t>
      </w:r>
      <w:r w:rsidRPr="00286123">
        <w:rPr>
          <w:rFonts w:eastAsia="Calibri"/>
          <w:b/>
          <w:iCs/>
          <w:highlight w:val="cyan"/>
          <w:u w:val="single"/>
          <w:bdr w:val="single" w:sz="8" w:space="0" w:color="auto"/>
        </w:rPr>
        <w:t>historical distinctions</w:t>
      </w:r>
      <w:r w:rsidRPr="00286123">
        <w:rPr>
          <w:rFonts w:eastAsia="Calibri"/>
          <w:b/>
          <w:highlight w:val="cyan"/>
          <w:u w:val="single"/>
        </w:rPr>
        <w:t xml:space="preserve"> between</w:t>
      </w:r>
      <w:r w:rsidRPr="00286123">
        <w:rPr>
          <w:rFonts w:eastAsia="Calibri"/>
          <w:sz w:val="16"/>
        </w:rPr>
        <w:t xml:space="preserve"> the voyages of Columbus (and other </w:t>
      </w:r>
      <w:r w:rsidRPr="00286123">
        <w:rPr>
          <w:rFonts w:eastAsia="Calibri"/>
          <w:b/>
          <w:iCs/>
          <w:highlight w:val="cyan"/>
          <w:u w:val="single"/>
          <w:bdr w:val="single" w:sz="8" w:space="0" w:color="auto"/>
        </w:rPr>
        <w:t>colonizers</w:t>
      </w:r>
      <w:r w:rsidRPr="00286123">
        <w:rPr>
          <w:rFonts w:eastAsia="Calibri"/>
          <w:sz w:val="16"/>
        </w:rPr>
        <w:t xml:space="preserve">) and those of </w:t>
      </w:r>
      <w:r w:rsidRPr="00286123">
        <w:rPr>
          <w:rFonts w:eastAsia="Calibri"/>
          <w:b/>
          <w:iCs/>
          <w:highlight w:val="cyan"/>
          <w:u w:val="single"/>
          <w:bdr w:val="single" w:sz="8" w:space="0" w:color="auto"/>
        </w:rPr>
        <w:t>slaves</w:t>
      </w:r>
      <w:r w:rsidRPr="00286123">
        <w:rPr>
          <w:rFonts w:eastAsia="Calibri"/>
          <w:sz w:val="16"/>
        </w:rPr>
        <w:t xml:space="preserve"> who survived the Middle Passage, </w:t>
      </w:r>
      <w:r w:rsidRPr="00286123">
        <w:rPr>
          <w:rFonts w:eastAsia="Calibri"/>
          <w:b/>
          <w:iCs/>
          <w:u w:val="single"/>
          <w:bdr w:val="single" w:sz="8" w:space="0" w:color="auto"/>
        </w:rPr>
        <w:t xml:space="preserve">indentured </w:t>
      </w:r>
      <w:r w:rsidRPr="00286123">
        <w:rPr>
          <w:rFonts w:eastAsia="Calibri"/>
          <w:b/>
          <w:iCs/>
          <w:highlight w:val="cyan"/>
          <w:u w:val="single"/>
          <w:bdr w:val="single" w:sz="8" w:space="0" w:color="auto"/>
        </w:rPr>
        <w:t>workers</w:t>
      </w:r>
      <w:r w:rsidRPr="00286123">
        <w:rPr>
          <w:rFonts w:eastAsia="Calibri"/>
          <w:sz w:val="16"/>
        </w:rPr>
        <w:t xml:space="preserve"> recruited in the wake of slavery’s abolition, </w:t>
      </w:r>
      <w:r w:rsidRPr="00286123">
        <w:rPr>
          <w:rFonts w:eastAsia="Calibri"/>
          <w:b/>
          <w:highlight w:val="cyan"/>
          <w:u w:val="single"/>
        </w:rPr>
        <w:t>and</w:t>
      </w:r>
      <w:r w:rsidRPr="00286123">
        <w:rPr>
          <w:rFonts w:eastAsia="Calibri"/>
          <w:sz w:val="16"/>
        </w:rPr>
        <w:t xml:space="preserve"> present- day </w:t>
      </w:r>
      <w:r w:rsidRPr="00286123">
        <w:rPr>
          <w:rFonts w:eastAsia="Calibri"/>
          <w:b/>
          <w:iCs/>
          <w:highlight w:val="cyan"/>
          <w:u w:val="single"/>
          <w:bdr w:val="single" w:sz="8" w:space="0" w:color="auto"/>
        </w:rPr>
        <w:t>migrants</w:t>
      </w:r>
      <w:r w:rsidRPr="00286123">
        <w:rPr>
          <w:rFonts w:eastAsia="Calibri"/>
          <w:sz w:val="16"/>
        </w:rPr>
        <w:t xml:space="preserve"> captured in a variety of state categories ranging from illegal to immigrant, </w:t>
      </w:r>
      <w:r w:rsidRPr="00286123">
        <w:rPr>
          <w:rFonts w:eastAsia="Calibri"/>
          <w:b/>
          <w:u w:val="single"/>
        </w:rPr>
        <w:t xml:space="preserve">have been </w:t>
      </w:r>
      <w:r w:rsidRPr="00286123">
        <w:rPr>
          <w:rFonts w:eastAsia="Calibri"/>
          <w:b/>
          <w:iCs/>
          <w:highlight w:val="cyan"/>
          <w:u w:val="single"/>
          <w:bdr w:val="single" w:sz="8" w:space="0" w:color="auto"/>
        </w:rPr>
        <w:t>collapsed</w:t>
      </w:r>
      <w:r w:rsidRPr="00286123">
        <w:rPr>
          <w:rFonts w:eastAsia="Calibri"/>
          <w:b/>
          <w:highlight w:val="cyan"/>
          <w:u w:val="single"/>
        </w:rPr>
        <w:t xml:space="preserve">. </w:t>
      </w:r>
      <w:r w:rsidRPr="00286123">
        <w:rPr>
          <w:rFonts w:eastAsia="Calibri"/>
          <w:b/>
          <w:iCs/>
          <w:highlight w:val="cyan"/>
          <w:u w:val="single"/>
          <w:bdr w:val="single" w:sz="8" w:space="0" w:color="auto"/>
        </w:rPr>
        <w:t>All</w:t>
      </w:r>
      <w:r w:rsidRPr="00286123">
        <w:rPr>
          <w:rFonts w:eastAsia="Calibri"/>
          <w:b/>
          <w:u w:val="single"/>
        </w:rPr>
        <w:t xml:space="preserve">, it is claimed, are </w:t>
      </w:r>
      <w:r w:rsidRPr="00286123">
        <w:rPr>
          <w:rFonts w:eastAsia="Calibri"/>
          <w:b/>
          <w:iCs/>
          <w:highlight w:val="cyan"/>
          <w:u w:val="single"/>
          <w:bdr w:val="single" w:sz="8" w:space="0" w:color="auto"/>
        </w:rPr>
        <w:t>agents of colonialism</w:t>
      </w:r>
      <w:r w:rsidRPr="00286123">
        <w:rPr>
          <w:rFonts w:eastAsia="Calibri"/>
          <w:sz w:val="16"/>
        </w:rPr>
        <w:t xml:space="preserve">. It seems, then, that as there has been an expansion in the subjective understanding of people as indigenous, there has been a subsequent expansion in their other. Put differently, </w:t>
      </w:r>
      <w:r w:rsidRPr="00286123">
        <w:rPr>
          <w:rFonts w:eastAsia="Calibri"/>
          <w:b/>
          <w:u w:val="single"/>
        </w:rPr>
        <w:t xml:space="preserve">within some indigenous systems of belonging, all past and present people constituted as migrants are </w:t>
      </w:r>
      <w:r w:rsidRPr="00286123">
        <w:rPr>
          <w:rFonts w:eastAsia="Calibri"/>
          <w:b/>
          <w:iCs/>
          <w:u w:val="single"/>
          <w:bdr w:val="single" w:sz="8" w:space="0" w:color="auto"/>
        </w:rPr>
        <w:t>situated as colonizers</w:t>
      </w:r>
      <w:r w:rsidRPr="00286123">
        <w:rPr>
          <w:rFonts w:eastAsia="Calibri"/>
          <w:sz w:val="16"/>
        </w:rPr>
        <w:t xml:space="preserve">. </w:t>
      </w:r>
    </w:p>
    <w:p w14:paraId="3BBDA90D" w14:textId="77777777" w:rsidR="005F3946" w:rsidRPr="00286123" w:rsidRDefault="005F3946" w:rsidP="005F3946">
      <w:pPr>
        <w:spacing w:after="0" w:line="240" w:lineRule="auto"/>
        <w:rPr>
          <w:rFonts w:eastAsia="Calibri"/>
          <w:sz w:val="16"/>
        </w:rPr>
      </w:pPr>
      <w:r w:rsidRPr="00286123">
        <w:rPr>
          <w:rFonts w:eastAsia="Calibri"/>
          <w:sz w:val="16"/>
        </w:rPr>
        <w:t xml:space="preserve">In our present “great age” of migration, how did “colonizer” become a meaningful way to describe people who move across space?25 Indeed, how did “colonizer” come to be an increasingly dominant mode of representing indigenous people’s others, others who were once understood as cocolonized people or, at least, not as an oppositional other? Is there a relationship between these particularistic modes of representation and the false separation and hierarchical ranking of different but related experiences of colonization, such as the processes of expropriation and people’s displacement across space? </w:t>
      </w:r>
    </w:p>
    <w:p w14:paraId="760B3EBF" w14:textId="77777777" w:rsidR="005F3946" w:rsidRPr="00286123" w:rsidRDefault="005F3946" w:rsidP="005F3946">
      <w:pPr>
        <w:spacing w:after="0" w:line="240" w:lineRule="auto"/>
        <w:rPr>
          <w:rFonts w:eastAsia="Calibri"/>
          <w:sz w:val="16"/>
        </w:rPr>
      </w:pPr>
      <w:r w:rsidRPr="00286123">
        <w:rPr>
          <w:rFonts w:eastAsia="Calibri"/>
          <w:sz w:val="16"/>
        </w:rPr>
        <w:t xml:space="preserve">The answers to these questions lie within the logics of autochthonous systems of representation and the ways in which claims to indigeneity bring to life discourses of alienness or foreignness. Jean Comaroff and John Comaroff argue, </w:t>
      </w:r>
      <w:r w:rsidRPr="00286123">
        <w:rPr>
          <w:rFonts w:eastAsia="Calibri"/>
          <w:b/>
          <w:u w:val="single"/>
        </w:rPr>
        <w:t xml:space="preserve">by </w:t>
      </w:r>
      <w:r w:rsidRPr="00286123">
        <w:rPr>
          <w:rFonts w:eastAsia="Calibri"/>
          <w:b/>
          <w:highlight w:val="cyan"/>
          <w:u w:val="single"/>
        </w:rPr>
        <w:t>“</w:t>
      </w:r>
      <w:r w:rsidRPr="00286123">
        <w:rPr>
          <w:rFonts w:eastAsia="Calibri"/>
          <w:b/>
          <w:iCs/>
          <w:highlight w:val="cyan"/>
          <w:u w:val="single"/>
          <w:bdr w:val="single" w:sz="8" w:space="0" w:color="auto"/>
        </w:rPr>
        <w:t>elevating</w:t>
      </w:r>
      <w:r w:rsidRPr="00286123">
        <w:rPr>
          <w:rFonts w:eastAsia="Calibri"/>
          <w:b/>
          <w:iCs/>
          <w:u w:val="single"/>
          <w:bdr w:val="single" w:sz="8" w:space="0" w:color="auto"/>
        </w:rPr>
        <w:t xml:space="preserve"> to a first-principle</w:t>
      </w:r>
      <w:r w:rsidRPr="00286123">
        <w:rPr>
          <w:rFonts w:eastAsia="Calibri"/>
          <w:b/>
          <w:u w:val="single"/>
        </w:rPr>
        <w:t xml:space="preserve"> the </w:t>
      </w:r>
      <w:r w:rsidRPr="00286123">
        <w:rPr>
          <w:rFonts w:eastAsia="Calibri"/>
          <w:b/>
          <w:iCs/>
          <w:u w:val="single"/>
          <w:bdr w:val="single" w:sz="8" w:space="0" w:color="auto"/>
        </w:rPr>
        <w:t>ineffable interests</w:t>
      </w:r>
      <w:r w:rsidRPr="00286123">
        <w:rPr>
          <w:rFonts w:eastAsia="Calibri"/>
          <w:b/>
          <w:u w:val="single"/>
        </w:rPr>
        <w:t xml:space="preserve"> and </w:t>
      </w:r>
      <w:r w:rsidRPr="00286123">
        <w:rPr>
          <w:rFonts w:eastAsia="Calibri"/>
          <w:b/>
          <w:iCs/>
          <w:u w:val="single"/>
          <w:bdr w:val="single" w:sz="8" w:space="0" w:color="auto"/>
        </w:rPr>
        <w:t>connections</w:t>
      </w:r>
      <w:r w:rsidRPr="00286123">
        <w:rPr>
          <w:rFonts w:eastAsia="Calibri"/>
          <w:sz w:val="16"/>
        </w:rPr>
        <w:t xml:space="preserve">, at once material and moral, </w:t>
      </w:r>
      <w:r w:rsidRPr="00286123">
        <w:rPr>
          <w:rFonts w:eastAsia="Calibri"/>
          <w:b/>
          <w:u w:val="single"/>
        </w:rPr>
        <w:t>that flow from ‘</w:t>
      </w:r>
      <w:r w:rsidRPr="00286123">
        <w:rPr>
          <w:rFonts w:eastAsia="Calibri"/>
          <w:b/>
          <w:iCs/>
          <w:u w:val="single"/>
          <w:bdr w:val="single" w:sz="8" w:space="0" w:color="auto"/>
        </w:rPr>
        <w:t>native</w:t>
      </w:r>
      <w:r w:rsidRPr="00286123">
        <w:rPr>
          <w:rFonts w:eastAsia="Calibri"/>
          <w:b/>
          <w:u w:val="single"/>
        </w:rPr>
        <w:t xml:space="preserve">’ rootedness, and </w:t>
      </w:r>
      <w:r w:rsidRPr="00286123">
        <w:rPr>
          <w:rFonts w:eastAsia="Calibri"/>
          <w:b/>
          <w:iCs/>
          <w:u w:val="single"/>
          <w:bdr w:val="single" w:sz="8" w:space="0" w:color="auto"/>
        </w:rPr>
        <w:t>special rights</w:t>
      </w:r>
      <w:r w:rsidRPr="00286123">
        <w:rPr>
          <w:rFonts w:eastAsia="Calibri"/>
          <w:b/>
          <w:u w:val="single"/>
        </w:rPr>
        <w:t xml:space="preserve">, in a </w:t>
      </w:r>
      <w:r w:rsidRPr="00286123">
        <w:rPr>
          <w:rFonts w:eastAsia="Calibri"/>
          <w:b/>
          <w:iCs/>
          <w:highlight w:val="cyan"/>
          <w:u w:val="single"/>
          <w:bdr w:val="single" w:sz="8" w:space="0" w:color="auto"/>
        </w:rPr>
        <w:t>place of birth</w:t>
      </w:r>
      <w:r w:rsidRPr="00286123">
        <w:rPr>
          <w:rFonts w:eastAsia="Calibri"/>
          <w:b/>
          <w:highlight w:val="cyan"/>
          <w:u w:val="single"/>
        </w:rPr>
        <w:t>,”</w:t>
      </w:r>
      <w:r w:rsidRPr="00286123">
        <w:rPr>
          <w:rFonts w:eastAsia="Calibri"/>
          <w:sz w:val="16"/>
        </w:rPr>
        <w:t xml:space="preserve"> autochthonous </w:t>
      </w:r>
      <w:r w:rsidRPr="00286123">
        <w:rPr>
          <w:rFonts w:eastAsia="Calibri"/>
          <w:b/>
          <w:highlight w:val="cyan"/>
          <w:u w:val="single"/>
        </w:rPr>
        <w:t>discourses place</w:t>
      </w:r>
      <w:r w:rsidRPr="00286123">
        <w:rPr>
          <w:rFonts w:eastAsia="Calibri"/>
          <w:b/>
          <w:u w:val="single"/>
        </w:rPr>
        <w:t xml:space="preserve"> those constituted as </w:t>
      </w:r>
      <w:r w:rsidRPr="00286123">
        <w:rPr>
          <w:rFonts w:eastAsia="Calibri"/>
          <w:b/>
          <w:highlight w:val="cyan"/>
          <w:u w:val="single"/>
        </w:rPr>
        <w:t xml:space="preserve">natives </w:t>
      </w:r>
      <w:r w:rsidRPr="00286123">
        <w:rPr>
          <w:rFonts w:eastAsia="Calibri"/>
          <w:b/>
          <w:iCs/>
          <w:highlight w:val="cyan"/>
          <w:u w:val="single"/>
          <w:bdr w:val="single" w:sz="8" w:space="0" w:color="auto"/>
        </w:rPr>
        <w:t>at the top</w:t>
      </w:r>
      <w:r w:rsidRPr="00286123">
        <w:rPr>
          <w:rFonts w:eastAsia="Calibri"/>
          <w:b/>
          <w:highlight w:val="cyan"/>
          <w:u w:val="single"/>
        </w:rPr>
        <w:t xml:space="preserve"> of a </w:t>
      </w:r>
      <w:r w:rsidRPr="00286123">
        <w:rPr>
          <w:rFonts w:eastAsia="Calibri"/>
          <w:b/>
          <w:iCs/>
          <w:highlight w:val="cyan"/>
          <w:u w:val="single"/>
          <w:bdr w:val="single" w:sz="8" w:space="0" w:color="auto"/>
        </w:rPr>
        <w:t>hierarchy</w:t>
      </w:r>
      <w:r w:rsidRPr="00286123">
        <w:rPr>
          <w:rFonts w:eastAsia="Calibri"/>
          <w:b/>
          <w:u w:val="single"/>
        </w:rPr>
        <w:t xml:space="preserve"> of the </w:t>
      </w:r>
      <w:r w:rsidRPr="00286123">
        <w:rPr>
          <w:rFonts w:eastAsia="Calibri"/>
          <w:b/>
          <w:iCs/>
          <w:u w:val="single"/>
          <w:bdr w:val="single" w:sz="8" w:space="0" w:color="auto"/>
        </w:rPr>
        <w:t>exploited</w:t>
      </w:r>
      <w:r w:rsidRPr="00286123">
        <w:rPr>
          <w:rFonts w:eastAsia="Calibri"/>
          <w:b/>
          <w:u w:val="single"/>
        </w:rPr>
        <w:t xml:space="preserve">, </w:t>
      </w:r>
      <w:r w:rsidRPr="00286123">
        <w:rPr>
          <w:rFonts w:eastAsia="Calibri"/>
          <w:b/>
          <w:iCs/>
          <w:u w:val="single"/>
          <w:bdr w:val="single" w:sz="8" w:space="0" w:color="auto"/>
        </w:rPr>
        <w:t>oppressed</w:t>
      </w:r>
      <w:r w:rsidRPr="00286123">
        <w:rPr>
          <w:rFonts w:eastAsia="Calibri"/>
          <w:b/>
          <w:u w:val="single"/>
        </w:rPr>
        <w:t xml:space="preserve">, and </w:t>
      </w:r>
      <w:r w:rsidRPr="00286123">
        <w:rPr>
          <w:rFonts w:eastAsia="Calibri"/>
          <w:b/>
          <w:iCs/>
          <w:u w:val="single"/>
          <w:bdr w:val="single" w:sz="8" w:space="0" w:color="auto"/>
        </w:rPr>
        <w:t>colonized</w:t>
      </w:r>
      <w:r w:rsidRPr="00286123">
        <w:rPr>
          <w:rFonts w:eastAsia="Calibri"/>
          <w:b/>
          <w:u w:val="single"/>
        </w:rPr>
        <w:t xml:space="preserve"> </w:t>
      </w:r>
      <w:r w:rsidRPr="00286123">
        <w:rPr>
          <w:rFonts w:eastAsia="Calibri"/>
          <w:b/>
          <w:highlight w:val="cyan"/>
          <w:u w:val="single"/>
        </w:rPr>
        <w:t xml:space="preserve">and </w:t>
      </w:r>
      <w:r w:rsidRPr="00286123">
        <w:rPr>
          <w:rFonts w:eastAsia="Calibri"/>
          <w:b/>
          <w:iCs/>
          <w:highlight w:val="cyan"/>
          <w:u w:val="single"/>
          <w:bdr w:val="single" w:sz="8" w:space="0" w:color="auto"/>
        </w:rPr>
        <w:t>insist</w:t>
      </w:r>
      <w:r w:rsidRPr="00286123">
        <w:rPr>
          <w:rFonts w:eastAsia="Calibri"/>
          <w:b/>
          <w:highlight w:val="cyan"/>
          <w:u w:val="single"/>
        </w:rPr>
        <w:t xml:space="preserve"> on</w:t>
      </w:r>
      <w:r w:rsidRPr="00286123">
        <w:rPr>
          <w:rFonts w:eastAsia="Calibri"/>
          <w:b/>
          <w:u w:val="single"/>
        </w:rPr>
        <w:t xml:space="preserve"> the </w:t>
      </w:r>
      <w:r w:rsidRPr="00286123">
        <w:rPr>
          <w:rFonts w:eastAsia="Calibri"/>
          <w:b/>
          <w:iCs/>
          <w:u w:val="single"/>
          <w:bdr w:val="single" w:sz="8" w:space="0" w:color="auto"/>
        </w:rPr>
        <w:t>centrality</w:t>
      </w:r>
      <w:r w:rsidRPr="00286123">
        <w:rPr>
          <w:rFonts w:eastAsia="Calibri"/>
          <w:b/>
          <w:u w:val="single"/>
        </w:rPr>
        <w:t xml:space="preserve"> of the </w:t>
      </w:r>
      <w:r w:rsidRPr="00286123">
        <w:rPr>
          <w:rFonts w:eastAsia="Calibri"/>
          <w:b/>
          <w:iCs/>
          <w:highlight w:val="cyan"/>
          <w:u w:val="single"/>
          <w:bdr w:val="single" w:sz="8" w:space="0" w:color="auto"/>
        </w:rPr>
        <w:t>claims of natives</w:t>
      </w:r>
      <w:r w:rsidRPr="00286123">
        <w:rPr>
          <w:rFonts w:eastAsia="Calibri"/>
          <w:b/>
          <w:u w:val="single"/>
        </w:rPr>
        <w:t xml:space="preserve"> </w:t>
      </w:r>
      <w:r w:rsidRPr="00286123">
        <w:rPr>
          <w:rFonts w:eastAsia="Calibri"/>
          <w:b/>
          <w:highlight w:val="cyan"/>
          <w:u w:val="single"/>
        </w:rPr>
        <w:t>for</w:t>
      </w:r>
      <w:r w:rsidRPr="00286123">
        <w:rPr>
          <w:rFonts w:eastAsia="Calibri"/>
          <w:b/>
          <w:u w:val="single"/>
        </w:rPr>
        <w:t xml:space="preserve"> the realization of either </w:t>
      </w:r>
      <w:r w:rsidRPr="00286123">
        <w:rPr>
          <w:rFonts w:eastAsia="Calibri"/>
          <w:b/>
          <w:iCs/>
          <w:u w:val="single"/>
          <w:bdr w:val="single" w:sz="8" w:space="0" w:color="auto"/>
        </w:rPr>
        <w:t>decolonization</w:t>
      </w:r>
      <w:r w:rsidRPr="00286123">
        <w:rPr>
          <w:rFonts w:eastAsia="Calibri"/>
          <w:b/>
          <w:u w:val="single"/>
        </w:rPr>
        <w:t xml:space="preserve"> or </w:t>
      </w:r>
      <w:r w:rsidRPr="00286123">
        <w:rPr>
          <w:rFonts w:eastAsia="Calibri"/>
          <w:b/>
          <w:iCs/>
          <w:highlight w:val="cyan"/>
          <w:u w:val="single"/>
          <w:bdr w:val="single" w:sz="8" w:space="0" w:color="auto"/>
        </w:rPr>
        <w:t>justice</w:t>
      </w:r>
      <w:r w:rsidRPr="00286123">
        <w:rPr>
          <w:rFonts w:eastAsia="Calibri"/>
          <w:sz w:val="16"/>
        </w:rPr>
        <w:t xml:space="preserve">.26 Within the negative duality of natives and nonnatives that such discourses put into play, </w:t>
      </w:r>
      <w:r w:rsidRPr="00286123">
        <w:rPr>
          <w:rFonts w:eastAsia="Calibri"/>
          <w:b/>
          <w:iCs/>
          <w:highlight w:val="cyan"/>
          <w:u w:val="single"/>
          <w:bdr w:val="single" w:sz="8" w:space="0" w:color="auto"/>
        </w:rPr>
        <w:t>origins</w:t>
      </w:r>
      <w:r w:rsidRPr="00286123">
        <w:rPr>
          <w:rFonts w:eastAsia="Calibri"/>
          <w:sz w:val="16"/>
        </w:rPr>
        <w:t xml:space="preserve"> (and, in some contexts, claims of original, versus later, human discovery or inhabitation) </w:t>
      </w:r>
      <w:r w:rsidRPr="00286123">
        <w:rPr>
          <w:rFonts w:eastAsia="Calibri"/>
          <w:b/>
          <w:highlight w:val="cyan"/>
          <w:u w:val="single"/>
        </w:rPr>
        <w:t xml:space="preserve">become </w:t>
      </w:r>
      <w:r w:rsidRPr="00286123">
        <w:rPr>
          <w:rFonts w:eastAsia="Calibri"/>
          <w:b/>
          <w:u w:val="single"/>
        </w:rPr>
        <w:t xml:space="preserve">the </w:t>
      </w:r>
      <w:r w:rsidRPr="00286123">
        <w:rPr>
          <w:rFonts w:eastAsia="Calibri"/>
          <w:b/>
          <w:iCs/>
          <w:highlight w:val="cyan"/>
          <w:u w:val="single"/>
          <w:bdr w:val="single" w:sz="8" w:space="0" w:color="auto"/>
        </w:rPr>
        <w:t xml:space="preserve">key </w:t>
      </w:r>
      <w:r w:rsidRPr="00286123">
        <w:rPr>
          <w:rFonts w:eastAsia="Calibri"/>
          <w:b/>
          <w:iCs/>
          <w:u w:val="single"/>
          <w:bdr w:val="single" w:sz="8" w:space="0" w:color="auto"/>
        </w:rPr>
        <w:t>determinant of who belongs in any given space today</w:t>
      </w:r>
      <w:r w:rsidRPr="00286123">
        <w:rPr>
          <w:rFonts w:eastAsia="Calibri"/>
          <w:b/>
          <w:u w:val="single"/>
        </w:rPr>
        <w:t xml:space="preserve">—and </w:t>
      </w:r>
      <w:r w:rsidRPr="00286123">
        <w:rPr>
          <w:rFonts w:eastAsia="Calibri"/>
          <w:b/>
          <w:iCs/>
          <w:u w:val="single"/>
          <w:bdr w:val="single" w:sz="8" w:space="0" w:color="auto"/>
        </w:rPr>
        <w:t>who does not</w:t>
      </w:r>
      <w:r w:rsidRPr="00286123">
        <w:rPr>
          <w:rFonts w:eastAsia="Calibri"/>
          <w:sz w:val="16"/>
        </w:rPr>
        <w:t xml:space="preserve">. </w:t>
      </w:r>
    </w:p>
    <w:p w14:paraId="28731C3A" w14:textId="77777777" w:rsidR="005F3946" w:rsidRPr="00286123" w:rsidRDefault="005F3946" w:rsidP="005F3946">
      <w:pPr>
        <w:spacing w:after="0" w:line="240" w:lineRule="auto"/>
        <w:rPr>
          <w:rFonts w:eastAsia="Calibri"/>
          <w:sz w:val="16"/>
        </w:rPr>
      </w:pPr>
      <w:r w:rsidRPr="00286123">
        <w:rPr>
          <w:rFonts w:eastAsia="Calibri"/>
          <w:sz w:val="16"/>
        </w:rPr>
        <w:t xml:space="preserve">The quintessential alien or foreigner within autochthonous discourses is the figure of the migrant. This is because the hegemonic understanding of what it means to be a migrant in today’s world is one where migration is seen as movement away from one’s native land. Thus, migrants come to stand as the ultimate nonnative. </w:t>
      </w:r>
      <w:r w:rsidRPr="00286123">
        <w:rPr>
          <w:rFonts w:eastAsia="Calibri"/>
          <w:b/>
          <w:highlight w:val="cyan"/>
          <w:u w:val="single"/>
        </w:rPr>
        <w:t>Such</w:t>
      </w:r>
      <w:r w:rsidRPr="00286123">
        <w:rPr>
          <w:rFonts w:eastAsia="Calibri"/>
          <w:b/>
          <w:u w:val="single"/>
        </w:rPr>
        <w:t xml:space="preserve"> a move works to </w:t>
      </w:r>
      <w:r w:rsidRPr="00286123">
        <w:rPr>
          <w:rFonts w:eastAsia="Calibri"/>
          <w:b/>
          <w:iCs/>
          <w:highlight w:val="cyan"/>
          <w:u w:val="single"/>
          <w:bdr w:val="single" w:sz="8" w:space="0" w:color="auto"/>
        </w:rPr>
        <w:t>shift the focus</w:t>
      </w:r>
      <w:r w:rsidRPr="00286123">
        <w:rPr>
          <w:rFonts w:eastAsia="Calibri"/>
          <w:b/>
          <w:highlight w:val="cyan"/>
          <w:u w:val="single"/>
        </w:rPr>
        <w:t xml:space="preserve"> from</w:t>
      </w:r>
      <w:r w:rsidRPr="00286123">
        <w:rPr>
          <w:rFonts w:eastAsia="Calibri"/>
          <w:b/>
          <w:u w:val="single"/>
        </w:rPr>
        <w:t xml:space="preserve"> a dialectics of </w:t>
      </w:r>
      <w:r w:rsidRPr="00286123">
        <w:rPr>
          <w:rFonts w:eastAsia="Calibri"/>
          <w:b/>
          <w:iCs/>
          <w:u w:val="single"/>
          <w:bdr w:val="single" w:sz="8" w:space="0" w:color="auto"/>
        </w:rPr>
        <w:t>colonialism</w:t>
      </w:r>
      <w:r w:rsidRPr="00286123">
        <w:rPr>
          <w:rFonts w:eastAsia="Calibri"/>
          <w:b/>
          <w:u w:val="single"/>
        </w:rPr>
        <w:t xml:space="preserve">—where the </w:t>
      </w:r>
      <w:r w:rsidRPr="00286123">
        <w:rPr>
          <w:rFonts w:eastAsia="Calibri"/>
          <w:b/>
          <w:iCs/>
          <w:u w:val="single"/>
          <w:bdr w:val="single" w:sz="8" w:space="0" w:color="auto"/>
        </w:rPr>
        <w:t xml:space="preserve">key </w:t>
      </w:r>
      <w:r w:rsidRPr="00286123">
        <w:rPr>
          <w:rFonts w:eastAsia="Calibri"/>
          <w:b/>
          <w:iCs/>
          <w:highlight w:val="cyan"/>
          <w:u w:val="single"/>
          <w:bdr w:val="single" w:sz="8" w:space="0" w:color="auto"/>
        </w:rPr>
        <w:t>historical dynamic</w:t>
      </w:r>
      <w:r w:rsidRPr="00286123">
        <w:rPr>
          <w:rFonts w:eastAsia="Calibri"/>
          <w:b/>
          <w:u w:val="single"/>
        </w:rPr>
        <w:t xml:space="preserve"> is one of </w:t>
      </w:r>
      <w:r w:rsidRPr="00286123">
        <w:rPr>
          <w:rFonts w:eastAsia="Calibri"/>
          <w:b/>
          <w:iCs/>
          <w:u w:val="single"/>
          <w:bdr w:val="single" w:sz="8" w:space="0" w:color="auto"/>
        </w:rPr>
        <w:t>expropriation</w:t>
      </w:r>
      <w:r w:rsidRPr="00286123">
        <w:rPr>
          <w:rFonts w:eastAsia="Calibri"/>
          <w:b/>
          <w:u w:val="single"/>
        </w:rPr>
        <w:t xml:space="preserve"> and </w:t>
      </w:r>
      <w:r w:rsidRPr="00286123">
        <w:rPr>
          <w:rFonts w:eastAsia="Calibri"/>
          <w:b/>
          <w:iCs/>
          <w:u w:val="single"/>
          <w:bdr w:val="single" w:sz="8" w:space="0" w:color="auto"/>
        </w:rPr>
        <w:t>exploitation</w:t>
      </w:r>
      <w:r w:rsidRPr="00286123">
        <w:rPr>
          <w:rFonts w:eastAsia="Calibri"/>
          <w:sz w:val="16"/>
        </w:rPr>
        <w:t>, and the key relationship is one between the colonizers and the colonized—</w:t>
      </w:r>
      <w:r w:rsidRPr="00286123">
        <w:rPr>
          <w:rFonts w:eastAsia="Calibri"/>
          <w:b/>
          <w:highlight w:val="cyan"/>
          <w:u w:val="single"/>
        </w:rPr>
        <w:t>to</w:t>
      </w:r>
      <w:r w:rsidRPr="00286123">
        <w:rPr>
          <w:rFonts w:eastAsia="Calibri"/>
          <w:b/>
          <w:u w:val="single"/>
        </w:rPr>
        <w:t xml:space="preserve"> one where the </w:t>
      </w:r>
      <w:r w:rsidRPr="00286123">
        <w:rPr>
          <w:rFonts w:eastAsia="Calibri"/>
          <w:b/>
          <w:iCs/>
          <w:u w:val="single"/>
          <w:bdr w:val="single" w:sz="8" w:space="0" w:color="auto"/>
        </w:rPr>
        <w:t>dichotomy between native</w:t>
      </w:r>
      <w:r w:rsidRPr="00286123">
        <w:rPr>
          <w:rFonts w:eastAsia="Calibri"/>
          <w:b/>
          <w:u w:val="single"/>
        </w:rPr>
        <w:t xml:space="preserve"> and </w:t>
      </w:r>
      <w:r w:rsidRPr="00286123">
        <w:rPr>
          <w:rFonts w:eastAsia="Calibri"/>
          <w:b/>
          <w:iCs/>
          <w:u w:val="single"/>
          <w:bdr w:val="single" w:sz="8" w:space="0" w:color="auto"/>
        </w:rPr>
        <w:t>nonnative becomes central</w:t>
      </w:r>
      <w:r w:rsidRPr="00286123">
        <w:rPr>
          <w:rFonts w:eastAsia="Calibri"/>
          <w:b/>
          <w:u w:val="single"/>
        </w:rPr>
        <w:t xml:space="preserve"> to both </w:t>
      </w:r>
      <w:r w:rsidRPr="00286123">
        <w:rPr>
          <w:rFonts w:eastAsia="Calibri"/>
          <w:b/>
          <w:iCs/>
          <w:u w:val="single"/>
          <w:bdr w:val="single" w:sz="8" w:space="0" w:color="auto"/>
        </w:rPr>
        <w:t>analysis</w:t>
      </w:r>
      <w:r w:rsidRPr="00286123">
        <w:rPr>
          <w:rFonts w:eastAsia="Calibri"/>
          <w:b/>
          <w:u w:val="single"/>
        </w:rPr>
        <w:t xml:space="preserve"> and </w:t>
      </w:r>
      <w:r w:rsidRPr="00286123">
        <w:rPr>
          <w:rFonts w:eastAsia="Calibri"/>
          <w:b/>
          <w:iCs/>
          <w:u w:val="single"/>
          <w:bdr w:val="single" w:sz="8" w:space="0" w:color="auto"/>
        </w:rPr>
        <w:t>politics</w:t>
      </w:r>
      <w:r w:rsidRPr="00286123">
        <w:rPr>
          <w:rFonts w:eastAsia="Calibri"/>
          <w:sz w:val="16"/>
        </w:rPr>
        <w:t xml:space="preserve">. Patrick </w:t>
      </w:r>
      <w:r w:rsidRPr="00286123">
        <w:rPr>
          <w:rFonts w:eastAsia="Calibri"/>
          <w:b/>
          <w:iCs/>
          <w:u w:val="single"/>
          <w:bdr w:val="single" w:sz="8" w:space="0" w:color="auto"/>
        </w:rPr>
        <w:t>Wolfe</w:t>
      </w:r>
      <w:r w:rsidRPr="00286123">
        <w:rPr>
          <w:rFonts w:eastAsia="Calibri"/>
          <w:sz w:val="16"/>
        </w:rPr>
        <w:t xml:space="preserve">, a historian of Australia, </w:t>
      </w:r>
      <w:r w:rsidRPr="00286123">
        <w:rPr>
          <w:rFonts w:eastAsia="Calibri"/>
          <w:b/>
          <w:u w:val="single"/>
        </w:rPr>
        <w:t>captures this</w:t>
      </w:r>
      <w:r w:rsidRPr="00286123">
        <w:rPr>
          <w:rFonts w:eastAsia="Calibri"/>
          <w:sz w:val="16"/>
        </w:rPr>
        <w:t xml:space="preserve"> perspective </w:t>
      </w:r>
      <w:r w:rsidRPr="00286123">
        <w:rPr>
          <w:rFonts w:eastAsia="Calibri"/>
          <w:b/>
          <w:u w:val="single"/>
        </w:rPr>
        <w:t xml:space="preserve">well in his claim that “the </w:t>
      </w:r>
      <w:r w:rsidRPr="00286123">
        <w:rPr>
          <w:rFonts w:eastAsia="Calibri"/>
          <w:b/>
          <w:iCs/>
          <w:u w:val="single"/>
          <w:bdr w:val="single" w:sz="8" w:space="0" w:color="auto"/>
        </w:rPr>
        <w:t>fundamental social divide</w:t>
      </w:r>
      <w:r w:rsidRPr="00286123">
        <w:rPr>
          <w:rFonts w:eastAsia="Calibri"/>
          <w:b/>
          <w:u w:val="single"/>
        </w:rPr>
        <w:t xml:space="preserve"> is</w:t>
      </w:r>
      <w:r w:rsidRPr="00286123">
        <w:rPr>
          <w:rFonts w:eastAsia="Calibri"/>
          <w:sz w:val="16"/>
        </w:rPr>
        <w:t xml:space="preserve"> not </w:t>
      </w:r>
      <w:r w:rsidRPr="00286123">
        <w:rPr>
          <w:rFonts w:eastAsia="Calibri"/>
          <w:b/>
          <w:u w:val="single"/>
        </w:rPr>
        <w:t>the</w:t>
      </w:r>
      <w:r w:rsidRPr="00286123">
        <w:rPr>
          <w:rFonts w:eastAsia="Calibri"/>
          <w:sz w:val="16"/>
        </w:rPr>
        <w:t xml:space="preserve"> color </w:t>
      </w:r>
      <w:r w:rsidRPr="00286123">
        <w:rPr>
          <w:rFonts w:eastAsia="Calibri"/>
          <w:b/>
          <w:iCs/>
          <w:u w:val="single"/>
          <w:bdr w:val="single" w:sz="8" w:space="0" w:color="auto"/>
        </w:rPr>
        <w:t>line</w:t>
      </w:r>
      <w:r w:rsidRPr="00286123">
        <w:rPr>
          <w:rFonts w:eastAsia="Calibri"/>
          <w:sz w:val="16"/>
        </w:rPr>
        <w:t xml:space="preserve">. It is not ethnicity, minority status, or even class. The primary line is the one </w:t>
      </w:r>
      <w:r w:rsidRPr="00286123">
        <w:rPr>
          <w:rFonts w:eastAsia="Calibri"/>
          <w:b/>
          <w:iCs/>
          <w:highlight w:val="cyan"/>
          <w:u w:val="single"/>
          <w:bdr w:val="single" w:sz="8" w:space="0" w:color="auto"/>
        </w:rPr>
        <w:t>distinguishing Natives from settlers</w:t>
      </w:r>
      <w:r w:rsidRPr="00286123">
        <w:rPr>
          <w:rFonts w:eastAsia="Calibri"/>
          <w:b/>
          <w:u w:val="single"/>
        </w:rPr>
        <w:t xml:space="preserve">—that is, </w:t>
      </w:r>
      <w:r w:rsidRPr="00286123">
        <w:rPr>
          <w:rFonts w:eastAsia="Calibri"/>
          <w:b/>
          <w:iCs/>
          <w:u w:val="single"/>
          <w:bdr w:val="single" w:sz="8" w:space="0" w:color="auto"/>
        </w:rPr>
        <w:t>from everyone else</w:t>
      </w:r>
      <w:r w:rsidRPr="00286123">
        <w:rPr>
          <w:rFonts w:eastAsia="Calibri"/>
          <w:b/>
          <w:u w:val="single"/>
        </w:rPr>
        <w:t xml:space="preserve">. </w:t>
      </w:r>
      <w:r w:rsidRPr="00286123">
        <w:rPr>
          <w:rFonts w:eastAsia="Calibri"/>
          <w:b/>
          <w:iCs/>
          <w:u w:val="single"/>
          <w:bdr w:val="single" w:sz="8" w:space="0" w:color="auto"/>
        </w:rPr>
        <w:t>Only the Native is not a settler</w:t>
      </w:r>
      <w:r w:rsidRPr="00286123">
        <w:rPr>
          <w:rFonts w:eastAsia="Calibri"/>
          <w:sz w:val="16"/>
        </w:rPr>
        <w:t xml:space="preserve">. Only the Native is truly local. Only the Native will free the Native. </w:t>
      </w:r>
      <w:r w:rsidRPr="00286123">
        <w:rPr>
          <w:rFonts w:eastAsia="Calibri"/>
          <w:b/>
          <w:u w:val="single"/>
        </w:rPr>
        <w:t xml:space="preserve">One is </w:t>
      </w:r>
      <w:r w:rsidRPr="00286123">
        <w:rPr>
          <w:rFonts w:eastAsia="Calibri"/>
          <w:b/>
          <w:iCs/>
          <w:u w:val="single"/>
          <w:bdr w:val="single" w:sz="8" w:space="0" w:color="auto"/>
        </w:rPr>
        <w:t>either native</w:t>
      </w:r>
      <w:r w:rsidRPr="00286123">
        <w:rPr>
          <w:rFonts w:eastAsia="Calibri"/>
          <w:b/>
          <w:u w:val="single"/>
        </w:rPr>
        <w:t xml:space="preserve"> or </w:t>
      </w:r>
      <w:r w:rsidRPr="00286123">
        <w:rPr>
          <w:rFonts w:eastAsia="Calibri"/>
          <w:b/>
          <w:iCs/>
          <w:u w:val="single"/>
          <w:bdr w:val="single" w:sz="8" w:space="0" w:color="auto"/>
        </w:rPr>
        <w:t>not</w:t>
      </w:r>
      <w:r w:rsidRPr="00286123">
        <w:rPr>
          <w:rFonts w:eastAsia="Calibri"/>
          <w:b/>
          <w:u w:val="single"/>
        </w:rPr>
        <w:t>.”</w:t>
      </w:r>
      <w:r w:rsidRPr="00286123">
        <w:rPr>
          <w:rFonts w:eastAsia="Calibri"/>
          <w:sz w:val="16"/>
        </w:rPr>
        <w:t xml:space="preserve">27 </w:t>
      </w:r>
    </w:p>
    <w:p w14:paraId="630E93D7" w14:textId="77777777" w:rsidR="005F3946" w:rsidRPr="00286123" w:rsidRDefault="005F3946" w:rsidP="005F3946">
      <w:pPr>
        <w:spacing w:after="0" w:line="240" w:lineRule="auto"/>
        <w:rPr>
          <w:rFonts w:eastAsia="Calibri"/>
          <w:sz w:val="16"/>
        </w:rPr>
      </w:pPr>
      <w:r w:rsidRPr="00286123">
        <w:rPr>
          <w:rFonts w:eastAsia="Calibri"/>
          <w:sz w:val="16"/>
        </w:rPr>
        <w:t xml:space="preserve">From such an autochthonous perspective, being native is both spatially and temporally dependent. Temporally, migrants may be identified as natives at some point in time and in some given space, but once having moved away from the spaces where such representations may be claimed, they become nonnatives. Spatially, migrants remain native but only to the places they no longer live in. Thus, some argue that migrants can continue to claim native rights to places they have moved from if they are able to show genealogical descendance from those with native status in that space.28 Candace Fujikane, in dismissing Asian claims to belong in the United States, puts it this way: “Indigenous people are differentiated from settlers by their genealogical, familial relationship with specific land bases that are ancestors to them. One is either indigenous to a particular land base or one is not. Asian Americans are undeniably settlers in the United States because we cannot claim any genealogy to the land we occupy, no matter how many lifetimes Asian settlers work on the land, or how many Asian immigrants have been killed through racist persecution and hate crimes, or how brutal the political or colonial regimes that occasioned Asians’ exodus from their homelands.”29 </w:t>
      </w:r>
    </w:p>
    <w:p w14:paraId="414A96D7" w14:textId="77777777" w:rsidR="005F3946" w:rsidRPr="00286123" w:rsidRDefault="005F3946" w:rsidP="005F3946">
      <w:pPr>
        <w:spacing w:after="0" w:line="240" w:lineRule="auto"/>
        <w:rPr>
          <w:rFonts w:eastAsia="Calibri"/>
          <w:sz w:val="16"/>
        </w:rPr>
      </w:pPr>
      <w:r w:rsidRPr="00286123">
        <w:rPr>
          <w:rFonts w:eastAsia="Calibri"/>
          <w:b/>
          <w:u w:val="single"/>
        </w:rPr>
        <w:t xml:space="preserve">In this logic, </w:t>
      </w:r>
      <w:r w:rsidRPr="00286123">
        <w:rPr>
          <w:rFonts w:eastAsia="Calibri"/>
          <w:b/>
          <w:highlight w:val="cyan"/>
          <w:u w:val="single"/>
        </w:rPr>
        <w:t xml:space="preserve">indigeneity is </w:t>
      </w:r>
      <w:r w:rsidRPr="00286123">
        <w:rPr>
          <w:rFonts w:eastAsia="Calibri"/>
          <w:b/>
          <w:iCs/>
          <w:highlight w:val="cyan"/>
          <w:u w:val="single"/>
          <w:bdr w:val="single" w:sz="8" w:space="0" w:color="auto"/>
        </w:rPr>
        <w:t>racialized</w:t>
      </w:r>
      <w:r w:rsidRPr="00286123">
        <w:rPr>
          <w:rFonts w:eastAsia="Calibri"/>
          <w:b/>
          <w:iCs/>
          <w:u w:val="single"/>
          <w:bdr w:val="single" w:sz="8" w:space="0" w:color="auto"/>
        </w:rPr>
        <w:t>/ethnicized</w:t>
      </w:r>
      <w:r w:rsidRPr="00286123">
        <w:rPr>
          <w:rFonts w:eastAsia="Calibri"/>
          <w:b/>
          <w:u w:val="single"/>
        </w:rPr>
        <w:t xml:space="preserve">, and in the process, </w:t>
      </w:r>
      <w:r w:rsidRPr="00286123">
        <w:rPr>
          <w:rFonts w:eastAsia="Calibri"/>
          <w:b/>
          <w:iCs/>
          <w:highlight w:val="cyan"/>
          <w:u w:val="single"/>
          <w:bdr w:val="single" w:sz="8" w:space="0" w:color="auto"/>
        </w:rPr>
        <w:t>land</w:t>
      </w:r>
      <w:r w:rsidRPr="00286123">
        <w:rPr>
          <w:rFonts w:eastAsia="Calibri"/>
          <w:sz w:val="16"/>
        </w:rPr>
        <w:t>—or more accurately, territory—</w:t>
      </w:r>
      <w:r w:rsidRPr="00286123">
        <w:rPr>
          <w:rFonts w:eastAsia="Calibri"/>
          <w:b/>
          <w:u w:val="single"/>
        </w:rPr>
        <w:t xml:space="preserve">is </w:t>
      </w:r>
      <w:r w:rsidRPr="00286123">
        <w:rPr>
          <w:rFonts w:eastAsia="Calibri"/>
          <w:b/>
          <w:highlight w:val="cyan"/>
          <w:u w:val="single"/>
        </w:rPr>
        <w:t>as well</w:t>
      </w:r>
      <w:r w:rsidRPr="00286123">
        <w:rPr>
          <w:rFonts w:eastAsia="Calibri"/>
          <w:b/>
          <w:u w:val="single"/>
        </w:rPr>
        <w:t>. Natives, it is assumed, belong in “</w:t>
      </w:r>
      <w:r w:rsidRPr="00286123">
        <w:rPr>
          <w:rFonts w:eastAsia="Calibri"/>
          <w:b/>
          <w:iCs/>
          <w:u w:val="single"/>
          <w:bdr w:val="single" w:sz="8" w:space="0" w:color="auto"/>
        </w:rPr>
        <w:t>their</w:t>
      </w:r>
      <w:r w:rsidRPr="00286123">
        <w:rPr>
          <w:rFonts w:eastAsia="Calibri"/>
          <w:b/>
          <w:u w:val="single"/>
        </w:rPr>
        <w:t xml:space="preserve">” native land and </w:t>
      </w:r>
      <w:r w:rsidRPr="00286123">
        <w:rPr>
          <w:rFonts w:eastAsia="Calibri"/>
          <w:b/>
          <w:iCs/>
          <w:u w:val="single"/>
          <w:bdr w:val="single" w:sz="8" w:space="0" w:color="auto"/>
        </w:rPr>
        <w:t>only there</w:t>
      </w:r>
      <w:r w:rsidRPr="00286123">
        <w:rPr>
          <w:rFonts w:eastAsia="Calibri"/>
          <w:sz w:val="16"/>
        </w:rPr>
        <w:t xml:space="preserve">. Further, </w:t>
      </w:r>
      <w:r w:rsidRPr="00286123">
        <w:rPr>
          <w:rFonts w:eastAsia="Calibri"/>
          <w:b/>
          <w:u w:val="single"/>
        </w:rPr>
        <w:t xml:space="preserve">who can be recognized as </w:t>
      </w:r>
      <w:r w:rsidRPr="00286123">
        <w:rPr>
          <w:rFonts w:eastAsia="Calibri"/>
          <w:b/>
          <w:highlight w:val="cyan"/>
          <w:u w:val="single"/>
        </w:rPr>
        <w:t xml:space="preserve">native is </w:t>
      </w:r>
      <w:r w:rsidRPr="00286123">
        <w:rPr>
          <w:rFonts w:eastAsia="Calibri"/>
          <w:b/>
          <w:iCs/>
          <w:highlight w:val="cyan"/>
          <w:u w:val="single"/>
          <w:bdr w:val="single" w:sz="8" w:space="0" w:color="auto"/>
        </w:rPr>
        <w:t>dependent upon ancestry</w:t>
      </w:r>
      <w:r w:rsidRPr="00286123">
        <w:rPr>
          <w:rFonts w:eastAsia="Calibri"/>
          <w:b/>
          <w:u w:val="single"/>
        </w:rPr>
        <w:t xml:space="preserve">, thereby </w:t>
      </w:r>
      <w:r w:rsidRPr="00286123">
        <w:rPr>
          <w:rFonts w:eastAsia="Calibri"/>
          <w:b/>
          <w:iCs/>
          <w:highlight w:val="cyan"/>
          <w:u w:val="single"/>
          <w:bdr w:val="single" w:sz="8" w:space="0" w:color="auto"/>
        </w:rPr>
        <w:t>adding blood</w:t>
      </w:r>
      <w:r w:rsidRPr="00286123">
        <w:rPr>
          <w:rFonts w:eastAsia="Calibri"/>
          <w:b/>
          <w:highlight w:val="cyan"/>
          <w:u w:val="single"/>
        </w:rPr>
        <w:t xml:space="preserve"> to the </w:t>
      </w:r>
      <w:r w:rsidRPr="00286123">
        <w:rPr>
          <w:rFonts w:eastAsia="Calibri"/>
          <w:b/>
          <w:iCs/>
          <w:highlight w:val="cyan"/>
          <w:u w:val="single"/>
          <w:bdr w:val="single" w:sz="8" w:space="0" w:color="auto"/>
        </w:rPr>
        <w:t>discourse of soil</w:t>
      </w:r>
      <w:r w:rsidRPr="00286123">
        <w:rPr>
          <w:rFonts w:eastAsia="Calibri"/>
          <w:sz w:val="16"/>
        </w:rPr>
        <w:t xml:space="preserve">. Descent becomes of further importance in this distinction, for many indigenous people are, of course, also Asian (and European and African and so on) as well as vice versa. </w:t>
      </w:r>
      <w:r w:rsidRPr="00286123">
        <w:rPr>
          <w:rFonts w:eastAsia="Calibri"/>
          <w:b/>
          <w:u w:val="single"/>
        </w:rPr>
        <w:t xml:space="preserve">It is one’s </w:t>
      </w:r>
      <w:r w:rsidRPr="00286123">
        <w:rPr>
          <w:rFonts w:eastAsia="Calibri"/>
          <w:b/>
          <w:iCs/>
          <w:u w:val="single"/>
          <w:bdr w:val="single" w:sz="8" w:space="0" w:color="auto"/>
        </w:rPr>
        <w:t>ability to claim some indigenous ancestor</w:t>
      </w:r>
      <w:r w:rsidRPr="00286123">
        <w:rPr>
          <w:rFonts w:eastAsia="Calibri"/>
          <w:b/>
          <w:u w:val="single"/>
        </w:rPr>
        <w:t xml:space="preserve"> that can allow one to be </w:t>
      </w:r>
      <w:r w:rsidRPr="00286123">
        <w:rPr>
          <w:rFonts w:eastAsia="Calibri"/>
          <w:b/>
          <w:iCs/>
          <w:u w:val="single"/>
          <w:bdr w:val="single" w:sz="8" w:space="0" w:color="auto"/>
        </w:rPr>
        <w:t>seen as indigenous</w:t>
      </w:r>
      <w:r w:rsidRPr="00286123">
        <w:rPr>
          <w:rFonts w:eastAsia="Calibri"/>
          <w:b/>
          <w:u w:val="single"/>
        </w:rPr>
        <w:t xml:space="preserve"> today. While such claims can be </w:t>
      </w:r>
      <w:r w:rsidRPr="00286123">
        <w:rPr>
          <w:rFonts w:eastAsia="Calibri"/>
          <w:b/>
          <w:iCs/>
          <w:u w:val="single"/>
          <w:bdr w:val="single" w:sz="8" w:space="0" w:color="auto"/>
        </w:rPr>
        <w:t>social</w:t>
      </w:r>
      <w:r w:rsidRPr="00286123">
        <w:rPr>
          <w:rFonts w:eastAsia="Calibri"/>
          <w:b/>
          <w:u w:val="single"/>
        </w:rPr>
        <w:t xml:space="preserve"> and not </w:t>
      </w:r>
      <w:r w:rsidRPr="00286123">
        <w:rPr>
          <w:rFonts w:eastAsia="Calibri"/>
          <w:b/>
          <w:iCs/>
          <w:u w:val="single"/>
          <w:bdr w:val="single" w:sz="8" w:space="0" w:color="auto"/>
        </w:rPr>
        <w:t>biological</w:t>
      </w:r>
      <w:r w:rsidRPr="00286123">
        <w:rPr>
          <w:rFonts w:eastAsia="Calibri"/>
          <w:b/>
          <w:u w:val="single"/>
        </w:rPr>
        <w:t>, many indigenous groups</w:t>
      </w:r>
      <w:r w:rsidRPr="00286123">
        <w:rPr>
          <w:rFonts w:eastAsia="Calibri"/>
          <w:sz w:val="16"/>
        </w:rPr>
        <w:t xml:space="preserve">, following from certain governments’ own categorical recognition of indigeneity, </w:t>
      </w:r>
      <w:r w:rsidRPr="00286123">
        <w:rPr>
          <w:rFonts w:eastAsia="Calibri"/>
          <w:b/>
          <w:u w:val="single"/>
        </w:rPr>
        <w:t xml:space="preserve">rely on some form of </w:t>
      </w:r>
      <w:r w:rsidRPr="00286123">
        <w:rPr>
          <w:rFonts w:eastAsia="Calibri"/>
          <w:b/>
          <w:iCs/>
          <w:u w:val="single"/>
          <w:bdr w:val="single" w:sz="8" w:space="0" w:color="auto"/>
        </w:rPr>
        <w:t>blood quantum</w:t>
      </w:r>
      <w:r w:rsidRPr="00286123">
        <w:rPr>
          <w:rFonts w:eastAsia="Calibri"/>
          <w:b/>
          <w:u w:val="single"/>
        </w:rPr>
        <w:t xml:space="preserve"> rule</w:t>
      </w:r>
      <w:r w:rsidRPr="00286123">
        <w:rPr>
          <w:rFonts w:eastAsia="Calibri"/>
          <w:sz w:val="16"/>
        </w:rPr>
        <w:t xml:space="preserve"> that requires a minimal indigenous lineage. Not surprisingly, </w:t>
      </w:r>
      <w:r w:rsidRPr="00286123">
        <w:rPr>
          <w:rFonts w:eastAsia="Calibri"/>
          <w:b/>
          <w:highlight w:val="cyan"/>
          <w:u w:val="single"/>
        </w:rPr>
        <w:t>such criteria</w:t>
      </w:r>
      <w:r w:rsidRPr="00286123">
        <w:rPr>
          <w:rFonts w:eastAsia="Calibri"/>
          <w:b/>
          <w:u w:val="single"/>
        </w:rPr>
        <w:t xml:space="preserve"> for belonging</w:t>
      </w:r>
      <w:r w:rsidRPr="00286123">
        <w:rPr>
          <w:rFonts w:eastAsia="Calibri"/>
          <w:sz w:val="16"/>
        </w:rPr>
        <w:t xml:space="preserve"> (and for the rights and entitlements of membership) </w:t>
      </w:r>
      <w:r w:rsidRPr="00286123">
        <w:rPr>
          <w:rFonts w:eastAsia="Calibri"/>
          <w:b/>
          <w:iCs/>
          <w:highlight w:val="cyan"/>
          <w:u w:val="single"/>
          <w:bdr w:val="single" w:sz="8" w:space="0" w:color="auto"/>
        </w:rPr>
        <w:t>have not always worked</w:t>
      </w:r>
      <w:r w:rsidRPr="00286123">
        <w:rPr>
          <w:rFonts w:eastAsia="Calibri"/>
          <w:b/>
          <w:highlight w:val="cyan"/>
          <w:u w:val="single"/>
        </w:rPr>
        <w:t xml:space="preserve"> for those subordinated through </w:t>
      </w:r>
      <w:r w:rsidRPr="00286123">
        <w:rPr>
          <w:rFonts w:eastAsia="Calibri"/>
          <w:b/>
          <w:iCs/>
          <w:highlight w:val="cyan"/>
          <w:u w:val="single"/>
          <w:bdr w:val="single" w:sz="8" w:space="0" w:color="auto"/>
        </w:rPr>
        <w:t>other axes</w:t>
      </w:r>
      <w:r w:rsidRPr="00286123">
        <w:rPr>
          <w:rFonts w:eastAsia="Calibri"/>
          <w:b/>
          <w:iCs/>
          <w:u w:val="single"/>
          <w:bdr w:val="single" w:sz="8" w:space="0" w:color="auto"/>
        </w:rPr>
        <w:t xml:space="preserve"> of oppression</w:t>
      </w:r>
      <w:r w:rsidRPr="00286123">
        <w:rPr>
          <w:rFonts w:eastAsia="Calibri"/>
          <w:b/>
          <w:u w:val="single"/>
        </w:rPr>
        <w:t xml:space="preserve"> and </w:t>
      </w:r>
      <w:r w:rsidRPr="00286123">
        <w:rPr>
          <w:rFonts w:eastAsia="Calibri"/>
          <w:b/>
          <w:iCs/>
          <w:u w:val="single"/>
          <w:bdr w:val="single" w:sz="8" w:space="0" w:color="auto"/>
        </w:rPr>
        <w:t>exploitation</w:t>
      </w:r>
      <w:r w:rsidRPr="00286123">
        <w:rPr>
          <w:rFonts w:eastAsia="Calibri"/>
          <w:sz w:val="16"/>
        </w:rPr>
        <w:t xml:space="preserve">. Thus, </w:t>
      </w:r>
      <w:r w:rsidRPr="00286123">
        <w:rPr>
          <w:rFonts w:eastAsia="Calibri"/>
          <w:b/>
          <w:iCs/>
          <w:u w:val="single"/>
          <w:bdr w:val="single" w:sz="8" w:space="0" w:color="auto"/>
        </w:rPr>
        <w:t>many women</w:t>
      </w:r>
      <w:r w:rsidRPr="00286123">
        <w:rPr>
          <w:rFonts w:eastAsia="Calibri"/>
          <w:b/>
          <w:u w:val="single"/>
        </w:rPr>
        <w:t xml:space="preserve"> have found that their claims to native status are often the </w:t>
      </w:r>
      <w:r w:rsidRPr="00286123">
        <w:rPr>
          <w:rFonts w:eastAsia="Calibri"/>
          <w:b/>
          <w:iCs/>
          <w:u w:val="single"/>
          <w:bdr w:val="single" w:sz="8" w:space="0" w:color="auto"/>
        </w:rPr>
        <w:t>first to be discounted</w:t>
      </w:r>
      <w:r w:rsidRPr="00286123">
        <w:rPr>
          <w:rFonts w:eastAsia="Calibri"/>
          <w:sz w:val="16"/>
        </w:rPr>
        <w:t xml:space="preserve">.30 </w:t>
      </w:r>
    </w:p>
    <w:p w14:paraId="658999FC" w14:textId="77777777" w:rsidR="005F3946" w:rsidRPr="00286123" w:rsidRDefault="005F3946" w:rsidP="005F3946">
      <w:pPr>
        <w:spacing w:after="0" w:line="240" w:lineRule="auto"/>
        <w:rPr>
          <w:rFonts w:eastAsia="Calibri"/>
          <w:sz w:val="10"/>
          <w:szCs w:val="10"/>
        </w:rPr>
      </w:pPr>
      <w:r w:rsidRPr="00286123">
        <w:rPr>
          <w:rFonts w:eastAsia="Calibri"/>
          <w:sz w:val="16"/>
        </w:rPr>
        <w:t xml:space="preserve">In this, </w:t>
      </w:r>
      <w:r w:rsidRPr="00286123">
        <w:rPr>
          <w:rFonts w:eastAsia="Calibri"/>
          <w:b/>
          <w:highlight w:val="cyan"/>
          <w:u w:val="single"/>
        </w:rPr>
        <w:t>there is</w:t>
      </w:r>
      <w:r w:rsidRPr="00286123">
        <w:rPr>
          <w:rFonts w:eastAsia="Calibri"/>
          <w:b/>
          <w:u w:val="single"/>
        </w:rPr>
        <w:t xml:space="preserve"> an </w:t>
      </w:r>
      <w:r w:rsidRPr="00286123">
        <w:rPr>
          <w:rFonts w:eastAsia="Calibri"/>
          <w:b/>
          <w:iCs/>
          <w:u w:val="single"/>
          <w:bdr w:val="single" w:sz="8" w:space="0" w:color="auto"/>
        </w:rPr>
        <w:t xml:space="preserve">ironic </w:t>
      </w:r>
      <w:r w:rsidRPr="00286123">
        <w:rPr>
          <w:rFonts w:eastAsia="Calibri"/>
          <w:b/>
          <w:iCs/>
          <w:highlight w:val="cyan"/>
          <w:u w:val="single"/>
          <w:bdr w:val="single" w:sz="8" w:space="0" w:color="auto"/>
        </w:rPr>
        <w:t>historical continuity</w:t>
      </w:r>
      <w:r w:rsidRPr="00286123">
        <w:rPr>
          <w:rFonts w:eastAsia="Calibri"/>
          <w:b/>
          <w:highlight w:val="cyan"/>
          <w:u w:val="single"/>
        </w:rPr>
        <w:t xml:space="preserve"> of</w:t>
      </w:r>
      <w:r w:rsidRPr="00286123">
        <w:rPr>
          <w:rFonts w:eastAsia="Calibri"/>
          <w:sz w:val="16"/>
        </w:rPr>
        <w:t xml:space="preserve"> autochthonous ideas and practices of belonging and </w:t>
      </w:r>
      <w:r w:rsidRPr="00286123">
        <w:rPr>
          <w:rFonts w:eastAsia="Calibri"/>
          <w:b/>
          <w:u w:val="single"/>
        </w:rPr>
        <w:t xml:space="preserve">the </w:t>
      </w:r>
      <w:r w:rsidRPr="00286123">
        <w:rPr>
          <w:rFonts w:eastAsia="Calibri"/>
          <w:b/>
          <w:iCs/>
          <w:u w:val="single"/>
          <w:bdr w:val="single" w:sz="8" w:space="0" w:color="auto"/>
        </w:rPr>
        <w:t xml:space="preserve">underlying </w:t>
      </w:r>
      <w:r w:rsidRPr="00286123">
        <w:rPr>
          <w:rFonts w:eastAsia="Calibri"/>
          <w:b/>
          <w:iCs/>
          <w:highlight w:val="cyan"/>
          <w:u w:val="single"/>
          <w:bdr w:val="single" w:sz="8" w:space="0" w:color="auto"/>
        </w:rPr>
        <w:t>logics</w:t>
      </w:r>
      <w:r w:rsidRPr="00286123">
        <w:rPr>
          <w:rFonts w:eastAsia="Calibri"/>
          <w:b/>
          <w:highlight w:val="cyan"/>
          <w:u w:val="single"/>
        </w:rPr>
        <w:t xml:space="preserve"> of the </w:t>
      </w:r>
      <w:r w:rsidRPr="00286123">
        <w:rPr>
          <w:rFonts w:eastAsia="Calibri"/>
          <w:b/>
          <w:iCs/>
          <w:highlight w:val="cyan"/>
          <w:u w:val="single"/>
          <w:bdr w:val="single" w:sz="8" w:space="0" w:color="auto"/>
        </w:rPr>
        <w:t>colonial</w:t>
      </w:r>
      <w:r w:rsidRPr="00286123">
        <w:rPr>
          <w:rFonts w:eastAsia="Calibri"/>
          <w:sz w:val="16"/>
        </w:rPr>
        <w:t xml:space="preserve"> (and, in some places, postcolonial) </w:t>
      </w:r>
      <w:r w:rsidRPr="00286123">
        <w:rPr>
          <w:rFonts w:eastAsia="Calibri"/>
          <w:b/>
          <w:iCs/>
          <w:u w:val="single"/>
          <w:bdr w:val="single" w:sz="8" w:space="0" w:color="auto"/>
        </w:rPr>
        <w:t>state</w:t>
      </w:r>
      <w:r w:rsidRPr="00286123">
        <w:rPr>
          <w:rFonts w:eastAsia="Calibri"/>
          <w:sz w:val="16"/>
        </w:rPr>
        <w:t xml:space="preserve">. Indeed, </w:t>
      </w:r>
      <w:r w:rsidRPr="00286123">
        <w:rPr>
          <w:rFonts w:eastAsia="Calibri"/>
          <w:b/>
          <w:u w:val="single"/>
        </w:rPr>
        <w:t xml:space="preserve">the meaning of native was one that was used to </w:t>
      </w:r>
      <w:r w:rsidRPr="00286123">
        <w:rPr>
          <w:rFonts w:eastAsia="Calibri"/>
          <w:b/>
          <w:iCs/>
          <w:u w:val="single"/>
          <w:bdr w:val="single" w:sz="8" w:space="0" w:color="auto"/>
        </w:rPr>
        <w:t>distinguish the colonized</w:t>
      </w:r>
      <w:r w:rsidRPr="00286123">
        <w:rPr>
          <w:rFonts w:eastAsia="Calibri"/>
          <w:b/>
          <w:u w:val="single"/>
        </w:rPr>
        <w:t xml:space="preserve"> from the </w:t>
      </w:r>
      <w:r w:rsidRPr="00286123">
        <w:rPr>
          <w:rFonts w:eastAsia="Calibri"/>
          <w:b/>
          <w:iCs/>
          <w:u w:val="single"/>
          <w:bdr w:val="single" w:sz="8" w:space="0" w:color="auto"/>
        </w:rPr>
        <w:t>colonizer</w:t>
      </w:r>
      <w:r w:rsidRPr="00286123">
        <w:rPr>
          <w:rFonts w:eastAsia="Calibri"/>
          <w:b/>
          <w:u w:val="single"/>
        </w:rPr>
        <w:t xml:space="preserve"> so that the natives could be </w:t>
      </w:r>
      <w:r w:rsidRPr="00286123">
        <w:rPr>
          <w:rFonts w:eastAsia="Calibri"/>
          <w:b/>
          <w:iCs/>
          <w:u w:val="single"/>
          <w:bdr w:val="single" w:sz="8" w:space="0" w:color="auto"/>
        </w:rPr>
        <w:t>represented as less human</w:t>
      </w:r>
      <w:r w:rsidRPr="00286123">
        <w:rPr>
          <w:rFonts w:eastAsia="Calibri"/>
          <w:b/>
          <w:u w:val="single"/>
        </w:rPr>
        <w:t xml:space="preserve"> and</w:t>
      </w:r>
      <w:r w:rsidRPr="00286123">
        <w:rPr>
          <w:rFonts w:eastAsia="Calibri"/>
          <w:sz w:val="16"/>
        </w:rPr>
        <w:t xml:space="preserve">, therefore, </w:t>
      </w:r>
      <w:r w:rsidRPr="00286123">
        <w:rPr>
          <w:rFonts w:eastAsia="Calibri"/>
          <w:b/>
          <w:u w:val="single"/>
        </w:rPr>
        <w:t xml:space="preserve">as </w:t>
      </w:r>
      <w:r w:rsidRPr="00286123">
        <w:rPr>
          <w:rFonts w:eastAsia="Calibri"/>
          <w:b/>
          <w:iCs/>
          <w:u w:val="single"/>
          <w:bdr w:val="single" w:sz="8" w:space="0" w:color="auto"/>
        </w:rPr>
        <w:t>legitimately colonized</w:t>
      </w:r>
      <w:r w:rsidRPr="00286123">
        <w:rPr>
          <w:rFonts w:eastAsia="Calibri"/>
          <w:sz w:val="16"/>
        </w:rPr>
        <w:t xml:space="preserve">. Being native, then, was a signifier of being colonized and the ultimate signifier of abjectness. </w:t>
      </w:r>
      <w:r w:rsidRPr="00286123">
        <w:rPr>
          <w:rFonts w:eastAsia="Calibri"/>
          <w:b/>
          <w:u w:val="single"/>
        </w:rPr>
        <w:t>Nativeness as a mode of representation</w:t>
      </w:r>
      <w:r w:rsidRPr="00286123">
        <w:rPr>
          <w:rFonts w:eastAsia="Calibri"/>
          <w:sz w:val="16"/>
        </w:rPr>
        <w:t xml:space="preserve">, then, </w:t>
      </w:r>
      <w:r w:rsidRPr="00286123">
        <w:rPr>
          <w:rFonts w:eastAsia="Calibri"/>
          <w:b/>
          <w:u w:val="single"/>
        </w:rPr>
        <w:t xml:space="preserve">was designed to </w:t>
      </w:r>
      <w:r w:rsidRPr="00286123">
        <w:rPr>
          <w:rFonts w:eastAsia="Calibri"/>
          <w:b/>
          <w:iCs/>
          <w:u w:val="single"/>
          <w:bdr w:val="single" w:sz="8" w:space="0" w:color="auto"/>
        </w:rPr>
        <w:t>institutionalize the new racist orders</w:t>
      </w:r>
      <w:r w:rsidRPr="00286123">
        <w:rPr>
          <w:rFonts w:eastAsia="Calibri"/>
          <w:b/>
          <w:u w:val="single"/>
        </w:rPr>
        <w:t xml:space="preserve"> implemented by different colonial empires</w:t>
      </w:r>
      <w:r w:rsidRPr="00286123">
        <w:rPr>
          <w:rFonts w:eastAsia="Calibri"/>
          <w:sz w:val="16"/>
        </w:rPr>
        <w:t>. Importantly, all colonized people were variously identified as “the” natives in order to signal their lack of membership in the propter nos of the colonizers.31</w:t>
      </w:r>
    </w:p>
    <w:p w14:paraId="6AE53741" w14:textId="77777777" w:rsidR="005F3946" w:rsidRPr="00286123" w:rsidRDefault="005F3946" w:rsidP="005F3946">
      <w:pPr>
        <w:spacing w:after="0" w:line="240" w:lineRule="auto"/>
        <w:rPr>
          <w:rFonts w:eastAsia="Calibri"/>
          <w:sz w:val="10"/>
          <w:szCs w:val="10"/>
        </w:rPr>
      </w:pPr>
      <w:r w:rsidRPr="00286123">
        <w:rPr>
          <w:rFonts w:eastAsia="Calibri"/>
          <w:sz w:val="10"/>
          <w:szCs w:val="10"/>
        </w:rPr>
        <w:t xml:space="preserve">In the post–World War II era of postcolonialism, when, through much struggle, colonial empires were removed from the list of legitimate forms of political rule, the right to claim rights within and to any given space came, increasingly, to be seen as belonging to “the” natives. After all, we were told, the anticolonial project was often posited as fighting for the rule of the natives for the natives. Not surprisingly, then, the battle over resources and over place has, thus, increasingly become one about the meaning of nativeness. </w:t>
      </w:r>
    </w:p>
    <w:p w14:paraId="7685A93A" w14:textId="77777777" w:rsidR="005F3946" w:rsidRPr="00286123" w:rsidRDefault="005F3946" w:rsidP="005F3946">
      <w:pPr>
        <w:spacing w:after="0" w:line="240" w:lineRule="auto"/>
        <w:rPr>
          <w:rFonts w:eastAsia="Calibri"/>
          <w:sz w:val="10"/>
          <w:szCs w:val="10"/>
        </w:rPr>
      </w:pPr>
      <w:r w:rsidRPr="00286123">
        <w:rPr>
          <w:rFonts w:eastAsia="Calibri"/>
          <w:sz w:val="10"/>
          <w:szCs w:val="10"/>
        </w:rPr>
        <w:t xml:space="preserve">In this way, autochthonous modes of belonging are significant in advancing particular nationalized regimes of rights, for the national subject is often defined through an exclusive racialized / ethnicized criteria through which political rights and rights to property, especially social property rights in land and natural resources, are to be apportioned within any claimed national space. Contemporary, postcolonial forms of racism are often based on ideas of autochthony. All those who are said to have migrated to the places where they live (or who cannot prove their prior inhabitance) are increasingly viewed as agents of (instead of co- victims of) colonial projects. The ruling ideology of nationalism has provided an explanation for belonging and has come to be a key way to distinguish between who is properly native to any given place and who is not. Today, the rhetoric of autochthony is evident throughout the world, including diverse sites in Europe, southern Africa, Central Africa, Latin America, North America, and the Pacific. Significantly, such a discourse spans the political spectrum from the Right to the Left. Here, I focus on the emergence of autochthonous discourses in indigenous nationalist politics (engaged in by both natives and nonnatives) in the territories claimed by Canada and the United States, with a particular focus on the Hawaiian archipelago, where this discourse is well rehearsed. </w:t>
      </w:r>
    </w:p>
    <w:p w14:paraId="00BA1694" w14:textId="77777777" w:rsidR="005F3946" w:rsidRPr="00286123" w:rsidRDefault="005F3946" w:rsidP="005F3946">
      <w:pPr>
        <w:spacing w:after="0" w:line="240" w:lineRule="auto"/>
        <w:rPr>
          <w:rFonts w:eastAsia="Calibri"/>
          <w:sz w:val="10"/>
          <w:szCs w:val="10"/>
        </w:rPr>
      </w:pPr>
      <w:r w:rsidRPr="00286123">
        <w:rPr>
          <w:rFonts w:eastAsia="Calibri"/>
          <w:sz w:val="10"/>
          <w:szCs w:val="10"/>
        </w:rPr>
        <w:t xml:space="preserve">The position that all migrants are settler colonists has been advanced in a number of recent scholarly works in Canada and the United States. In the context of Hawai’i, it has been argued that “Asians” in Hawai’i (most of whom are the descendants of contractually indentured plantation laborers who began arriving in the mid- 1800s) are “settler colonists,” active in the colonization of native Hawaiians due to their nonnative status.32 The main distinction between the two groups, they argue, is that native Hawaiian claims are based on rights of national sovereignty over “their land, water, and other economic and legal rights,” while Asians, because they are not native, have no right to make such claims.33 </w:t>
      </w:r>
    </w:p>
    <w:p w14:paraId="7E00CCA8" w14:textId="77777777" w:rsidR="005F3946" w:rsidRPr="00286123" w:rsidRDefault="005F3946" w:rsidP="005F3946">
      <w:pPr>
        <w:spacing w:after="0" w:line="240" w:lineRule="auto"/>
        <w:rPr>
          <w:rFonts w:eastAsia="Calibri"/>
          <w:sz w:val="10"/>
          <w:szCs w:val="10"/>
        </w:rPr>
      </w:pPr>
      <w:r w:rsidRPr="00286123">
        <w:rPr>
          <w:rFonts w:eastAsia="Calibri"/>
          <w:sz w:val="10"/>
          <w:szCs w:val="10"/>
        </w:rPr>
        <w:t xml:space="preserve">In a Canadian context, Bonita Lawrence’s and Enakshi Dua’s article “Decolonizing Antiracism” (2005) in Social Justice makes some of the same arguments made by the contributors to the special issue of Amerasia Journal on “Asian Settler Colonialism in Hawai’i.”34 Like them, Lawrence and Dua also focus on those nonnatives who are nonwhite. They contend that the antiracist praxis of nonwhites has “contribute[d] to the active colonization of Aboriginal peoples.”35 Indeed, they contend that “antiracism is premised on an ongoing colonial project” and on “a colonizing social formation.”36 Postcolonial critiques of national liberation strategies, social constructivist critiques of the naturalness of races or nations, and arguments against ethnic absolutism, such as those made by Stuart Hall, become, for them, examples of how antiracism is a colonial practice.37 Lawrence and Dua maintain that these kinds of analyses colonize indigenous people by “contribut[ing] to the ongoing delegitimization of Indigenous nationhood.”38 </w:t>
      </w:r>
    </w:p>
    <w:p w14:paraId="7FB83F44" w14:textId="77777777" w:rsidR="005F3946" w:rsidRPr="00286123" w:rsidRDefault="005F3946" w:rsidP="005F3946">
      <w:pPr>
        <w:spacing w:after="0" w:line="240" w:lineRule="auto"/>
        <w:rPr>
          <w:rFonts w:eastAsia="Calibri"/>
          <w:sz w:val="10"/>
          <w:szCs w:val="10"/>
        </w:rPr>
      </w:pPr>
      <w:r w:rsidRPr="00286123">
        <w:rPr>
          <w:rFonts w:eastAsia="Calibri"/>
          <w:sz w:val="10"/>
          <w:szCs w:val="10"/>
        </w:rPr>
        <w:t xml:space="preserve">In these essays, then, critiques of nationalisms or of the naturalization of social categories are tantamount to attacks against indigenous people. It is in such assertions that we can find the ideological character of autochthonous discourses. In arguing for the theoretical and political centrality of nativeness, there is an effort to depoliticize native nationalisms. By insisting that any critique of nationalism is tantamount to a colonial practice, the nationalist assumptions and politics of native nationalisms are taken out of the realm of that which can be contested. Consequently, native nationalisms are posited as the only strategy for decolonization. </w:t>
      </w:r>
    </w:p>
    <w:p w14:paraId="5A601135" w14:textId="77777777" w:rsidR="005F3946" w:rsidRPr="00286123" w:rsidRDefault="005F3946" w:rsidP="005F3946">
      <w:pPr>
        <w:spacing w:after="0" w:line="240" w:lineRule="auto"/>
        <w:rPr>
          <w:rFonts w:eastAsia="Calibri"/>
          <w:sz w:val="10"/>
          <w:szCs w:val="10"/>
        </w:rPr>
      </w:pPr>
      <w:r w:rsidRPr="00286123">
        <w:rPr>
          <w:rFonts w:eastAsia="Calibri"/>
          <w:sz w:val="10"/>
          <w:szCs w:val="10"/>
        </w:rPr>
        <w:t xml:space="preserve">It is precisely the nationalism inherent within autochthonous discourses that helps to explain not only why all nonnatives are conceptualized as colonizers but also why the (varied) critics of nationalism (or those who argue for the social basis for ideas of race and ethnic purity, or those who uncover a politics of solidarity across such lines) are also colonizers. Negatively racialized persons, in this logic of nationalized self- determinacy, are relegated to being mere minorities of various nations and their existing or hoped- for national sovereign states. Thus, because they are not a people / nation as defined by hegemonic doctrines of self- determinancy, Asians, for example, in Hawai’i, or elsewhere in the United States and Canada, are represented as not- colonized and, therefore, in the dualistic mode of autochthonous representations, as colonizers. </w:t>
      </w:r>
    </w:p>
    <w:p w14:paraId="328101AF" w14:textId="77777777" w:rsidR="005F3946" w:rsidRPr="00286123" w:rsidRDefault="005F3946" w:rsidP="005F3946">
      <w:pPr>
        <w:spacing w:after="0" w:line="240" w:lineRule="auto"/>
        <w:rPr>
          <w:rFonts w:eastAsia="Calibri"/>
          <w:b/>
          <w:u w:val="single"/>
        </w:rPr>
      </w:pPr>
      <w:r w:rsidRPr="00286123">
        <w:rPr>
          <w:rFonts w:eastAsia="Calibri"/>
          <w:sz w:val="16"/>
        </w:rPr>
        <w:t xml:space="preserve">Within autochthonous discourses </w:t>
      </w:r>
      <w:r w:rsidRPr="00286123">
        <w:rPr>
          <w:rFonts w:eastAsia="Calibri"/>
          <w:b/>
          <w:u w:val="single"/>
        </w:rPr>
        <w:t xml:space="preserve">one </w:t>
      </w:r>
      <w:r w:rsidRPr="00286123">
        <w:rPr>
          <w:rFonts w:eastAsia="Calibri"/>
          <w:b/>
          <w:iCs/>
          <w:u w:val="single"/>
          <w:bdr w:val="single" w:sz="8" w:space="0" w:color="auto"/>
        </w:rPr>
        <w:t>can only be colonized</w:t>
      </w:r>
      <w:r w:rsidRPr="00286123">
        <w:rPr>
          <w:rFonts w:eastAsia="Calibri"/>
          <w:b/>
          <w:u w:val="single"/>
        </w:rPr>
        <w:t xml:space="preserve"> if they “</w:t>
      </w:r>
      <w:r w:rsidRPr="00286123">
        <w:rPr>
          <w:rFonts w:eastAsia="Calibri"/>
          <w:b/>
          <w:iCs/>
          <w:u w:val="single"/>
          <w:bdr w:val="single" w:sz="8" w:space="0" w:color="auto"/>
        </w:rPr>
        <w:t>belong</w:t>
      </w:r>
      <w:r w:rsidRPr="00286123">
        <w:rPr>
          <w:rFonts w:eastAsia="Calibri"/>
          <w:b/>
          <w:u w:val="single"/>
        </w:rPr>
        <w:t xml:space="preserve">” or are </w:t>
      </w:r>
      <w:r w:rsidRPr="00286123">
        <w:rPr>
          <w:rFonts w:eastAsia="Calibri"/>
          <w:b/>
          <w:iCs/>
          <w:u w:val="single"/>
          <w:bdr w:val="single" w:sz="8" w:space="0" w:color="auto"/>
        </w:rPr>
        <w:t>indigenous</w:t>
      </w:r>
      <w:r w:rsidRPr="00286123">
        <w:rPr>
          <w:rFonts w:eastAsia="Calibri"/>
          <w:b/>
          <w:u w:val="single"/>
        </w:rPr>
        <w:t xml:space="preserve"> to that space itself</w:t>
      </w:r>
      <w:r w:rsidRPr="00286123">
        <w:rPr>
          <w:rFonts w:eastAsia="Calibri"/>
          <w:sz w:val="16"/>
        </w:rPr>
        <w:t xml:space="preserve">. In this view, </w:t>
      </w:r>
      <w:r w:rsidRPr="00286123">
        <w:rPr>
          <w:rFonts w:eastAsia="Calibri"/>
          <w:b/>
          <w:u w:val="single"/>
        </w:rPr>
        <w:t xml:space="preserve">the colonization that people experience supposedly </w:t>
      </w:r>
      <w:r w:rsidRPr="00286123">
        <w:rPr>
          <w:rFonts w:eastAsia="Calibri"/>
          <w:b/>
          <w:iCs/>
          <w:u w:val="single"/>
          <w:bdr w:val="single" w:sz="8" w:space="0" w:color="auto"/>
        </w:rPr>
        <w:t>ends</w:t>
      </w:r>
      <w:r w:rsidRPr="00286123">
        <w:rPr>
          <w:rFonts w:eastAsia="Calibri"/>
          <w:b/>
          <w:u w:val="single"/>
        </w:rPr>
        <w:t xml:space="preserve"> once one </w:t>
      </w:r>
      <w:r w:rsidRPr="00286123">
        <w:rPr>
          <w:rFonts w:eastAsia="Calibri"/>
          <w:b/>
          <w:iCs/>
          <w:u w:val="single"/>
          <w:bdr w:val="single" w:sz="8" w:space="0" w:color="auto"/>
        </w:rPr>
        <w:t>moves away</w:t>
      </w:r>
      <w:r w:rsidRPr="00286123">
        <w:rPr>
          <w:rFonts w:eastAsia="Calibri"/>
          <w:b/>
          <w:u w:val="single"/>
        </w:rPr>
        <w:t xml:space="preserve"> from the colony</w:t>
      </w:r>
      <w:r w:rsidRPr="00286123">
        <w:rPr>
          <w:rFonts w:eastAsia="Calibri"/>
          <w:sz w:val="16"/>
        </w:rPr>
        <w:t xml:space="preserve"> (or, now, the postcolony). Instead, </w:t>
      </w:r>
      <w:r w:rsidRPr="00286123">
        <w:rPr>
          <w:rFonts w:eastAsia="Calibri"/>
          <w:b/>
          <w:u w:val="single"/>
        </w:rPr>
        <w:t xml:space="preserve">these migrants come to be </w:t>
      </w:r>
      <w:r w:rsidRPr="00286123">
        <w:rPr>
          <w:rFonts w:eastAsia="Calibri"/>
          <w:b/>
          <w:iCs/>
          <w:u w:val="single"/>
          <w:bdr w:val="single" w:sz="8" w:space="0" w:color="auto"/>
        </w:rPr>
        <w:t>represented as colonizers</w:t>
      </w:r>
      <w:r w:rsidRPr="00286123">
        <w:rPr>
          <w:rFonts w:eastAsia="Calibri"/>
          <w:b/>
          <w:u w:val="single"/>
        </w:rPr>
        <w:t xml:space="preserve">. Because a </w:t>
      </w:r>
      <w:r w:rsidRPr="00286123">
        <w:rPr>
          <w:rFonts w:eastAsia="Calibri"/>
          <w:b/>
          <w:iCs/>
          <w:u w:val="single"/>
          <w:bdr w:val="single" w:sz="8" w:space="0" w:color="auto"/>
        </w:rPr>
        <w:t>key aspect</w:t>
      </w:r>
      <w:r w:rsidRPr="00286123">
        <w:rPr>
          <w:rFonts w:eastAsia="Calibri"/>
          <w:b/>
          <w:u w:val="single"/>
        </w:rPr>
        <w:t xml:space="preserve"> of the subjective understanding of indigenous is being a colonized person, </w:t>
      </w:r>
      <w:r w:rsidRPr="00286123">
        <w:rPr>
          <w:rFonts w:eastAsia="Calibri"/>
          <w:b/>
          <w:iCs/>
          <w:u w:val="single"/>
          <w:bdr w:val="single" w:sz="8" w:space="0" w:color="auto"/>
        </w:rPr>
        <w:t>only other colonized persons</w:t>
      </w:r>
      <w:r w:rsidRPr="00286123">
        <w:rPr>
          <w:rFonts w:eastAsia="Calibri"/>
          <w:b/>
          <w:u w:val="single"/>
        </w:rPr>
        <w:t xml:space="preserve"> can be seen to be </w:t>
      </w:r>
      <w:r w:rsidRPr="00286123">
        <w:rPr>
          <w:rFonts w:eastAsia="Calibri"/>
          <w:b/>
          <w:iCs/>
          <w:u w:val="single"/>
          <w:bdr w:val="single" w:sz="8" w:space="0" w:color="auto"/>
        </w:rPr>
        <w:t>co-specifics</w:t>
      </w:r>
      <w:r w:rsidRPr="00286123">
        <w:rPr>
          <w:rFonts w:eastAsia="Calibri"/>
          <w:b/>
          <w:u w:val="single"/>
        </w:rPr>
        <w:t xml:space="preserve">. Neither those </w:t>
      </w:r>
      <w:r w:rsidRPr="00286123">
        <w:rPr>
          <w:rFonts w:eastAsia="Calibri"/>
          <w:b/>
          <w:iCs/>
          <w:u w:val="single"/>
          <w:bdr w:val="single" w:sz="8" w:space="0" w:color="auto"/>
        </w:rPr>
        <w:t>constituted as migrants</w:t>
      </w:r>
      <w:r w:rsidRPr="00286123">
        <w:rPr>
          <w:rFonts w:eastAsia="Calibri"/>
          <w:b/>
          <w:u w:val="single"/>
        </w:rPr>
        <w:t xml:space="preserve"> nor their </w:t>
      </w:r>
      <w:r w:rsidRPr="00286123">
        <w:rPr>
          <w:rFonts w:eastAsia="Calibri"/>
          <w:b/>
          <w:iCs/>
          <w:u w:val="single"/>
          <w:bdr w:val="single" w:sz="8" w:space="0" w:color="auto"/>
        </w:rPr>
        <w:t>struggles</w:t>
      </w:r>
      <w:r w:rsidRPr="00286123">
        <w:rPr>
          <w:rFonts w:eastAsia="Calibri"/>
          <w:b/>
          <w:u w:val="single"/>
        </w:rPr>
        <w:t xml:space="preserve"> can be perceived as </w:t>
      </w:r>
      <w:r w:rsidRPr="00286123">
        <w:rPr>
          <w:rFonts w:eastAsia="Calibri"/>
          <w:b/>
          <w:iCs/>
          <w:u w:val="single"/>
          <w:bdr w:val="single" w:sz="8" w:space="0" w:color="auto"/>
        </w:rPr>
        <w:t>part of anticolonial struggles</w:t>
      </w:r>
      <w:r w:rsidRPr="00286123">
        <w:rPr>
          <w:rFonts w:eastAsia="Calibri"/>
          <w:sz w:val="16"/>
        </w:rPr>
        <w:t xml:space="preserve">. As such, </w:t>
      </w:r>
      <w:r w:rsidRPr="00286123">
        <w:rPr>
          <w:rFonts w:eastAsia="Calibri"/>
          <w:b/>
          <w:u w:val="single"/>
        </w:rPr>
        <w:t xml:space="preserve">they </w:t>
      </w:r>
      <w:r w:rsidRPr="00286123">
        <w:rPr>
          <w:rFonts w:eastAsia="Calibri"/>
          <w:b/>
          <w:iCs/>
          <w:u w:val="single"/>
          <w:bdr w:val="single" w:sz="8" w:space="0" w:color="auto"/>
        </w:rPr>
        <w:t>cannot be included as commensurate human beings</w:t>
      </w:r>
      <w:r w:rsidRPr="00286123">
        <w:rPr>
          <w:rFonts w:eastAsia="Calibri"/>
          <w:b/>
          <w:u w:val="single"/>
        </w:rPr>
        <w:t xml:space="preserve"> within any colonial or postcolonial space. </w:t>
      </w:r>
    </w:p>
    <w:p w14:paraId="1A2A71D7" w14:textId="77777777" w:rsidR="005F3946" w:rsidRPr="00286123" w:rsidRDefault="005F3946" w:rsidP="005F3946">
      <w:pPr>
        <w:spacing w:after="0" w:line="240" w:lineRule="auto"/>
        <w:rPr>
          <w:rFonts w:eastAsia="Calibri"/>
          <w:sz w:val="16"/>
        </w:rPr>
      </w:pPr>
      <w:r w:rsidRPr="00286123">
        <w:rPr>
          <w:rFonts w:eastAsia="Calibri"/>
          <w:b/>
          <w:highlight w:val="cyan"/>
          <w:u w:val="single"/>
        </w:rPr>
        <w:t>This</w:t>
      </w:r>
      <w:r w:rsidRPr="00286123">
        <w:rPr>
          <w:rFonts w:eastAsia="Calibri"/>
          <w:b/>
          <w:u w:val="single"/>
        </w:rPr>
        <w:t xml:space="preserve"> view imagines the space of colonialism as </w:t>
      </w:r>
      <w:r w:rsidRPr="00286123">
        <w:rPr>
          <w:rFonts w:eastAsia="Calibri"/>
          <w:b/>
          <w:iCs/>
          <w:u w:val="single"/>
          <w:bdr w:val="single" w:sz="8" w:space="0" w:color="auto"/>
        </w:rPr>
        <w:t>finite</w:t>
      </w:r>
      <w:r w:rsidRPr="00286123">
        <w:rPr>
          <w:rFonts w:eastAsia="Calibri"/>
          <w:b/>
          <w:u w:val="single"/>
        </w:rPr>
        <w:t xml:space="preserve">. It </w:t>
      </w:r>
      <w:r w:rsidRPr="00286123">
        <w:rPr>
          <w:rFonts w:eastAsia="Calibri"/>
          <w:b/>
          <w:iCs/>
          <w:u w:val="single"/>
          <w:bdr w:val="single" w:sz="8" w:space="0" w:color="auto"/>
        </w:rPr>
        <w:t>fails to see the broader field of power</w:t>
      </w:r>
      <w:r w:rsidRPr="00286123">
        <w:rPr>
          <w:rFonts w:eastAsia="Calibri"/>
          <w:b/>
          <w:u w:val="single"/>
        </w:rPr>
        <w:t xml:space="preserve"> that processes of colonialism opened up</w:t>
      </w:r>
      <w:r w:rsidRPr="00286123">
        <w:rPr>
          <w:rFonts w:eastAsia="Calibri"/>
          <w:sz w:val="16"/>
        </w:rPr>
        <w:t xml:space="preserve">. More specifically, </w:t>
      </w:r>
      <w:r w:rsidRPr="00286123">
        <w:rPr>
          <w:rFonts w:eastAsia="Calibri"/>
          <w:b/>
          <w:u w:val="single"/>
        </w:rPr>
        <w:t xml:space="preserve">it </w:t>
      </w:r>
      <w:r w:rsidRPr="00286123">
        <w:rPr>
          <w:rFonts w:eastAsia="Calibri"/>
          <w:b/>
          <w:iCs/>
          <w:u w:val="single"/>
          <w:bdr w:val="single" w:sz="8" w:space="0" w:color="auto"/>
        </w:rPr>
        <w:t>fails to see migration</w:t>
      </w:r>
      <w:r w:rsidRPr="00286123">
        <w:rPr>
          <w:rFonts w:eastAsia="Calibri"/>
          <w:b/>
          <w:u w:val="single"/>
        </w:rPr>
        <w:t xml:space="preserve"> as a </w:t>
      </w:r>
      <w:r w:rsidRPr="00286123">
        <w:rPr>
          <w:rFonts w:eastAsia="Calibri"/>
          <w:b/>
          <w:iCs/>
          <w:u w:val="single"/>
          <w:bdr w:val="single" w:sz="8" w:space="0" w:color="auto"/>
        </w:rPr>
        <w:t>part of the colonial experience</w:t>
      </w:r>
      <w:r w:rsidRPr="00286123">
        <w:rPr>
          <w:rFonts w:eastAsia="Calibri"/>
          <w:b/>
          <w:u w:val="single"/>
        </w:rPr>
        <w:t>. The world</w:t>
      </w:r>
      <w:r w:rsidRPr="00286123">
        <w:rPr>
          <w:rFonts w:eastAsia="Calibri"/>
          <w:sz w:val="16"/>
        </w:rPr>
        <w:t xml:space="preserve"> as seen through an autochthonous lens </w:t>
      </w:r>
      <w:r w:rsidRPr="00286123">
        <w:rPr>
          <w:rFonts w:eastAsia="Calibri"/>
          <w:b/>
          <w:u w:val="single"/>
        </w:rPr>
        <w:t xml:space="preserve">is one of </w:t>
      </w:r>
      <w:r w:rsidRPr="00286123">
        <w:rPr>
          <w:rFonts w:eastAsia="Calibri"/>
          <w:b/>
          <w:iCs/>
          <w:u w:val="single"/>
          <w:bdr w:val="single" w:sz="8" w:space="0" w:color="auto"/>
        </w:rPr>
        <w:t>discrete</w:t>
      </w:r>
      <w:r w:rsidRPr="00286123">
        <w:rPr>
          <w:rFonts w:eastAsia="Calibri"/>
          <w:b/>
          <w:u w:val="single"/>
        </w:rPr>
        <w:t xml:space="preserve">, </w:t>
      </w:r>
      <w:r w:rsidRPr="00286123">
        <w:rPr>
          <w:rFonts w:eastAsia="Calibri"/>
          <w:b/>
          <w:iCs/>
          <w:u w:val="single"/>
          <w:bdr w:val="single" w:sz="8" w:space="0" w:color="auto"/>
        </w:rPr>
        <w:t>disconnected spaces</w:t>
      </w:r>
      <w:r w:rsidRPr="00286123">
        <w:rPr>
          <w:rFonts w:eastAsia="Calibri"/>
          <w:b/>
          <w:u w:val="single"/>
        </w:rPr>
        <w:t>, each belonging to its native people</w:t>
      </w:r>
      <w:r w:rsidRPr="00286123">
        <w:rPr>
          <w:rFonts w:eastAsia="Calibri"/>
          <w:sz w:val="16"/>
        </w:rPr>
        <w:t xml:space="preserve">. This is the autochthonous view of the world prior to colonization and of the ideal decolonized space. It thus appears that as borders and relationships begin to realign to allow for new forms of subjective understanding and conspecificity, some scholars and activists are actively working to re- fix borders and territories through particularistic strategies of identification. </w:t>
      </w:r>
      <w:r w:rsidRPr="00286123">
        <w:rPr>
          <w:rFonts w:eastAsia="Calibri"/>
          <w:b/>
          <w:u w:val="single"/>
        </w:rPr>
        <w:t>The new mode of representation of indigeneity</w:t>
      </w:r>
      <w:r w:rsidRPr="00286123">
        <w:rPr>
          <w:rFonts w:eastAsia="Calibri"/>
          <w:sz w:val="16"/>
        </w:rPr>
        <w:t xml:space="preserve">, which, ostensibly, appears to be an expansion in subjective understanding, </w:t>
      </w:r>
      <w:r w:rsidRPr="00286123">
        <w:rPr>
          <w:rFonts w:eastAsia="Calibri"/>
          <w:b/>
          <w:highlight w:val="cyan"/>
          <w:u w:val="single"/>
        </w:rPr>
        <w:t xml:space="preserve">creates a </w:t>
      </w:r>
      <w:r w:rsidRPr="00286123">
        <w:rPr>
          <w:rFonts w:eastAsia="Calibri"/>
          <w:b/>
          <w:iCs/>
          <w:highlight w:val="cyan"/>
          <w:u w:val="single"/>
          <w:bdr w:val="single" w:sz="8" w:space="0" w:color="auto"/>
        </w:rPr>
        <w:t>Manichaean dualism</w:t>
      </w:r>
      <w:r w:rsidRPr="00286123">
        <w:rPr>
          <w:rFonts w:eastAsia="Calibri"/>
          <w:b/>
          <w:highlight w:val="cyan"/>
          <w:u w:val="single"/>
        </w:rPr>
        <w:t xml:space="preserve"> </w:t>
      </w:r>
      <w:r w:rsidRPr="00286123">
        <w:rPr>
          <w:rFonts w:eastAsia="Calibri"/>
          <w:b/>
          <w:u w:val="single"/>
        </w:rPr>
        <w:t>of native and nonnative. Such a logics</w:t>
      </w:r>
      <w:r w:rsidRPr="00286123">
        <w:rPr>
          <w:rFonts w:eastAsia="Calibri"/>
          <w:sz w:val="16"/>
        </w:rPr>
        <w:t xml:space="preserve"> of representation assumes that all past and present processes of exchange are inherently destructive. Colonialism, from such a view, was (and remains) about people moving about and that it was / is in this process of moving away from where they are native to places where they are not that has caused the enormous destruction of life. By casting all human mobility as colonial acts, autochthonous modes of representation, ironically, </w:t>
      </w:r>
      <w:r w:rsidRPr="00286123">
        <w:rPr>
          <w:rFonts w:eastAsia="Calibri"/>
          <w:b/>
          <w:iCs/>
          <w:highlight w:val="cyan"/>
          <w:u w:val="single"/>
          <w:bdr w:val="single" w:sz="8" w:space="0" w:color="auto"/>
        </w:rPr>
        <w:t>empty out</w:t>
      </w:r>
      <w:r w:rsidRPr="00286123">
        <w:rPr>
          <w:rFonts w:eastAsia="Calibri"/>
          <w:b/>
          <w:highlight w:val="cyan"/>
          <w:u w:val="single"/>
        </w:rPr>
        <w:t xml:space="preserve"> from the meaning of colonialism</w:t>
      </w:r>
      <w:r w:rsidRPr="00286123">
        <w:rPr>
          <w:rFonts w:eastAsia="Calibri"/>
          <w:b/>
          <w:u w:val="single"/>
        </w:rPr>
        <w:t xml:space="preserve"> the </w:t>
      </w:r>
      <w:r w:rsidRPr="00286123">
        <w:rPr>
          <w:rFonts w:eastAsia="Calibri"/>
          <w:b/>
          <w:iCs/>
          <w:u w:val="single"/>
          <w:bdr w:val="single" w:sz="8" w:space="0" w:color="auto"/>
        </w:rPr>
        <w:t xml:space="preserve">enormous </w:t>
      </w:r>
      <w:r w:rsidRPr="00286123">
        <w:rPr>
          <w:rFonts w:eastAsia="Calibri"/>
          <w:b/>
          <w:iCs/>
          <w:highlight w:val="cyan"/>
          <w:u w:val="single"/>
          <w:bdr w:val="single" w:sz="8" w:space="0" w:color="auto"/>
        </w:rPr>
        <w:t>violence</w:t>
      </w:r>
      <w:r w:rsidRPr="00286123">
        <w:rPr>
          <w:rFonts w:eastAsia="Calibri"/>
          <w:b/>
          <w:u w:val="single"/>
        </w:rPr>
        <w:t xml:space="preserve"> that has been done by colonizers. It also </w:t>
      </w:r>
      <w:r w:rsidRPr="00286123">
        <w:rPr>
          <w:rFonts w:eastAsia="Calibri"/>
          <w:b/>
          <w:iCs/>
          <w:u w:val="single"/>
          <w:bdr w:val="single" w:sz="8" w:space="0" w:color="auto"/>
        </w:rPr>
        <w:t>minimalizes</w:t>
      </w:r>
      <w:r w:rsidRPr="00286123">
        <w:rPr>
          <w:rFonts w:eastAsia="Calibri"/>
          <w:b/>
          <w:u w:val="single"/>
        </w:rPr>
        <w:t xml:space="preserve">—or even </w:t>
      </w:r>
      <w:r w:rsidRPr="00286123">
        <w:rPr>
          <w:rFonts w:eastAsia="Calibri"/>
          <w:b/>
          <w:iCs/>
          <w:u w:val="single"/>
          <w:bdr w:val="single" w:sz="8" w:space="0" w:color="auto"/>
        </w:rPr>
        <w:t>denies</w:t>
      </w:r>
      <w:r w:rsidRPr="00286123">
        <w:rPr>
          <w:rFonts w:eastAsia="Calibri"/>
          <w:b/>
          <w:u w:val="single"/>
        </w:rPr>
        <w:t xml:space="preserve">—the </w:t>
      </w:r>
      <w:r w:rsidRPr="00286123">
        <w:rPr>
          <w:rFonts w:eastAsia="Calibri"/>
          <w:b/>
          <w:iCs/>
          <w:u w:val="single"/>
          <w:bdr w:val="single" w:sz="8" w:space="0" w:color="auto"/>
        </w:rPr>
        <w:t>violence done</w:t>
      </w:r>
      <w:r w:rsidRPr="00286123">
        <w:rPr>
          <w:rFonts w:eastAsia="Calibri"/>
          <w:b/>
          <w:u w:val="single"/>
        </w:rPr>
        <w:t xml:space="preserve"> to people who </w:t>
      </w:r>
      <w:r w:rsidRPr="00286123">
        <w:rPr>
          <w:rFonts w:eastAsia="Calibri"/>
          <w:b/>
          <w:iCs/>
          <w:u w:val="single"/>
          <w:bdr w:val="single" w:sz="8" w:space="0" w:color="auto"/>
        </w:rPr>
        <w:t>moved</w:t>
      </w:r>
      <w:r w:rsidRPr="00286123">
        <w:rPr>
          <w:rFonts w:eastAsia="Calibri"/>
          <w:b/>
          <w:u w:val="single"/>
        </w:rPr>
        <w:t xml:space="preserve"> and who </w:t>
      </w:r>
      <w:r w:rsidRPr="00286123">
        <w:rPr>
          <w:rFonts w:eastAsia="Calibri"/>
          <w:b/>
          <w:iCs/>
          <w:u w:val="single"/>
          <w:bdr w:val="single" w:sz="8" w:space="0" w:color="auto"/>
        </w:rPr>
        <w:t>move today</w:t>
      </w:r>
      <w:r w:rsidRPr="00286123">
        <w:rPr>
          <w:rFonts w:eastAsia="Calibri"/>
          <w:sz w:val="16"/>
        </w:rPr>
        <w:t xml:space="preserve">. </w:t>
      </w:r>
    </w:p>
    <w:p w14:paraId="695E01B8" w14:textId="77777777" w:rsidR="005F3946" w:rsidRPr="00286123" w:rsidRDefault="005F3946" w:rsidP="005F3946">
      <w:pPr>
        <w:spacing w:after="0" w:line="240" w:lineRule="auto"/>
        <w:rPr>
          <w:rFonts w:eastAsia="Calibri"/>
          <w:sz w:val="16"/>
        </w:rPr>
      </w:pPr>
      <w:r w:rsidRPr="00286123">
        <w:rPr>
          <w:rFonts w:eastAsia="Calibri"/>
          <w:b/>
          <w:u w:val="single"/>
        </w:rPr>
        <w:t>Borders, including the borders between natives and nonnatives</w:t>
      </w:r>
      <w:r w:rsidRPr="00286123">
        <w:rPr>
          <w:rFonts w:eastAsia="Calibri"/>
          <w:sz w:val="16"/>
        </w:rPr>
        <w:t xml:space="preserve">, although seemingly about the physical separation of those in the national nos from its foreign others, then, </w:t>
      </w:r>
      <w:r w:rsidRPr="00286123">
        <w:rPr>
          <w:rFonts w:eastAsia="Calibri"/>
          <w:b/>
          <w:u w:val="single"/>
        </w:rPr>
        <w:t xml:space="preserve">are </w:t>
      </w:r>
      <w:r w:rsidRPr="00286123">
        <w:rPr>
          <w:rFonts w:eastAsia="Calibri"/>
          <w:b/>
          <w:iCs/>
          <w:u w:val="single"/>
          <w:bdr w:val="single" w:sz="8" w:space="0" w:color="auto"/>
        </w:rPr>
        <w:t>primarily concerned with making differences</w:t>
      </w:r>
      <w:r w:rsidRPr="00286123">
        <w:rPr>
          <w:rFonts w:eastAsia="Calibri"/>
          <w:b/>
          <w:u w:val="single"/>
        </w:rPr>
        <w:t xml:space="preserve"> within the </w:t>
      </w:r>
      <w:r w:rsidRPr="00286123">
        <w:rPr>
          <w:rFonts w:eastAsia="Calibri"/>
          <w:b/>
          <w:iCs/>
          <w:u w:val="single"/>
          <w:bdr w:val="single" w:sz="8" w:space="0" w:color="auto"/>
        </w:rPr>
        <w:t>same space</w:t>
      </w:r>
      <w:r w:rsidRPr="00286123">
        <w:rPr>
          <w:rFonts w:eastAsia="Calibri"/>
          <w:b/>
          <w:u w:val="single"/>
        </w:rPr>
        <w:t xml:space="preserve"> that the nos and its others both live in. </w:t>
      </w:r>
      <w:r w:rsidRPr="00286123">
        <w:rPr>
          <w:rFonts w:eastAsia="Calibri"/>
          <w:b/>
          <w:highlight w:val="cyan"/>
          <w:u w:val="single"/>
        </w:rPr>
        <w:t>Because</w:t>
      </w:r>
      <w:r w:rsidRPr="00286123">
        <w:rPr>
          <w:rFonts w:eastAsia="Calibri"/>
          <w:b/>
          <w:u w:val="single"/>
        </w:rPr>
        <w:t xml:space="preserve"> </w:t>
      </w:r>
      <w:r w:rsidRPr="00286123">
        <w:rPr>
          <w:rFonts w:eastAsia="Calibri"/>
          <w:b/>
          <w:iCs/>
          <w:u w:val="single"/>
          <w:bdr w:val="single" w:sz="8" w:space="0" w:color="auto"/>
        </w:rPr>
        <w:t>we</w:t>
      </w:r>
      <w:r w:rsidRPr="00286123">
        <w:rPr>
          <w:rFonts w:eastAsia="Calibri"/>
          <w:sz w:val="16"/>
        </w:rPr>
        <w:t>—and, with Sylvia Wynter, I use “we” in all the fullness of the term “</w:t>
      </w:r>
      <w:r w:rsidRPr="00286123">
        <w:rPr>
          <w:rFonts w:eastAsia="Calibri"/>
          <w:b/>
          <w:iCs/>
          <w:u w:val="single"/>
          <w:bdr w:val="single" w:sz="8" w:space="0" w:color="auto"/>
        </w:rPr>
        <w:t>humans</w:t>
      </w:r>
      <w:r w:rsidRPr="00286123">
        <w:rPr>
          <w:rFonts w:eastAsia="Calibri"/>
          <w:sz w:val="16"/>
        </w:rPr>
        <w:t>”—</w:t>
      </w:r>
      <w:r w:rsidRPr="00286123">
        <w:rPr>
          <w:rFonts w:eastAsia="Calibri"/>
          <w:b/>
          <w:u w:val="single"/>
        </w:rPr>
        <w:t xml:space="preserve">have long lived in a </w:t>
      </w:r>
      <w:r w:rsidRPr="00286123">
        <w:rPr>
          <w:rFonts w:eastAsia="Calibri"/>
          <w:b/>
          <w:highlight w:val="cyan"/>
          <w:u w:val="single"/>
        </w:rPr>
        <w:t>world</w:t>
      </w:r>
      <w:r w:rsidRPr="00286123">
        <w:rPr>
          <w:rFonts w:eastAsia="Calibri"/>
          <w:b/>
          <w:u w:val="single"/>
        </w:rPr>
        <w:t xml:space="preserve"> that </w:t>
      </w:r>
      <w:r w:rsidRPr="00286123">
        <w:rPr>
          <w:rFonts w:eastAsia="Calibri"/>
          <w:b/>
          <w:highlight w:val="cyan"/>
          <w:u w:val="single"/>
        </w:rPr>
        <w:t xml:space="preserve">is </w:t>
      </w:r>
      <w:r w:rsidRPr="00286123">
        <w:rPr>
          <w:rFonts w:eastAsia="Calibri"/>
          <w:b/>
          <w:iCs/>
          <w:highlight w:val="cyan"/>
          <w:u w:val="single"/>
          <w:bdr w:val="single" w:sz="8" w:space="0" w:color="auto"/>
        </w:rPr>
        <w:t>connected across</w:t>
      </w:r>
      <w:r w:rsidRPr="00286123">
        <w:rPr>
          <w:rFonts w:eastAsia="Calibri"/>
          <w:b/>
          <w:iCs/>
          <w:u w:val="single"/>
          <w:bdr w:val="single" w:sz="8" w:space="0" w:color="auto"/>
        </w:rPr>
        <w:t xml:space="preserve"> now-demarcated spaces</w:t>
      </w:r>
      <w:r w:rsidRPr="00286123">
        <w:rPr>
          <w:rFonts w:eastAsia="Calibri"/>
          <w:b/>
          <w:u w:val="single"/>
        </w:rPr>
        <w:t xml:space="preserve">, making </w:t>
      </w:r>
      <w:r w:rsidRPr="00286123">
        <w:rPr>
          <w:rFonts w:eastAsia="Calibri"/>
          <w:b/>
          <w:iCs/>
          <w:highlight w:val="cyan"/>
          <w:u w:val="single"/>
          <w:bdr w:val="single" w:sz="8" w:space="0" w:color="auto"/>
        </w:rPr>
        <w:t>claims</w:t>
      </w:r>
      <w:r w:rsidRPr="00286123">
        <w:rPr>
          <w:rFonts w:eastAsia="Calibri"/>
          <w:b/>
          <w:highlight w:val="cyan"/>
          <w:u w:val="single"/>
        </w:rPr>
        <w:t xml:space="preserve"> to land</w:t>
      </w:r>
      <w:r w:rsidRPr="00286123">
        <w:rPr>
          <w:rFonts w:eastAsia="Calibri"/>
          <w:sz w:val="16"/>
        </w:rPr>
        <w:t xml:space="preserve">, to livelihoods, and </w:t>
      </w:r>
      <w:r w:rsidRPr="00286123">
        <w:rPr>
          <w:rFonts w:eastAsia="Calibri"/>
          <w:b/>
          <w:iCs/>
          <w:u w:val="single"/>
          <w:bdr w:val="single" w:sz="8" w:space="0" w:color="auto"/>
        </w:rPr>
        <w:t>to belonging</w:t>
      </w:r>
      <w:r w:rsidRPr="00286123">
        <w:rPr>
          <w:rFonts w:eastAsia="Calibri"/>
          <w:b/>
          <w:u w:val="single"/>
        </w:rPr>
        <w:t xml:space="preserve"> on the basis of </w:t>
      </w:r>
      <w:r w:rsidRPr="00286123">
        <w:rPr>
          <w:rFonts w:eastAsia="Calibri"/>
          <w:b/>
          <w:iCs/>
          <w:u w:val="single"/>
          <w:bdr w:val="single" w:sz="8" w:space="0" w:color="auto"/>
        </w:rPr>
        <w:t>particularistic claims</w:t>
      </w:r>
      <w:r w:rsidRPr="00286123">
        <w:rPr>
          <w:rFonts w:eastAsia="Calibri"/>
          <w:sz w:val="16"/>
        </w:rPr>
        <w:t xml:space="preserve">, such as a racialized national membership, </w:t>
      </w:r>
      <w:r w:rsidRPr="00286123">
        <w:rPr>
          <w:rFonts w:eastAsia="Calibri"/>
          <w:b/>
          <w:iCs/>
          <w:u w:val="single"/>
          <w:bdr w:val="single" w:sz="8" w:space="0" w:color="auto"/>
        </w:rPr>
        <w:t xml:space="preserve">only works to </w:t>
      </w:r>
      <w:r w:rsidRPr="00286123">
        <w:rPr>
          <w:rFonts w:eastAsia="Calibri"/>
          <w:b/>
          <w:iCs/>
          <w:highlight w:val="cyan"/>
          <w:u w:val="single"/>
          <w:bdr w:val="single" w:sz="8" w:space="0" w:color="auto"/>
        </w:rPr>
        <w:t>ensure</w:t>
      </w:r>
      <w:r w:rsidRPr="00286123">
        <w:rPr>
          <w:rFonts w:eastAsia="Calibri"/>
          <w:b/>
          <w:u w:val="single"/>
        </w:rPr>
        <w:t xml:space="preserve"> that</w:t>
      </w:r>
      <w:r w:rsidRPr="00286123">
        <w:rPr>
          <w:rFonts w:eastAsia="Calibri"/>
          <w:sz w:val="16"/>
        </w:rPr>
        <w:t xml:space="preserve"> the </w:t>
      </w:r>
      <w:r w:rsidRPr="00286123">
        <w:rPr>
          <w:rFonts w:eastAsia="Calibri"/>
          <w:b/>
          <w:iCs/>
          <w:highlight w:val="cyan"/>
          <w:u w:val="single"/>
          <w:bdr w:val="single" w:sz="8" w:space="0" w:color="auto"/>
        </w:rPr>
        <w:t>oppressions</w:t>
      </w:r>
      <w:r w:rsidRPr="00286123">
        <w:rPr>
          <w:rFonts w:eastAsia="Calibri"/>
          <w:b/>
          <w:u w:val="single"/>
        </w:rPr>
        <w:t xml:space="preserve"> and </w:t>
      </w:r>
      <w:r w:rsidRPr="00286123">
        <w:rPr>
          <w:rFonts w:eastAsia="Calibri"/>
          <w:b/>
          <w:iCs/>
          <w:u w:val="single"/>
          <w:bdr w:val="single" w:sz="8" w:space="0" w:color="auto"/>
        </w:rPr>
        <w:t>exploitations</w:t>
      </w:r>
      <w:r w:rsidRPr="00286123">
        <w:rPr>
          <w:rFonts w:eastAsia="Calibri"/>
          <w:sz w:val="16"/>
        </w:rPr>
        <w:t xml:space="preserve"> wrought in the aftermath of 1492 </w:t>
      </w:r>
      <w:r w:rsidRPr="00286123">
        <w:rPr>
          <w:rFonts w:eastAsia="Calibri"/>
          <w:b/>
          <w:highlight w:val="cyan"/>
          <w:u w:val="single"/>
        </w:rPr>
        <w:t xml:space="preserve">are </w:t>
      </w:r>
      <w:r w:rsidRPr="00286123">
        <w:rPr>
          <w:rFonts w:eastAsia="Calibri"/>
          <w:b/>
          <w:iCs/>
          <w:highlight w:val="cyan"/>
          <w:u w:val="single"/>
          <w:bdr w:val="single" w:sz="8" w:space="0" w:color="auto"/>
        </w:rPr>
        <w:t>maintained</w:t>
      </w:r>
      <w:r w:rsidRPr="00286123">
        <w:rPr>
          <w:rFonts w:eastAsia="Calibri"/>
          <w:b/>
          <w:u w:val="single"/>
        </w:rPr>
        <w:t xml:space="preserve">, albeit </w:t>
      </w:r>
      <w:r w:rsidRPr="00286123">
        <w:rPr>
          <w:rFonts w:eastAsia="Calibri"/>
          <w:b/>
          <w:highlight w:val="cyan"/>
          <w:u w:val="single"/>
        </w:rPr>
        <w:t xml:space="preserve">in </w:t>
      </w:r>
      <w:r w:rsidRPr="00286123">
        <w:rPr>
          <w:rFonts w:eastAsia="Calibri"/>
          <w:b/>
          <w:iCs/>
          <w:highlight w:val="cyan"/>
          <w:u w:val="single"/>
          <w:bdr w:val="single" w:sz="8" w:space="0" w:color="auto"/>
        </w:rPr>
        <w:t>new guises</w:t>
      </w:r>
      <w:r w:rsidRPr="00286123">
        <w:rPr>
          <w:rFonts w:eastAsia="Calibri"/>
          <w:sz w:val="16"/>
        </w:rPr>
        <w:t xml:space="preserve">. </w:t>
      </w:r>
    </w:p>
    <w:p w14:paraId="5674EE06" w14:textId="77777777" w:rsidR="005F3946" w:rsidRPr="00286123" w:rsidRDefault="005F3946" w:rsidP="005F3946">
      <w:pPr>
        <w:spacing w:after="0" w:line="240" w:lineRule="auto"/>
        <w:rPr>
          <w:rFonts w:eastAsia="Calibri"/>
        </w:rPr>
      </w:pPr>
    </w:p>
    <w:p w14:paraId="5EDC3185" w14:textId="77777777" w:rsidR="005F3946" w:rsidRDefault="005F3946" w:rsidP="005F3946"/>
    <w:p w14:paraId="2BE1606C" w14:textId="77777777" w:rsidR="00964004" w:rsidRPr="002053FB" w:rsidRDefault="00964004" w:rsidP="002053FB"/>
    <w:sectPr w:rsidR="00964004" w:rsidRPr="002053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0713396">
    <w:abstractNumId w:val="16"/>
  </w:num>
  <w:num w:numId="16" w16cid:durableId="1844663489">
    <w:abstractNumId w:val="15"/>
  </w:num>
  <w:num w:numId="17" w16cid:durableId="585530441">
    <w:abstractNumId w:val="10"/>
  </w:num>
  <w:num w:numId="18" w16cid:durableId="1059675076">
    <w:abstractNumId w:val="17"/>
  </w:num>
  <w:num w:numId="19" w16cid:durableId="1698795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57324517728"/>
  </w:docVars>
  <w:rsids>
    <w:rsidRoot w:val="00D00571"/>
    <w:rsid w:val="00043B22"/>
    <w:rsid w:val="000544A8"/>
    <w:rsid w:val="000608AF"/>
    <w:rsid w:val="001763A6"/>
    <w:rsid w:val="00190C27"/>
    <w:rsid w:val="001B6679"/>
    <w:rsid w:val="001F1300"/>
    <w:rsid w:val="002053FB"/>
    <w:rsid w:val="0025052F"/>
    <w:rsid w:val="002C11E9"/>
    <w:rsid w:val="00346335"/>
    <w:rsid w:val="003C3086"/>
    <w:rsid w:val="004364FC"/>
    <w:rsid w:val="00457A78"/>
    <w:rsid w:val="00473C27"/>
    <w:rsid w:val="004812B4"/>
    <w:rsid w:val="004842EB"/>
    <w:rsid w:val="004B307D"/>
    <w:rsid w:val="005461AF"/>
    <w:rsid w:val="00595759"/>
    <w:rsid w:val="005F3946"/>
    <w:rsid w:val="00602D25"/>
    <w:rsid w:val="00626B3D"/>
    <w:rsid w:val="00630B0B"/>
    <w:rsid w:val="006579E9"/>
    <w:rsid w:val="006D7AC7"/>
    <w:rsid w:val="007012E3"/>
    <w:rsid w:val="007B044F"/>
    <w:rsid w:val="007E3A59"/>
    <w:rsid w:val="0083072A"/>
    <w:rsid w:val="0085506E"/>
    <w:rsid w:val="00890DD3"/>
    <w:rsid w:val="008E1990"/>
    <w:rsid w:val="00933C1D"/>
    <w:rsid w:val="00964004"/>
    <w:rsid w:val="00971CDA"/>
    <w:rsid w:val="009720C7"/>
    <w:rsid w:val="009D413A"/>
    <w:rsid w:val="009D7042"/>
    <w:rsid w:val="00A47748"/>
    <w:rsid w:val="00B02EDC"/>
    <w:rsid w:val="00B262CA"/>
    <w:rsid w:val="00B406E8"/>
    <w:rsid w:val="00B96E77"/>
    <w:rsid w:val="00BE43A0"/>
    <w:rsid w:val="00C042CE"/>
    <w:rsid w:val="00C27737"/>
    <w:rsid w:val="00C7273F"/>
    <w:rsid w:val="00D00571"/>
    <w:rsid w:val="00D23F61"/>
    <w:rsid w:val="00D43D2B"/>
    <w:rsid w:val="00DC76C9"/>
    <w:rsid w:val="00E30BE8"/>
    <w:rsid w:val="00F062E1"/>
    <w:rsid w:val="00F17712"/>
    <w:rsid w:val="00F877AE"/>
    <w:rsid w:val="00FE0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84B8DF"/>
  <w15:chartTrackingRefBased/>
  <w15:docId w15:val="{729973B9-7DD4-49FA-9074-DF68D353D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47748"/>
    <w:pPr>
      <w:spacing w:line="259" w:lineRule="auto"/>
    </w:pPr>
    <w:rPr>
      <w:rFonts w:ascii="Calibri" w:hAnsi="Calibri"/>
      <w:kern w:val="0"/>
      <w:sz w:val="22"/>
      <w:szCs w:val="22"/>
      <w14:ligatures w14:val="none"/>
    </w:rPr>
  </w:style>
  <w:style w:type="paragraph" w:styleId="Heading1">
    <w:name w:val="heading 1"/>
    <w:aliases w:val="Pocket"/>
    <w:basedOn w:val="Normal"/>
    <w:next w:val="Normal"/>
    <w:link w:val="Heading1Char"/>
    <w:qFormat/>
    <w:rsid w:val="00A477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477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477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unhideWhenUsed/>
    <w:qFormat/>
    <w:rsid w:val="00A4774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B667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00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477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7748"/>
  </w:style>
  <w:style w:type="character" w:customStyle="1" w:styleId="Heading1Char">
    <w:name w:val="Heading 1 Char"/>
    <w:aliases w:val="Pocket Char"/>
    <w:basedOn w:val="DefaultParagraphFont"/>
    <w:link w:val="Heading1"/>
    <w:rsid w:val="00A4774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4774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A4774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A4774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B667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00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571"/>
    <w:rPr>
      <w:rFonts w:eastAsiaTheme="majorEastAsia" w:cstheme="majorBidi"/>
      <w:color w:val="272727" w:themeColor="text1" w:themeTint="D8"/>
    </w:rPr>
  </w:style>
  <w:style w:type="paragraph" w:styleId="Title">
    <w:name w:val="Title"/>
    <w:basedOn w:val="Normal"/>
    <w:next w:val="Normal"/>
    <w:link w:val="TitleChar"/>
    <w:uiPriority w:val="10"/>
    <w:qFormat/>
    <w:rsid w:val="00D00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571"/>
    <w:pPr>
      <w:spacing w:before="160"/>
      <w:jc w:val="center"/>
    </w:pPr>
    <w:rPr>
      <w:i/>
      <w:iCs/>
      <w:color w:val="404040" w:themeColor="text1" w:themeTint="BF"/>
    </w:rPr>
  </w:style>
  <w:style w:type="character" w:customStyle="1" w:styleId="QuoteChar">
    <w:name w:val="Quote Char"/>
    <w:basedOn w:val="DefaultParagraphFont"/>
    <w:link w:val="Quote"/>
    <w:uiPriority w:val="29"/>
    <w:rsid w:val="00D00571"/>
    <w:rPr>
      <w:i/>
      <w:iCs/>
      <w:color w:val="404040" w:themeColor="text1" w:themeTint="BF"/>
    </w:rPr>
  </w:style>
  <w:style w:type="paragraph" w:styleId="ListParagraph">
    <w:name w:val="List Paragraph"/>
    <w:basedOn w:val="Normal"/>
    <w:uiPriority w:val="34"/>
    <w:qFormat/>
    <w:rsid w:val="00D00571"/>
    <w:pPr>
      <w:ind w:left="720"/>
      <w:contextualSpacing/>
    </w:pPr>
  </w:style>
  <w:style w:type="character" w:styleId="IntenseEmphasis">
    <w:name w:val="Intense Emphasis"/>
    <w:basedOn w:val="DefaultParagraphFont"/>
    <w:uiPriority w:val="21"/>
    <w:qFormat/>
    <w:rsid w:val="00D00571"/>
    <w:rPr>
      <w:i/>
      <w:iCs/>
      <w:color w:val="0F4761" w:themeColor="accent1" w:themeShade="BF"/>
    </w:rPr>
  </w:style>
  <w:style w:type="paragraph" w:styleId="IntenseQuote">
    <w:name w:val="Intense Quote"/>
    <w:basedOn w:val="Normal"/>
    <w:next w:val="Normal"/>
    <w:link w:val="IntenseQuoteChar"/>
    <w:uiPriority w:val="30"/>
    <w:qFormat/>
    <w:rsid w:val="00D005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571"/>
    <w:rPr>
      <w:i/>
      <w:iCs/>
      <w:color w:val="0F4761" w:themeColor="accent1" w:themeShade="BF"/>
    </w:rPr>
  </w:style>
  <w:style w:type="character" w:styleId="IntenseReference">
    <w:name w:val="Intense Reference"/>
    <w:basedOn w:val="DefaultParagraphFont"/>
    <w:uiPriority w:val="32"/>
    <w:qFormat/>
    <w:rsid w:val="00D00571"/>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A4774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47748"/>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4774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A47748"/>
    <w:rPr>
      <w:b w:val="0"/>
      <w:sz w:val="22"/>
      <w:u w:val="single"/>
    </w:rPr>
  </w:style>
  <w:style w:type="character" w:styleId="Strong">
    <w:name w:val="Strong"/>
    <w:basedOn w:val="DefaultParagraphFont"/>
    <w:uiPriority w:val="22"/>
    <w:qFormat/>
    <w:rsid w:val="001B6679"/>
    <w:rPr>
      <w:b/>
      <w:bCs/>
    </w:rPr>
  </w:style>
  <w:style w:type="character" w:styleId="BookTitle">
    <w:name w:val="Book Title"/>
    <w:basedOn w:val="DefaultParagraphFont"/>
    <w:uiPriority w:val="33"/>
    <w:qFormat/>
    <w:rsid w:val="001B6679"/>
    <w:rPr>
      <w:b/>
      <w:bCs/>
      <w:i/>
      <w:iCs/>
      <w:spacing w:val="5"/>
    </w:rPr>
  </w:style>
  <w:style w:type="numbering" w:styleId="111111">
    <w:name w:val="Outline List 2"/>
    <w:basedOn w:val="NoList"/>
    <w:uiPriority w:val="99"/>
    <w:semiHidden/>
    <w:unhideWhenUsed/>
    <w:rsid w:val="001B6679"/>
  </w:style>
  <w:style w:type="paragraph" w:styleId="Header">
    <w:name w:val="header"/>
    <w:basedOn w:val="Normal"/>
    <w:link w:val="HeaderChar"/>
    <w:uiPriority w:val="99"/>
    <w:semiHidden/>
    <w:rsid w:val="001B6679"/>
    <w:pPr>
      <w:tabs>
        <w:tab w:val="center" w:pos="4680"/>
        <w:tab w:val="right" w:pos="9360"/>
      </w:tabs>
    </w:pPr>
  </w:style>
  <w:style w:type="character" w:customStyle="1" w:styleId="HeaderChar">
    <w:name w:val="Header Char"/>
    <w:basedOn w:val="DefaultParagraphFont"/>
    <w:link w:val="Header"/>
    <w:uiPriority w:val="99"/>
    <w:semiHidden/>
    <w:rsid w:val="001B6679"/>
    <w:rPr>
      <w:rFonts w:ascii="Calibri" w:hAnsi="Calibri" w:cs="Calibri"/>
      <w:kern w:val="0"/>
      <w:sz w:val="22"/>
      <w:szCs w:val="22"/>
      <w14:ligatures w14:val="none"/>
    </w:rPr>
  </w:style>
  <w:style w:type="paragraph" w:styleId="Footer">
    <w:name w:val="footer"/>
    <w:basedOn w:val="Normal"/>
    <w:link w:val="FooterChar"/>
    <w:uiPriority w:val="99"/>
    <w:semiHidden/>
    <w:rsid w:val="001B6679"/>
    <w:pPr>
      <w:tabs>
        <w:tab w:val="center" w:pos="4680"/>
        <w:tab w:val="right" w:pos="9360"/>
      </w:tabs>
    </w:pPr>
  </w:style>
  <w:style w:type="character" w:customStyle="1" w:styleId="FooterChar">
    <w:name w:val="Footer Char"/>
    <w:basedOn w:val="DefaultParagraphFont"/>
    <w:link w:val="Footer"/>
    <w:uiPriority w:val="99"/>
    <w:semiHidden/>
    <w:rsid w:val="001B667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B6679"/>
    <w:pPr>
      <w:spacing w:after="120"/>
    </w:pPr>
  </w:style>
  <w:style w:type="character" w:customStyle="1" w:styleId="BodyTextChar">
    <w:name w:val="Body Text Char"/>
    <w:basedOn w:val="DefaultParagraphFont"/>
    <w:link w:val="BodyText"/>
    <w:uiPriority w:val="99"/>
    <w:semiHidden/>
    <w:rsid w:val="001B6679"/>
    <w:rPr>
      <w:rFonts w:ascii="Calibri" w:hAnsi="Calibri" w:cs="Calibri"/>
      <w:kern w:val="0"/>
      <w:sz w:val="22"/>
      <w:szCs w:val="22"/>
      <w14:ligatures w14:val="none"/>
    </w:rPr>
  </w:style>
  <w:style w:type="paragraph" w:styleId="NoSpacing">
    <w:name w:val="No Spacing"/>
    <w:link w:val="NoSpacingChar"/>
    <w:uiPriority w:val="99"/>
    <w:unhideWhenUsed/>
    <w:qFormat/>
    <w:rsid w:val="001B667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B6679"/>
    <w:rPr>
      <w:rFonts w:ascii="Calibri" w:hAnsi="Calibri" w:cs="Calibri"/>
      <w:kern w:val="0"/>
      <w:sz w:val="22"/>
      <w:szCs w:val="22"/>
      <w14:ligatures w14:val="none"/>
    </w:rPr>
  </w:style>
  <w:style w:type="character" w:styleId="Hyperlink">
    <w:name w:val="Hyperlink"/>
    <w:basedOn w:val="DefaultParagraphFont"/>
    <w:uiPriority w:val="99"/>
    <w:unhideWhenUsed/>
    <w:rsid w:val="00A47748"/>
    <w:rPr>
      <w:color w:val="auto"/>
      <w:u w:val="none"/>
    </w:rPr>
  </w:style>
  <w:style w:type="character" w:styleId="UnresolvedMention">
    <w:name w:val="Unresolved Mention"/>
    <w:basedOn w:val="DefaultParagraphFont"/>
    <w:uiPriority w:val="99"/>
    <w:semiHidden/>
    <w:unhideWhenUsed/>
    <w:rsid w:val="001B6679"/>
    <w:rPr>
      <w:color w:val="605E5C"/>
      <w:shd w:val="clear" w:color="auto" w:fill="E1DFDD"/>
    </w:rPr>
  </w:style>
  <w:style w:type="paragraph" w:customStyle="1" w:styleId="Undertag">
    <w:name w:val="Undertag"/>
    <w:link w:val="UndertagChar"/>
    <w:autoRedefine/>
    <w:uiPriority w:val="5"/>
    <w:qFormat/>
    <w:rsid w:val="001B667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B667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1B6679"/>
    <w:rPr>
      <w:color w:val="75100D"/>
    </w:rPr>
  </w:style>
  <w:style w:type="character" w:customStyle="1" w:styleId="AnalyticChar">
    <w:name w:val="Analytic Char"/>
    <w:basedOn w:val="DefaultParagraphFont"/>
    <w:link w:val="Analytic"/>
    <w:uiPriority w:val="5"/>
    <w:rsid w:val="001B6679"/>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043B22"/>
    <w:rPr>
      <w:color w:val="000000" w:themeColor="text1"/>
    </w:rPr>
  </w:style>
  <w:style w:type="paragraph" w:customStyle="1" w:styleId="textbold">
    <w:name w:val="text bold"/>
    <w:basedOn w:val="Normal"/>
    <w:link w:val="Emphasis"/>
    <w:uiPriority w:val="8"/>
    <w:qFormat/>
    <w:rsid w:val="00190C27"/>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Emphasis1">
    <w:name w:val="Emphasis1"/>
    <w:basedOn w:val="Normal"/>
    <w:uiPriority w:val="8"/>
    <w:qFormat/>
    <w:rsid w:val="00190C27"/>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190C27"/>
    <w:pPr>
      <w:widowControl w:val="0"/>
      <w:suppressAutoHyphens/>
      <w:spacing w:after="200"/>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y\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42026</Words>
  <Characters>240476</Characters>
  <Application>Microsoft Office Word</Application>
  <DocSecurity>0</DocSecurity>
  <Lines>2003</Lines>
  <Paragraphs>563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Bates</dc:creator>
  <cp:keywords/>
  <dc:description/>
  <cp:lastModifiedBy>Avery Bates</cp:lastModifiedBy>
  <cp:revision>2</cp:revision>
  <dcterms:created xsi:type="dcterms:W3CDTF">2025-09-06T16:10:00Z</dcterms:created>
  <dcterms:modified xsi:type="dcterms:W3CDTF">2025-09-06T16:12:00Z</dcterms:modified>
</cp:coreProperties>
</file>