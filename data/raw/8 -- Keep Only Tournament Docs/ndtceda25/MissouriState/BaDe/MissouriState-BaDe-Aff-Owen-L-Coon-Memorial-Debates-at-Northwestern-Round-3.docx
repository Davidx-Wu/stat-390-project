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58D4" w14:textId="77777777" w:rsidR="002053FB" w:rsidRDefault="002053FB" w:rsidP="002053FB">
      <w:pPr>
        <w:pStyle w:val="Heading3"/>
      </w:pPr>
      <w:r>
        <w:t>1AC---Automation</w:t>
      </w:r>
    </w:p>
    <w:p w14:paraId="355461A8" w14:textId="77777777" w:rsidR="002053FB" w:rsidRDefault="002053FB" w:rsidP="002053FB">
      <w:pPr>
        <w:pStyle w:val="Heading4"/>
      </w:pPr>
      <w:r>
        <w:t xml:space="preserve">Advantage 1 is </w:t>
      </w:r>
      <w:r>
        <w:rPr>
          <w:u w:val="single"/>
        </w:rPr>
        <w:t>AUTOMATION</w:t>
      </w:r>
      <w:r>
        <w:t>:</w:t>
      </w:r>
    </w:p>
    <w:p w14:paraId="01333D0F" w14:textId="77777777" w:rsidR="002053FB" w:rsidRPr="00171F4C" w:rsidRDefault="002053FB" w:rsidP="002053FB">
      <w:pPr>
        <w:pStyle w:val="Heading4"/>
      </w:pPr>
      <w:r>
        <w:t xml:space="preserve">Labor law and automation are </w:t>
      </w:r>
      <w:r w:rsidRPr="00E93CB4">
        <w:rPr>
          <w:u w:val="single"/>
        </w:rPr>
        <w:t>nullifying</w:t>
      </w:r>
      <w:r>
        <w:t xml:space="preserve"> </w:t>
      </w:r>
      <w:r w:rsidR="00C27737">
        <w:t xml:space="preserve">union </w:t>
      </w:r>
      <w:r>
        <w:t xml:space="preserve">bargaining power---only </w:t>
      </w:r>
      <w:r w:rsidRPr="00F152C7">
        <w:rPr>
          <w:u w:val="single"/>
        </w:rPr>
        <w:t>industry-level</w:t>
      </w:r>
      <w:r>
        <w:t xml:space="preserve"> bargaining solves.</w:t>
      </w:r>
    </w:p>
    <w:p w14:paraId="25BA0AF5" w14:textId="77777777" w:rsidR="002053FB" w:rsidRPr="00457A78" w:rsidRDefault="002053FB" w:rsidP="002053FB">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D43120F" w14:textId="77777777" w:rsidR="002053FB" w:rsidRPr="007E3484" w:rsidRDefault="002053FB" w:rsidP="002053FB">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4118CE39" w14:textId="77777777" w:rsidR="002053FB" w:rsidRPr="007E3484" w:rsidRDefault="002053FB" w:rsidP="002053FB">
      <w:pPr>
        <w:rPr>
          <w:sz w:val="16"/>
        </w:rPr>
      </w:pPr>
      <w:r w:rsidRPr="007E3484">
        <w:rPr>
          <w:sz w:val="16"/>
        </w:rPr>
        <w:t xml:space="preserve">Most workers are employed at-will, entitled only to minimal wage, hour, and benefit protections, violations of which are not infrequent.6 </w:t>
      </w:r>
    </w:p>
    <w:p w14:paraId="6FAC3573" w14:textId="77777777" w:rsidR="002053FB" w:rsidRPr="007E3484" w:rsidRDefault="002053FB" w:rsidP="002053FB">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3C8B6753" w14:textId="77777777" w:rsidR="002053FB" w:rsidRPr="007E3484" w:rsidRDefault="002053FB" w:rsidP="002053FB">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B07C061" w14:textId="77777777" w:rsidR="002053FB" w:rsidRPr="007E3484" w:rsidRDefault="002053FB" w:rsidP="002053FB">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036C324B" w14:textId="77777777" w:rsidR="002053FB" w:rsidRPr="007E3484" w:rsidRDefault="002053FB" w:rsidP="002053FB">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8D20DAF" w14:textId="77777777" w:rsidR="002053FB" w:rsidRPr="007E3484" w:rsidRDefault="002053FB" w:rsidP="002053FB">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D63D361" w14:textId="77777777" w:rsidR="002053FB" w:rsidRPr="007E3484" w:rsidRDefault="002053FB" w:rsidP="002053FB">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9B12427" w14:textId="77777777" w:rsidR="002053FB" w:rsidRPr="007E3484" w:rsidRDefault="002053FB" w:rsidP="002053FB">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BC4C5EE" w14:textId="77777777" w:rsidR="002053FB" w:rsidRPr="007E3484" w:rsidRDefault="002053FB" w:rsidP="002053FB">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6EA2C87" w14:textId="77777777" w:rsidR="002053FB" w:rsidRPr="00171F4C" w:rsidRDefault="002053FB" w:rsidP="002053FB">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0BB14A1" w14:textId="77777777" w:rsidR="002053FB" w:rsidRPr="009F31F0" w:rsidRDefault="002053FB" w:rsidP="002053FB">
      <w:pPr>
        <w:pStyle w:val="Heading4"/>
      </w:pPr>
      <w:r>
        <w:t xml:space="preserve">Scenario 1 is </w:t>
      </w:r>
      <w:r w:rsidRPr="009F31F0">
        <w:rPr>
          <w:u w:val="single"/>
        </w:rPr>
        <w:t>POPULISM</w:t>
      </w:r>
      <w:r>
        <w:t>:</w:t>
      </w:r>
    </w:p>
    <w:p w14:paraId="4413394F" w14:textId="77777777" w:rsidR="002053FB" w:rsidRPr="00FD270F" w:rsidRDefault="002053FB" w:rsidP="002053FB">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308A56DB" w14:textId="77777777" w:rsidR="002053FB" w:rsidRPr="00257AE2" w:rsidRDefault="002053FB" w:rsidP="002053FB">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632CA27" w14:textId="77777777" w:rsidR="002053FB" w:rsidRPr="00257AE2" w:rsidRDefault="002053FB" w:rsidP="002053FB">
      <w:pPr>
        <w:rPr>
          <w:sz w:val="16"/>
        </w:rPr>
      </w:pPr>
      <w:r w:rsidRPr="00257AE2">
        <w:rPr>
          <w:sz w:val="16"/>
        </w:rPr>
        <w:t xml:space="preserve">1 Introduction </w:t>
      </w:r>
    </w:p>
    <w:p w14:paraId="258215A8" w14:textId="77777777" w:rsidR="002053FB" w:rsidRPr="00257AE2" w:rsidRDefault="002053FB" w:rsidP="002053FB">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0A859F8F" w14:textId="77777777" w:rsidR="002053FB" w:rsidRPr="00257AE2" w:rsidRDefault="002053FB" w:rsidP="002053FB">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4346D60A" w14:textId="77777777" w:rsidR="002053FB" w:rsidRPr="00257AE2" w:rsidRDefault="002053FB" w:rsidP="002053FB">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0F8E141A" w14:textId="77777777" w:rsidR="002053FB" w:rsidRPr="00257AE2" w:rsidRDefault="002053FB" w:rsidP="002053FB">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58A5F473" w14:textId="77777777" w:rsidR="002053FB" w:rsidRPr="00257AE2" w:rsidRDefault="002053FB" w:rsidP="002053FB">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19FB2CC" w14:textId="77777777" w:rsidR="002053FB" w:rsidRPr="00257AE2" w:rsidRDefault="002053FB" w:rsidP="002053FB">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69B1FD7" w14:textId="77777777" w:rsidR="002053FB" w:rsidRPr="00257AE2" w:rsidRDefault="002053FB" w:rsidP="002053FB">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8214BF4" w14:textId="77777777" w:rsidR="002053FB" w:rsidRPr="00257AE2" w:rsidRDefault="002053FB" w:rsidP="002053FB">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06BA91C" w14:textId="77777777" w:rsidR="002053FB" w:rsidRPr="00323549" w:rsidRDefault="002053FB" w:rsidP="002053FB">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D434601" w14:textId="77777777" w:rsidR="002053FB" w:rsidRPr="00323549" w:rsidRDefault="002053FB" w:rsidP="002053FB">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8E15BFE" w14:textId="77777777" w:rsidR="002053FB" w:rsidRPr="00323549" w:rsidRDefault="002053FB" w:rsidP="002053FB">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89311FE" w14:textId="77777777" w:rsidR="002053FB" w:rsidRPr="00323549" w:rsidRDefault="002053FB" w:rsidP="002053FB">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D25F446" w14:textId="77777777" w:rsidR="002053FB" w:rsidRPr="00323549" w:rsidRDefault="002053FB" w:rsidP="002053FB">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418E158" w14:textId="77777777" w:rsidR="002053FB" w:rsidRPr="00323549" w:rsidRDefault="002053FB" w:rsidP="002053FB">
      <w:pPr>
        <w:rPr>
          <w:sz w:val="16"/>
        </w:rPr>
      </w:pPr>
      <w:r w:rsidRPr="00323549">
        <w:rPr>
          <w:sz w:val="16"/>
        </w:rPr>
        <w:t xml:space="preserve">2 The problem of union decline </w:t>
      </w:r>
    </w:p>
    <w:p w14:paraId="6989C47C" w14:textId="77777777" w:rsidR="002053FB" w:rsidRPr="00257AE2" w:rsidRDefault="002053FB" w:rsidP="002053FB">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543A8E1" w14:textId="77777777" w:rsidR="002053FB" w:rsidRPr="00257AE2" w:rsidRDefault="002053FB" w:rsidP="002053FB">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FB2A5CA" w14:textId="77777777" w:rsidR="002053FB" w:rsidRPr="00257AE2" w:rsidRDefault="002053FB" w:rsidP="002053FB">
      <w:r w:rsidRPr="00257AE2">
        <w:t>[graph omitted]</w:t>
      </w:r>
    </w:p>
    <w:p w14:paraId="338F1F5C" w14:textId="77777777" w:rsidR="002053FB" w:rsidRPr="00257AE2" w:rsidRDefault="002053FB" w:rsidP="002053FB">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14B2D255" w14:textId="77777777" w:rsidR="002053FB" w:rsidRDefault="002053FB" w:rsidP="002053FB">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2B3BCC6A" w14:textId="77777777" w:rsidR="002053FB" w:rsidRPr="004816CF" w:rsidRDefault="002053FB" w:rsidP="002053FB">
      <w:r w:rsidRPr="00051153">
        <w:rPr>
          <w:rStyle w:val="Style13ptBold"/>
        </w:rPr>
        <w:t xml:space="preserve">Agnolin </w:t>
      </w:r>
      <w:r w:rsidR="004B307D">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301DC790" w14:textId="77777777" w:rsidR="002053FB" w:rsidRDefault="002053FB" w:rsidP="002053FB">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17DBCFA" w14:textId="77777777" w:rsidR="002053FB" w:rsidRDefault="002053FB" w:rsidP="002053FB">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FC7783E" w14:textId="77777777" w:rsidR="002053FB" w:rsidRDefault="002053FB" w:rsidP="002053FB">
      <w:pPr>
        <w:rPr>
          <w:sz w:val="16"/>
        </w:rPr>
      </w:pPr>
      <w:r w:rsidRPr="00323549">
        <w:rPr>
          <w:sz w:val="16"/>
        </w:rPr>
        <w:t>2 Background and conceptual framework</w:t>
      </w:r>
    </w:p>
    <w:p w14:paraId="325CCFEC" w14:textId="77777777" w:rsidR="002053FB" w:rsidRDefault="002053FB" w:rsidP="002053FB">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DA1572B" w14:textId="77777777" w:rsidR="002053FB" w:rsidRPr="00323549" w:rsidRDefault="002053FB" w:rsidP="002053FB">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199DC92" w14:textId="77777777" w:rsidR="002053FB" w:rsidRPr="00323549" w:rsidRDefault="002053FB" w:rsidP="002053FB">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6AF9F9D" w14:textId="77777777" w:rsidR="002053FB" w:rsidRDefault="002053FB" w:rsidP="002053FB">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A8B03F5" w14:textId="77777777" w:rsidR="002053FB" w:rsidRDefault="002053FB" w:rsidP="002053FB">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2239125" w14:textId="77777777" w:rsidR="002053FB" w:rsidRDefault="002053FB" w:rsidP="002053FB">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983E254" w14:textId="77777777" w:rsidR="002053FB" w:rsidRDefault="002053FB" w:rsidP="002053FB">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38E7899" w14:textId="77777777" w:rsidR="002053FB" w:rsidRDefault="002053FB" w:rsidP="002053FB">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4BB56C62" w14:textId="77777777" w:rsidR="002053FB" w:rsidRDefault="002053FB" w:rsidP="002053FB">
      <w:pPr>
        <w:rPr>
          <w:sz w:val="16"/>
        </w:rPr>
      </w:pPr>
      <w:r w:rsidRPr="00323549">
        <w:rPr>
          <w:sz w:val="16"/>
        </w:rPr>
        <w:t>2.2 The role of automation</w:t>
      </w:r>
    </w:p>
    <w:p w14:paraId="0A0BCD89" w14:textId="77777777" w:rsidR="002053FB" w:rsidRPr="004E243C" w:rsidRDefault="002053FB" w:rsidP="002053FB">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1D8C3C2" w14:textId="77777777" w:rsidR="002053FB" w:rsidRDefault="002053FB" w:rsidP="002053FB">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73DAABC9" w14:textId="77777777" w:rsidR="002053FB" w:rsidRPr="004E243C" w:rsidRDefault="002053FB" w:rsidP="002053FB">
      <w:r>
        <w:t>&lt;&lt;TEXT CONDENSED, NONE OMITTED&gt;&gt;</w:t>
      </w:r>
    </w:p>
    <w:p w14:paraId="26FD34B6" w14:textId="77777777" w:rsidR="002053FB" w:rsidRDefault="002053FB" w:rsidP="002053FB">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ADBE9E1" w14:textId="77777777" w:rsidR="002053FB" w:rsidRPr="004E243C" w:rsidRDefault="002053FB" w:rsidP="002053FB">
      <w:r>
        <w:t>&lt;&lt;PARAGRAPH INTEGRITY RESUMES&gt;&gt;</w:t>
      </w:r>
    </w:p>
    <w:p w14:paraId="41A84CAE" w14:textId="77777777" w:rsidR="002053FB" w:rsidRDefault="002053FB" w:rsidP="002053FB">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0929749" w14:textId="77777777" w:rsidR="002053FB" w:rsidRDefault="002053FB" w:rsidP="002053FB">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42C2B0D3" w14:textId="77777777" w:rsidR="002053FB" w:rsidRDefault="002053FB" w:rsidP="002053FB">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206584F" w14:textId="77777777" w:rsidR="002053FB" w:rsidRDefault="002053FB" w:rsidP="002053FB">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8769762" w14:textId="77777777" w:rsidR="002053FB" w:rsidRDefault="002053FB" w:rsidP="002053FB">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89A456C" w14:textId="77777777" w:rsidR="002053FB" w:rsidRPr="00855DA8" w:rsidRDefault="002053FB" w:rsidP="002053FB">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61660A43" w14:textId="77777777" w:rsidR="002053FB" w:rsidRPr="00E81A0D" w:rsidRDefault="002053FB" w:rsidP="002053FB">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2A497DD" w14:textId="77777777" w:rsidR="002053FB" w:rsidRPr="00E81A0D" w:rsidRDefault="002053FB" w:rsidP="002053FB">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F62C5DD" w14:textId="77777777" w:rsidR="002053FB" w:rsidRPr="00E81A0D" w:rsidRDefault="002053FB" w:rsidP="002053FB">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B4D7B30" w14:textId="77777777" w:rsidR="002053FB" w:rsidRPr="00E81A0D" w:rsidRDefault="002053FB" w:rsidP="002053FB">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67BBA5A" w14:textId="77777777" w:rsidR="002053FB" w:rsidRPr="00FB127E" w:rsidRDefault="002053FB" w:rsidP="002053FB">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3A8E755" w14:textId="77777777" w:rsidR="002053FB" w:rsidRPr="00855DA8" w:rsidRDefault="002053FB" w:rsidP="002053FB">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1BFA382" w14:textId="77777777" w:rsidR="002053FB" w:rsidRPr="00855DA8" w:rsidRDefault="002053FB" w:rsidP="002053FB">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FF0A731" w14:textId="77777777" w:rsidR="002053FB" w:rsidRPr="00FB127E" w:rsidRDefault="002053FB" w:rsidP="002053FB">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E4ACB09" w14:textId="77777777" w:rsidR="002053FB" w:rsidRPr="00855DA8" w:rsidRDefault="002053FB" w:rsidP="002053FB">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65BCFA4" w14:textId="77777777" w:rsidR="002053FB" w:rsidRPr="00FB127E" w:rsidRDefault="002053FB" w:rsidP="002053FB">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B39A955" w14:textId="77777777" w:rsidR="002053FB" w:rsidRPr="00CD4DCC" w:rsidRDefault="002053FB" w:rsidP="002053FB">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6E220B27" w14:textId="77777777" w:rsidR="002053FB" w:rsidRPr="00FB127E" w:rsidRDefault="002053FB" w:rsidP="002053FB">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B12B8F3" w14:textId="77777777" w:rsidR="002053FB" w:rsidRPr="00FB127E" w:rsidRDefault="002053FB" w:rsidP="002053FB">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084E1DC5" w14:textId="77777777" w:rsidR="002053FB" w:rsidRPr="00FB127E" w:rsidRDefault="002053FB" w:rsidP="002053FB">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7D8B9BA" w14:textId="77777777" w:rsidR="002053FB" w:rsidRPr="00FB127E" w:rsidRDefault="002053FB" w:rsidP="002053FB">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059E007" w14:textId="77777777" w:rsidR="002053FB" w:rsidRPr="00FB127E" w:rsidRDefault="002053FB" w:rsidP="002053FB">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2F41CA5" w14:textId="77777777" w:rsidR="002053FB" w:rsidRPr="00FB127E" w:rsidRDefault="002053FB" w:rsidP="002053FB">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9FBD74F" w14:textId="77777777" w:rsidR="002053FB" w:rsidRPr="00FB127E" w:rsidRDefault="002053FB" w:rsidP="002053FB">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D7FC4B8" w14:textId="77777777" w:rsidR="002053FB" w:rsidRDefault="002053FB" w:rsidP="002053FB">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09AAAA94" w14:textId="77777777" w:rsidR="002053FB" w:rsidRPr="007E3484" w:rsidRDefault="002053FB" w:rsidP="002053FB">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35E9A2C" w14:textId="77777777" w:rsidR="002053FB" w:rsidRPr="007E3484" w:rsidRDefault="002053FB" w:rsidP="002053FB">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0F4D82D9" w14:textId="77777777" w:rsidR="002053FB" w:rsidRPr="007E3484" w:rsidRDefault="002053FB" w:rsidP="002053FB">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BA171DC" w14:textId="77777777" w:rsidR="002053FB" w:rsidRPr="007E3484" w:rsidRDefault="002053FB" w:rsidP="002053FB">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6B99D325" w14:textId="77777777" w:rsidR="002053FB" w:rsidRPr="007E3484" w:rsidRDefault="002053FB" w:rsidP="002053FB">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7462490" w14:textId="77777777" w:rsidR="002053FB" w:rsidRPr="007E3484" w:rsidRDefault="002053FB" w:rsidP="002053FB">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8F54E01" w14:textId="77777777" w:rsidR="002053FB" w:rsidRPr="007E3484" w:rsidRDefault="002053FB" w:rsidP="002053FB">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5BE3DD9" w14:textId="77777777" w:rsidR="002053FB" w:rsidRPr="007E3484" w:rsidRDefault="002053FB" w:rsidP="002053FB">
      <w:pPr>
        <w:rPr>
          <w:sz w:val="16"/>
        </w:rPr>
      </w:pPr>
      <w:r w:rsidRPr="007E3484">
        <w:rPr>
          <w:sz w:val="16"/>
        </w:rPr>
        <w:t>Before-and-after studies of single countries</w:t>
      </w:r>
    </w:p>
    <w:p w14:paraId="4E57A498" w14:textId="77777777" w:rsidR="002053FB" w:rsidRPr="007E3484" w:rsidRDefault="002053FB" w:rsidP="002053FB">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352313D" w14:textId="77777777" w:rsidR="002053FB" w:rsidRPr="007E3484" w:rsidRDefault="002053FB" w:rsidP="002053FB">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5337B8B7" w14:textId="77777777" w:rsidR="002053FB" w:rsidRPr="00B231F0" w:rsidRDefault="002053FB" w:rsidP="002053FB">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BB6303B" w14:textId="77777777" w:rsidR="002053FB" w:rsidRPr="007E3484" w:rsidRDefault="002053FB" w:rsidP="002053FB">
      <w:pPr>
        <w:pStyle w:val="Heading4"/>
      </w:pPr>
      <w:r>
        <w:t xml:space="preserve">Increasing </w:t>
      </w:r>
      <w:r w:rsidRPr="00DD3568">
        <w:rPr>
          <w:u w:val="single"/>
        </w:rPr>
        <w:t>union density</w:t>
      </w:r>
      <w:r>
        <w:t xml:space="preserve"> restores stable democratic governance.</w:t>
      </w:r>
    </w:p>
    <w:p w14:paraId="3765028E" w14:textId="77777777" w:rsidR="002053FB" w:rsidRPr="007E3484" w:rsidRDefault="002053FB" w:rsidP="002053FB">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91FC120" w14:textId="77777777" w:rsidR="002053FB" w:rsidRPr="007E3484" w:rsidRDefault="002053FB" w:rsidP="002053FB">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240C3AA" w14:textId="77777777" w:rsidR="002053FB" w:rsidRPr="007E3484" w:rsidRDefault="002053FB" w:rsidP="002053FB">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99F1ED5" w14:textId="77777777" w:rsidR="002053FB" w:rsidRPr="007E3484" w:rsidRDefault="002053FB" w:rsidP="002053FB">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86EB58F" w14:textId="77777777" w:rsidR="002053FB" w:rsidRPr="007E3484" w:rsidRDefault="002053FB" w:rsidP="002053FB">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5A38032B" w14:textId="77777777" w:rsidR="002053FB" w:rsidRPr="007E3484" w:rsidRDefault="002053FB" w:rsidP="002053FB">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1DE68C1" w14:textId="77777777" w:rsidR="002053FB" w:rsidRDefault="002053FB" w:rsidP="002053FB">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3C658FAD" w14:textId="77777777" w:rsidR="002053FB" w:rsidRPr="009E46E1" w:rsidRDefault="002053FB" w:rsidP="002053FB">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1F45B857" w14:textId="77777777" w:rsidR="002053FB" w:rsidRPr="009E46E1" w:rsidRDefault="002053FB" w:rsidP="002053FB">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0BDA8F0" w14:textId="77777777" w:rsidR="002053FB" w:rsidRPr="00355490" w:rsidRDefault="002053FB" w:rsidP="002053FB">
      <w:pPr>
        <w:rPr>
          <w:sz w:val="16"/>
        </w:rPr>
      </w:pPr>
      <w:r w:rsidRPr="00355490">
        <w:rPr>
          <w:sz w:val="16"/>
        </w:rPr>
        <w:t>The attack on Ukraine focuses the mind on a most critical question for humanity: In our fast-changing world, what is democracy's future?</w:t>
      </w:r>
    </w:p>
    <w:p w14:paraId="1706D608" w14:textId="77777777" w:rsidR="002053FB" w:rsidRPr="00355490" w:rsidRDefault="002053FB" w:rsidP="002053FB">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7C4DB862" w14:textId="77777777" w:rsidR="002053FB" w:rsidRPr="00355490" w:rsidRDefault="002053FB" w:rsidP="002053FB">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CA792BE" w14:textId="77777777" w:rsidR="002053FB" w:rsidRPr="00355490" w:rsidRDefault="002053FB" w:rsidP="002053FB">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53B568B3" w14:textId="77777777" w:rsidR="002053FB" w:rsidRDefault="002053FB" w:rsidP="002053FB">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17E8785" w14:textId="77777777" w:rsidR="002053FB" w:rsidRDefault="002053FB" w:rsidP="002053FB">
      <w:pPr>
        <w:pStyle w:val="Heading4"/>
      </w:pPr>
      <w:bookmarkStart w:id="0" w:name="_Hlk202792112"/>
      <w:r>
        <w:t xml:space="preserve">Scenario 2 is </w:t>
      </w:r>
      <w:r w:rsidRPr="009F31F0">
        <w:rPr>
          <w:u w:val="single"/>
        </w:rPr>
        <w:t>AGI</w:t>
      </w:r>
      <w:r>
        <w:t>:</w:t>
      </w:r>
    </w:p>
    <w:p w14:paraId="1E21FA1F" w14:textId="77777777" w:rsidR="002053FB" w:rsidRPr="00DB2886" w:rsidRDefault="002053FB" w:rsidP="002053FB">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18853408" w14:textId="77777777" w:rsidR="002053FB" w:rsidRPr="00DB2886" w:rsidRDefault="002053FB" w:rsidP="002053FB">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929D64C" w14:textId="77777777" w:rsidR="002053FB" w:rsidRPr="00DB2886" w:rsidRDefault="002053FB" w:rsidP="002053FB">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650EEEB5" w14:textId="77777777" w:rsidR="002053FB" w:rsidRPr="00DB2886" w:rsidRDefault="002053FB" w:rsidP="002053FB">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8E89270" w14:textId="77777777" w:rsidR="002053FB" w:rsidRPr="00DB2886" w:rsidRDefault="002053FB" w:rsidP="002053FB">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5D468FC1" w14:textId="77777777" w:rsidR="002053FB" w:rsidRPr="00DB2886" w:rsidRDefault="002053FB" w:rsidP="002053FB">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7705BA5F" w14:textId="77777777" w:rsidR="002053FB" w:rsidRPr="00DB2886" w:rsidRDefault="002053FB" w:rsidP="002053FB">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31CBD7DB" w14:textId="77777777" w:rsidR="002053FB" w:rsidRPr="00DB2886" w:rsidRDefault="002053FB" w:rsidP="002053FB">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7424C472" w14:textId="77777777" w:rsidR="002053FB" w:rsidRPr="00DB2886" w:rsidRDefault="002053FB" w:rsidP="002053FB">
      <w:pPr>
        <w:rPr>
          <w:sz w:val="16"/>
        </w:rPr>
      </w:pPr>
      <w:r w:rsidRPr="00DB2886">
        <w:rPr>
          <w:sz w:val="16"/>
        </w:rPr>
        <w:t>The human brain must work on relatively simple principles, as it grows out of a developmental process with sensitive initial conditions rather than being fully specified in our DNA.</w:t>
      </w:r>
    </w:p>
    <w:p w14:paraId="41914C17" w14:textId="77777777" w:rsidR="002053FB" w:rsidRPr="00DB2886" w:rsidRDefault="002053FB" w:rsidP="002053FB">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E20DFCD" w14:textId="77777777" w:rsidR="002053FB" w:rsidRPr="00DB2886" w:rsidRDefault="002053FB" w:rsidP="002053FB">
      <w:pPr>
        <w:rPr>
          <w:sz w:val="16"/>
        </w:rPr>
      </w:pPr>
      <w:r w:rsidRPr="00DB2886">
        <w:rPr>
          <w:sz w:val="16"/>
        </w:rPr>
        <w:t>We tend to overestimate human intelligence because, as humans, we are computationally bounded in our ability to model and predict other humans.</w:t>
      </w:r>
    </w:p>
    <w:p w14:paraId="4E36A652" w14:textId="77777777" w:rsidR="002053FB" w:rsidRPr="00DB2886" w:rsidRDefault="002053FB" w:rsidP="002053FB">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21977288" w14:textId="77777777" w:rsidR="002053FB" w:rsidRPr="00DB2886" w:rsidRDefault="002053FB" w:rsidP="002053FB">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A117D9C" w14:textId="77777777" w:rsidR="002053FB" w:rsidRPr="00DB2886" w:rsidRDefault="002053FB" w:rsidP="002053FB">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C0C97F9" w14:textId="77777777" w:rsidR="002053FB" w:rsidRPr="00DB2886" w:rsidRDefault="002053FB" w:rsidP="002053FB">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A2EFE2E" w14:textId="77777777" w:rsidR="002053FB" w:rsidRPr="00DB2886" w:rsidRDefault="002053FB" w:rsidP="002053FB">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346335">
        <w:rPr>
          <w:rStyle w:val="Emphasis"/>
          <w:highlight w:val="cyan"/>
        </w:rPr>
        <w:t>32.7</w:t>
      </w:r>
      <w:r w:rsidRPr="00DB2886">
        <w:rPr>
          <w:highlight w:val="cyan"/>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67D9F291" w14:textId="77777777" w:rsidR="002053FB" w:rsidRPr="00DB2886" w:rsidRDefault="002053FB" w:rsidP="002053FB">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2F3B85EF" w14:textId="77777777" w:rsidR="002053FB" w:rsidRPr="00DB2886" w:rsidRDefault="002053FB" w:rsidP="002053FB">
      <w:pPr>
        <w:rPr>
          <w:sz w:val="16"/>
        </w:rPr>
      </w:pPr>
      <w:r w:rsidRPr="00DB2886">
        <w:rPr>
          <w:sz w:val="16"/>
        </w:rPr>
        <w:t>The view from information theory</w:t>
      </w:r>
    </w:p>
    <w:p w14:paraId="198DF2D3" w14:textId="77777777" w:rsidR="002053FB" w:rsidRPr="00DB2886" w:rsidRDefault="002053FB" w:rsidP="002053FB">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75A949B0" w14:textId="77777777" w:rsidR="002053FB" w:rsidRPr="00DB2886" w:rsidRDefault="002053FB" w:rsidP="002053FB">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A7CD840" w14:textId="77777777" w:rsidR="002053FB" w:rsidRPr="00DB2886" w:rsidRDefault="002053FB" w:rsidP="002053FB">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2280FE12" w14:textId="77777777" w:rsidR="002053FB" w:rsidRPr="00B9659F" w:rsidRDefault="00B96E77" w:rsidP="002053FB">
      <w:pPr>
        <w:pStyle w:val="Heading4"/>
      </w:pPr>
      <w:bookmarkStart w:id="1" w:name="_Hlk164609315"/>
      <w:r>
        <w:t>B</w:t>
      </w:r>
      <w:r w:rsidR="002053FB">
        <w:t xml:space="preserve">reakneck integration of AGI guarantees </w:t>
      </w:r>
      <w:r w:rsidR="002053FB" w:rsidRPr="00C13311">
        <w:rPr>
          <w:u w:val="single"/>
        </w:rPr>
        <w:t>extinction</w:t>
      </w:r>
      <w:r w:rsidR="002053FB" w:rsidRPr="000608AF">
        <w:t>, but</w:t>
      </w:r>
      <w:r w:rsidR="002053FB">
        <w:t xml:space="preserve"> </w:t>
      </w:r>
      <w:r w:rsidR="002053FB">
        <w:rPr>
          <w:u w:val="single"/>
        </w:rPr>
        <w:t>careful</w:t>
      </w:r>
      <w:r w:rsidR="002053FB">
        <w:t xml:space="preserve"> integration unlocks human flourishing and causes world peace.</w:t>
      </w:r>
    </w:p>
    <w:p w14:paraId="499FC4E4" w14:textId="77777777" w:rsidR="002053FB" w:rsidRDefault="002053FB" w:rsidP="002053FB">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11513C31" w14:textId="77777777" w:rsidR="002053FB" w:rsidRPr="004E243C" w:rsidRDefault="002053FB" w:rsidP="002053FB">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47EE3B6" w14:textId="77777777" w:rsidR="002053FB" w:rsidRPr="004E243C" w:rsidRDefault="002053FB" w:rsidP="002053FB">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42F2BAFF" w14:textId="77777777" w:rsidR="002053FB" w:rsidRPr="004E243C" w:rsidRDefault="002053FB" w:rsidP="002053FB">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4FCA878" w14:textId="77777777" w:rsidR="002053FB" w:rsidRPr="004E243C" w:rsidRDefault="002053FB" w:rsidP="002053FB">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BD7E9A6" w14:textId="77777777" w:rsidR="002053FB" w:rsidRPr="004E243C" w:rsidRDefault="002053FB" w:rsidP="002053FB">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52B4811" w14:textId="77777777" w:rsidR="002053FB" w:rsidRPr="004E243C" w:rsidRDefault="002053FB" w:rsidP="002053FB">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87887F3" w14:textId="77777777" w:rsidR="002053FB" w:rsidRPr="004E243C" w:rsidRDefault="002053FB" w:rsidP="002053FB">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33042B9A" w14:textId="77777777" w:rsidR="002053FB" w:rsidRPr="004E243C" w:rsidRDefault="002053FB" w:rsidP="002053FB">
      <w:pPr>
        <w:rPr>
          <w:sz w:val="16"/>
        </w:rPr>
      </w:pPr>
      <w:r w:rsidRPr="004E243C">
        <w:rPr>
          <w:sz w:val="16"/>
        </w:rPr>
        <w:t>So far, there is nothing standing in the way to stop an increasing concentration of power, the likes of which the world has never known.</w:t>
      </w:r>
    </w:p>
    <w:p w14:paraId="420980DF" w14:textId="77777777" w:rsidR="002053FB" w:rsidRPr="004E243C" w:rsidRDefault="002053FB" w:rsidP="002053FB">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1A1C142" w14:textId="77777777" w:rsidR="002053FB" w:rsidRPr="004E243C" w:rsidRDefault="002053FB" w:rsidP="002053FB">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57FB713" w14:textId="77777777" w:rsidR="002053FB" w:rsidRPr="004E243C" w:rsidRDefault="002053FB" w:rsidP="002053FB">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7F9F3349" w14:textId="77777777" w:rsidR="002053FB" w:rsidRPr="004E243C" w:rsidRDefault="002053FB" w:rsidP="002053FB">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97F6598" w14:textId="77777777" w:rsidR="002053FB" w:rsidRPr="004E243C" w:rsidRDefault="002053FB" w:rsidP="002053FB">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47692540" w14:textId="77777777" w:rsidR="002053FB" w:rsidRPr="004E243C" w:rsidRDefault="002053FB" w:rsidP="002053FB">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7C6E876" w14:textId="77777777" w:rsidR="002053FB" w:rsidRPr="00B77A9B" w:rsidRDefault="002053FB" w:rsidP="002053FB">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4D0B30A" w14:textId="77777777" w:rsidR="002053FB" w:rsidRPr="004E243C" w:rsidRDefault="002053FB" w:rsidP="002053FB">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57134A4" w14:textId="77777777" w:rsidR="002053FB" w:rsidRPr="004E243C" w:rsidRDefault="002053FB" w:rsidP="002053FB">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2FD3F4A" w14:textId="77777777" w:rsidR="002053FB" w:rsidRDefault="002053FB" w:rsidP="002053FB">
      <w:pPr>
        <w:pStyle w:val="Heading4"/>
      </w:pPr>
      <w:bookmarkStart w:id="3" w:name="_Hlk202900189"/>
      <w:r>
        <w:t xml:space="preserve">The plan is a </w:t>
      </w:r>
      <w:r>
        <w:rPr>
          <w:u w:val="single"/>
        </w:rPr>
        <w:t>goldilocks approach</w:t>
      </w:r>
      <w:r>
        <w:t>---collective bargaining regulates AI to serve the common good.</w:t>
      </w:r>
    </w:p>
    <w:p w14:paraId="4871A6D7" w14:textId="77777777" w:rsidR="002053FB" w:rsidRPr="00F152C7" w:rsidRDefault="002053FB" w:rsidP="002053FB">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B1A5F59" w14:textId="77777777" w:rsidR="002053FB" w:rsidRPr="00630B0B" w:rsidRDefault="002053FB" w:rsidP="002053FB">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b w:val="0"/>
          <w:bCs w:val="0"/>
          <w:sz w:val="16"/>
          <w:szCs w:val="18"/>
        </w:rPr>
        <w:t xml:space="preserve"> </w:t>
      </w:r>
      <w:r w:rsidRPr="00B77A9B">
        <w:rPr>
          <w:rStyle w:val="Emphasis"/>
        </w:rPr>
        <w:t>are squarely within the duty to bargain</w:t>
      </w:r>
      <w:r w:rsidRPr="00630B0B">
        <w:rPr>
          <w:sz w:val="16"/>
        </w:rPr>
        <w:t>.” (Sachs and Block 2020).</w:t>
      </w:r>
      <w:r w:rsidRPr="00630B0B">
        <w:rPr>
          <w:rStyle w:val="Style13ptBold"/>
          <w:b w:val="0"/>
          <w:bCs w:val="0"/>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b w:val="0"/>
          <w:bCs w:val="0"/>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b w:val="0"/>
          <w:bCs w:val="0"/>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b w:val="0"/>
          <w:bCs w:val="0"/>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b w:val="0"/>
          <w:bCs w:val="0"/>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b w:val="0"/>
          <w:bCs w:val="0"/>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b w:val="0"/>
          <w:bCs w:val="0"/>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DC8B09F" w14:textId="77777777" w:rsidR="002053FB" w:rsidRPr="00630B0B" w:rsidRDefault="002053FB" w:rsidP="00630B0B">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272CB50E" w14:textId="77777777" w:rsidR="002053FB" w:rsidRPr="00630B0B" w:rsidRDefault="002053FB" w:rsidP="00630B0B">
      <w:pPr>
        <w:rPr>
          <w:sz w:val="16"/>
        </w:rPr>
      </w:pPr>
      <w:r w:rsidRPr="00630B0B">
        <w:rPr>
          <w:sz w:val="16"/>
        </w:rPr>
        <w:t>Why the Incoming Congress Should Empower Unions to Monitor AI?</w:t>
      </w:r>
    </w:p>
    <w:p w14:paraId="792AA623" w14:textId="77777777" w:rsidR="002053FB" w:rsidRPr="00630B0B" w:rsidRDefault="002053FB" w:rsidP="00630B0B">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4347490" w14:textId="77777777" w:rsidR="002053FB" w:rsidRPr="00630B0B" w:rsidRDefault="002053FB" w:rsidP="002053FB">
      <w:pPr>
        <w:rPr>
          <w:rStyle w:val="Style13ptBold"/>
          <w:b w:val="0"/>
          <w:bCs w:val="0"/>
          <w:sz w:val="16"/>
          <w:szCs w:val="18"/>
        </w:rPr>
      </w:pPr>
      <w:r w:rsidRPr="00630B0B">
        <w:rPr>
          <w:sz w:val="16"/>
        </w:rPr>
        <w:t>At this point in time,</w:t>
      </w:r>
      <w:r w:rsidRPr="00630B0B">
        <w:rPr>
          <w:rStyle w:val="Style13ptBold"/>
          <w:b w:val="0"/>
          <w:bCs w:val="0"/>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B68AF3A" w14:textId="77777777" w:rsidR="002053FB" w:rsidRPr="00630B0B" w:rsidRDefault="002053FB" w:rsidP="002053FB">
      <w:pPr>
        <w:rPr>
          <w:rStyle w:val="Style13ptBold"/>
          <w:b w:val="0"/>
          <w:bCs w:val="0"/>
          <w:sz w:val="16"/>
          <w:szCs w:val="18"/>
        </w:rPr>
      </w:pPr>
      <w:r w:rsidRPr="00B77A9B">
        <w:rPr>
          <w:rStyle w:val="Emphasis"/>
        </w:rPr>
        <w:t>The narrowest proposal</w:t>
      </w:r>
      <w:r w:rsidRPr="00630B0B">
        <w:rPr>
          <w:rStyle w:val="Style13ptBold"/>
          <w:b w:val="0"/>
          <w:bCs w:val="0"/>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b w:val="0"/>
          <w:bCs w:val="0"/>
          <w:sz w:val="16"/>
          <w:szCs w:val="18"/>
        </w:rPr>
        <w:t xml:space="preserve"> </w:t>
      </w:r>
      <w:r w:rsidRPr="00B77A9B">
        <w:rPr>
          <w:rStyle w:val="StyleUnderline"/>
          <w:highlight w:val="cyan"/>
        </w:rPr>
        <w:t>are</w:t>
      </w:r>
      <w:r w:rsidRPr="00630B0B">
        <w:rPr>
          <w:rStyle w:val="Style13ptBold"/>
          <w:b w:val="0"/>
          <w:bCs w:val="0"/>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b w:val="0"/>
          <w:bCs w:val="0"/>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A1701BD" w14:textId="77777777" w:rsidR="002053FB" w:rsidRPr="00630B0B" w:rsidRDefault="002053FB" w:rsidP="00630B0B">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7FAA75F0" w14:textId="77777777" w:rsidR="002053FB" w:rsidRPr="00630B0B" w:rsidRDefault="002053FB" w:rsidP="00630B0B">
      <w:pPr>
        <w:rPr>
          <w:sz w:val="16"/>
        </w:rPr>
      </w:pPr>
      <w:r w:rsidRPr="00630B0B">
        <w:rPr>
          <w:sz w:val="16"/>
        </w:rPr>
        <w:t>Why does a Bargaining for the Common Good Framework Make Sense for AI?</w:t>
      </w:r>
    </w:p>
    <w:p w14:paraId="497B86ED" w14:textId="77777777" w:rsidR="002053FB" w:rsidRPr="00630B0B" w:rsidRDefault="002053FB" w:rsidP="002053FB">
      <w:pPr>
        <w:rPr>
          <w:rStyle w:val="Style13ptBold"/>
          <w:b w:val="0"/>
          <w:bCs w:val="0"/>
          <w:sz w:val="16"/>
          <w:szCs w:val="18"/>
        </w:rPr>
      </w:pPr>
      <w:r w:rsidRPr="00630B0B">
        <w:rPr>
          <w:sz w:val="16"/>
        </w:rPr>
        <w:t>The rationales for</w:t>
      </w:r>
      <w:r w:rsidRPr="00630B0B">
        <w:rPr>
          <w:rStyle w:val="Style13ptBold"/>
          <w:b w:val="0"/>
          <w:bCs w:val="0"/>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b w:val="0"/>
          <w:bCs w:val="0"/>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2F40CFD" w14:textId="77777777" w:rsidR="002053FB" w:rsidRPr="00630B0B" w:rsidRDefault="002053FB" w:rsidP="00630B0B">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b w:val="0"/>
          <w:bCs w:val="0"/>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w:t>
      </w:r>
      <w:r w:rsidR="00630B0B" w:rsidRPr="00630B0B">
        <w:rPr>
          <w:sz w:val="16"/>
        </w:rPr>
        <w:t xml:space="preserve"> </w:t>
      </w:r>
      <w:r w:rsidRPr="00630B0B">
        <w:rPr>
          <w:sz w:val="16"/>
        </w:rPr>
        <w:t>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7A3060D" w14:textId="77777777" w:rsidR="002053FB" w:rsidRPr="00630B0B" w:rsidRDefault="002053FB" w:rsidP="00630B0B">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42BE6C9" w14:textId="77777777" w:rsidR="002053FB" w:rsidRPr="00630B0B" w:rsidRDefault="002053FB" w:rsidP="00630B0B">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b w:val="0"/>
          <w:bCs w:val="0"/>
          <w:sz w:val="16"/>
          <w:szCs w:val="18"/>
        </w:rPr>
        <w:t xml:space="preserve"> </w:t>
      </w:r>
      <w:r w:rsidRPr="00B77A9B">
        <w:rPr>
          <w:rStyle w:val="StyleUnderline"/>
        </w:rPr>
        <w:t>framework for informing</w:t>
      </w:r>
      <w:r w:rsidRPr="00630B0B">
        <w:rPr>
          <w:rStyle w:val="Style13ptBold"/>
          <w:b w:val="0"/>
          <w:bCs w:val="0"/>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b w:val="0"/>
          <w:bCs w:val="0"/>
          <w:sz w:val="16"/>
          <w:szCs w:val="18"/>
        </w:rPr>
        <w:t xml:space="preserve"> </w:t>
      </w:r>
      <w:r w:rsidRPr="00B77A9B">
        <w:rPr>
          <w:rStyle w:val="StyleUnderline"/>
        </w:rPr>
        <w:t>creates externalities that unions</w:t>
      </w:r>
      <w:r w:rsidRPr="00630B0B">
        <w:rPr>
          <w:rStyle w:val="Style13ptBold"/>
          <w:b w:val="0"/>
          <w:bCs w:val="0"/>
          <w:sz w:val="16"/>
          <w:szCs w:val="18"/>
        </w:rPr>
        <w:t xml:space="preserve"> </w:t>
      </w:r>
      <w:r w:rsidRPr="00B77A9B">
        <w:rPr>
          <w:rStyle w:val="StyleUnderline"/>
        </w:rPr>
        <w:t>deploying</w:t>
      </w:r>
      <w:r w:rsidRPr="00630B0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3415A20" w14:textId="77777777" w:rsidR="002053FB" w:rsidRPr="00630B0B" w:rsidRDefault="002053FB" w:rsidP="00630B0B">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D2B64CE" w14:textId="77777777" w:rsidR="002053FB" w:rsidRPr="00630B0B" w:rsidRDefault="002053FB" w:rsidP="00630B0B">
      <w:pPr>
        <w:rPr>
          <w:sz w:val="16"/>
        </w:rPr>
      </w:pPr>
      <w:r w:rsidRPr="00630B0B">
        <w:rPr>
          <w:sz w:val="16"/>
        </w:rPr>
        <w:t>Applying BCG to Union Bargaining Over AI Governance</w:t>
      </w:r>
    </w:p>
    <w:p w14:paraId="74C6EAF4" w14:textId="77777777" w:rsidR="002053FB" w:rsidRPr="00630B0B" w:rsidRDefault="002053FB" w:rsidP="00630B0B">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b w:val="0"/>
          <w:bCs w:val="0"/>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b w:val="0"/>
          <w:bCs w:val="0"/>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b w:val="0"/>
          <w:bCs w:val="0"/>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E3094B8" w14:textId="77777777" w:rsidR="002053FB" w:rsidRPr="00B77A9B" w:rsidRDefault="002053FB" w:rsidP="002053FB">
      <w:r>
        <w:t>&lt;&lt;TEXT CONDENSED, NONE OMITTED&gt;&gt;</w:t>
      </w:r>
    </w:p>
    <w:p w14:paraId="78C616E8" w14:textId="77777777" w:rsidR="002053FB" w:rsidRDefault="002053FB" w:rsidP="002053FB">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269A7BB" w14:textId="77777777" w:rsidR="002053FB" w:rsidRPr="00B77A9B" w:rsidRDefault="002053FB" w:rsidP="002053FB">
      <w:r>
        <w:t>&lt;&lt;PARAGRAPH INTEGRITY RESUMSE&gt;&gt;</w:t>
      </w:r>
    </w:p>
    <w:p w14:paraId="0A54AF0B" w14:textId="77777777" w:rsidR="002053FB" w:rsidRPr="00630B0B" w:rsidRDefault="002053FB" w:rsidP="002053FB">
      <w:pPr>
        <w:rPr>
          <w:sz w:val="16"/>
        </w:rPr>
      </w:pPr>
      <w:r w:rsidRPr="00630B0B">
        <w:rPr>
          <w:sz w:val="16"/>
        </w:rPr>
        <w:t>While labor has co-existed with capitalism, it has also served as a check on corporate power. As applied to AI,</w:t>
      </w:r>
      <w:r w:rsidRPr="00630B0B">
        <w:rPr>
          <w:rStyle w:val="Style13ptBold"/>
          <w:b w:val="0"/>
          <w:bCs w:val="0"/>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DCBE101" w14:textId="77777777" w:rsidR="002053FB" w:rsidRPr="00630B0B" w:rsidRDefault="002053FB" w:rsidP="002053FB">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b w:val="0"/>
          <w:bCs w:val="0"/>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b w:val="0"/>
          <w:bCs w:val="0"/>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b w:val="0"/>
          <w:bCs w:val="0"/>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4183E36A" w14:textId="77777777" w:rsidR="002053FB" w:rsidRPr="00E4666B" w:rsidRDefault="002053FB" w:rsidP="002053FB">
      <w:pPr>
        <w:pStyle w:val="Heading4"/>
      </w:pPr>
      <w:r>
        <w:t xml:space="preserve">The plan </w:t>
      </w:r>
      <w:r w:rsidRPr="00F152C7">
        <w:rPr>
          <w:u w:val="single"/>
        </w:rPr>
        <w:t>jump-starts</w:t>
      </w:r>
      <w:r>
        <w:t xml:space="preserve"> international frameworks that facilitate a </w:t>
      </w:r>
      <w:r>
        <w:rPr>
          <w:u w:val="single"/>
        </w:rPr>
        <w:t>smooth transition</w:t>
      </w:r>
    </w:p>
    <w:p w14:paraId="7BB843AE" w14:textId="77777777" w:rsidR="002053FB" w:rsidRDefault="002053FB" w:rsidP="002053FB">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670952CF" w14:textId="77777777" w:rsidR="002053FB" w:rsidRPr="00770E7B" w:rsidRDefault="002053FB" w:rsidP="002053FB">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BBABEEA" w14:textId="77777777" w:rsidR="002053FB" w:rsidRPr="00770E7B" w:rsidRDefault="002053FB" w:rsidP="002053FB">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63B108A" w14:textId="77777777" w:rsidR="002053FB" w:rsidRPr="00550F8E" w:rsidRDefault="002053FB" w:rsidP="002053FB">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2F66FF3" w14:textId="77777777" w:rsidR="002053FB" w:rsidRPr="00550F8E" w:rsidRDefault="002053FB" w:rsidP="002053FB">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33193D2" w14:textId="77777777" w:rsidR="002053FB" w:rsidRPr="00E6281D" w:rsidRDefault="002053FB" w:rsidP="002053FB">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000B143" w14:textId="77777777" w:rsidR="002053FB" w:rsidRPr="00770E7B" w:rsidRDefault="002053FB" w:rsidP="002053FB">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59D263E" w14:textId="77777777" w:rsidR="002053FB" w:rsidRPr="00E6281D" w:rsidRDefault="002053FB" w:rsidP="002053FB">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18D0D644" w14:textId="77777777" w:rsidR="002053FB" w:rsidRPr="00E6281D" w:rsidRDefault="002053FB" w:rsidP="002053FB">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EB8BBF5" w14:textId="77777777" w:rsidR="002053FB" w:rsidRPr="00770E7B" w:rsidRDefault="002053FB" w:rsidP="002053FB">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00F63E5" w14:textId="77777777" w:rsidR="002053FB" w:rsidRPr="00770E7B" w:rsidRDefault="002053FB" w:rsidP="002053FB">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9782361" w14:textId="77777777" w:rsidR="002053FB" w:rsidRPr="00770E7B" w:rsidRDefault="002053FB" w:rsidP="002053FB">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70F21C3F" w14:textId="77777777" w:rsidR="002053FB" w:rsidRPr="00770E7B" w:rsidRDefault="002053FB" w:rsidP="002053FB">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3329F31" w14:textId="77777777" w:rsidR="002053FB" w:rsidRPr="00770E7B" w:rsidRDefault="002053FB" w:rsidP="002053FB">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811C97C" w14:textId="77777777" w:rsidR="002053FB" w:rsidRPr="00770E7B" w:rsidRDefault="002053FB" w:rsidP="002053FB">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D6B53BD" w14:textId="77777777" w:rsidR="002053FB" w:rsidRPr="00E6281D" w:rsidRDefault="002053FB" w:rsidP="002053FB">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978749F" w14:textId="77777777" w:rsidR="002053FB" w:rsidRPr="00F152C7" w:rsidRDefault="002053FB" w:rsidP="002053FB">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D1EAE16" w14:textId="77777777" w:rsidR="002053FB" w:rsidRPr="007E3484" w:rsidRDefault="002053FB" w:rsidP="002053FB">
      <w:pPr>
        <w:pStyle w:val="Heading3"/>
      </w:pPr>
      <w:r w:rsidRPr="007E3484">
        <w:t>1AC---Plan</w:t>
      </w:r>
    </w:p>
    <w:p w14:paraId="5D094FEB" w14:textId="77777777" w:rsidR="002053FB" w:rsidRDefault="002053FB" w:rsidP="002053FB">
      <w:pPr>
        <w:pStyle w:val="Heading4"/>
      </w:pPr>
      <w:r>
        <w:t xml:space="preserve">Thus, the </w:t>
      </w:r>
      <w:r w:rsidRPr="00F152C7">
        <w:rPr>
          <w:u w:val="single"/>
        </w:rPr>
        <w:t>plan</w:t>
      </w:r>
      <w:r>
        <w:t>:</w:t>
      </w:r>
    </w:p>
    <w:p w14:paraId="494BC09D" w14:textId="77777777" w:rsidR="002053FB" w:rsidRPr="009254E0" w:rsidRDefault="002053FB" w:rsidP="002053FB">
      <w:pPr>
        <w:pStyle w:val="Heading4"/>
      </w:pPr>
      <w:r>
        <w:t>The United States federal government should substantially strengthen collective bargaining rights for workers in the United States by implementing sectoral bargaining.</w:t>
      </w:r>
    </w:p>
    <w:p w14:paraId="18253700" w14:textId="77777777" w:rsidR="002053FB" w:rsidRDefault="002053FB" w:rsidP="002053FB">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66BBB6F1" w14:textId="77777777" w:rsidR="002053FB" w:rsidRDefault="002053FB" w:rsidP="002053FB">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4A662161" w14:textId="77777777" w:rsidR="002053FB" w:rsidRPr="004A4F35" w:rsidRDefault="002053FB" w:rsidP="002053FB">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4B1B5A4F" w14:textId="77777777" w:rsidR="002053FB" w:rsidRPr="004A4F35" w:rsidRDefault="002053FB" w:rsidP="002053FB">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73645AE5" w14:textId="77777777" w:rsidR="002053FB" w:rsidRPr="00443C66" w:rsidRDefault="002053FB" w:rsidP="002053FB">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6BFFE6FE" w14:textId="77777777" w:rsidR="002053FB" w:rsidRPr="00E6281D" w:rsidRDefault="002053FB" w:rsidP="002053FB">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534D9C60" w14:textId="77777777" w:rsidR="002053FB" w:rsidRPr="00443C66" w:rsidRDefault="002053FB" w:rsidP="002053FB">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637503B0" w14:textId="77777777" w:rsidR="002053FB" w:rsidRPr="00443C66" w:rsidRDefault="002053FB" w:rsidP="002053FB">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1B1B5799" w14:textId="77777777" w:rsidR="002053FB" w:rsidRPr="004A4F35" w:rsidRDefault="002053FB" w:rsidP="002053FB">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02FC4833" w14:textId="77777777" w:rsidR="002053FB" w:rsidRPr="00443C66" w:rsidRDefault="002053FB" w:rsidP="002053FB">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36A882C" w14:textId="77777777" w:rsidR="002053FB" w:rsidRPr="00443C66" w:rsidRDefault="002053FB" w:rsidP="002053FB">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48F6C9F1" w14:textId="77777777" w:rsidR="002053FB" w:rsidRPr="00443C66" w:rsidRDefault="002053FB" w:rsidP="002053FB">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3EADF7BF" w14:textId="77777777" w:rsidR="002053FB" w:rsidRPr="00443C66" w:rsidRDefault="002053FB" w:rsidP="002053FB">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33062205" w14:textId="77777777" w:rsidR="002053FB" w:rsidRPr="00443C66" w:rsidRDefault="002053FB" w:rsidP="002053FB">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0D53E62C" w14:textId="77777777" w:rsidR="002053FB" w:rsidRPr="00443C66" w:rsidRDefault="002053FB" w:rsidP="002053FB">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6B1DCFB" w14:textId="77777777" w:rsidR="002053FB" w:rsidRPr="00443C66" w:rsidRDefault="002053FB" w:rsidP="002053FB">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50776F76" w14:textId="77777777" w:rsidR="002053FB" w:rsidRDefault="002053FB" w:rsidP="002053FB">
      <w:pPr>
        <w:pStyle w:val="Heading4"/>
      </w:pPr>
      <w:r w:rsidRPr="00DA43BD">
        <w:rPr>
          <w:u w:val="single"/>
        </w:rPr>
        <w:t>Comprehensive data</w:t>
      </w:r>
      <w:r>
        <w:t xml:space="preserve"> proves inequality is rising.</w:t>
      </w:r>
    </w:p>
    <w:p w14:paraId="10FBD963" w14:textId="77777777" w:rsidR="002053FB" w:rsidRPr="00290A52" w:rsidRDefault="002053FB" w:rsidP="002053FB">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28CF6470" w14:textId="77777777" w:rsidR="002053FB" w:rsidRPr="00E6281D" w:rsidRDefault="002053FB" w:rsidP="002053FB">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74CDC61" w14:textId="77777777" w:rsidR="002053FB" w:rsidRPr="007A03A1" w:rsidRDefault="002053FB" w:rsidP="002053FB">
      <w:pPr>
        <w:rPr>
          <w:sz w:val="16"/>
        </w:rPr>
      </w:pPr>
      <w:r w:rsidRPr="007A03A1">
        <w:rPr>
          <w:sz w:val="16"/>
        </w:rPr>
        <w:t>&lt;&lt;CHART OMITTED&gt;&gt;</w:t>
      </w:r>
    </w:p>
    <w:p w14:paraId="1AAF37DA" w14:textId="77777777" w:rsidR="002053FB" w:rsidRPr="007A03A1" w:rsidRDefault="002053FB" w:rsidP="002053FB">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EFE6C07" w14:textId="77777777" w:rsidR="002053FB" w:rsidRPr="00E62FCD" w:rsidRDefault="002053FB" w:rsidP="002053FB">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11832D79" w14:textId="77777777" w:rsidR="002053FB" w:rsidRPr="00E62FCD" w:rsidRDefault="002053FB" w:rsidP="002053FB">
      <w:pPr>
        <w:rPr>
          <w:sz w:val="16"/>
        </w:rPr>
      </w:pPr>
      <w:r w:rsidRPr="00E62FCD">
        <w:rPr>
          <w:sz w:val="16"/>
        </w:rPr>
        <w:t>&lt;&lt;CHART OMITTED&gt;&gt;</w:t>
      </w:r>
    </w:p>
    <w:p w14:paraId="70744821" w14:textId="77777777" w:rsidR="002053FB" w:rsidRPr="00E6281D" w:rsidRDefault="002053FB" w:rsidP="002053FB">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8001DA3" w14:textId="77777777" w:rsidR="002053FB" w:rsidRPr="00E62FCD" w:rsidRDefault="002053FB" w:rsidP="002053FB">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777DD598" w14:textId="77777777" w:rsidR="002053FB" w:rsidRPr="00E62FCD" w:rsidRDefault="002053FB" w:rsidP="002053FB">
      <w:pPr>
        <w:rPr>
          <w:sz w:val="16"/>
        </w:rPr>
      </w:pPr>
      <w:r w:rsidRPr="00E62FCD">
        <w:rPr>
          <w:sz w:val="16"/>
        </w:rPr>
        <w:t>&lt;&lt;CHART OMITTED&gt;&gt;</w:t>
      </w:r>
    </w:p>
    <w:p w14:paraId="31783130" w14:textId="77777777" w:rsidR="002053FB" w:rsidRPr="00E62FCD" w:rsidRDefault="002053FB" w:rsidP="002053FB">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6B03D9C6" w14:textId="77777777" w:rsidR="002053FB" w:rsidRPr="00E62FCD" w:rsidRDefault="002053FB" w:rsidP="002053FB">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0DC66AE2" w14:textId="77777777" w:rsidR="002053FB" w:rsidRPr="00E62FCD" w:rsidRDefault="002053FB" w:rsidP="002053FB">
      <w:pPr>
        <w:rPr>
          <w:sz w:val="16"/>
        </w:rPr>
      </w:pPr>
      <w:r w:rsidRPr="00E62FCD">
        <w:rPr>
          <w:sz w:val="16"/>
        </w:rPr>
        <w:t>&lt;&lt;CHART OMITTED&gt;&gt;</w:t>
      </w:r>
    </w:p>
    <w:p w14:paraId="0FFF0D96" w14:textId="77777777" w:rsidR="002053FB" w:rsidRPr="00E62FCD" w:rsidRDefault="002053FB" w:rsidP="002053FB">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46B8F0C9" w14:textId="77777777" w:rsidR="002053FB" w:rsidRPr="00E6281D" w:rsidRDefault="002053FB" w:rsidP="002053FB">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FFA18D3" w14:textId="77777777" w:rsidR="002053FB" w:rsidRPr="00E62FCD" w:rsidRDefault="002053FB" w:rsidP="002053FB">
      <w:pPr>
        <w:rPr>
          <w:sz w:val="16"/>
        </w:rPr>
      </w:pPr>
      <w:r w:rsidRPr="00E62FCD">
        <w:rPr>
          <w:sz w:val="16"/>
        </w:rPr>
        <w:t>&lt;&lt;CHART OMITTED&gt;&gt;</w:t>
      </w:r>
    </w:p>
    <w:p w14:paraId="78972D44" w14:textId="77777777" w:rsidR="002053FB" w:rsidRPr="00E62FCD" w:rsidRDefault="002053FB" w:rsidP="002053FB">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5AB08901" w14:textId="77777777" w:rsidR="002053FB" w:rsidRPr="00E62FCD" w:rsidRDefault="002053FB" w:rsidP="002053FB">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4184DC95" w14:textId="77777777" w:rsidR="002053FB" w:rsidRPr="00CE24F8" w:rsidRDefault="002053FB" w:rsidP="002053FB">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210F0537" w14:textId="77777777" w:rsidR="002053FB" w:rsidRPr="00CE24F8" w:rsidRDefault="002053FB" w:rsidP="002053FB">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5847D496" w14:textId="77777777" w:rsidR="002053FB" w:rsidRPr="00137976" w:rsidRDefault="002053FB" w:rsidP="002053FB">
      <w:pPr>
        <w:rPr>
          <w:sz w:val="16"/>
        </w:rPr>
      </w:pPr>
      <w:r w:rsidRPr="00137976">
        <w:rPr>
          <w:sz w:val="16"/>
        </w:rPr>
        <w:t>1. Introduction: from perfect storms to polycrises</w:t>
      </w:r>
    </w:p>
    <w:p w14:paraId="56B374E1" w14:textId="77777777" w:rsidR="002053FB" w:rsidRPr="002E40C3" w:rsidRDefault="002053FB" w:rsidP="002053FB">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3D97B547" w14:textId="77777777" w:rsidR="002053FB" w:rsidRPr="002E40C3" w:rsidRDefault="002053FB" w:rsidP="002053FB">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001240F6" w14:textId="77777777" w:rsidR="002053FB" w:rsidRPr="00A9641B" w:rsidRDefault="002053FB" w:rsidP="002053FB">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5752BA83" w14:textId="77777777" w:rsidR="002053FB" w:rsidRPr="00A9641B" w:rsidRDefault="002053FB" w:rsidP="002053FB">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1BCA26AF" w14:textId="77777777" w:rsidR="002053FB" w:rsidRPr="00A9641B" w:rsidRDefault="002053FB" w:rsidP="002053FB">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353AC8B0" w14:textId="77777777" w:rsidR="002053FB" w:rsidRPr="00A9641B" w:rsidRDefault="002053FB" w:rsidP="002053FB">
      <w:pPr>
        <w:rPr>
          <w:sz w:val="8"/>
          <w:szCs w:val="8"/>
        </w:rPr>
      </w:pPr>
      <w:r w:rsidRPr="00A9641B">
        <w:rPr>
          <w:sz w:val="8"/>
          <w:szCs w:val="8"/>
        </w:rPr>
        <w:t xml:space="preserve">2. What is a (global) polycrisis?  </w:t>
      </w:r>
    </w:p>
    <w:p w14:paraId="2B31DBDC" w14:textId="77777777" w:rsidR="002053FB" w:rsidRPr="00A9641B" w:rsidRDefault="002053FB" w:rsidP="002053FB">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32CC4B2F" w14:textId="77777777" w:rsidR="002053FB" w:rsidRPr="00A9641B" w:rsidRDefault="002053FB" w:rsidP="002053FB">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626D0FC1" w14:textId="77777777" w:rsidR="002053FB" w:rsidRPr="00A9641B" w:rsidRDefault="002053FB" w:rsidP="002053FB">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0D025C79" w14:textId="77777777" w:rsidR="002053FB" w:rsidRPr="00A9641B" w:rsidRDefault="002053FB" w:rsidP="002053FB">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2EA23D03" w14:textId="77777777" w:rsidR="002053FB" w:rsidRPr="00A9641B" w:rsidRDefault="002053FB" w:rsidP="002053FB">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210B78A1" w14:textId="77777777" w:rsidR="002053FB" w:rsidRPr="00A9641B" w:rsidRDefault="002053FB" w:rsidP="002053FB">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501F787A" w14:textId="77777777" w:rsidR="002053FB" w:rsidRPr="00A9641B" w:rsidRDefault="002053FB" w:rsidP="002053FB">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625DBECE" w14:textId="77777777" w:rsidR="002053FB" w:rsidRPr="00A9641B" w:rsidRDefault="002053FB" w:rsidP="002053FB">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416DC08C" w14:textId="77777777" w:rsidR="002053FB" w:rsidRPr="00A9641B" w:rsidRDefault="002053FB" w:rsidP="002053FB">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2A80A14A" w14:textId="77777777" w:rsidR="002053FB" w:rsidRPr="00A9641B" w:rsidRDefault="002053FB" w:rsidP="002053FB">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23B852F9" w14:textId="77777777" w:rsidR="002053FB" w:rsidRPr="00A9641B" w:rsidRDefault="002053FB" w:rsidP="002053FB">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7153F20C" w14:textId="77777777" w:rsidR="002053FB" w:rsidRPr="00A9641B" w:rsidRDefault="002053FB" w:rsidP="002053FB">
      <w:pPr>
        <w:rPr>
          <w:sz w:val="8"/>
          <w:szCs w:val="8"/>
        </w:rPr>
      </w:pPr>
      <w:r w:rsidRPr="00A9641B">
        <w:rPr>
          <w:sz w:val="8"/>
          <w:szCs w:val="8"/>
        </w:rPr>
        <w:t>(2) Inter-systemic impact: The disruption of the initial system may spill outside that system’s boundaries to disrupt other systems.</w:t>
      </w:r>
    </w:p>
    <w:p w14:paraId="3C799D29" w14:textId="77777777" w:rsidR="002053FB" w:rsidRPr="00A9641B" w:rsidRDefault="002053FB" w:rsidP="002053FB">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208F0FD4" w14:textId="77777777" w:rsidR="002053FB" w:rsidRPr="00A9641B" w:rsidRDefault="002053FB" w:rsidP="002053FB">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2B5EFB01" w14:textId="77777777" w:rsidR="002053FB" w:rsidRPr="004F37ED" w:rsidRDefault="002053FB" w:rsidP="002053FB">
      <w:pPr>
        <w:rPr>
          <w:sz w:val="16"/>
          <w:szCs w:val="10"/>
        </w:rPr>
      </w:pPr>
      <w:r w:rsidRPr="004F37ED">
        <w:rPr>
          <w:sz w:val="16"/>
          <w:szCs w:val="10"/>
        </w:rPr>
        <w:t>[FIGURE OMITTED]</w:t>
      </w:r>
    </w:p>
    <w:p w14:paraId="75D017AC" w14:textId="77777777" w:rsidR="002053FB" w:rsidRPr="00A9641B" w:rsidRDefault="002053FB" w:rsidP="002053FB">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4B29182C" w14:textId="77777777" w:rsidR="002053FB" w:rsidRPr="00A9641B" w:rsidRDefault="002053FB" w:rsidP="002053FB">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02911F0A" w14:textId="77777777" w:rsidR="002053FB" w:rsidRPr="004F37ED" w:rsidRDefault="002053FB" w:rsidP="002053FB">
      <w:pPr>
        <w:rPr>
          <w:sz w:val="16"/>
          <w:szCs w:val="10"/>
        </w:rPr>
      </w:pPr>
      <w:r w:rsidRPr="004F37ED">
        <w:rPr>
          <w:sz w:val="16"/>
          <w:szCs w:val="10"/>
        </w:rPr>
        <w:t>[BOXES OMMITED]</w:t>
      </w:r>
    </w:p>
    <w:p w14:paraId="146067F3" w14:textId="77777777" w:rsidR="002053FB" w:rsidRPr="002E40C3" w:rsidRDefault="002053FB" w:rsidP="002053FB">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51809A4A" w14:textId="77777777" w:rsidR="002053FB" w:rsidRPr="004F37ED" w:rsidRDefault="002053FB" w:rsidP="002053FB">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4DABDE86" w14:textId="77777777" w:rsidR="002053FB" w:rsidRPr="004F37ED" w:rsidRDefault="002053FB" w:rsidP="002053FB">
      <w:pPr>
        <w:rPr>
          <w:sz w:val="16"/>
        </w:rPr>
      </w:pPr>
      <w:r w:rsidRPr="004F37ED">
        <w:rPr>
          <w:sz w:val="16"/>
        </w:rPr>
        <w:t>3. Are we in a global polycrisis?</w:t>
      </w:r>
    </w:p>
    <w:p w14:paraId="5584AC1F" w14:textId="77777777" w:rsidR="002053FB" w:rsidRPr="004F37ED" w:rsidRDefault="002053FB" w:rsidP="002053FB">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5DCBFB40" w14:textId="77777777" w:rsidR="002053FB" w:rsidRPr="008F3423" w:rsidRDefault="002053FB" w:rsidP="002053FB">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7572A5DB" w14:textId="77777777" w:rsidR="002053FB" w:rsidRPr="004F37ED" w:rsidRDefault="002053FB" w:rsidP="002053FB">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4A51BA12" w14:textId="77777777" w:rsidR="002053FB" w:rsidRPr="00B02EDC" w:rsidRDefault="002053FB" w:rsidP="002053FB">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3C5C1397" w14:textId="77777777" w:rsidR="002053FB" w:rsidRPr="004F37ED" w:rsidRDefault="002053FB" w:rsidP="002053FB">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3685389" w14:textId="77777777" w:rsidR="002053FB" w:rsidRPr="004F37ED" w:rsidRDefault="002053FB" w:rsidP="002053FB">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45973C7" w14:textId="77777777" w:rsidR="002053FB" w:rsidRPr="008F3423" w:rsidRDefault="002053FB" w:rsidP="002053FB">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36BB7E4C" w14:textId="77777777" w:rsidR="002053FB" w:rsidRPr="004F37ED" w:rsidRDefault="002053FB" w:rsidP="002053FB">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51E8FDC1" w14:textId="77777777" w:rsidR="002053FB" w:rsidRPr="004F37ED" w:rsidRDefault="002053FB" w:rsidP="002053FB">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725BAE46" w14:textId="77777777" w:rsidR="002053FB" w:rsidRDefault="002053FB" w:rsidP="002053FB">
      <w:r>
        <w:t xml:space="preserve"> </w:t>
      </w:r>
      <w:r w:rsidRPr="00CE24F8">
        <w:rPr>
          <w:noProof/>
        </w:rPr>
        <w:drawing>
          <wp:inline distT="0" distB="0" distL="0" distR="0" wp14:anchorId="1E53542B" wp14:editId="7DD0B6CF">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4239B97A" w14:textId="77777777" w:rsidR="002053FB" w:rsidRPr="004F37ED" w:rsidRDefault="002053FB" w:rsidP="002053FB">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3B8D5583" w14:textId="77777777" w:rsidR="002053FB" w:rsidRPr="004F37ED" w:rsidRDefault="002053FB" w:rsidP="002053FB">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3816546A" w14:textId="77777777" w:rsidR="002053FB" w:rsidRPr="004F37ED" w:rsidRDefault="002053FB" w:rsidP="002053FB">
      <w:pPr>
        <w:rPr>
          <w:sz w:val="16"/>
        </w:rPr>
      </w:pPr>
      <w:r w:rsidRPr="004F37ED">
        <w:rPr>
          <w:sz w:val="16"/>
        </w:rPr>
        <w:t>[FIGURE OMITTED]</w:t>
      </w:r>
    </w:p>
    <w:p w14:paraId="4BB12778" w14:textId="77777777" w:rsidR="002053FB" w:rsidRPr="004F37ED" w:rsidRDefault="002053FB" w:rsidP="002053FB">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664412F0" w14:textId="77777777" w:rsidR="002053FB" w:rsidRPr="004F37ED" w:rsidRDefault="002053FB" w:rsidP="002053FB">
      <w:pPr>
        <w:rPr>
          <w:sz w:val="16"/>
        </w:rPr>
      </w:pPr>
      <w:r w:rsidRPr="004F37ED">
        <w:rPr>
          <w:sz w:val="16"/>
        </w:rPr>
        <w:t>4. The causal mechanisms of crisis entanglement</w:t>
      </w:r>
    </w:p>
    <w:p w14:paraId="5C97740D" w14:textId="77777777" w:rsidR="002053FB" w:rsidRPr="004F37ED" w:rsidRDefault="002053FB" w:rsidP="002053FB">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394C0205" w14:textId="77777777" w:rsidR="002053FB" w:rsidRPr="004F37ED" w:rsidRDefault="002053FB" w:rsidP="002053FB">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33F657DA" w14:textId="77777777" w:rsidR="002053FB" w:rsidRPr="004F37ED" w:rsidRDefault="002053FB" w:rsidP="002053FB">
      <w:pPr>
        <w:rPr>
          <w:sz w:val="16"/>
        </w:rPr>
      </w:pPr>
      <w:r w:rsidRPr="004F37ED">
        <w:rPr>
          <w:sz w:val="16"/>
        </w:rPr>
        <w:t>4.1 The basic model: crisis in a single system</w:t>
      </w:r>
    </w:p>
    <w:p w14:paraId="0C951E77" w14:textId="77777777" w:rsidR="002053FB" w:rsidRPr="004F37ED" w:rsidRDefault="002053FB" w:rsidP="002053FB">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4FBE6DA8" w14:textId="77777777" w:rsidR="002053FB" w:rsidRPr="004F37ED" w:rsidRDefault="002053FB" w:rsidP="002053FB">
      <w:pPr>
        <w:rPr>
          <w:sz w:val="16"/>
        </w:rPr>
      </w:pPr>
      <w:r w:rsidRPr="004F37ED">
        <w:rPr>
          <w:sz w:val="16"/>
        </w:rPr>
        <w:t>[FIGURE OMITTED]</w:t>
      </w:r>
    </w:p>
    <w:p w14:paraId="5781A93C" w14:textId="77777777" w:rsidR="002053FB" w:rsidRPr="004F37ED" w:rsidRDefault="002053FB" w:rsidP="002053FB">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24464F85" w14:textId="77777777" w:rsidR="002053FB" w:rsidRPr="004F37ED" w:rsidRDefault="002053FB" w:rsidP="002053FB">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38656A4C" w14:textId="77777777" w:rsidR="002053FB" w:rsidRPr="004F37ED" w:rsidRDefault="002053FB" w:rsidP="002053FB">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25ABBC4E" w14:textId="77777777" w:rsidR="002053FB" w:rsidRPr="004F37ED" w:rsidRDefault="002053FB" w:rsidP="002053FB">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4863B5E1" w14:textId="77777777" w:rsidR="002053FB" w:rsidRPr="004F37ED" w:rsidRDefault="002053FB" w:rsidP="002053FB">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344565C3" w14:textId="77777777" w:rsidR="002053FB" w:rsidRPr="004F37ED" w:rsidRDefault="002053FB" w:rsidP="002053FB">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655DA854" w14:textId="77777777" w:rsidR="002053FB" w:rsidRPr="004F37ED" w:rsidRDefault="002053FB" w:rsidP="002053FB">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50F8B16" w14:textId="77777777" w:rsidR="002053FB" w:rsidRPr="004F37ED" w:rsidRDefault="002053FB" w:rsidP="002053FB">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5057AC66" w14:textId="77777777" w:rsidR="002053FB" w:rsidRPr="004F37ED" w:rsidRDefault="002053FB" w:rsidP="002053FB">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4E7DA3FD" w14:textId="77777777" w:rsidR="002053FB" w:rsidRPr="004F37ED" w:rsidRDefault="002053FB" w:rsidP="002053FB">
      <w:pPr>
        <w:rPr>
          <w:sz w:val="16"/>
        </w:rPr>
      </w:pPr>
      <w:r w:rsidRPr="004F37ED">
        <w:rPr>
          <w:sz w:val="16"/>
        </w:rPr>
        <w:t>[FIGURE OMITTED]</w:t>
      </w:r>
    </w:p>
    <w:p w14:paraId="45090012" w14:textId="77777777" w:rsidR="002053FB" w:rsidRPr="004F37ED" w:rsidRDefault="002053FB" w:rsidP="002053FB">
      <w:pPr>
        <w:rPr>
          <w:sz w:val="16"/>
        </w:rPr>
      </w:pPr>
      <w:r w:rsidRPr="004F37ED">
        <w:rPr>
          <w:sz w:val="16"/>
        </w:rPr>
        <w:t>4.2 Crisis interaction between multiple systems</w:t>
      </w:r>
    </w:p>
    <w:p w14:paraId="0554803E" w14:textId="77777777" w:rsidR="002053FB" w:rsidRPr="004F37ED" w:rsidRDefault="002053FB" w:rsidP="002053FB">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15C88BDD" w14:textId="77777777" w:rsidR="002053FB" w:rsidRDefault="002053FB" w:rsidP="002053FB">
      <w:r>
        <w:t xml:space="preserve"> </w:t>
      </w:r>
      <w:r w:rsidRPr="00CE24F8">
        <w:rPr>
          <w:noProof/>
        </w:rPr>
        <w:drawing>
          <wp:inline distT="0" distB="0" distL="0" distR="0" wp14:anchorId="4B021517" wp14:editId="29EFF0CB">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49AA5FBF" w14:textId="77777777" w:rsidR="002053FB" w:rsidRPr="004F37ED" w:rsidRDefault="002053FB" w:rsidP="002053FB">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282800A6" w14:textId="77777777" w:rsidR="002053FB" w:rsidRPr="004F37ED" w:rsidRDefault="002053FB" w:rsidP="002053FB">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21ADA71D" w14:textId="77777777" w:rsidR="002053FB" w:rsidRPr="004F37ED" w:rsidRDefault="002053FB" w:rsidP="002053FB">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1DF0CFF7" w14:textId="77777777" w:rsidR="002053FB" w:rsidRPr="004F37ED" w:rsidRDefault="002053FB" w:rsidP="002053FB">
      <w:pPr>
        <w:rPr>
          <w:sz w:val="16"/>
        </w:rPr>
      </w:pPr>
      <w:r w:rsidRPr="004F37ED">
        <w:rPr>
          <w:sz w:val="16"/>
        </w:rPr>
        <w:t>• Common stresses: A common stress may weaken the resilience of multiple systems, or the stresses affecting one system may interact with stresses in another, as depicted in Figure 6a.</w:t>
      </w:r>
    </w:p>
    <w:p w14:paraId="3A66F4B2" w14:textId="77777777" w:rsidR="002053FB" w:rsidRPr="004F37ED" w:rsidRDefault="002053FB" w:rsidP="002053FB">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1AC632D3" w14:textId="77777777" w:rsidR="002053FB" w:rsidRPr="004F37ED" w:rsidRDefault="002053FB" w:rsidP="002053FB">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40987A2E" w14:textId="77777777" w:rsidR="002053FB" w:rsidRPr="004F37ED" w:rsidRDefault="002053FB" w:rsidP="002053FB">
      <w:pPr>
        <w:rPr>
          <w:sz w:val="16"/>
        </w:rPr>
      </w:pPr>
      <w:r w:rsidRPr="004F37ED">
        <w:rPr>
          <w:sz w:val="16"/>
        </w:rPr>
        <w:t>[FIGURE OMITTED]</w:t>
      </w:r>
    </w:p>
    <w:p w14:paraId="34941306" w14:textId="77777777" w:rsidR="002053FB" w:rsidRPr="004F37ED" w:rsidRDefault="002053FB" w:rsidP="002053FB">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2FAA9EA1" w14:textId="77777777" w:rsidR="002053FB" w:rsidRPr="004F37ED" w:rsidRDefault="002053FB" w:rsidP="002053FB">
      <w:pPr>
        <w:rPr>
          <w:sz w:val="16"/>
        </w:rPr>
      </w:pPr>
      <w:r w:rsidRPr="004F37ED">
        <w:rPr>
          <w:sz w:val="16"/>
        </w:rPr>
        <w:t>4.3 Common stresses and systemic synchronization</w:t>
      </w:r>
    </w:p>
    <w:p w14:paraId="3F944AF9" w14:textId="77777777" w:rsidR="002053FB" w:rsidRPr="004F37ED" w:rsidRDefault="002053FB" w:rsidP="002053FB">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370D0D0C" w14:textId="77777777" w:rsidR="002053FB" w:rsidRPr="004F37ED" w:rsidRDefault="002053FB" w:rsidP="002053FB">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0ABA4FFE" w14:textId="77777777" w:rsidR="002053FB" w:rsidRPr="004F37ED" w:rsidRDefault="002053FB" w:rsidP="002053FB">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289B7374" w14:textId="77777777" w:rsidR="002053FB" w:rsidRPr="004F37ED" w:rsidRDefault="002053FB" w:rsidP="002053FB">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6EA8FB1C" w14:textId="77777777" w:rsidR="002053FB" w:rsidRPr="004F37ED" w:rsidRDefault="002053FB" w:rsidP="002053FB">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63B6566F" w14:textId="77777777" w:rsidR="002053FB" w:rsidRPr="004F37ED" w:rsidRDefault="002053FB" w:rsidP="002053FB">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651EC480" w14:textId="77777777" w:rsidR="002053FB" w:rsidRPr="004F37ED" w:rsidRDefault="002053FB" w:rsidP="002053FB">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68655D15" w14:textId="77777777" w:rsidR="002053FB" w:rsidRPr="004F37ED" w:rsidRDefault="002053FB" w:rsidP="002053FB">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13B0CEC4" w14:textId="77777777" w:rsidR="002053FB" w:rsidRPr="004F37ED" w:rsidRDefault="002053FB" w:rsidP="002053FB">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00F8EA68" w14:textId="77777777" w:rsidR="002053FB" w:rsidRPr="004F37ED" w:rsidRDefault="002053FB" w:rsidP="002053FB">
      <w:pPr>
        <w:rPr>
          <w:sz w:val="10"/>
          <w:szCs w:val="10"/>
        </w:rPr>
      </w:pPr>
      <w:r w:rsidRPr="004F37ED">
        <w:rPr>
          <w:sz w:val="10"/>
          <w:szCs w:val="10"/>
        </w:rPr>
        <w:t>4.4 Domino effects between global systems</w:t>
      </w:r>
    </w:p>
    <w:p w14:paraId="684549E8" w14:textId="77777777" w:rsidR="002053FB" w:rsidRPr="004F37ED" w:rsidRDefault="002053FB" w:rsidP="002053FB">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453136FA" w14:textId="77777777" w:rsidR="002053FB" w:rsidRPr="004F37ED" w:rsidRDefault="002053FB" w:rsidP="002053FB">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0C16F721" w14:textId="77777777" w:rsidR="002053FB" w:rsidRDefault="002053FB" w:rsidP="002053FB">
      <w:r>
        <w:t>[FIGURE OMITTED]</w:t>
      </w:r>
    </w:p>
    <w:p w14:paraId="68136C73" w14:textId="77777777" w:rsidR="002053FB" w:rsidRPr="00A9641B" w:rsidRDefault="002053FB" w:rsidP="002053FB">
      <w:pPr>
        <w:rPr>
          <w:sz w:val="16"/>
        </w:rPr>
      </w:pPr>
      <w:r w:rsidRPr="00A9641B">
        <w:rPr>
          <w:sz w:val="16"/>
        </w:rPr>
        <w:t>Figure 9. Inter-systemic feedback loops in the global polycrisis. Figure design by Jacob Buurma, Vibrant Content.</w:t>
      </w:r>
    </w:p>
    <w:p w14:paraId="4C347236" w14:textId="77777777" w:rsidR="002053FB" w:rsidRPr="00A9641B" w:rsidRDefault="002053FB" w:rsidP="002053FB">
      <w:pPr>
        <w:rPr>
          <w:sz w:val="16"/>
        </w:rPr>
      </w:pPr>
      <w:r w:rsidRPr="00A9641B">
        <w:rPr>
          <w:sz w:val="16"/>
        </w:rPr>
        <w:t>4.5 Inter-systemic feedback loops</w:t>
      </w:r>
    </w:p>
    <w:p w14:paraId="130E53D1" w14:textId="77777777" w:rsidR="002053FB" w:rsidRPr="00B16227" w:rsidRDefault="002053FB" w:rsidP="002053FB">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27B2365E" w14:textId="77777777" w:rsidR="002053FB" w:rsidRDefault="002053FB" w:rsidP="002053FB">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7ADC8BE3" w14:textId="77777777" w:rsidR="002053FB" w:rsidRPr="008F3423" w:rsidRDefault="002053FB" w:rsidP="002053FB">
      <w:pPr>
        <w:rPr>
          <w:u w:val="single"/>
        </w:rPr>
      </w:pPr>
      <w:r w:rsidRPr="00CE24F8">
        <w:rPr>
          <w:noProof/>
        </w:rPr>
        <w:drawing>
          <wp:inline distT="0" distB="0" distL="0" distR="0" wp14:anchorId="74F562A0" wp14:editId="04D58DE3">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79EF7833" w14:textId="77777777" w:rsidR="002053FB" w:rsidRPr="004F37ED" w:rsidRDefault="002053FB" w:rsidP="002053FB">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2E33CBA" w14:textId="77777777" w:rsidR="002053FB" w:rsidRPr="004F37ED" w:rsidRDefault="002053FB" w:rsidP="002053FB">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29DA3AF" w14:textId="77777777" w:rsidR="002053FB" w:rsidRPr="004F37ED" w:rsidRDefault="002053FB" w:rsidP="002053FB">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449D2AA5" w14:textId="77777777" w:rsidR="002053FB" w:rsidRPr="004F37ED" w:rsidRDefault="002053FB" w:rsidP="002053FB">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5C79CD03" w14:textId="77777777" w:rsidR="002053FB" w:rsidRDefault="002053FB" w:rsidP="002053FB">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47BADA76" w14:textId="77777777" w:rsidR="002053FB" w:rsidRPr="00B64656" w:rsidRDefault="002053FB" w:rsidP="002053FB">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665BA9B2" w14:textId="77777777" w:rsidR="002053FB" w:rsidRDefault="002053FB" w:rsidP="002053FB">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58A00C8" w14:textId="77777777" w:rsidR="002053FB" w:rsidRDefault="002053FB" w:rsidP="002053FB">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A4CE0CE" w14:textId="77777777" w:rsidR="002053FB" w:rsidRDefault="002053FB" w:rsidP="002053FB">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2592B1B" w14:textId="77777777" w:rsidR="002053FB" w:rsidRDefault="002053FB" w:rsidP="002053FB">
      <w:pPr>
        <w:rPr>
          <w:sz w:val="16"/>
        </w:rPr>
      </w:pPr>
      <w:r>
        <w:rPr>
          <w:sz w:val="16"/>
        </w:rPr>
        <w:t>&lt;&lt;FIGURES OMITTED&gt;&gt;</w:t>
      </w:r>
    </w:p>
    <w:p w14:paraId="61D796C7" w14:textId="77777777" w:rsidR="002053FB" w:rsidRDefault="002053FB" w:rsidP="002053FB">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26C046C2" w14:textId="77777777" w:rsidR="002053FB" w:rsidRDefault="002053FB" w:rsidP="002053FB">
      <w:pPr>
        <w:rPr>
          <w:sz w:val="16"/>
        </w:rPr>
      </w:pPr>
      <w:r>
        <w:rPr>
          <w:sz w:val="16"/>
        </w:rPr>
        <w:t>&lt;&lt;FIGURES OMITTED&gt;&gt;</w:t>
      </w:r>
    </w:p>
    <w:p w14:paraId="39673A9F" w14:textId="77777777" w:rsidR="002053FB" w:rsidRDefault="002053FB" w:rsidP="002053FB">
      <w:pPr>
        <w:rPr>
          <w:sz w:val="16"/>
        </w:rPr>
      </w:pPr>
      <w:r>
        <w:rPr>
          <w:sz w:val="16"/>
        </w:rPr>
        <w:t>&lt;&lt;TEXT CONDENSED, NONE OMITTED&gt;&gt;</w:t>
      </w:r>
    </w:p>
    <w:p w14:paraId="4840BDCD" w14:textId="77777777" w:rsidR="002053FB" w:rsidRDefault="002053FB" w:rsidP="002053FB">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6BE4BB8" w14:textId="77777777" w:rsidR="002053FB" w:rsidRDefault="002053FB" w:rsidP="002053FB">
      <w:pPr>
        <w:rPr>
          <w:sz w:val="16"/>
        </w:rPr>
      </w:pPr>
      <w:r>
        <w:rPr>
          <w:sz w:val="16"/>
        </w:rPr>
        <w:t>&lt;&lt;PARAGRAPH INTEGRITY RESUMES&gt;&gt;</w:t>
      </w:r>
    </w:p>
    <w:p w14:paraId="7D6BC169" w14:textId="77777777" w:rsidR="002053FB" w:rsidRDefault="002053FB" w:rsidP="002053FB">
      <w:pPr>
        <w:rPr>
          <w:sz w:val="16"/>
        </w:rPr>
      </w:pPr>
      <w:r>
        <w:rPr>
          <w:sz w:val="16"/>
        </w:rPr>
        <w:t>Rise in conflict</w:t>
      </w:r>
    </w:p>
    <w:p w14:paraId="29E7C4D1" w14:textId="77777777" w:rsidR="002053FB" w:rsidRDefault="002053FB" w:rsidP="002053FB">
      <w:pPr>
        <w:rPr>
          <w:sz w:val="16"/>
        </w:rPr>
      </w:pPr>
      <w:r>
        <w:rPr>
          <w:sz w:val="16"/>
        </w:rPr>
        <w:t>&lt;&lt;FIGURE OMITTED&gt;&gt;</w:t>
      </w:r>
    </w:p>
    <w:p w14:paraId="3B766084" w14:textId="77777777" w:rsidR="002053FB" w:rsidRDefault="002053FB" w:rsidP="002053FB">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7617295" w14:textId="77777777" w:rsidR="002053FB" w:rsidRDefault="002053FB" w:rsidP="002053FB">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007594AD" w14:textId="77777777" w:rsidR="002053FB" w:rsidRDefault="002053FB" w:rsidP="002053FB">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39D55C75" w14:textId="77777777" w:rsidR="002053FB" w:rsidRDefault="002053FB" w:rsidP="002053FB">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4948C368" w14:textId="77777777" w:rsidR="002053FB" w:rsidRDefault="002053FB" w:rsidP="002053FB">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77D35FD" w14:textId="77777777" w:rsidR="002053FB" w:rsidRDefault="002053FB" w:rsidP="002053FB">
      <w:pPr>
        <w:rPr>
          <w:sz w:val="16"/>
        </w:rPr>
      </w:pPr>
      <w:r>
        <w:rPr>
          <w:sz w:val="16"/>
        </w:rPr>
        <w:t>&lt;&lt;FIGURE OMITTED&gt;&gt;</w:t>
      </w:r>
    </w:p>
    <w:p w14:paraId="698CF024" w14:textId="77777777" w:rsidR="002053FB" w:rsidRDefault="002053FB" w:rsidP="002053FB">
      <w:pPr>
        <w:rPr>
          <w:sz w:val="16"/>
        </w:rPr>
      </w:pPr>
      <w:r>
        <w:rPr>
          <w:sz w:val="16"/>
        </w:rPr>
        <w:t>High-stakes hotspots</w:t>
      </w:r>
    </w:p>
    <w:p w14:paraId="5EE58EFC" w14:textId="77777777" w:rsidR="002053FB" w:rsidRDefault="002053FB" w:rsidP="002053FB">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7AB47B1" w14:textId="77777777" w:rsidR="002053FB" w:rsidRDefault="002053FB" w:rsidP="002053FB">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0EA2B96" w14:textId="77777777" w:rsidR="002053FB" w:rsidRDefault="002053FB" w:rsidP="002053FB">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29714F9" w14:textId="77777777" w:rsidR="002053FB" w:rsidRDefault="002053FB" w:rsidP="002053FB">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90C7B7B" w14:textId="77777777" w:rsidR="002053FB" w:rsidRDefault="002053FB" w:rsidP="002053FB">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EEA1485" w14:textId="77777777" w:rsidR="002053FB" w:rsidRDefault="002053FB" w:rsidP="002053FB">
      <w:pPr>
        <w:rPr>
          <w:sz w:val="16"/>
        </w:rPr>
      </w:pPr>
      <w:r>
        <w:rPr>
          <w:sz w:val="16"/>
        </w:rPr>
        <w:t>Conflict contagion</w:t>
      </w:r>
    </w:p>
    <w:p w14:paraId="05220F4E" w14:textId="77777777" w:rsidR="002053FB" w:rsidRDefault="002053FB" w:rsidP="002053FB">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06B1E6C6" w14:textId="77777777" w:rsidR="002053FB" w:rsidRDefault="002053FB" w:rsidP="002053FB">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sidRPr="009720C7">
        <w:rPr>
          <w:rStyle w:val="StyleUnderline"/>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1EEFFAF" w14:textId="77777777" w:rsidR="002053FB" w:rsidRDefault="002053FB" w:rsidP="002053FB">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78D3E0E5" w14:textId="77777777" w:rsidR="002053FB" w:rsidRDefault="002053FB" w:rsidP="002053FB">
      <w:pPr>
        <w:rPr>
          <w:sz w:val="16"/>
        </w:rPr>
      </w:pPr>
      <w:r>
        <w:rPr>
          <w:sz w:val="16"/>
        </w:rPr>
        <w:t>&lt;&lt;FIGURE OMITTED&gt;&gt;</w:t>
      </w:r>
    </w:p>
    <w:p w14:paraId="7367A900" w14:textId="77777777" w:rsidR="002053FB" w:rsidRDefault="002053FB" w:rsidP="002053FB">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ACB4FEC" w14:textId="77777777" w:rsidR="002053FB" w:rsidRDefault="002053FB" w:rsidP="002053FB">
      <w:pPr>
        <w:rPr>
          <w:sz w:val="16"/>
        </w:rPr>
      </w:pPr>
      <w:r>
        <w:rPr>
          <w:sz w:val="16"/>
        </w:rPr>
        <w:t>North-South rift</w:t>
      </w:r>
    </w:p>
    <w:p w14:paraId="14C5F25E" w14:textId="77777777" w:rsidR="002053FB" w:rsidRDefault="002053FB" w:rsidP="002053FB">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8EFCDB4" w14:textId="77777777" w:rsidR="002053FB" w:rsidRDefault="002053FB" w:rsidP="002053FB">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2B325CA" w14:textId="77777777" w:rsidR="002053FB" w:rsidRDefault="002053FB" w:rsidP="002053FB">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DBDA773" w14:textId="77777777" w:rsidR="002053FB" w:rsidRDefault="002053FB" w:rsidP="002053FB">
      <w:pPr>
        <w:rPr>
          <w:sz w:val="16"/>
        </w:rPr>
      </w:pPr>
      <w:r>
        <w:rPr>
          <w:sz w:val="16"/>
        </w:rPr>
        <w:t>Economic uncertainty</w:t>
      </w:r>
    </w:p>
    <w:p w14:paraId="4FCDC45D" w14:textId="77777777" w:rsidR="002053FB" w:rsidRDefault="002053FB" w:rsidP="002053FB">
      <w:pPr>
        <w:rPr>
          <w:sz w:val="16"/>
        </w:rPr>
      </w:pPr>
      <w:r>
        <w:rPr>
          <w:sz w:val="16"/>
        </w:rPr>
        <w:t>&lt;&lt;FIGURE OMITTED&gt;&gt;</w:t>
      </w:r>
    </w:p>
    <w:p w14:paraId="23F2F89B" w14:textId="77777777" w:rsidR="002053FB" w:rsidRDefault="002053FB" w:rsidP="002053FB">
      <w:pPr>
        <w:rPr>
          <w:sz w:val="16"/>
        </w:rPr>
      </w:pPr>
      <w:r>
        <w:rPr>
          <w:sz w:val="16"/>
        </w:rPr>
        <w:t>The near-term outlook remains highly uncertain due to domestic factors in some of the world's largest markets as well as geopolitical developments.</w:t>
      </w:r>
    </w:p>
    <w:p w14:paraId="3B381D76" w14:textId="77777777" w:rsidR="002053FB" w:rsidRDefault="002053FB" w:rsidP="002053FB">
      <w:pPr>
        <w:rPr>
          <w:sz w:val="16"/>
        </w:rPr>
      </w:pPr>
      <w:r>
        <w:rPr>
          <w:sz w:val="16"/>
        </w:rPr>
        <w:t>Continued supply-side pressures and demand uncertainty could contribute to persistent inflation and high interest rates.</w:t>
      </w:r>
    </w:p>
    <w:p w14:paraId="72CF18D2" w14:textId="77777777" w:rsidR="002053FB" w:rsidRDefault="002053FB" w:rsidP="002053FB">
      <w:pPr>
        <w:rPr>
          <w:sz w:val="16"/>
        </w:rPr>
      </w:pPr>
      <w:r>
        <w:rPr>
          <w:sz w:val="16"/>
        </w:rPr>
        <w:t>Small- and medium-sized companies and heavily indebted countries will be particularly exposed to slowing growth amid elevated interest rates.</w:t>
      </w:r>
    </w:p>
    <w:p w14:paraId="0DF83225" w14:textId="77777777" w:rsidR="002053FB" w:rsidRDefault="002053FB" w:rsidP="002053FB">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5A860AE" w14:textId="77777777" w:rsidR="002053FB" w:rsidRDefault="002053FB" w:rsidP="002053FB">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7919F45" w14:textId="77777777" w:rsidR="002053FB" w:rsidRDefault="002053FB" w:rsidP="002053FB">
      <w:pPr>
        <w:rPr>
          <w:sz w:val="16"/>
        </w:rPr>
      </w:pPr>
      <w:r>
        <w:rPr>
          <w:sz w:val="16"/>
        </w:rPr>
        <w:t>&lt;&lt;FIGURE OMITTED&gt;&gt;</w:t>
      </w:r>
    </w:p>
    <w:p w14:paraId="1897EC6A" w14:textId="77777777" w:rsidR="002053FB" w:rsidRDefault="002053FB" w:rsidP="002053FB">
      <w:pPr>
        <w:rPr>
          <w:sz w:val="16"/>
        </w:rPr>
      </w:pPr>
      <w:r>
        <w:rPr>
          <w:sz w:val="16"/>
        </w:rPr>
        <w:t>&lt;&lt;TEXT CONDENSED, NONE OMITTED&gt;&gt;</w:t>
      </w:r>
    </w:p>
    <w:p w14:paraId="175569E3" w14:textId="77777777" w:rsidR="002053FB" w:rsidRDefault="002053FB" w:rsidP="002053FB">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2CBF8F7" w14:textId="77777777" w:rsidR="002053FB" w:rsidRDefault="002053FB" w:rsidP="002053FB">
      <w:pPr>
        <w:rPr>
          <w:sz w:val="16"/>
        </w:rPr>
      </w:pPr>
      <w:r>
        <w:rPr>
          <w:sz w:val="16"/>
        </w:rPr>
        <w:t>&lt;&lt;PARAGRAPH INTEGRITY RESUMED&gt;&gt;</w:t>
      </w:r>
    </w:p>
    <w:p w14:paraId="261AEADB" w14:textId="77777777" w:rsidR="002053FB" w:rsidRDefault="002053FB" w:rsidP="002053FB">
      <w:pPr>
        <w:rPr>
          <w:sz w:val="16"/>
        </w:rPr>
      </w:pPr>
      <w:r>
        <w:rPr>
          <w:sz w:val="16"/>
        </w:rPr>
        <w:t>&lt;&lt;FIGURE OMITTED&gt;&gt;</w:t>
      </w:r>
    </w:p>
    <w:p w14:paraId="71B0A634" w14:textId="77777777" w:rsidR="002053FB" w:rsidRDefault="002053FB" w:rsidP="002053FB">
      <w:pPr>
        <w:rPr>
          <w:sz w:val="16"/>
        </w:rPr>
      </w:pPr>
      <w:r>
        <w:rPr>
          <w:sz w:val="16"/>
        </w:rPr>
        <w:t>Looking ahead</w:t>
      </w:r>
    </w:p>
    <w:p w14:paraId="20E50025" w14:textId="77777777" w:rsidR="002053FB" w:rsidRDefault="002053FB" w:rsidP="002053FB">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0C434A9C" w14:textId="77777777" w:rsidR="002053FB" w:rsidRDefault="002053FB" w:rsidP="002053FB">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C91FADF" w14:textId="77777777" w:rsidR="002053FB" w:rsidRDefault="002053FB" w:rsidP="002053FB">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751F954" w14:textId="77777777" w:rsidR="002053FB" w:rsidRDefault="002053FB" w:rsidP="002053FB">
      <w:pPr>
        <w:rPr>
          <w:sz w:val="16"/>
        </w:rPr>
      </w:pPr>
      <w:r>
        <w:rPr>
          <w:sz w:val="16"/>
        </w:rPr>
        <w:t>&lt;&lt;ENDNOTES OMITTED&gt;&gt;</w:t>
      </w:r>
    </w:p>
    <w:p w14:paraId="7ED6EDD1" w14:textId="77777777" w:rsidR="002053FB" w:rsidRDefault="002053FB" w:rsidP="002053FB">
      <w:pPr>
        <w:rPr>
          <w:sz w:val="16"/>
        </w:rPr>
      </w:pPr>
      <w:r>
        <w:rPr>
          <w:sz w:val="16"/>
        </w:rPr>
        <w:t>Global Risks 2034: Over the limit</w:t>
      </w:r>
    </w:p>
    <w:p w14:paraId="166E771F" w14:textId="77777777" w:rsidR="002053FB" w:rsidRDefault="002053FB" w:rsidP="002053FB">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6DC8E0B" w14:textId="77777777" w:rsidR="002053FB" w:rsidRDefault="002053FB" w:rsidP="002053FB">
      <w:pPr>
        <w:rPr>
          <w:sz w:val="16"/>
        </w:rPr>
      </w:pPr>
      <w:r>
        <w:rPr>
          <w:sz w:val="16"/>
        </w:rPr>
        <w:t>The world in 2034</w:t>
      </w:r>
    </w:p>
    <w:p w14:paraId="76421528" w14:textId="77777777" w:rsidR="002053FB" w:rsidRDefault="002053FB" w:rsidP="002053FB">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032A594" w14:textId="77777777" w:rsidR="002053FB" w:rsidRDefault="002053FB" w:rsidP="002053FB">
      <w:pPr>
        <w:rPr>
          <w:sz w:val="16"/>
        </w:rPr>
      </w:pPr>
      <w:r>
        <w:rPr>
          <w:noProof/>
          <w:sz w:val="16"/>
        </w:rPr>
        <w:drawing>
          <wp:inline distT="0" distB="0" distL="0" distR="0" wp14:anchorId="0FB0F763" wp14:editId="130F541B">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1206F6F6" w14:textId="77777777" w:rsidR="002053FB" w:rsidRDefault="002053FB" w:rsidP="002053FB">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03CE6D4" w14:textId="77777777" w:rsidR="002053FB" w:rsidRDefault="002053FB" w:rsidP="002053FB">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2B7013FB" w14:textId="77777777" w:rsidR="002053FB" w:rsidRDefault="002053FB" w:rsidP="002053FB">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5BB4A2C" w14:textId="77777777" w:rsidR="002053FB" w:rsidRDefault="002053FB" w:rsidP="002053FB">
      <w:pPr>
        <w:rPr>
          <w:sz w:val="16"/>
        </w:rPr>
      </w:pPr>
      <w:r>
        <w:rPr>
          <w:sz w:val="16"/>
        </w:rPr>
        <w:t>&lt;&lt;FIGURE OMITTED&gt;&gt;</w:t>
      </w:r>
    </w:p>
    <w:p w14:paraId="7D19201F" w14:textId="77777777" w:rsidR="002053FB" w:rsidRDefault="002053FB" w:rsidP="002053FB">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7F2308F" w14:textId="77777777" w:rsidR="002053FB" w:rsidRDefault="002053FB" w:rsidP="002053FB">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13DBBFC" w14:textId="77777777" w:rsidR="002053FB" w:rsidRDefault="002053FB" w:rsidP="002053FB">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8618AD0" w14:textId="77777777" w:rsidR="002053FB" w:rsidRDefault="002053FB" w:rsidP="002053FB">
      <w:pPr>
        <w:rPr>
          <w:sz w:val="16"/>
        </w:rPr>
      </w:pPr>
      <w:r>
        <w:rPr>
          <w:sz w:val="16"/>
        </w:rPr>
        <w:t>&lt;&lt;FIGURE OMITTED&gt;&gt;</w:t>
      </w:r>
    </w:p>
    <w:p w14:paraId="4117265A" w14:textId="77777777" w:rsidR="002053FB" w:rsidRDefault="002053FB" w:rsidP="002053FB">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0272DE7" w14:textId="77777777" w:rsidR="002053FB" w:rsidRPr="00B64656" w:rsidRDefault="002053FB" w:rsidP="002053FB">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A18BD46" w14:textId="77777777" w:rsidR="002053FB" w:rsidRPr="00993705" w:rsidRDefault="002053FB" w:rsidP="002053FB">
      <w:pPr>
        <w:pStyle w:val="Heading4"/>
      </w:pPr>
      <w:bookmarkStart w:id="4" w:name="_Hlk202792477"/>
      <w:r w:rsidRPr="00993705">
        <w:t xml:space="preserve">Unchecked inequality </w:t>
      </w:r>
      <w:r>
        <w:t>makes governance impossible---this triggers</w:t>
      </w:r>
      <w:r w:rsidRPr="00993705">
        <w:t xml:space="preserve"> every existential risk</w:t>
      </w:r>
    </w:p>
    <w:p w14:paraId="522215C6" w14:textId="77777777" w:rsidR="002053FB" w:rsidRPr="00F7234E" w:rsidRDefault="002053FB" w:rsidP="002053FB">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0AA23A0" w14:textId="77777777" w:rsidR="002053FB" w:rsidRPr="00D23F61" w:rsidRDefault="002053FB" w:rsidP="002053FB">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rFonts w:eastAsia="Times New Roman"/>
          <w:color w:val="000000"/>
          <w:sz w:val="16"/>
        </w:rPr>
        <w:t xml:space="preserve"> </w:t>
      </w:r>
      <w:r w:rsidRPr="00626B3D">
        <w:rPr>
          <w:rStyle w:val="StyleUnderline"/>
        </w:rPr>
        <w:t>As seen above, some researchers argue that high</w:t>
      </w:r>
      <w:r w:rsidRPr="00D23F61">
        <w:rPr>
          <w:rStyle w:val="StyleUnderline"/>
        </w:rPr>
        <w:t xml:space="preserve"> </w:t>
      </w:r>
      <w:r w:rsidRPr="00D23F61">
        <w:rPr>
          <w:rStyle w:val="StyleUnderline"/>
          <w:highlight w:val="cyan"/>
        </w:rPr>
        <w:t>inequality</w:t>
      </w:r>
      <w:r w:rsidRPr="00D23F61">
        <w:rPr>
          <w:rStyle w:val="StyleUnderline"/>
        </w:rPr>
        <w:t xml:space="preserve"> </w:t>
      </w:r>
      <w:r w:rsidRPr="00626B3D">
        <w:rPr>
          <w:rStyle w:val="StyleUnderline"/>
        </w:rPr>
        <w:t>will reduce growth rates, among other things, because it can</w:t>
      </w:r>
      <w:r w:rsidRPr="00D23F61">
        <w:rPr>
          <w:rStyle w:val="StyleUnderline"/>
        </w:rPr>
        <w:t xml:space="preserve"> </w:t>
      </w:r>
      <w:r w:rsidRPr="00D23F61">
        <w:rPr>
          <w:rStyle w:val="StyleUnderline"/>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highlight w:val="cyan"/>
        </w:rPr>
        <w:t>influence</w:t>
      </w:r>
      <w:r w:rsidRPr="00D23F61">
        <w:rPr>
          <w:rStyle w:val="StyleUnderline"/>
        </w:rPr>
        <w:t xml:space="preserve"> </w:t>
      </w:r>
      <w:r w:rsidRPr="00626B3D">
        <w:rPr>
          <w:rStyle w:val="StyleUnderline"/>
        </w:rPr>
        <w:t>the expected value of the long-term future. If such things go badly, they could increase</w:t>
      </w:r>
      <w:r w:rsidRPr="00D23F61">
        <w:rPr>
          <w:rStyle w:val="StyleUnderline"/>
        </w:rPr>
        <w:t xml:space="preserve"> </w:t>
      </w:r>
      <w:r w:rsidRPr="00D23F61">
        <w:rPr>
          <w:rStyle w:val="StyleUnderline"/>
          <w:highlight w:val="cyan"/>
        </w:rPr>
        <w:t>existential risk</w:t>
      </w:r>
      <w:r w:rsidRPr="00D23F61">
        <w:rPr>
          <w:sz w:val="16"/>
        </w:rPr>
        <w:t xml:space="preserve">. Conversely, good institutions will help reduce existential risk. </w:t>
      </w:r>
      <w:r w:rsidRPr="00626B3D">
        <w:rPr>
          <w:rStyle w:val="StyleUnderline"/>
        </w:rPr>
        <w:t>For many existential risk reduction</w:t>
      </w:r>
      <w:r w:rsidRPr="00D23F61">
        <w:rPr>
          <w:rStyle w:val="StyleUnderline"/>
        </w:rPr>
        <w:t xml:space="preserve"> </w:t>
      </w:r>
      <w:r w:rsidRPr="00D23F61">
        <w:rPr>
          <w:rStyle w:val="StyleUnderline"/>
          <w:highlight w:val="cyan"/>
        </w:rPr>
        <w:t>strategies</w:t>
      </w:r>
      <w:r w:rsidRPr="00D23F61">
        <w:rPr>
          <w:rStyle w:val="StyleUnderline"/>
        </w:rPr>
        <w:t xml:space="preserve"> </w:t>
      </w:r>
      <w:r w:rsidRPr="00626B3D">
        <w:rPr>
          <w:rStyle w:val="StyleUnderline"/>
        </w:rPr>
        <w:t>likely</w:t>
      </w:r>
      <w:r w:rsidRPr="00D23F61">
        <w:rPr>
          <w:rStyle w:val="StyleUnderline"/>
        </w:rPr>
        <w:t xml:space="preserve"> </w:t>
      </w:r>
      <w:r w:rsidRPr="00D23F61">
        <w:rPr>
          <w:rStyle w:val="StyleUnderline"/>
          <w:highlight w:val="cyan"/>
        </w:rPr>
        <w:t>require public goods</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collective action</w:t>
      </w:r>
      <w:r w:rsidRPr="00626B3D">
        <w:rPr>
          <w:rStyle w:val="StyleUnderline"/>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A256AAC" w14:textId="77777777" w:rsidR="002053FB" w:rsidRPr="00D23F61" w:rsidRDefault="002053FB" w:rsidP="00D23F61">
      <w:pPr>
        <w:rPr>
          <w:sz w:val="16"/>
        </w:rPr>
      </w:pPr>
      <w:r w:rsidRPr="00D23F61">
        <w:rPr>
          <w:sz w:val="16"/>
        </w:rPr>
        <w:t>There are several reasons why higher inequality could weaken institutional capacities for longtermist public goods.</w:t>
      </w:r>
    </w:p>
    <w:p w14:paraId="287A0F25" w14:textId="77777777" w:rsidR="002053FB" w:rsidRPr="00D23F61" w:rsidRDefault="002053FB" w:rsidP="00D23F61">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6DA3C86E" w14:textId="77777777" w:rsidR="002053FB" w:rsidRPr="00D23F61" w:rsidRDefault="002053FB" w:rsidP="002053FB">
      <w:pPr>
        <w:spacing w:line="235" w:lineRule="atLeast"/>
        <w:rPr>
          <w:rFonts w:eastAsia="Times New Roman"/>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highlight w:val="cyan"/>
        </w:rPr>
        <w:t>inequality</w:t>
      </w:r>
      <w:r w:rsidRPr="00D23F61">
        <w:rPr>
          <w:rStyle w:val="StyleUnderline"/>
        </w:rPr>
        <w:t xml:space="preserve"> </w:t>
      </w:r>
      <w:r w:rsidRPr="00626B3D">
        <w:rPr>
          <w:rStyle w:val="StyleUnderline"/>
        </w:rPr>
        <w:t>can</w:t>
      </w:r>
      <w:r w:rsidRPr="00D23F61">
        <w:rPr>
          <w:rStyle w:val="StyleUnderline"/>
        </w:rPr>
        <w:t xml:space="preserve"> </w:t>
      </w:r>
      <w:r w:rsidRPr="00626B3D">
        <w:rPr>
          <w:rStyle w:val="StyleUnderline"/>
          <w:highlight w:val="cyan"/>
        </w:rPr>
        <w:t xml:space="preserve">lead to </w:t>
      </w:r>
      <w:r w:rsidRPr="00D23F61">
        <w:rPr>
          <w:rStyle w:val="StyleUnderline"/>
          <w:highlight w:val="cyan"/>
        </w:rPr>
        <w:t>elite capture</w:t>
      </w:r>
      <w:r w:rsidRPr="00D23F61">
        <w:rPr>
          <w:rStyle w:val="StyleUnderline"/>
        </w:rPr>
        <w:t xml:space="preserve"> </w:t>
      </w:r>
      <w:r w:rsidRPr="00626B3D">
        <w:rPr>
          <w:rStyle w:val="StyleUnderline"/>
        </w:rPr>
        <w:t>and thereby</w:t>
      </w:r>
      <w:r w:rsidRPr="00D23F61">
        <w:rPr>
          <w:rStyle w:val="StyleUnderline"/>
        </w:rPr>
        <w:t xml:space="preserve"> </w:t>
      </w:r>
      <w:r w:rsidRPr="00D23F61">
        <w:rPr>
          <w:rStyle w:val="StyleUnderline"/>
          <w:highlight w:val="cyan"/>
        </w:rPr>
        <w:t>reduce</w:t>
      </w:r>
      <w:r w:rsidRPr="00D23F61">
        <w:rPr>
          <w:rStyle w:val="StyleUnderline"/>
        </w:rPr>
        <w:t xml:space="preserve"> </w:t>
      </w:r>
      <w:r w:rsidRPr="00626B3D">
        <w:rPr>
          <w:rStyle w:val="StyleUnderline"/>
        </w:rPr>
        <w:t>the</w:t>
      </w:r>
      <w:r w:rsidRPr="00D23F61">
        <w:rPr>
          <w:rStyle w:val="StyleUnderline"/>
        </w:rPr>
        <w:t xml:space="preserve"> </w:t>
      </w:r>
      <w:r w:rsidRPr="00D23F61">
        <w:rPr>
          <w:rStyle w:val="StyleUnderline"/>
          <w:highlight w:val="cyan"/>
        </w:rPr>
        <w:t>long-term quality of</w:t>
      </w:r>
      <w:r w:rsidRPr="00D23F61">
        <w:rPr>
          <w:rStyle w:val="StyleUnderline"/>
        </w:rPr>
        <w:t xml:space="preserve"> </w:t>
      </w:r>
      <w:r w:rsidRPr="00626B3D">
        <w:rPr>
          <w:rStyle w:val="StyleUnderline"/>
        </w:rPr>
        <w:t>legal and political</w:t>
      </w:r>
      <w:r w:rsidRPr="00D23F61">
        <w:rPr>
          <w:rStyle w:val="StyleUnderline"/>
        </w:rPr>
        <w:t xml:space="preserve"> </w:t>
      </w:r>
      <w:r w:rsidRPr="00D23F61">
        <w:rPr>
          <w:rStyle w:val="StyleUnderline"/>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Pr>
        <w:t>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D23F61">
        <w:rPr>
          <w:rStyle w:val="StyleUnderline"/>
          <w:highlight w:val="cyan"/>
        </w:rPr>
        <w:t>rent-seeking</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less investment</w:t>
      </w:r>
      <w:r w:rsidRPr="00D23F61">
        <w:rPr>
          <w:rStyle w:val="StyleUnderline"/>
        </w:rPr>
        <w:t xml:space="preserve"> </w:t>
      </w:r>
      <w:r w:rsidRPr="00626B3D">
        <w:rPr>
          <w:rStyle w:val="StyleUnderline"/>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3F4D1F2E" w14:textId="77777777" w:rsidR="002053FB" w:rsidRPr="00D23F61" w:rsidRDefault="002053FB" w:rsidP="00D23F61">
      <w:pPr>
        <w:rPr>
          <w:sz w:val="16"/>
        </w:rPr>
      </w:pPr>
      <w:r w:rsidRPr="00D23F61">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CB209A5" w14:textId="77777777" w:rsidR="002053FB" w:rsidRPr="00D23F61" w:rsidRDefault="002053FB" w:rsidP="00D23F61">
      <w:pPr>
        <w:rPr>
          <w:sz w:val="16"/>
        </w:rPr>
      </w:pPr>
      <w:r w:rsidRPr="00D23F61">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528C1EE" w14:textId="77777777" w:rsidR="002053FB" w:rsidRPr="00D23F61" w:rsidRDefault="002053FB" w:rsidP="002053FB">
      <w:pPr>
        <w:rPr>
          <w:sz w:val="16"/>
        </w:rPr>
      </w:pPr>
      <w:r w:rsidRPr="00D23F61">
        <w:rPr>
          <w:sz w:val="16"/>
        </w:rPr>
        <w:t>Of course, such considerations are speculative.</w:t>
      </w:r>
      <w:r w:rsidRPr="00D23F61">
        <w:rPr>
          <w:rFonts w:eastAsia="Times New Roman"/>
          <w:color w:val="000000"/>
          <w:sz w:val="16"/>
        </w:rPr>
        <w:t xml:space="preserve"> </w:t>
      </w:r>
      <w:r w:rsidRPr="008E1990">
        <w:rPr>
          <w:rStyle w:val="StyleUnderline"/>
        </w:rPr>
        <w:t xml:space="preserve">But, in any case, we think that, on balance, there are stronger reasons to believe </w:t>
      </w:r>
      <w:r w:rsidRPr="008E1990">
        <w:rPr>
          <w:rStyle w:val="StyleUnderline"/>
          <w:highlight w:val="cyan"/>
        </w:rPr>
        <w:t>elite capture</w:t>
      </w:r>
      <w:r w:rsidRPr="008E1990">
        <w:rPr>
          <w:rStyle w:val="StyleUnderline"/>
        </w:rPr>
        <w:t xml:space="preserve"> would </w:t>
      </w:r>
      <w:r w:rsidRPr="008E1990">
        <w:rPr>
          <w:rStyle w:val="StyleUnderline"/>
          <w:highlight w:val="cyan"/>
        </w:rPr>
        <w:t>increase</w:t>
      </w:r>
      <w:r w:rsidRPr="008E1990">
        <w:rPr>
          <w:rStyle w:val="StyleUnderline"/>
        </w:rPr>
        <w:t xml:space="preserve"> – rather than decrease – existential </w:t>
      </w:r>
      <w:r w:rsidRPr="008E1990">
        <w:rPr>
          <w:rStyle w:val="StyleUnderline"/>
          <w:highlight w:val="cyan"/>
        </w:rPr>
        <w:t>risk</w:t>
      </w:r>
      <w:r w:rsidRPr="00B64656">
        <w:rPr>
          <w:rFonts w:eastAsia="Times New Roman"/>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7A489C6" w14:textId="77777777" w:rsidR="002053FB" w:rsidRPr="008E1990" w:rsidRDefault="002053FB" w:rsidP="002053FB">
      <w:pPr>
        <w:spacing w:line="235" w:lineRule="atLeast"/>
        <w:rPr>
          <w:rStyle w:val="StyleUnderline"/>
        </w:rPr>
      </w:pPr>
      <w:r w:rsidRPr="008E1990">
        <w:rPr>
          <w:rStyle w:val="StyleUnderline"/>
        </w:rPr>
        <w:t xml:space="preserve">Third, high </w:t>
      </w:r>
      <w:r w:rsidRPr="008E1990">
        <w:rPr>
          <w:rStyle w:val="StyleUnderline"/>
          <w:highlight w:val="cyan"/>
        </w:rPr>
        <w:t>inequality</w:t>
      </w:r>
      <w:r w:rsidRPr="008E1990">
        <w:rPr>
          <w:rStyle w:val="StyleUnderline"/>
        </w:rPr>
        <w:t xml:space="preserve"> is </w:t>
      </w:r>
      <w:r w:rsidRPr="008E1990">
        <w:rPr>
          <w:rStyle w:val="StyleUnderline"/>
          <w:highlight w:val="cyan"/>
        </w:rPr>
        <w:t>likely to reduce social</w:t>
      </w:r>
      <w:r w:rsidRPr="008E1990">
        <w:rPr>
          <w:rStyle w:val="StyleUnderline"/>
        </w:rPr>
        <w:t xml:space="preserve"> capital and </w:t>
      </w:r>
      <w:r w:rsidRPr="008E1990">
        <w:rPr>
          <w:rStyle w:val="StyleUnderline"/>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rFonts w:eastAsia="Times New Roman"/>
          <w:color w:val="000000"/>
          <w:sz w:val="16"/>
        </w:rPr>
        <w:t xml:space="preserve"> </w:t>
      </w:r>
      <w:r w:rsidRPr="008E1990">
        <w:rPr>
          <w:rStyle w:val="StyleUnderline"/>
        </w:rPr>
        <w:t>Therefore, high inequality could reduce societies’ capacities to effectively respond to large-scale challenges like existential risk.</w:t>
      </w:r>
    </w:p>
    <w:p w14:paraId="6E464140" w14:textId="77777777" w:rsidR="002053FB" w:rsidRPr="00D23F61" w:rsidRDefault="002053FB" w:rsidP="00D23F61">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84229AA" w14:textId="77777777" w:rsidR="002053FB" w:rsidRPr="00D23F61" w:rsidRDefault="002053FB" w:rsidP="00D23F61">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D452A83" w14:textId="77777777" w:rsidR="002053FB" w:rsidRPr="00D23F61" w:rsidRDefault="002053FB" w:rsidP="00D23F61">
      <w:pPr>
        <w:rPr>
          <w:sz w:val="16"/>
        </w:rPr>
      </w:pPr>
      <w:r w:rsidRPr="00D23F61">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17CAF92" w14:textId="77777777" w:rsidR="002053FB" w:rsidRPr="00D23F61" w:rsidRDefault="002053FB" w:rsidP="00D23F61">
      <w:pPr>
        <w:rPr>
          <w:sz w:val="16"/>
        </w:rPr>
      </w:pPr>
      <w:r w:rsidRPr="00D23F61">
        <w:rPr>
          <w:sz w:val="16"/>
        </w:rPr>
        <w:t>Differential progress</w:t>
      </w:r>
    </w:p>
    <w:p w14:paraId="47682E8F" w14:textId="77777777" w:rsidR="002053FB" w:rsidRPr="00D23F61" w:rsidRDefault="002053FB" w:rsidP="00D23F61">
      <w:pPr>
        <w:rPr>
          <w:sz w:val="16"/>
        </w:rPr>
      </w:pPr>
      <w:r w:rsidRPr="00D23F61">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2CEF879" w14:textId="77777777" w:rsidR="002053FB" w:rsidRPr="00D23F61" w:rsidRDefault="002053FB" w:rsidP="002053FB">
      <w:pPr>
        <w:spacing w:line="235" w:lineRule="atLeast"/>
        <w:rPr>
          <w:rFonts w:eastAsia="Times New Roman"/>
          <w:color w:val="000000"/>
          <w:sz w:val="16"/>
        </w:rPr>
      </w:pPr>
      <w:r w:rsidRPr="00D23F61">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rFonts w:eastAsia="Times New Roman"/>
          <w:color w:val="000000"/>
          <w:sz w:val="16"/>
        </w:rPr>
        <w:t xml:space="preserve"> </w:t>
      </w:r>
      <w:r w:rsidRPr="008E1990">
        <w:rPr>
          <w:rStyle w:val="StyleUnderline"/>
          <w:highlight w:val="cyan"/>
        </w:rPr>
        <w:t>Societies</w:t>
      </w:r>
      <w:r w:rsidRPr="008E1990">
        <w:rPr>
          <w:rStyle w:val="StyleUnderline"/>
        </w:rPr>
        <w:t xml:space="preserve"> that actively work </w:t>
      </w:r>
      <w:r w:rsidRPr="008E1990">
        <w:rPr>
          <w:rStyle w:val="StyleUnderline"/>
          <w:highlight w:val="cyan"/>
        </w:rPr>
        <w:t>against</w:t>
      </w:r>
      <w:r w:rsidRPr="008E1990">
        <w:rPr>
          <w:rStyle w:val="StyleUnderline"/>
        </w:rPr>
        <w:t xml:space="preserve"> income </w:t>
      </w:r>
      <w:r w:rsidRPr="008E1990">
        <w:rPr>
          <w:rStyle w:val="StyleUnderline"/>
          <w:highlight w:val="cyan"/>
        </w:rPr>
        <w:t>inequality</w:t>
      </w:r>
      <w:r w:rsidRPr="008E1990">
        <w:rPr>
          <w:rStyle w:val="StyleUnderline"/>
        </w:rPr>
        <w:t xml:space="preserve"> may thereby </w:t>
      </w:r>
      <w:r w:rsidRPr="008E1990">
        <w:rPr>
          <w:rStyle w:val="StyleUnderline"/>
          <w:highlight w:val="cyan"/>
        </w:rPr>
        <w:t>reinforce</w:t>
      </w:r>
      <w:r w:rsidRPr="008E1990">
        <w:rPr>
          <w:rStyle w:val="StyleUnderline"/>
        </w:rPr>
        <w:t xml:space="preserve"> broadly ‘</w:t>
      </w:r>
      <w:r w:rsidRPr="008E1990">
        <w:rPr>
          <w:rStyle w:val="StyleUnderline"/>
          <w:highlight w:val="cyan"/>
        </w:rPr>
        <w:t>pro-social’</w:t>
      </w:r>
      <w:r w:rsidRPr="008E1990">
        <w:rPr>
          <w:rStyle w:val="StyleUnderline"/>
        </w:rPr>
        <w:t xml:space="preserve"> social </w:t>
      </w:r>
      <w:r w:rsidRPr="008E1990">
        <w:rPr>
          <w:rStyle w:val="StyleUnderline"/>
          <w:highlight w:val="cyan"/>
        </w:rPr>
        <w:t>norms</w:t>
      </w:r>
      <w:r w:rsidRPr="008E1990">
        <w:rPr>
          <w:rStyle w:val="StyleUnderline"/>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rFonts w:eastAsia="Times New Roman"/>
          <w:color w:val="000000"/>
          <w:sz w:val="16"/>
        </w:rPr>
        <w:t xml:space="preserve"> </w:t>
      </w:r>
      <w:r w:rsidRPr="008E1990">
        <w:rPr>
          <w:rStyle w:val="StyleUnderline"/>
        </w:rPr>
        <w:t xml:space="preserve">a public commitment to </w:t>
      </w:r>
      <w:r w:rsidRPr="008E1990">
        <w:rPr>
          <w:rStyle w:val="StyleUnderline"/>
          <w:highlight w:val="cyan"/>
        </w:rPr>
        <w:t>equality</w:t>
      </w:r>
      <w:r w:rsidRPr="008E1990">
        <w:rPr>
          <w:rStyle w:val="StyleUnderline"/>
        </w:rPr>
        <w:t xml:space="preserve"> might </w:t>
      </w:r>
      <w:r w:rsidRPr="008E1990">
        <w:rPr>
          <w:rStyle w:val="StyleUnderline"/>
          <w:highlight w:val="cyan"/>
        </w:rPr>
        <w:t>support a public moral culture</w:t>
      </w:r>
      <w:r w:rsidRPr="008E1990">
        <w:rPr>
          <w:rStyle w:val="StyleUnderline"/>
        </w:rPr>
        <w:t xml:space="preserve"> that values solidarity and cooperation, which </w:t>
      </w:r>
      <w:r w:rsidRPr="008E1990">
        <w:rPr>
          <w:rStyle w:val="StyleUnderline"/>
          <w:highlight w:val="cyan"/>
        </w:rPr>
        <w:t>could help reduce existential risk</w:t>
      </w:r>
      <w:r w:rsidRPr="00D23F61">
        <w:rPr>
          <w:sz w:val="16"/>
        </w:rPr>
        <w:t xml:space="preserve"> and lower the risk of negative value lock-in.20</w:t>
      </w:r>
    </w:p>
    <w:p w14:paraId="591EE93C" w14:textId="77777777" w:rsidR="002053FB" w:rsidRPr="00D23F61" w:rsidRDefault="002053FB" w:rsidP="00D23F61">
      <w:pPr>
        <w:rPr>
          <w:sz w:val="16"/>
        </w:rPr>
      </w:pPr>
      <w:r w:rsidRPr="00D23F61">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1E6943E" w14:textId="77777777" w:rsidR="002053FB" w:rsidRPr="00D23F61" w:rsidRDefault="002053FB" w:rsidP="00D23F61">
      <w:pPr>
        <w:rPr>
          <w:sz w:val="16"/>
        </w:rPr>
      </w:pPr>
      <w:r w:rsidRPr="00D23F61">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55D1D927" w14:textId="77777777" w:rsidR="002053FB" w:rsidRDefault="002053FB" w:rsidP="002053FB">
      <w:pPr>
        <w:pStyle w:val="Heading4"/>
      </w:pPr>
      <w:r>
        <w:t xml:space="preserve">The plan is </w:t>
      </w:r>
      <w:r w:rsidRPr="00F152C7">
        <w:rPr>
          <w:u w:val="single"/>
        </w:rPr>
        <w:t>key</w:t>
      </w:r>
      <w:r>
        <w:t>:</w:t>
      </w:r>
    </w:p>
    <w:p w14:paraId="6E8483B5" w14:textId="77777777" w:rsidR="002053FB" w:rsidRDefault="002053FB" w:rsidP="002053FB">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6CBDAF16" w14:textId="77777777" w:rsidR="002053FB" w:rsidRDefault="002053FB" w:rsidP="002053FB">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43F2D468" w14:textId="77777777" w:rsidR="002053FB" w:rsidRPr="00F35F66" w:rsidRDefault="002053FB" w:rsidP="002053FB">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55CB6588" w14:textId="77777777" w:rsidR="002053FB" w:rsidRPr="00692C92" w:rsidRDefault="002053FB" w:rsidP="002053FB">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70304BE" w14:textId="77777777" w:rsidR="002053FB" w:rsidRPr="00692C92" w:rsidRDefault="002053FB" w:rsidP="002053FB">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9D9F445" w14:textId="77777777" w:rsidR="002053FB" w:rsidRPr="00692C92" w:rsidRDefault="002053FB" w:rsidP="002053FB">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497CCFA9" w14:textId="77777777" w:rsidR="002053FB" w:rsidRDefault="002053FB" w:rsidP="002053FB">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4376301" w14:textId="77777777" w:rsidR="002053FB" w:rsidRDefault="002053FB" w:rsidP="002053FB">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6BDE0AAE" w14:textId="77777777" w:rsidR="002053FB" w:rsidRDefault="002053FB" w:rsidP="002053FB">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04CB5F0" w14:textId="77777777" w:rsidR="002053FB" w:rsidRPr="00F77B6D" w:rsidRDefault="002053FB" w:rsidP="002053FB">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59EC946C" w14:textId="77777777" w:rsidR="002053FB" w:rsidRPr="006F7E56" w:rsidRDefault="002053FB" w:rsidP="002053FB">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6406E413" w14:textId="77777777" w:rsidR="002053FB" w:rsidRPr="008A207D" w:rsidRDefault="002053FB" w:rsidP="002053FB">
      <w:pPr>
        <w:rPr>
          <w:sz w:val="14"/>
          <w:szCs w:val="14"/>
        </w:rPr>
      </w:pPr>
      <w:r w:rsidRPr="008A207D">
        <w:rPr>
          <w:sz w:val="14"/>
          <w:szCs w:val="14"/>
        </w:rPr>
        <w:t>[Image Omitted]</w:t>
      </w:r>
    </w:p>
    <w:p w14:paraId="77689BDE" w14:textId="77777777" w:rsidR="002053FB" w:rsidRPr="008A207D" w:rsidRDefault="002053FB" w:rsidP="002053FB">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0330943B" w14:textId="77777777" w:rsidR="002053FB" w:rsidRPr="008A207D" w:rsidRDefault="002053FB" w:rsidP="002053FB">
      <w:pPr>
        <w:rPr>
          <w:sz w:val="14"/>
          <w:szCs w:val="14"/>
        </w:rPr>
      </w:pPr>
      <w:r w:rsidRPr="008A207D">
        <w:rPr>
          <w:sz w:val="14"/>
          <w:szCs w:val="14"/>
        </w:rPr>
        <w:t>[Image Omitted]</w:t>
      </w:r>
    </w:p>
    <w:p w14:paraId="79B34338" w14:textId="77777777" w:rsidR="002053FB" w:rsidRPr="008A207D" w:rsidRDefault="002053FB" w:rsidP="002053FB">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6D26A67E" w14:textId="77777777" w:rsidR="002053FB" w:rsidRPr="008A207D" w:rsidRDefault="002053FB" w:rsidP="002053FB">
      <w:pPr>
        <w:rPr>
          <w:sz w:val="14"/>
          <w:szCs w:val="14"/>
        </w:rPr>
      </w:pPr>
      <w:r w:rsidRPr="008A207D">
        <w:rPr>
          <w:sz w:val="14"/>
          <w:szCs w:val="14"/>
        </w:rPr>
        <w:t xml:space="preserve">WAGES </w:t>
      </w:r>
    </w:p>
    <w:p w14:paraId="7ECE16F2" w14:textId="77777777" w:rsidR="002053FB" w:rsidRPr="008A207D" w:rsidRDefault="002053FB" w:rsidP="002053FB">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435346C3" w14:textId="77777777" w:rsidR="002053FB" w:rsidRPr="008171C3" w:rsidRDefault="002053FB" w:rsidP="002053FB">
      <w:pPr>
        <w:rPr>
          <w:sz w:val="14"/>
          <w:szCs w:val="14"/>
        </w:rPr>
      </w:pPr>
      <w:r w:rsidRPr="008171C3">
        <w:rPr>
          <w:sz w:val="14"/>
          <w:szCs w:val="14"/>
        </w:rPr>
        <w:t>WORK ENVIRONMENTS</w:t>
      </w:r>
    </w:p>
    <w:p w14:paraId="6CCE82A0" w14:textId="77777777" w:rsidR="002053FB" w:rsidRPr="008171C3" w:rsidRDefault="002053FB" w:rsidP="002053FB">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49762185" w14:textId="77777777" w:rsidR="002053FB" w:rsidRPr="008171C3" w:rsidRDefault="002053FB" w:rsidP="002053FB">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53F0CCA6" w14:textId="77777777" w:rsidR="002053FB" w:rsidRPr="008171C3" w:rsidRDefault="002053FB" w:rsidP="002053FB">
      <w:pPr>
        <w:rPr>
          <w:sz w:val="14"/>
          <w:szCs w:val="14"/>
        </w:rPr>
      </w:pPr>
      <w:r w:rsidRPr="008171C3">
        <w:rPr>
          <w:sz w:val="14"/>
          <w:szCs w:val="14"/>
        </w:rPr>
        <w:t>[Image Omitted]</w:t>
      </w:r>
    </w:p>
    <w:p w14:paraId="57E7D445" w14:textId="77777777" w:rsidR="002053FB" w:rsidRPr="008171C3" w:rsidRDefault="002053FB" w:rsidP="002053FB">
      <w:pPr>
        <w:rPr>
          <w:sz w:val="14"/>
          <w:szCs w:val="14"/>
        </w:rPr>
      </w:pPr>
      <w:r w:rsidRPr="008171C3">
        <w:rPr>
          <w:sz w:val="14"/>
          <w:szCs w:val="14"/>
        </w:rPr>
        <w:t>WORKPLACE EQUALITY</w:t>
      </w:r>
    </w:p>
    <w:p w14:paraId="73C73E58" w14:textId="77777777" w:rsidR="002053FB" w:rsidRPr="008171C3" w:rsidRDefault="002053FB" w:rsidP="002053FB">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3DAFA9A9" w14:textId="77777777" w:rsidR="002053FB" w:rsidRPr="008171C3" w:rsidRDefault="002053FB" w:rsidP="002053FB">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170C7D42" w14:textId="77777777" w:rsidR="002053FB" w:rsidRPr="008171C3" w:rsidRDefault="002053FB" w:rsidP="002053FB">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552DFDAE" w14:textId="77777777" w:rsidR="002053FB" w:rsidRPr="008171C3" w:rsidRDefault="002053FB" w:rsidP="002053FB">
      <w:pPr>
        <w:rPr>
          <w:sz w:val="14"/>
          <w:szCs w:val="14"/>
        </w:rPr>
      </w:pPr>
      <w:r w:rsidRPr="008171C3">
        <w:rPr>
          <w:sz w:val="14"/>
          <w:szCs w:val="14"/>
        </w:rPr>
        <w:t>SPILLOVERS</w:t>
      </w:r>
    </w:p>
    <w:p w14:paraId="6069D899" w14:textId="77777777" w:rsidR="002053FB" w:rsidRPr="00353880" w:rsidRDefault="002053FB" w:rsidP="002053FB">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7A73DFF" w14:textId="77777777" w:rsidR="002053FB" w:rsidRPr="00353880" w:rsidRDefault="002053FB" w:rsidP="002053FB">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602465D" w14:textId="77777777" w:rsidR="002053FB" w:rsidRPr="008A207D" w:rsidRDefault="002053FB" w:rsidP="002053FB">
      <w:pPr>
        <w:rPr>
          <w:sz w:val="16"/>
          <w:szCs w:val="16"/>
        </w:rPr>
      </w:pPr>
      <w:r w:rsidRPr="008A207D">
        <w:rPr>
          <w:sz w:val="16"/>
          <w:szCs w:val="16"/>
        </w:rPr>
        <w:t>CONCLUSION</w:t>
      </w:r>
    </w:p>
    <w:p w14:paraId="605238BF" w14:textId="77777777" w:rsidR="002053FB" w:rsidRPr="008A207D" w:rsidRDefault="002053FB" w:rsidP="002053FB">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4D57E4DB" w14:textId="77777777" w:rsidR="002053FB" w:rsidRPr="008A207D" w:rsidRDefault="002053FB" w:rsidP="002053FB">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FF38DDC" w14:textId="77777777" w:rsidR="002053FB" w:rsidRPr="000A4953" w:rsidRDefault="002053FB" w:rsidP="002053FB">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D9604C3" w14:textId="77777777" w:rsidR="002053FB" w:rsidRDefault="002053FB" w:rsidP="002053FB">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7F41B6DB" w14:textId="77777777" w:rsidR="002053FB" w:rsidRPr="00B80CDA" w:rsidRDefault="002053FB" w:rsidP="002053FB">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1710DFE1" w14:textId="77777777" w:rsidR="002053FB" w:rsidRPr="00323549" w:rsidRDefault="002053FB" w:rsidP="002053FB">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w:t>
      </w:r>
      <w:r w:rsidRPr="009720C7">
        <w:rPr>
          <w:rStyle w:val="StyleUnderline"/>
        </w:rPr>
        <w:t xml:space="preserve">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7D697900" w14:textId="77777777" w:rsidR="009D7042" w:rsidRDefault="009D7042" w:rsidP="009D7042">
      <w:pPr>
        <w:pStyle w:val="Heading4"/>
      </w:pPr>
      <w:r>
        <w:t xml:space="preserve">4. </w:t>
      </w:r>
      <w:r w:rsidRPr="009D7042">
        <w:rPr>
          <w:u w:val="single"/>
        </w:rPr>
        <w:t>LEVERAGE</w:t>
      </w:r>
      <w:r>
        <w:t>---Federal Sectoral Bargaining is key to broader sector spillover</w:t>
      </w:r>
    </w:p>
    <w:p w14:paraId="5253F307" w14:textId="77777777" w:rsidR="009D7042" w:rsidRDefault="009D7042" w:rsidP="009D7042">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799F4176" w14:textId="77777777" w:rsidR="009D7042" w:rsidRPr="00E93C47" w:rsidRDefault="009D7042" w:rsidP="009D7042">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6D9F379D" w14:textId="77777777" w:rsidR="009D7042" w:rsidRPr="00E93C47" w:rsidRDefault="009D7042" w:rsidP="009D7042">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"high</w:t>
      </w:r>
      <w:r w:rsidRPr="00E93C47">
        <w:rPr>
          <w:highlight w:val="cyan"/>
          <w:u w:val="single"/>
        </w:rPr>
        <w:t>-road"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102563AC" w14:textId="77777777" w:rsidR="009D7042" w:rsidRDefault="009D7042" w:rsidP="009D7042">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74F4857E" w14:textId="77777777" w:rsidR="00CA1A69" w:rsidRDefault="00CA1A69" w:rsidP="00CA1A6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szCs w:val="26"/>
        </w:rPr>
        <w:t>Alt is vague can’t dispute the alt – becomes a moving target and is bad for debate</w:t>
      </w:r>
      <w:r>
        <w:rPr>
          <w:rStyle w:val="eop"/>
          <w:rFonts w:eastAsiaTheme="majorEastAsia"/>
          <w:szCs w:val="26"/>
        </w:rPr>
        <w:t> </w:t>
      </w:r>
    </w:p>
    <w:p w14:paraId="63B21D05" w14:textId="77777777" w:rsidR="00CA1A69" w:rsidRDefault="00CA1A69" w:rsidP="00CA1A6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6"/>
          <w:szCs w:val="26"/>
        </w:rPr>
        <w:t>The 1AC’s models are good--Rejecting</w:t>
      </w:r>
      <w:r>
        <w:rPr>
          <w:rStyle w:val="normaltextrun"/>
          <w:rFonts w:eastAsiaTheme="majorEastAsia"/>
          <w:sz w:val="22"/>
          <w:szCs w:val="22"/>
        </w:rPr>
        <w:t xml:space="preserve"> </w:t>
      </w:r>
      <w:r>
        <w:rPr>
          <w:rStyle w:val="normaltextrun"/>
          <w:rFonts w:eastAsiaTheme="majorEastAsia"/>
          <w:b/>
          <w:bCs/>
          <w:sz w:val="26"/>
          <w:szCs w:val="26"/>
        </w:rPr>
        <w:t>in the name of</w:t>
      </w:r>
      <w:r>
        <w:rPr>
          <w:rStyle w:val="normaltextrun"/>
          <w:rFonts w:eastAsiaTheme="majorEastAsia"/>
          <w:sz w:val="22"/>
          <w:szCs w:val="22"/>
        </w:rPr>
        <w:t xml:space="preserve"> </w:t>
      </w:r>
      <w:r>
        <w:rPr>
          <w:rStyle w:val="normaltextrun"/>
          <w:rFonts w:eastAsiaTheme="majorEastAsia"/>
          <w:b/>
          <w:bCs/>
          <w:sz w:val="26"/>
          <w:szCs w:val="26"/>
        </w:rPr>
        <w:t>securitization enables dominant powers to</w:t>
      </w:r>
      <w:r>
        <w:rPr>
          <w:rStyle w:val="normaltextrun"/>
          <w:rFonts w:eastAsiaTheme="majorEastAsia"/>
          <w:sz w:val="22"/>
          <w:szCs w:val="22"/>
        </w:rPr>
        <w:t xml:space="preserve"> </w:t>
      </w:r>
      <w:r>
        <w:rPr>
          <w:rStyle w:val="normaltextrun"/>
          <w:rFonts w:eastAsiaTheme="majorEastAsia"/>
          <w:b/>
          <w:bCs/>
          <w:sz w:val="26"/>
          <w:szCs w:val="26"/>
        </w:rPr>
        <w:t>strategically exile issues</w:t>
      </w:r>
      <w:r>
        <w:rPr>
          <w:rStyle w:val="normaltextrun"/>
          <w:rFonts w:eastAsiaTheme="majorEastAsia"/>
          <w:sz w:val="22"/>
          <w:szCs w:val="22"/>
        </w:rPr>
        <w:t xml:space="preserve"> </w:t>
      </w:r>
      <w:r>
        <w:rPr>
          <w:rStyle w:val="normaltextrun"/>
          <w:rFonts w:eastAsiaTheme="majorEastAsia"/>
          <w:b/>
          <w:bCs/>
          <w:sz w:val="26"/>
          <w:szCs w:val="26"/>
        </w:rPr>
        <w:t>from the political and</w:t>
      </w:r>
      <w:r>
        <w:rPr>
          <w:rStyle w:val="normaltextrun"/>
          <w:rFonts w:eastAsiaTheme="majorEastAsia"/>
          <w:sz w:val="22"/>
          <w:szCs w:val="22"/>
        </w:rPr>
        <w:t xml:space="preserve"> </w:t>
      </w:r>
      <w:r>
        <w:rPr>
          <w:rStyle w:val="normaltextrun"/>
          <w:rFonts w:eastAsiaTheme="majorEastAsia"/>
          <w:b/>
          <w:bCs/>
          <w:sz w:val="26"/>
          <w:szCs w:val="26"/>
        </w:rPr>
        <w:t>mask their violence</w:t>
      </w:r>
      <w:r>
        <w:rPr>
          <w:rStyle w:val="eop"/>
          <w:rFonts w:eastAsiaTheme="majorEastAsia"/>
          <w:szCs w:val="26"/>
        </w:rPr>
        <w:t> </w:t>
      </w:r>
    </w:p>
    <w:p w14:paraId="43103889" w14:textId="77777777" w:rsidR="00CA1A69" w:rsidRDefault="00CA1A69" w:rsidP="00CA1A6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--CoS=Copenhagen School, school of thought which focuses on securitization</w:t>
      </w:r>
      <w:r>
        <w:rPr>
          <w:rStyle w:val="eop"/>
          <w:rFonts w:eastAsiaTheme="majorEastAsia"/>
          <w:sz w:val="22"/>
          <w:szCs w:val="22"/>
        </w:rPr>
        <w:t> </w:t>
      </w:r>
    </w:p>
    <w:p w14:paraId="6055B2F0" w14:textId="77777777" w:rsidR="00CA1A69" w:rsidRDefault="00CA1A69" w:rsidP="00CA1A6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Maas 14</w:t>
      </w:r>
      <w:r>
        <w:rPr>
          <w:rStyle w:val="eop"/>
          <w:rFonts w:eastAsiaTheme="majorEastAsia"/>
          <w:sz w:val="22"/>
          <w:szCs w:val="22"/>
        </w:rPr>
        <w:t> </w:t>
      </w:r>
    </w:p>
    <w:p w14:paraId="52BE92DA" w14:textId="77777777" w:rsidR="00CA1A69" w:rsidRDefault="00CA1A69" w:rsidP="00CA1A6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Maathjis Maas (University of Edinburg, School of Social and Political Science, Alumnus). “'Pacification' and the ‘Strategic Desecuritization’ of the War on Terror.” 2014. </w:t>
      </w:r>
      <w:r>
        <w:rPr>
          <w:rStyle w:val="eop"/>
          <w:rFonts w:eastAsiaTheme="majorEastAsia"/>
          <w:sz w:val="22"/>
          <w:szCs w:val="22"/>
        </w:rPr>
        <w:t> </w:t>
      </w:r>
    </w:p>
    <w:p w14:paraId="7414A416" w14:textId="77777777" w:rsidR="00CA1A69" w:rsidRDefault="00CA1A69" w:rsidP="00CA1A6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u w:val="single"/>
        </w:rPr>
        <w:t>2.2. The ‘Silencing’ of War: Rearticulation and Replacement The</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forced ‘retiring’ of</w:t>
      </w:r>
      <w:r>
        <w:rPr>
          <w:rStyle w:val="normaltextrun"/>
          <w:rFonts w:eastAsiaTheme="majorEastAsia"/>
          <w:sz w:val="22"/>
          <w:szCs w:val="22"/>
        </w:rPr>
        <w:t xml:space="preserve"> </w:t>
      </w:r>
      <w:r>
        <w:rPr>
          <w:rStyle w:val="normaltextrun"/>
          <w:rFonts w:eastAsiaTheme="majorEastAsia"/>
          <w:sz w:val="22"/>
          <w:szCs w:val="22"/>
          <w:u w:val="single"/>
        </w:rPr>
        <w:t>vulnerable or</w:t>
      </w:r>
      <w:r>
        <w:rPr>
          <w:rStyle w:val="normaltextrun"/>
          <w:rFonts w:eastAsiaTheme="majorEastAsia"/>
          <w:sz w:val="22"/>
          <w:szCs w:val="22"/>
        </w:rPr>
        <w:t xml:space="preserve"> </w:t>
      </w:r>
      <w:r>
        <w:rPr>
          <w:rStyle w:val="normaltextrun"/>
          <w:rFonts w:eastAsiaTheme="majorEastAsia"/>
          <w:sz w:val="22"/>
          <w:szCs w:val="22"/>
          <w:u w:val="single"/>
        </w:rPr>
        <w:t>discredited</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threat</w:t>
      </w:r>
      <w:r>
        <w:rPr>
          <w:rStyle w:val="normaltextrun"/>
          <w:rFonts w:eastAsiaTheme="majorEastAsia"/>
          <w:sz w:val="22"/>
          <w:szCs w:val="22"/>
          <w:u w:val="single"/>
        </w:rPr>
        <w:t>-defence</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complexes can</w:t>
      </w:r>
      <w:r>
        <w:rPr>
          <w:rStyle w:val="normaltextrun"/>
          <w:rFonts w:eastAsiaTheme="majorEastAsia"/>
          <w:sz w:val="22"/>
          <w:szCs w:val="22"/>
        </w:rPr>
        <w:t xml:space="preserve"> </w:t>
      </w:r>
      <w:r>
        <w:rPr>
          <w:rStyle w:val="normaltextrun"/>
          <w:rFonts w:eastAsiaTheme="majorEastAsia"/>
          <w:sz w:val="22"/>
          <w:szCs w:val="22"/>
          <w:u w:val="single"/>
        </w:rPr>
        <w:t>therefore</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be</w:t>
      </w:r>
      <w:r>
        <w:rPr>
          <w:rStyle w:val="normaltextrun"/>
          <w:rFonts w:eastAsiaTheme="majorEastAsia"/>
          <w:sz w:val="22"/>
          <w:szCs w:val="22"/>
        </w:rPr>
        <w:t xml:space="preserve"> </w:t>
      </w:r>
      <w:r>
        <w:rPr>
          <w:rStyle w:val="normaltextrun"/>
          <w:rFonts w:eastAsiaTheme="majorEastAsia"/>
          <w:sz w:val="22"/>
          <w:szCs w:val="22"/>
          <w:u w:val="single"/>
        </w:rPr>
        <w:t>of obvious strategic use as</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a “strategy of exclusion”</w:t>
      </w:r>
      <w:r>
        <w:rPr>
          <w:rStyle w:val="normaltextrun"/>
          <w:rFonts w:eastAsiaTheme="majorEastAsia"/>
          <w:sz w:val="22"/>
          <w:szCs w:val="22"/>
        </w:rPr>
        <w:t xml:space="preserve"> </w:t>
      </w:r>
      <w:r>
        <w:rPr>
          <w:rStyle w:val="normaltextrun"/>
          <w:rFonts w:eastAsiaTheme="majorEastAsia"/>
          <w:sz w:val="22"/>
          <w:szCs w:val="22"/>
          <w:u w:val="single"/>
        </w:rPr>
        <w:t>(ibid.545), for by downplaying the ‘security’ status of a given object—presenting it as an irrelevant or peripheral (rather than, as with ‘security’, illegitimate or sacred) object of enquiry and contestation—it becomes possible to de-politicize it, effectively enabling actors to indirectly divert and demobilize13 (rather than directly censure or veto) scrutiny or resistance from the political sphere. Thus, we can come to understand how</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the ‘re-articulation’ of the War on Terror</w:t>
      </w:r>
      <w:r>
        <w:rPr>
          <w:rStyle w:val="normaltextrun"/>
          <w:rFonts w:eastAsiaTheme="majorEastAsia"/>
          <w:sz w:val="22"/>
          <w:szCs w:val="22"/>
          <w:u w:val="single"/>
        </w:rPr>
        <w:t>, and its ‘replacement’</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with the more ‘agreeable’</w:t>
      </w:r>
      <w:r>
        <w:rPr>
          <w:rStyle w:val="normaltextrun"/>
          <w:rFonts w:eastAsiaTheme="majorEastAsia"/>
          <w:sz w:val="22"/>
          <w:szCs w:val="22"/>
        </w:rPr>
        <w:t xml:space="preserve"> </w:t>
      </w:r>
      <w:r>
        <w:rPr>
          <w:rStyle w:val="normaltextrun"/>
          <w:rFonts w:eastAsiaTheme="majorEastAsia"/>
          <w:sz w:val="22"/>
          <w:szCs w:val="22"/>
          <w:u w:val="single"/>
        </w:rPr>
        <w:t>or ‘civil’</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narrative of ‘pacification’</w:t>
      </w:r>
      <w:r>
        <w:rPr>
          <w:rStyle w:val="normaltextrun"/>
          <w:rFonts w:eastAsiaTheme="majorEastAsia"/>
          <w:sz w:val="22"/>
          <w:szCs w:val="22"/>
        </w:rPr>
        <w:t xml:space="preserve"> </w:t>
      </w:r>
      <w:r>
        <w:rPr>
          <w:rStyle w:val="normaltextrun"/>
          <w:rFonts w:eastAsiaTheme="majorEastAsia"/>
          <w:sz w:val="22"/>
          <w:szCs w:val="22"/>
          <w:u w:val="single"/>
        </w:rPr>
        <w:t>constituted a ‘double move’ that</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largely de-politicized its exceptional measures.</w:t>
      </w:r>
      <w:r>
        <w:rPr>
          <w:rStyle w:val="normaltextrun"/>
          <w:rFonts w:eastAsiaTheme="majorEastAsia"/>
          <w:sz w:val="22"/>
          <w:szCs w:val="22"/>
        </w:rPr>
        <w:t xml:space="preserve"> </w:t>
      </w:r>
      <w:r>
        <w:rPr>
          <w:rStyle w:val="normaltextrun"/>
          <w:rFonts w:eastAsiaTheme="majorEastAsia"/>
          <w:sz w:val="22"/>
          <w:szCs w:val="22"/>
          <w:u w:val="single"/>
        </w:rPr>
        <w:t>For one, the fact that the desecuritization of the War on Terror was neither the result of the vanquishing of international terrorism, nor resulted in a qualitative diminishing in the intensity of military actions, recalls Hansen’s observation that though ‘rearticulation’ (presenting an issue as ‘resolved’) usually works de-securitizing, 14 it can be akin to ‘silencing’ if the grievances underlying the conflict have not actually been addressed (2012: 544). Thus, the</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cloaking</w:t>
      </w:r>
      <w:r>
        <w:rPr>
          <w:rStyle w:val="normaltextrun"/>
          <w:rFonts w:eastAsiaTheme="majorEastAsia"/>
          <w:sz w:val="22"/>
          <w:szCs w:val="22"/>
        </w:rPr>
        <w:t xml:space="preserve"> </w:t>
      </w:r>
      <w:r>
        <w:rPr>
          <w:rStyle w:val="normaltextrun"/>
          <w:rFonts w:eastAsiaTheme="majorEastAsia"/>
          <w:sz w:val="22"/>
          <w:szCs w:val="22"/>
          <w:u w:val="single"/>
        </w:rPr>
        <w:t>of formerly ‘exceptional’—i.e. plausibly violent, exploitative, or offensive (in both senses of the word)—military practices in the guise of ‘normality’ can enable their continued employment,</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as by ‘decoupling’ them from</w:t>
      </w:r>
      <w:r>
        <w:rPr>
          <w:rStyle w:val="normaltextrun"/>
          <w:rFonts w:eastAsiaTheme="majorEastAsia"/>
          <w:sz w:val="22"/>
          <w:szCs w:val="22"/>
        </w:rPr>
        <w:t xml:space="preserve"> </w:t>
      </w:r>
      <w:r>
        <w:rPr>
          <w:rStyle w:val="normaltextrun"/>
          <w:rFonts w:eastAsiaTheme="majorEastAsia"/>
          <w:b/>
          <w:bCs/>
          <w:sz w:val="22"/>
          <w:szCs w:val="22"/>
          <w:u w:val="single"/>
        </w:rPr>
        <w:t>the particular</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securitization</w:t>
      </w:r>
      <w:r>
        <w:rPr>
          <w:rStyle w:val="normaltextrun"/>
          <w:rFonts w:eastAsiaTheme="majorEastAsia"/>
          <w:sz w:val="22"/>
          <w:szCs w:val="22"/>
        </w:rPr>
        <w:t xml:space="preserve"> </w:t>
      </w:r>
      <w:r>
        <w:rPr>
          <w:rStyle w:val="normaltextrun"/>
          <w:rFonts w:eastAsiaTheme="majorEastAsia"/>
          <w:b/>
          <w:bCs/>
          <w:sz w:val="22"/>
          <w:szCs w:val="22"/>
          <w:u w:val="single"/>
        </w:rPr>
        <w:t>through which they were originally instituted,</w:t>
      </w:r>
      <w:r>
        <w:rPr>
          <w:rStyle w:val="normaltextrun"/>
          <w:rFonts w:eastAsiaTheme="majorEastAsia"/>
          <w:sz w:val="22"/>
          <w:szCs w:val="22"/>
        </w:rPr>
        <w:t xml:space="preserve"> </w:t>
      </w:r>
      <w:r>
        <w:rPr>
          <w:rStyle w:val="normaltextrun"/>
          <w:rFonts w:eastAsiaTheme="majorEastAsia"/>
          <w:b/>
          <w:bCs/>
          <w:sz w:val="22"/>
          <w:szCs w:val="22"/>
          <w:u w:val="single"/>
        </w:rPr>
        <w:t>their controversial origins</w:t>
      </w:r>
      <w:r>
        <w:rPr>
          <w:rStyle w:val="normaltextrun"/>
          <w:rFonts w:eastAsiaTheme="majorEastAsia"/>
          <w:sz w:val="22"/>
          <w:szCs w:val="22"/>
        </w:rPr>
        <w:t xml:space="preserve"> </w:t>
      </w:r>
      <w:r>
        <w:rPr>
          <w:rStyle w:val="normaltextrun"/>
          <w:rFonts w:eastAsiaTheme="majorEastAsia"/>
          <w:b/>
          <w:bCs/>
          <w:sz w:val="22"/>
          <w:szCs w:val="22"/>
          <w:u w:val="single"/>
        </w:rPr>
        <w:t>and exceptional character</w:t>
      </w:r>
      <w:r>
        <w:rPr>
          <w:rStyle w:val="normaltextrun"/>
          <w:rFonts w:eastAsiaTheme="majorEastAsia"/>
          <w:sz w:val="22"/>
          <w:szCs w:val="22"/>
        </w:rPr>
        <w:t xml:space="preserve"> </w:t>
      </w:r>
      <w:r>
        <w:rPr>
          <w:rStyle w:val="normaltextrun"/>
          <w:rFonts w:eastAsiaTheme="majorEastAsia"/>
          <w:b/>
          <w:bCs/>
          <w:sz w:val="22"/>
          <w:szCs w:val="22"/>
          <w:u w:val="single"/>
        </w:rPr>
        <w:t>can be effaced</w:t>
      </w:r>
      <w:r>
        <w:rPr>
          <w:rStyle w:val="normaltextrun"/>
          <w:rFonts w:eastAsiaTheme="majorEastAsia"/>
          <w:sz w:val="22"/>
          <w:szCs w:val="22"/>
          <w:u w:val="single"/>
        </w:rPr>
        <w:t>.</w:t>
      </w:r>
      <w:r>
        <w:rPr>
          <w:rStyle w:val="normaltextrun"/>
          <w:rFonts w:eastAsiaTheme="majorEastAsia"/>
          <w:sz w:val="22"/>
          <w:szCs w:val="22"/>
        </w:rPr>
        <w:t xml:space="preserve"> Furthermore, the US’s ‘voluntary’ abandoning15 and even rejection of the soured ‘WoT’ in favour of ‘Pacification’, creates the implicit illusion that a fundamental and qualitative shift in the nature of the security situation has taken place; that we have found the ‘solution’ to the WoT’s problematic ‘rule-breaking’ use of force in the ‘rule-upholding’ frame of Pacification. </w:t>
      </w:r>
      <w:r>
        <w:rPr>
          <w:rStyle w:val="normaltextrun"/>
          <w:rFonts w:eastAsiaTheme="majorEastAsia"/>
          <w:sz w:val="22"/>
          <w:szCs w:val="22"/>
          <w:u w:val="single"/>
        </w:rPr>
        <w:t>Yet, while the exceptional interventions and programs justified under the WoT securitization were formally re-politicised—one could freely debate them—they were effectively largely de-politicized, as</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this</w:t>
      </w:r>
      <w:r>
        <w:rPr>
          <w:rStyle w:val="normaltextrun"/>
          <w:rFonts w:eastAsiaTheme="majorEastAsia"/>
          <w:sz w:val="22"/>
          <w:szCs w:val="22"/>
        </w:rPr>
        <w:t xml:space="preserve"> </w:t>
      </w:r>
      <w:r>
        <w:rPr>
          <w:rStyle w:val="normaltextrun"/>
          <w:rFonts w:eastAsiaTheme="majorEastAsia"/>
          <w:sz w:val="22"/>
          <w:szCs w:val="22"/>
          <w:u w:val="single"/>
        </w:rPr>
        <w:t>alleged</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shift in security context</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rendered any critique of</w:t>
      </w:r>
      <w:r>
        <w:rPr>
          <w:rStyle w:val="normaltextrun"/>
          <w:rFonts w:eastAsiaTheme="majorEastAsia"/>
          <w:sz w:val="22"/>
          <w:szCs w:val="22"/>
        </w:rPr>
        <w:t xml:space="preserve"> </w:t>
      </w:r>
      <w:r>
        <w:rPr>
          <w:rStyle w:val="normaltextrun"/>
          <w:rFonts w:eastAsiaTheme="majorEastAsia"/>
          <w:b/>
          <w:bCs/>
          <w:sz w:val="22"/>
          <w:szCs w:val="22"/>
          <w:u w:val="single"/>
        </w:rPr>
        <w:t>old</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rule-breaking practices</w:t>
      </w:r>
      <w:r>
        <w:rPr>
          <w:rStyle w:val="normaltextrun"/>
          <w:rFonts w:eastAsiaTheme="majorEastAsia"/>
          <w:sz w:val="22"/>
          <w:szCs w:val="22"/>
        </w:rPr>
        <w:t xml:space="preserve"> </w:t>
      </w:r>
      <w:r>
        <w:rPr>
          <w:rStyle w:val="normaltextrun"/>
          <w:rFonts w:eastAsiaTheme="majorEastAsia"/>
          <w:b/>
          <w:bCs/>
          <w:sz w:val="22"/>
          <w:szCs w:val="22"/>
          <w:u w:val="single"/>
        </w:rPr>
        <w:t>and their justifications</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as obsolete</w:t>
      </w:r>
      <w:r>
        <w:rPr>
          <w:rStyle w:val="normaltextrun"/>
          <w:rFonts w:eastAsiaTheme="majorEastAsia"/>
          <w:sz w:val="22"/>
          <w:szCs w:val="22"/>
          <w:u w:val="single"/>
        </w:rPr>
        <w:t>—‘protesting yesterday’s war’—and politically sterile to the ‘new’, present political frame of ‘rule-upholding’ operations. In this way, desecuritization as ‘re-articulation-by-replacement’ demonstrates how</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actors can distance themselves from de-legitimized</w:t>
      </w:r>
      <w:r>
        <w:rPr>
          <w:rStyle w:val="normaltextrun"/>
          <w:rFonts w:eastAsiaTheme="majorEastAsia"/>
          <w:sz w:val="22"/>
          <w:szCs w:val="22"/>
        </w:rPr>
        <w:t xml:space="preserve"> </w:t>
      </w:r>
      <w:r>
        <w:rPr>
          <w:rStyle w:val="normaltextrun"/>
          <w:rFonts w:eastAsiaTheme="majorEastAsia"/>
          <w:sz w:val="22"/>
          <w:szCs w:val="22"/>
          <w:u w:val="single"/>
        </w:rPr>
        <w:t>forms of</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violence and retrospectively downplay embarrassing failures</w:t>
      </w:r>
      <w:r>
        <w:rPr>
          <w:rStyle w:val="normaltextrun"/>
          <w:rFonts w:eastAsiaTheme="majorEastAsia"/>
          <w:sz w:val="22"/>
          <w:szCs w:val="22"/>
        </w:rPr>
        <w:t xml:space="preserve"> </w:t>
      </w:r>
      <w:r>
        <w:rPr>
          <w:rStyle w:val="normaltextrun"/>
          <w:rFonts w:eastAsiaTheme="majorEastAsia"/>
          <w:sz w:val="22"/>
          <w:szCs w:val="22"/>
          <w:u w:val="single"/>
        </w:rPr>
        <w:t>or momentous mistakes in judgment (e.g. Saddam Hussein’s alleged WMDs) by ‘quarantining’ these in the past. This demonstrates the “politically productive” function of “forgetting” (Amoore, 2008:138)—though what is ‘forgotten’ (de-politicized) here is not even so much the past use of exceptional, aggressive military force, but rather its de facto continuity and continuation at present. Disturbingly,</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this might enable dominant actors to sustain</w:t>
      </w:r>
      <w:r>
        <w:rPr>
          <w:rStyle w:val="normaltextrun"/>
          <w:rFonts w:eastAsiaTheme="majorEastAsia"/>
          <w:sz w:val="22"/>
          <w:szCs w:val="22"/>
        </w:rPr>
        <w:t xml:space="preserve"> </w:t>
      </w:r>
      <w:r>
        <w:rPr>
          <w:rStyle w:val="normaltextrun"/>
          <w:rFonts w:eastAsiaTheme="majorEastAsia"/>
          <w:b/>
          <w:bCs/>
          <w:sz w:val="22"/>
          <w:szCs w:val="22"/>
          <w:u w:val="single"/>
        </w:rPr>
        <w:t>practices of</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exploitative</w:t>
      </w:r>
      <w:r>
        <w:rPr>
          <w:rStyle w:val="normaltextrun"/>
          <w:rFonts w:eastAsiaTheme="majorEastAsia"/>
          <w:sz w:val="22"/>
          <w:szCs w:val="22"/>
        </w:rPr>
        <w:t xml:space="preserve"> </w:t>
      </w:r>
      <w:r>
        <w:rPr>
          <w:rStyle w:val="normaltextrun"/>
          <w:rFonts w:eastAsiaTheme="majorEastAsia"/>
          <w:b/>
          <w:bCs/>
          <w:sz w:val="22"/>
          <w:szCs w:val="22"/>
          <w:u w:val="single"/>
        </w:rPr>
        <w:t>or self-interested military or ‘economic’</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interventions</w:t>
      </w:r>
      <w:r>
        <w:rPr>
          <w:rStyle w:val="normaltextrun"/>
          <w:rFonts w:eastAsiaTheme="majorEastAsia"/>
          <w:b/>
          <w:bCs/>
          <w:sz w:val="22"/>
          <w:szCs w:val="22"/>
          <w:u w:val="single"/>
        </w:rPr>
        <w:t>, 16</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as by ‘rebooting’ the security frame, it is possible to constitute each iteration of war as more ‘enlightened’ than</w:t>
      </w:r>
      <w:r>
        <w:rPr>
          <w:rStyle w:val="normaltextrun"/>
          <w:rFonts w:eastAsiaTheme="majorEastAsia"/>
          <w:b/>
          <w:bCs/>
          <w:sz w:val="22"/>
          <w:szCs w:val="22"/>
          <w:u w:val="single"/>
        </w:rPr>
        <w:t>- or substantively different from-</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the last</w:t>
      </w:r>
      <w:r>
        <w:rPr>
          <w:rStyle w:val="normaltextrun"/>
          <w:rFonts w:eastAsiaTheme="majorEastAsia"/>
          <w:sz w:val="22"/>
          <w:szCs w:val="22"/>
          <w:u w:val="single"/>
        </w:rPr>
        <w:t>—evincing Foucault’s observation that, ultimately, “the role of political power is perpetually to use a sort of silent war to reinscribe the relationship of force” (Foucault, 2002:16), and possibly pointing towards a mode of analysis more sensitive to post-structural- or post-colonial insights. Finally, the</w:t>
      </w:r>
      <w:r>
        <w:rPr>
          <w:rStyle w:val="normaltextrun"/>
          <w:rFonts w:eastAsiaTheme="majorEastAsia"/>
          <w:sz w:val="22"/>
          <w:szCs w:val="22"/>
        </w:rPr>
        <w:t xml:space="preserve"> </w:t>
      </w:r>
      <w:r>
        <w:rPr>
          <w:rStyle w:val="normaltextrun"/>
          <w:rFonts w:eastAsiaTheme="majorEastAsia"/>
          <w:sz w:val="22"/>
          <w:szCs w:val="22"/>
          <w:u w:val="single"/>
        </w:rPr>
        <w:t>use of desecuritizations to exile issues from the political sphere is, as Hansen argues, “normatively</w:t>
      </w:r>
      <w:r>
        <w:rPr>
          <w:rStyle w:val="normaltextrun"/>
          <w:rFonts w:eastAsiaTheme="majorEastAsia"/>
          <w:sz w:val="22"/>
          <w:szCs w:val="22"/>
        </w:rPr>
        <w:t xml:space="preserve"> </w:t>
      </w:r>
      <w:r>
        <w:rPr>
          <w:rStyle w:val="normaltextrun"/>
          <w:rFonts w:eastAsiaTheme="majorEastAsia"/>
          <w:sz w:val="22"/>
          <w:szCs w:val="22"/>
          <w:u w:val="single"/>
        </w:rPr>
        <w:t>and politically</w:t>
      </w:r>
      <w:r>
        <w:rPr>
          <w:rStyle w:val="normaltextrun"/>
          <w:rFonts w:eastAsiaTheme="majorEastAsia"/>
          <w:sz w:val="22"/>
          <w:szCs w:val="22"/>
        </w:rPr>
        <w:t xml:space="preserve"> </w:t>
      </w:r>
      <w:r>
        <w:rPr>
          <w:rStyle w:val="normaltextrun"/>
          <w:rFonts w:eastAsiaTheme="majorEastAsia"/>
          <w:sz w:val="22"/>
          <w:szCs w:val="22"/>
          <w:u w:val="single"/>
        </w:rPr>
        <w:t>problematic</w:t>
      </w:r>
      <w:r>
        <w:rPr>
          <w:rStyle w:val="normaltextrun"/>
          <w:rFonts w:eastAsiaTheme="majorEastAsia"/>
          <w:sz w:val="22"/>
          <w:szCs w:val="22"/>
        </w:rPr>
        <w:t xml:space="preserve"> </w:t>
      </w:r>
      <w:r>
        <w:rPr>
          <w:rStyle w:val="normaltextrun"/>
          <w:rFonts w:eastAsiaTheme="majorEastAsia"/>
          <w:sz w:val="22"/>
          <w:szCs w:val="22"/>
          <w:u w:val="single"/>
        </w:rPr>
        <w:t>rather than (…) as is usual within securitization theory (…) desirable” (2012:544), and</w:t>
      </w:r>
      <w:r>
        <w:rPr>
          <w:rStyle w:val="normaltextrun"/>
          <w:rFonts w:eastAsiaTheme="majorEastAsia"/>
          <w:sz w:val="22"/>
          <w:szCs w:val="22"/>
        </w:rPr>
        <w:t xml:space="preserve"> </w:t>
      </w:r>
      <w:r>
        <w:rPr>
          <w:rStyle w:val="normaltextrun"/>
          <w:rFonts w:eastAsiaTheme="majorEastAsia"/>
          <w:sz w:val="22"/>
          <w:szCs w:val="22"/>
          <w:u w:val="single"/>
        </w:rPr>
        <w:t>this renders the CoS’s reading of the WoT problematic as, by accepting and reproducing the official narrative of</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desecuritization</w:t>
      </w:r>
      <w:r>
        <w:rPr>
          <w:rStyle w:val="normaltextrun"/>
          <w:rFonts w:eastAsiaTheme="majorEastAsia"/>
          <w:b/>
          <w:bCs/>
          <w:sz w:val="22"/>
          <w:szCs w:val="22"/>
          <w:u w:val="single"/>
        </w:rPr>
        <w:t>, it</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may inadvertently “mask the</w:t>
      </w:r>
      <w:r>
        <w:rPr>
          <w:rStyle w:val="normaltextrun"/>
          <w:rFonts w:eastAsiaTheme="majorEastAsia"/>
          <w:sz w:val="22"/>
          <w:szCs w:val="22"/>
        </w:rPr>
        <w:t xml:space="preserve"> </w:t>
      </w:r>
      <w:r>
        <w:rPr>
          <w:rStyle w:val="normaltextrun"/>
          <w:rFonts w:eastAsiaTheme="majorEastAsia"/>
          <w:b/>
          <w:bCs/>
          <w:sz w:val="22"/>
          <w:szCs w:val="22"/>
          <w:u w:val="single"/>
        </w:rPr>
        <w:t>infinitesimal yet often</w:t>
      </w:r>
      <w:r>
        <w:rPr>
          <w:rStyle w:val="normaltextrun"/>
          <w:rFonts w:eastAsiaTheme="majorEastAsia"/>
          <w:sz w:val="22"/>
          <w:szCs w:val="22"/>
        </w:rPr>
        <w:t xml:space="preserve"> </w:t>
      </w:r>
      <w:r>
        <w:rPr>
          <w:rStyle w:val="normaltextrun"/>
          <w:rFonts w:eastAsiaTheme="majorEastAsia"/>
          <w:b/>
          <w:bCs/>
          <w:sz w:val="22"/>
          <w:szCs w:val="22"/>
          <w:u w:val="single"/>
          <w:shd w:val="clear" w:color="auto" w:fill="00FFFF"/>
        </w:rPr>
        <w:t>violent ways in which it continues to be played out</w:t>
      </w:r>
      <w:r>
        <w:rPr>
          <w:rStyle w:val="normaltextrun"/>
          <w:rFonts w:eastAsiaTheme="majorEastAsia"/>
          <w:sz w:val="22"/>
          <w:szCs w:val="22"/>
          <w:u w:val="single"/>
        </w:rPr>
        <w:t>, (and) affects</w:t>
      </w:r>
      <w:r>
        <w:rPr>
          <w:rStyle w:val="normaltextrun"/>
          <w:rFonts w:eastAsiaTheme="majorEastAsia"/>
          <w:sz w:val="22"/>
          <w:szCs w:val="22"/>
        </w:rPr>
        <w:t xml:space="preserve"> </w:t>
      </w:r>
      <w:r>
        <w:rPr>
          <w:rStyle w:val="normaltextrun"/>
          <w:rFonts w:eastAsiaTheme="majorEastAsia"/>
          <w:sz w:val="22"/>
          <w:szCs w:val="22"/>
          <w:u w:val="single"/>
        </w:rPr>
        <w:t>the everyday lives of</w:t>
      </w:r>
      <w:r>
        <w:rPr>
          <w:rStyle w:val="normaltextrun"/>
          <w:rFonts w:eastAsiaTheme="majorEastAsia"/>
          <w:sz w:val="22"/>
          <w:szCs w:val="22"/>
        </w:rPr>
        <w:t xml:space="preserve"> </w:t>
      </w:r>
      <w:r>
        <w:rPr>
          <w:rStyle w:val="normaltextrun"/>
          <w:rFonts w:eastAsiaTheme="majorEastAsia"/>
          <w:sz w:val="22"/>
          <w:szCs w:val="22"/>
          <w:u w:val="single"/>
          <w:shd w:val="clear" w:color="auto" w:fill="00FFFF"/>
        </w:rPr>
        <w:t>vast numbers of the globe’s population</w:t>
      </w:r>
      <w:r>
        <w:rPr>
          <w:rStyle w:val="normaltextrun"/>
          <w:rFonts w:eastAsiaTheme="majorEastAsia"/>
          <w:sz w:val="22"/>
          <w:szCs w:val="22"/>
          <w:u w:val="single"/>
        </w:rPr>
        <w:t>” (Peoples et al.2010:117). 17</w:t>
      </w:r>
      <w:r>
        <w:rPr>
          <w:rStyle w:val="eop"/>
          <w:rFonts w:eastAsiaTheme="majorEastAsia"/>
          <w:sz w:val="22"/>
          <w:szCs w:val="22"/>
        </w:rPr>
        <w:t> </w:t>
      </w:r>
    </w:p>
    <w:p w14:paraId="56E7D99A" w14:textId="77777777" w:rsidR="00CA1A69" w:rsidRDefault="00CA1A69" w:rsidP="00CA1A69">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1793BB4B" w14:textId="77777777" w:rsidR="00CA1A69" w:rsidRDefault="00CA1A69" w:rsidP="00CA1A69"/>
    <w:p w14:paraId="6101F018" w14:textId="77777777" w:rsidR="0028024D" w:rsidRDefault="0028024D" w:rsidP="0028024D">
      <w:pPr>
        <w:pStyle w:val="Heading4"/>
      </w:pPr>
      <w:r>
        <w:t>SB is necessary for racial justice</w:t>
      </w:r>
    </w:p>
    <w:p w14:paraId="2264AA21" w14:textId="77777777" w:rsidR="0028024D" w:rsidRDefault="0028024D" w:rsidP="0028024D">
      <w:r w:rsidRPr="00562B64">
        <w:rPr>
          <w:rStyle w:val="Style13ptBold"/>
        </w:rPr>
        <w:t>Greer et al 23</w:t>
      </w:r>
      <w:r>
        <w:t xml:space="preserve"> [Jeremie Greer, Emanuel Nieves, Solana Rice, Azza Altiraifi, and Adrien Lorenzo Weibgen</w:t>
      </w:r>
      <w:r w:rsidRPr="00562B64">
        <w:t xml:space="preserve">, </w:t>
      </w:r>
      <w:r>
        <w:t xml:space="preserve">Jeremie Greer and Solana Rice are the co-founders and co-executive directors of Liberation in a Generation, a national movement-support organization working to build the power of people of color to totally transform the economy. Emanuel Nieves is Director of Research and Innovation, Azza Altiraifi is Senior Policy Manager, and Adrien Lorenzo Weibgen is Grassroots Relationships Manager at Liberation in a Generation. </w:t>
      </w:r>
      <w:r w:rsidRPr="00562B64">
        <w:t>"</w:t>
      </w:r>
      <w:r>
        <w:t>FROM BIG BUSINESS TO A LIBERATION ECONOMY AUGUST 2023 A Racial Justice Agenda for Reining in Monopoly Power</w:t>
      </w:r>
      <w:r w:rsidRPr="00562B64">
        <w:t>", https://www.liberationinageneration.org/wp-content/uploads/2023/08/From-Big-Business-To-A-Liberation-Economy_Rev_05.pdf, (ermo-sms,acc 8-26-2025)</w:t>
      </w:r>
      <w:r>
        <w:t>]</w:t>
      </w:r>
    </w:p>
    <w:p w14:paraId="0ADF8391" w14:textId="77777777" w:rsidR="0028024D" w:rsidRPr="00554A76" w:rsidRDefault="0028024D" w:rsidP="0028024D">
      <w:pPr>
        <w:rPr>
          <w:sz w:val="8"/>
        </w:rPr>
      </w:pPr>
      <w:r w:rsidRPr="00554A76">
        <w:rPr>
          <w:sz w:val="8"/>
        </w:rPr>
        <w:t>2 Building Worker Power &amp; Equalizing the Labor Market</w:t>
      </w:r>
    </w:p>
    <w:p w14:paraId="3BC70168" w14:textId="77777777" w:rsidR="0028024D" w:rsidRPr="00554A76" w:rsidRDefault="0028024D" w:rsidP="0028024D">
      <w:pPr>
        <w:rPr>
          <w:sz w:val="8"/>
        </w:rPr>
      </w:pPr>
      <w:r w:rsidRPr="00554A76">
        <w:rPr>
          <w:sz w:val="8"/>
        </w:rPr>
        <w:t>THE PROBLEM: Concentrated Employer Power</w:t>
      </w:r>
    </w:p>
    <w:p w14:paraId="5C8DC14E" w14:textId="77777777" w:rsidR="0028024D" w:rsidRPr="00554A76" w:rsidRDefault="0028024D" w:rsidP="0028024D">
      <w:pPr>
        <w:rPr>
          <w:sz w:val="8"/>
        </w:rPr>
      </w:pPr>
      <w:r w:rsidRPr="005831CC">
        <w:rPr>
          <w:rStyle w:val="StyleUnderline"/>
          <w:highlight w:val="cyan"/>
        </w:rPr>
        <w:t>Monopsony</w:t>
      </w:r>
      <w:r w:rsidRPr="00554A76">
        <w:rPr>
          <w:sz w:val="8"/>
        </w:rPr>
        <w:t xml:space="preserve"> power </w:t>
      </w:r>
      <w:r w:rsidRPr="005831CC">
        <w:rPr>
          <w:rStyle w:val="StyleUnderline"/>
          <w:highlight w:val="cyan"/>
        </w:rPr>
        <w:t>in the labor market</w:t>
      </w:r>
      <w:r w:rsidRPr="00554A76">
        <w:rPr>
          <w:sz w:val="8"/>
        </w:rPr>
        <w:t>—where employers have some unilateral power to set wages, instead of wages being “set” or “given” by market forces90—</w:t>
      </w:r>
      <w:r w:rsidRPr="005831CC">
        <w:rPr>
          <w:rStyle w:val="StyleUnderline"/>
          <w:highlight w:val="cyan"/>
        </w:rPr>
        <w:t>perpetuates the Oppression Economy</w:t>
      </w:r>
      <w:r w:rsidRPr="00554A76">
        <w:rPr>
          <w:sz w:val="8"/>
        </w:rPr>
        <w:t xml:space="preserve">. For example, according to a recent report from the U.S. Treasury Department, corporate America has used their wage-setting power </w:t>
      </w:r>
      <w:r w:rsidRPr="005831CC">
        <w:rPr>
          <w:rStyle w:val="StyleUnderline"/>
          <w:highlight w:val="cyan"/>
        </w:rPr>
        <w:t>to keep wages 20 percent lower</w:t>
      </w:r>
      <w:r w:rsidRPr="00554A76">
        <w:rPr>
          <w:sz w:val="8"/>
        </w:rPr>
        <w:t xml:space="preserve"> than they would be in an otherwise competitive labor market.91 To achieve this, employers in corporate America and elsewhere often employ whatever tactics they can get away with, such as non-compete and non-disparagement agreements,92 to eliminate labor market competition and upward pressure on wages and benefits. Although alarming, the power that allows employers to suppress wages and limit labor market competition is a key feature of our economy, as our markets are generally not competitive for a variety of reasons.93</w:t>
      </w:r>
    </w:p>
    <w:p w14:paraId="453DB4F6" w14:textId="77777777" w:rsidR="0028024D" w:rsidRPr="00554A76" w:rsidRDefault="0028024D" w:rsidP="0028024D">
      <w:pPr>
        <w:rPr>
          <w:sz w:val="8"/>
        </w:rPr>
      </w:pPr>
      <w:r w:rsidRPr="00554A76">
        <w:rPr>
          <w:sz w:val="8"/>
        </w:rPr>
        <w:t xml:space="preserve">While </w:t>
      </w:r>
      <w:r w:rsidRPr="005831CC">
        <w:rPr>
          <w:rStyle w:val="StyleUnderline"/>
          <w:highlight w:val="cyan"/>
        </w:rPr>
        <w:t>monopsony</w:t>
      </w:r>
      <w:r w:rsidRPr="00554A76">
        <w:rPr>
          <w:sz w:val="8"/>
        </w:rPr>
        <w:t xml:space="preserve"> power affects all workers, it </w:t>
      </w:r>
      <w:r w:rsidRPr="005831CC">
        <w:rPr>
          <w:rStyle w:val="StyleUnderline"/>
          <w:highlight w:val="cyan"/>
        </w:rPr>
        <w:t>disproportionately impacts workers at the margins</w:t>
      </w:r>
      <w:r w:rsidRPr="00554A76">
        <w:rPr>
          <w:sz w:val="8"/>
        </w:rPr>
        <w:t xml:space="preserve"> of the labor market. This empowers companies to engage in union-busting, impose grueling working conditions, and suppress wages. For example, left with little, if any, labor protections and access to public assistance programs, a recent investigation by Prism Reports, Futuro Investigates, and Latino USA found that </w:t>
      </w:r>
      <w:r w:rsidRPr="005831CC">
        <w:rPr>
          <w:rStyle w:val="StyleUnderline"/>
          <w:highlight w:val="cyan"/>
        </w:rPr>
        <w:t>(im)migrant workers face widespread wage theft and exploitation</w:t>
      </w:r>
      <w:r w:rsidRPr="00554A76">
        <w:rPr>
          <w:sz w:val="8"/>
        </w:rPr>
        <w:t xml:space="preserve"> in the H-2A visa program, the successor to the oppressive Bracero Program of the 1940s, 50s, and 60s.94 Tied to a single employer with few labor protections, the H-2A program often leads these workers to be considered “indentured servants who should be subject to even criminal sanction if they refuse to work,” as H-2A (im)migrant shepherds claimed in a lawsuit against ranchers in Colorado, Wyoming, and other Western states.95 Overall, between 2011 and 2021, American H2-A employers were able to steal $7.2 million in wages from (im)migrant workers.xiii</w:t>
      </w:r>
    </w:p>
    <w:p w14:paraId="6B542339" w14:textId="77777777" w:rsidR="0028024D" w:rsidRPr="00554A76" w:rsidRDefault="0028024D" w:rsidP="0028024D">
      <w:pPr>
        <w:rPr>
          <w:sz w:val="8"/>
        </w:rPr>
      </w:pPr>
      <w:r w:rsidRPr="00554A76">
        <w:rPr>
          <w:sz w:val="8"/>
        </w:rPr>
        <w:t>Labor conditions faced by these and other workers are shaped by numerous dynamics, including legislation, judicial decisions, international trade agreements, and administrative actions. However, two significant acts that shape the labor landscape are the National Labor Relations Act (</w:t>
      </w:r>
      <w:r w:rsidRPr="005831CC">
        <w:rPr>
          <w:rStyle w:val="StyleUnderline"/>
          <w:highlight w:val="cyan"/>
        </w:rPr>
        <w:t>NLRA</w:t>
      </w:r>
      <w:r w:rsidRPr="00554A76">
        <w:rPr>
          <w:sz w:val="8"/>
        </w:rPr>
        <w:t xml:space="preserve">) of 1935 and the Fair Labor Standards Act (FLSA) of 1938. Driven forward by the labor radicalism of the 1930s,96 these landmark pieces of legislation enshrined the right of private-sector workers to collectively bargain, established a national minimum wage, standardized the workweek, and set child labor standards. Despite their significance and accomplishments, the passage of these acts </w:t>
      </w:r>
      <w:r w:rsidRPr="005831CC">
        <w:rPr>
          <w:rStyle w:val="StyleUnderline"/>
          <w:highlight w:val="cyan"/>
        </w:rPr>
        <w:t>required compromises to secure</w:t>
      </w:r>
      <w:r w:rsidRPr="00554A76">
        <w:rPr>
          <w:sz w:val="8"/>
        </w:rPr>
        <w:t xml:space="preserve"> the support of </w:t>
      </w:r>
      <w:r w:rsidRPr="005831CC">
        <w:rPr>
          <w:rStyle w:val="StyleUnderline"/>
          <w:highlight w:val="cyan"/>
        </w:rPr>
        <w:t>pro-segregationist Southern Democrats</w:t>
      </w:r>
      <w:r w:rsidRPr="00554A76">
        <w:rPr>
          <w:sz w:val="8"/>
        </w:rPr>
        <w:t>,97 leading to the exclusion of agricultural and domestic workers from the NLRA’s right to collectively bargain and the FLSA’s wage protections.</w:t>
      </w:r>
    </w:p>
    <w:p w14:paraId="15D82417" w14:textId="77777777" w:rsidR="0028024D" w:rsidRPr="00554A76" w:rsidRDefault="0028024D" w:rsidP="0028024D">
      <w:pPr>
        <w:rPr>
          <w:sz w:val="8"/>
        </w:rPr>
      </w:pPr>
      <w:r w:rsidRPr="00554A76">
        <w:rPr>
          <w:sz w:val="8"/>
        </w:rPr>
        <w:t xml:space="preserve">These compromises, coupled with decades of opposition from the business community and support from sympathetic policymakers, have </w:t>
      </w:r>
      <w:r w:rsidRPr="005831CC">
        <w:rPr>
          <w:rStyle w:val="StyleUnderline"/>
          <w:highlight w:val="cyan"/>
        </w:rPr>
        <w:t>resulted in</w:t>
      </w:r>
      <w:r w:rsidRPr="00554A76">
        <w:rPr>
          <w:sz w:val="8"/>
        </w:rPr>
        <w:t xml:space="preserve"> a system of </w:t>
      </w:r>
      <w:r w:rsidRPr="005831CC">
        <w:rPr>
          <w:rStyle w:val="StyleUnderline"/>
          <w:highlight w:val="cyan"/>
        </w:rPr>
        <w:t>stratified rights</w:t>
      </w:r>
      <w:r w:rsidRPr="00554A76">
        <w:rPr>
          <w:sz w:val="8"/>
        </w:rPr>
        <w:t xml:space="preserve"> that gives companies disproportionate power to set wages and working conditions in the labor market. The acts also enable companies to legally pay </w:t>
      </w:r>
      <w:r w:rsidRPr="005831CC">
        <w:rPr>
          <w:rStyle w:val="StyleUnderline"/>
          <w:highlight w:val="cyan"/>
        </w:rPr>
        <w:t>subminimum wages</w:t>
      </w:r>
      <w:r w:rsidRPr="00554A76">
        <w:rPr>
          <w:sz w:val="8"/>
        </w:rPr>
        <w:t xml:space="preserve">, offer irregular or extensive hours, </w:t>
      </w:r>
      <w:r w:rsidRPr="005831CC">
        <w:rPr>
          <w:rStyle w:val="StyleUnderline"/>
          <w:highlight w:val="cyan"/>
        </w:rPr>
        <w:t>and</w:t>
      </w:r>
      <w:r w:rsidRPr="00554A76">
        <w:rPr>
          <w:sz w:val="8"/>
        </w:rPr>
        <w:t xml:space="preserve"> set </w:t>
      </w:r>
      <w:r w:rsidRPr="005831CC">
        <w:rPr>
          <w:rStyle w:val="StyleUnderline"/>
          <w:highlight w:val="cyan"/>
        </w:rPr>
        <w:t>poor working conditions</w:t>
      </w:r>
      <w:r w:rsidRPr="00554A76">
        <w:rPr>
          <w:sz w:val="8"/>
        </w:rPr>
        <w:t>. A striking example can be seen in the agricultural sector, where farmworkers face a heat-related death risk 35 times higher than other outdoor workers in the U.S. due to inadequate enforcement of rest, water, and shade requirements.98 To advance workplace democracy in a way that avoids repeating past shortcomings, it is crucial that we more deeply understand how our system of stratified rights restricts and impacts workers—particularly workers of color—in the labor market. To accomplish this, we use the analogy of a cake, where each layer represents a form of exclusion that fragments the working class.</w:t>
      </w:r>
    </w:p>
    <w:p w14:paraId="1FED4CDE" w14:textId="77777777" w:rsidR="0028024D" w:rsidRPr="00554A76" w:rsidRDefault="0028024D" w:rsidP="0028024D">
      <w:pPr>
        <w:rPr>
          <w:sz w:val="8"/>
        </w:rPr>
      </w:pPr>
      <w:r w:rsidRPr="00554A76">
        <w:rPr>
          <w:sz w:val="8"/>
        </w:rPr>
        <w:t>LAYER 1 Workers vs. “Employees”</w:t>
      </w:r>
    </w:p>
    <w:p w14:paraId="6DAA9133" w14:textId="77777777" w:rsidR="0028024D" w:rsidRPr="00554A76" w:rsidRDefault="0028024D" w:rsidP="0028024D">
      <w:pPr>
        <w:rPr>
          <w:sz w:val="8"/>
        </w:rPr>
      </w:pPr>
      <w:r w:rsidRPr="00554A76">
        <w:rPr>
          <w:sz w:val="8"/>
        </w:rPr>
        <w:t>At the top layer, we have various categories of workers, including agriculturalxiv and domestic workers, independent contractors, and disabled workers, who are excluded from the NLRA’s collective bargaining rights and/or the FLSA’s overtime and minimum-wage protections. For example, today nonprofit “sheltered training workshops,” which employ over 100,000 people with intellectual and developmental disabilities,99 are legally paying subminimum wages and creating segregated employment opportunities for disabled workers.100</w:t>
      </w:r>
    </w:p>
    <w:p w14:paraId="43914657" w14:textId="77777777" w:rsidR="0028024D" w:rsidRPr="00554A76" w:rsidRDefault="0028024D" w:rsidP="0028024D">
      <w:pPr>
        <w:rPr>
          <w:sz w:val="8"/>
        </w:rPr>
      </w:pPr>
      <w:r w:rsidRPr="00554A76">
        <w:rPr>
          <w:sz w:val="8"/>
        </w:rPr>
        <w:t xml:space="preserve">At the same time, employers also employ tactics such as worker misclassification (where an employee is classified as independent contractor) to evade worker protections, undermine labor market competition, and prevent unionization. This tactic not only leads to workplace fissuring, where companies shift costs and risks onto workers or smaller, less accountable companies,101 but also makes workers vulnerable to antitrust prosecution if they take collective action.xv Like many other issues in our labor market, </w:t>
      </w:r>
      <w:r w:rsidRPr="005831CC">
        <w:rPr>
          <w:rStyle w:val="StyleUnderline"/>
          <w:highlight w:val="cyan"/>
        </w:rPr>
        <w:t>misclassification heavily impacts workers of color</w:t>
      </w:r>
      <w:r w:rsidRPr="00554A76">
        <w:rPr>
          <w:sz w:val="8"/>
        </w:rPr>
        <w:t>.102</w:t>
      </w:r>
    </w:p>
    <w:p w14:paraId="37445857" w14:textId="77777777" w:rsidR="0028024D" w:rsidRPr="00554A76" w:rsidRDefault="0028024D" w:rsidP="0028024D">
      <w:pPr>
        <w:rPr>
          <w:sz w:val="8"/>
        </w:rPr>
      </w:pPr>
      <w:r w:rsidRPr="00554A76">
        <w:rPr>
          <w:sz w:val="8"/>
        </w:rPr>
        <w:t>LAYER 2 Constrained Union Growth and Influence</w:t>
      </w:r>
    </w:p>
    <w:p w14:paraId="53FDC830" w14:textId="77777777" w:rsidR="0028024D" w:rsidRPr="00554A76" w:rsidRDefault="0028024D" w:rsidP="0028024D">
      <w:pPr>
        <w:rPr>
          <w:sz w:val="8"/>
        </w:rPr>
      </w:pPr>
      <w:r w:rsidRPr="00554A76">
        <w:rPr>
          <w:sz w:val="8"/>
        </w:rPr>
        <w:t>In the next layer, we find that our system of private-sector collective bargaining has gradually eroded organized labor’s position and ability to expand its influence. Additionally, we find that employers frequently violate labor laws and employ union-busting tactics.103 With the NLRA’s enforcement capacity limited, this results in many unionized workers being deprived of the legal protections they are entitled to.</w:t>
      </w:r>
    </w:p>
    <w:p w14:paraId="49F5B753" w14:textId="77777777" w:rsidR="0028024D" w:rsidRPr="005831CC" w:rsidRDefault="0028024D" w:rsidP="0028024D">
      <w:pPr>
        <w:rPr>
          <w:rStyle w:val="StyleUnderline"/>
          <w:highlight w:val="cyan"/>
        </w:rPr>
      </w:pPr>
      <w:r w:rsidRPr="00554A76">
        <w:rPr>
          <w:sz w:val="8"/>
        </w:rPr>
        <w:t xml:space="preserve">These and other issues stem from the Taft-Hartley Act of 1947, which made it difficult for workers to join unions by ending closed shops and allowing states to pass Right-to-Work laws, preventing unions from collecting funds from all workers who benefit from collective bargaining. Today, these laws remain in effect in 27 states and are a primary cause for the nearly 50 percent decline in overall union density since the early 1980s.104 Unsurprisingly, these laws were used to crush unionism in the South. However, </w:t>
      </w:r>
      <w:r w:rsidRPr="005831CC">
        <w:rPr>
          <w:rStyle w:val="StyleUnderline"/>
          <w:highlight w:val="cyan"/>
        </w:rPr>
        <w:t>workers</w:t>
      </w:r>
      <w:r w:rsidRPr="00554A76">
        <w:rPr>
          <w:sz w:val="8"/>
        </w:rPr>
        <w:t xml:space="preserve"> across the South </w:t>
      </w:r>
      <w:r w:rsidRPr="005831CC">
        <w:rPr>
          <w:rStyle w:val="StyleUnderline"/>
          <w:highlight w:val="cyan"/>
        </w:rPr>
        <w:t>fought back</w:t>
      </w:r>
      <w:r w:rsidRPr="00554A76">
        <w:rPr>
          <w:sz w:val="8"/>
        </w:rPr>
        <w:t xml:space="preserve">, and continue to do so, driving gains that would come in later decades </w:t>
      </w:r>
      <w:r w:rsidRPr="005831CC">
        <w:rPr>
          <w:rStyle w:val="StyleUnderline"/>
          <w:highlight w:val="cyan"/>
        </w:rPr>
        <w:t>thanks to</w:t>
      </w:r>
      <w:r w:rsidRPr="00554A76">
        <w:rPr>
          <w:sz w:val="8"/>
        </w:rPr>
        <w:t xml:space="preserve"> the Civil Rights Movement’s </w:t>
      </w:r>
      <w:r w:rsidRPr="005831CC">
        <w:rPr>
          <w:rStyle w:val="StyleUnderline"/>
          <w:highlight w:val="cyan"/>
        </w:rPr>
        <w:t>explicit focus on connecting labor and racial justice.</w:t>
      </w:r>
    </w:p>
    <w:p w14:paraId="7286B57A" w14:textId="77777777" w:rsidR="0028024D" w:rsidRPr="00554A76" w:rsidRDefault="0028024D" w:rsidP="0028024D">
      <w:pPr>
        <w:rPr>
          <w:sz w:val="8"/>
        </w:rPr>
      </w:pPr>
      <w:r w:rsidRPr="00554A76">
        <w:rPr>
          <w:sz w:val="8"/>
        </w:rPr>
        <w:t xml:space="preserve">Taft-Hartley also excluded independent contractors from the protections of the NLRA and banned secondary boycotts (labor actions against anyone but the workers’ direct employer), which also facilitated </w:t>
      </w:r>
      <w:r w:rsidRPr="005831CC">
        <w:rPr>
          <w:rStyle w:val="StyleUnderline"/>
          <w:highlight w:val="cyan"/>
        </w:rPr>
        <w:t xml:space="preserve">the rise of </w:t>
      </w:r>
      <w:r w:rsidRPr="00554A76">
        <w:rPr>
          <w:sz w:val="8"/>
        </w:rPr>
        <w:t>the</w:t>
      </w:r>
      <w:r w:rsidRPr="005831CC">
        <w:rPr>
          <w:rStyle w:val="StyleUnderline"/>
          <w:highlight w:val="cyan"/>
        </w:rPr>
        <w:t xml:space="preserve"> fissured workplace. Compared to white male workers</w:t>
      </w:r>
      <w:r w:rsidRPr="00554A76">
        <w:rPr>
          <w:sz w:val="8"/>
        </w:rPr>
        <w:t xml:space="preserve">, who were predominantly employed by large, centralized employers at the time, these provisions </w:t>
      </w:r>
      <w:r w:rsidRPr="005831CC">
        <w:rPr>
          <w:rStyle w:val="StyleUnderline"/>
          <w:highlight w:val="cyan"/>
        </w:rPr>
        <w:t>had a greater impact on women and nonwhite workers</w:t>
      </w:r>
      <w:r w:rsidRPr="00554A76">
        <w:rPr>
          <w:sz w:val="8"/>
        </w:rPr>
        <w:t xml:space="preserve"> because they were more frequently employed at subcontractors, suppliers, and other firms, or working without employee status altogether.105</w:t>
      </w:r>
    </w:p>
    <w:p w14:paraId="34ED10B7" w14:textId="77777777" w:rsidR="0028024D" w:rsidRPr="00554A76" w:rsidRDefault="0028024D" w:rsidP="0028024D">
      <w:pPr>
        <w:rPr>
          <w:sz w:val="8"/>
        </w:rPr>
      </w:pPr>
      <w:r w:rsidRPr="00554A76">
        <w:rPr>
          <w:sz w:val="8"/>
        </w:rPr>
        <w:t>LAYER 3 Fragmented Bargaining Landscape</w:t>
      </w:r>
    </w:p>
    <w:p w14:paraId="05A71F04" w14:textId="77777777" w:rsidR="0028024D" w:rsidRPr="00554A76" w:rsidRDefault="0028024D" w:rsidP="0028024D">
      <w:pPr>
        <w:rPr>
          <w:sz w:val="8"/>
        </w:rPr>
      </w:pPr>
      <w:r w:rsidRPr="00554A76">
        <w:rPr>
          <w:sz w:val="8"/>
        </w:rPr>
        <w:t xml:space="preserve">In the second-to-last layer, we find that </w:t>
      </w:r>
      <w:r w:rsidRPr="005831CC">
        <w:rPr>
          <w:rStyle w:val="StyleUnderline"/>
          <w:highlight w:val="cyan"/>
        </w:rPr>
        <w:t>our current system of bargaining keeps workers divided across workplaces</w:t>
      </w:r>
      <w:r w:rsidRPr="00554A76">
        <w:rPr>
          <w:sz w:val="8"/>
        </w:rPr>
        <w:t>, even when unionized, severely limiting our ability to secure a better future. For example, private collective bargaining agreements are negotiated shop-by-shop or unit-by-unit instead of sector-wide. This constrains organizing and limits the reach of any wins to specific workplaces. Additionally, many corporations have also outsourced core functions to “independent” firms they control. This means that while workers at a McDonald’s franchisee can engage in collective bargaining against the franchisee itself, they cannot bargain with McDonald’s USA.106, 107 Moreover, the mandatory subjects of bargaining outlined by the NLRA often favor companies, further hindering organized labor’s expansion.</w:t>
      </w:r>
    </w:p>
    <w:p w14:paraId="775D8A75" w14:textId="77777777" w:rsidR="0028024D" w:rsidRPr="00554A76" w:rsidRDefault="0028024D" w:rsidP="0028024D">
      <w:pPr>
        <w:rPr>
          <w:sz w:val="8"/>
        </w:rPr>
      </w:pPr>
      <w:r w:rsidRPr="00554A76">
        <w:rPr>
          <w:sz w:val="8"/>
        </w:rPr>
        <w:t>LAYER 4 Workers Vs. Anyone Who Does Not or Cannot Work</w:t>
      </w:r>
    </w:p>
    <w:p w14:paraId="5A959893" w14:textId="77777777" w:rsidR="0028024D" w:rsidRPr="00554A76" w:rsidRDefault="0028024D" w:rsidP="0028024D">
      <w:pPr>
        <w:rPr>
          <w:sz w:val="8"/>
        </w:rPr>
      </w:pPr>
      <w:r w:rsidRPr="00554A76">
        <w:rPr>
          <w:sz w:val="8"/>
        </w:rPr>
        <w:t>Lastly, reaching the final and most crucial layer of our metaphorical cake, we discover that the U.S. relies on a system of predominantly privatized rights and benefits that heavily relies on private employers to provide for their workers. As a result, individuals who cannot work or choose not to work are left with an intentionally inferior system of public benefits, which frequently suffers from underfunding and delays. This arrangement not only harms those who are not employed but also leaves workers beholden to employers to get their most basic needs met. Therefore, any discussion on shifting the balance of power between workers and corporations must address the deliberate inequities embedded in our labor laws and social safety net systems.</w:t>
      </w:r>
    </w:p>
    <w:p w14:paraId="380B12CC" w14:textId="77777777" w:rsidR="0028024D" w:rsidRPr="00554A76" w:rsidRDefault="0028024D" w:rsidP="0028024D">
      <w:pPr>
        <w:rPr>
          <w:sz w:val="8"/>
        </w:rPr>
      </w:pPr>
      <w:r w:rsidRPr="00554A76">
        <w:rPr>
          <w:sz w:val="8"/>
        </w:rPr>
        <w:t xml:space="preserve">Ultimately, the layers that constitute our current system have led to a concentrated labor market that weakens, divides, and deprives the working class of their power to confront unchecked corporate dominance. This underscores the critical importance of strengthening labor organizing as a means to counter corporate power. Simply having systems, legal protections, and rights in place is insufficient; </w:t>
      </w:r>
      <w:r w:rsidRPr="005831CC">
        <w:rPr>
          <w:rStyle w:val="StyleUnderline"/>
          <w:highlight w:val="cyan"/>
        </w:rPr>
        <w:t>workers must build</w:t>
      </w:r>
      <w:r w:rsidRPr="00554A76">
        <w:rPr>
          <w:sz w:val="8"/>
        </w:rPr>
        <w:t xml:space="preserve"> enough </w:t>
      </w:r>
      <w:r w:rsidRPr="005831CC">
        <w:rPr>
          <w:rStyle w:val="StyleUnderline"/>
          <w:highlight w:val="cyan"/>
        </w:rPr>
        <w:t>power to vindicate</w:t>
      </w:r>
      <w:r w:rsidRPr="00554A76">
        <w:rPr>
          <w:sz w:val="8"/>
        </w:rPr>
        <w:t xml:space="preserve"> those </w:t>
      </w:r>
      <w:r w:rsidRPr="005831CC">
        <w:rPr>
          <w:rStyle w:val="StyleUnderline"/>
          <w:highlight w:val="cyan"/>
        </w:rPr>
        <w:t xml:space="preserve">rights </w:t>
      </w:r>
      <w:r w:rsidRPr="00554A76">
        <w:rPr>
          <w:sz w:val="8"/>
        </w:rPr>
        <w:t>and ensure accountability.</w:t>
      </w:r>
    </w:p>
    <w:p w14:paraId="1BDCFC52" w14:textId="77777777" w:rsidR="0028024D" w:rsidRPr="00554A76" w:rsidRDefault="0028024D" w:rsidP="0028024D">
      <w:pPr>
        <w:rPr>
          <w:sz w:val="8"/>
        </w:rPr>
      </w:pPr>
      <w:r w:rsidRPr="00554A76">
        <w:rPr>
          <w:sz w:val="8"/>
        </w:rPr>
        <w:t>THE SOLUTION: Strengthen Our Labor Laws to Protect All Workers and Value All Work</w:t>
      </w:r>
    </w:p>
    <w:p w14:paraId="07C891F6" w14:textId="77777777" w:rsidR="0028024D" w:rsidRPr="00554A76" w:rsidRDefault="0028024D" w:rsidP="0028024D">
      <w:pPr>
        <w:rPr>
          <w:sz w:val="8"/>
        </w:rPr>
      </w:pPr>
      <w:r w:rsidRPr="00554A76">
        <w:rPr>
          <w:sz w:val="8"/>
        </w:rPr>
        <w:t xml:space="preserve">To build up worker power and voice further, we must implement reforms that intentionally strengthen workers’ ability to form unions and to bargain, while also reducing the power corporations have to keep us in unhealthy and harmful work environments. In effect, we need a comprehensive reevaluation of economic policy to safeguard and support workers,108 </w:t>
      </w:r>
      <w:r w:rsidRPr="005831CC">
        <w:rPr>
          <w:rStyle w:val="StyleUnderline"/>
          <w:highlight w:val="cyan"/>
        </w:rPr>
        <w:t>and</w:t>
      </w:r>
      <w:r w:rsidRPr="00554A76">
        <w:rPr>
          <w:sz w:val="8"/>
        </w:rPr>
        <w:t xml:space="preserve"> to </w:t>
      </w:r>
      <w:r w:rsidRPr="005831CC">
        <w:rPr>
          <w:rStyle w:val="StyleUnderline"/>
          <w:highlight w:val="cyan"/>
        </w:rPr>
        <w:t>dismantle the power that corporations have</w:t>
      </w:r>
      <w:r w:rsidRPr="00554A76">
        <w:rPr>
          <w:sz w:val="8"/>
        </w:rPr>
        <w:t xml:space="preserve"> to pit us against each other, here and abroad. The following efforts and policies should be part of this reevaluation. Bring all workers into federal labor law protections.</w:t>
      </w:r>
    </w:p>
    <w:p w14:paraId="34943860" w14:textId="77777777" w:rsidR="0028024D" w:rsidRPr="00554A76" w:rsidRDefault="0028024D" w:rsidP="0028024D">
      <w:pPr>
        <w:rPr>
          <w:sz w:val="8"/>
        </w:rPr>
      </w:pPr>
      <w:r w:rsidRPr="00554A76">
        <w:rPr>
          <w:sz w:val="8"/>
        </w:rPr>
        <w:t>In order to boost worker voice and power, we first need to end the exclusion of those who have been left out of labor and wage protections by stopping companies from rigging the game in their favor. This requires closing loopholes, like misclassification, that allow employers to bypass labor laws, as well as expanding the right of all workers to organize, unionize, and bargain collectively.</w:t>
      </w:r>
    </w:p>
    <w:p w14:paraId="35438295" w14:textId="77777777" w:rsidR="0028024D" w:rsidRPr="00554A76" w:rsidRDefault="0028024D" w:rsidP="0028024D">
      <w:pPr>
        <w:rPr>
          <w:sz w:val="8"/>
        </w:rPr>
      </w:pPr>
      <w:r w:rsidRPr="00554A76">
        <w:rPr>
          <w:sz w:val="8"/>
        </w:rPr>
        <w:t>Two pieces of legislation that can help accomplish this are the Protecting the Right to Organize (PRO) Act,109 which, among a number of other pro-worker provisions, ends the misclassification of independent contractors by expanding the definition of employee, along with the Public Service Freedom to Negotiate Act,110 which extends federal labor protections and bargaining rights to all public-sector workers.</w:t>
      </w:r>
    </w:p>
    <w:p w14:paraId="79F56172" w14:textId="77777777" w:rsidR="0028024D" w:rsidRPr="00554A76" w:rsidRDefault="0028024D" w:rsidP="0028024D">
      <w:pPr>
        <w:rPr>
          <w:sz w:val="8"/>
        </w:rPr>
      </w:pPr>
      <w:r w:rsidRPr="00554A76">
        <w:rPr>
          <w:sz w:val="8"/>
        </w:rPr>
        <w:t>Strengthen unions by repealing anti-union laws and increasing enforcement.</w:t>
      </w:r>
    </w:p>
    <w:p w14:paraId="55A85204" w14:textId="77777777" w:rsidR="0028024D" w:rsidRPr="00554A76" w:rsidRDefault="0028024D" w:rsidP="0028024D">
      <w:pPr>
        <w:rPr>
          <w:sz w:val="8"/>
        </w:rPr>
      </w:pPr>
      <w:r w:rsidRPr="00554A76">
        <w:rPr>
          <w:sz w:val="8"/>
        </w:rPr>
        <w:t>To strengthen and protect union power, we also need to reverse many anti-worker laws and practices across the country, such as right-to-work laws, which have limited the ability of workers to join and maintain unions, and captive audience meetings, where employers force unionizing employees to attend anti-union meetings designed to pressure workers from voting in favor of a union. Additionally, to sustain these and other proworker efforts, we also need to increase penalties for employers who violate workers’ rights by boosting the funding and enforcement power of the NLRB. The PRO Act would also increase penalties against those that violate labor laws and would override anti-worker laws and practices throughout the country.111</w:t>
      </w:r>
    </w:p>
    <w:p w14:paraId="355F4A2E" w14:textId="77777777" w:rsidR="0028024D" w:rsidRPr="00554A76" w:rsidRDefault="0028024D" w:rsidP="0028024D">
      <w:pPr>
        <w:rPr>
          <w:sz w:val="8"/>
        </w:rPr>
      </w:pPr>
      <w:r w:rsidRPr="00554A76">
        <w:rPr>
          <w:sz w:val="8"/>
        </w:rPr>
        <w:t>Create a sectoral bargaining system to supercharge worker power.</w:t>
      </w:r>
    </w:p>
    <w:p w14:paraId="23ADA1AD" w14:textId="77777777" w:rsidR="0028024D" w:rsidRPr="00554A76" w:rsidRDefault="0028024D" w:rsidP="0028024D">
      <w:pPr>
        <w:rPr>
          <w:sz w:val="8"/>
        </w:rPr>
      </w:pPr>
      <w:r w:rsidRPr="00554A76">
        <w:rPr>
          <w:sz w:val="8"/>
        </w:rPr>
        <w:t xml:space="preserve">To massively boost the power of workers, we need to create and implement </w:t>
      </w:r>
      <w:r w:rsidRPr="005831CC">
        <w:rPr>
          <w:rStyle w:val="StyleUnderline"/>
          <w:highlight w:val="cyan"/>
        </w:rPr>
        <w:t>a sector-wide approach to collective bargaining</w:t>
      </w:r>
      <w:r w:rsidRPr="00554A76">
        <w:rPr>
          <w:sz w:val="8"/>
        </w:rPr>
        <w:t xml:space="preserve">, instead of continuing with our current company-by-company approach. By allowing and empowering employees to set employment terms across sectors, sectoral bargaining </w:t>
      </w:r>
      <w:r w:rsidRPr="005831CC">
        <w:rPr>
          <w:rStyle w:val="StyleUnderline"/>
          <w:highlight w:val="cyan"/>
        </w:rPr>
        <w:t>would enormously rebalance power</w:t>
      </w:r>
      <w:r w:rsidRPr="00554A76">
        <w:rPr>
          <w:sz w:val="8"/>
        </w:rPr>
        <w:t xml:space="preserve"> in favor of workers. For example, instead of each Amazon warehouse having separate negotiations, a union like the Amazon Labor Union could work with other warehouse workers, both at Amazon and other companies, to establish a collective standard for wages, benefits, and working conditions that applies to the entire warehouse labor sector. </w:t>
      </w:r>
      <w:r w:rsidRPr="005831CC">
        <w:rPr>
          <w:rStyle w:val="StyleUnderline"/>
          <w:highlight w:val="cyan"/>
        </w:rPr>
        <w:t>Sectoral bargaining is critical for boosting worker power and curbing corporate concentration, as it puts an end to the race to the bottom</w:t>
      </w:r>
      <w:r w:rsidRPr="00554A76">
        <w:rPr>
          <w:sz w:val="8"/>
        </w:rPr>
        <w:t xml:space="preserve"> that lowers worker wages and pits workers against each other.112</w:t>
      </w:r>
    </w:p>
    <w:p w14:paraId="572030F4" w14:textId="77777777" w:rsidR="0028024D" w:rsidRPr="00554A76" w:rsidRDefault="0028024D" w:rsidP="0028024D">
      <w:pPr>
        <w:rPr>
          <w:sz w:val="8"/>
        </w:rPr>
      </w:pPr>
      <w:r w:rsidRPr="00554A76">
        <w:rPr>
          <w:sz w:val="8"/>
        </w:rPr>
        <w:t>To guide the development of a sectoral bargaining system, we highlight a few critical principles put forward in 2021 by over 80 scholars, labor lawyers, advocates, and union leaders,113 which include the following.</w:t>
      </w:r>
    </w:p>
    <w:p w14:paraId="0902E8F2" w14:textId="77777777" w:rsidR="0028024D" w:rsidRPr="00554A76" w:rsidRDefault="0028024D" w:rsidP="0028024D">
      <w:pPr>
        <w:ind w:left="720"/>
        <w:rPr>
          <w:sz w:val="8"/>
        </w:rPr>
      </w:pPr>
      <w:r w:rsidRPr="00554A76">
        <w:rPr>
          <w:sz w:val="8"/>
        </w:rPr>
        <w:t>• Coverage: All workers are presumed to be employees and qualify for sectoral bargaining, unless the employer can demonstrate that the worker is a true independent entrepreneur through the ABC Test.xvi</w:t>
      </w:r>
    </w:p>
    <w:p w14:paraId="4FAF3965" w14:textId="77777777" w:rsidR="0028024D" w:rsidRPr="00554A76" w:rsidRDefault="0028024D" w:rsidP="0028024D">
      <w:pPr>
        <w:ind w:left="720"/>
        <w:rPr>
          <w:sz w:val="8"/>
        </w:rPr>
      </w:pPr>
      <w:r w:rsidRPr="00554A76">
        <w:rPr>
          <w:sz w:val="8"/>
        </w:rPr>
        <w:t>• Benefits: Portable benefits offered within a sectoral bargaining system should not be inferior to existing social systems, and they should not be used to reduce employers’ obligations to their workers.</w:t>
      </w:r>
    </w:p>
    <w:p w14:paraId="1039BB59" w14:textId="77777777" w:rsidR="0028024D" w:rsidRPr="00554A76" w:rsidRDefault="0028024D" w:rsidP="0028024D">
      <w:pPr>
        <w:ind w:left="720"/>
        <w:rPr>
          <w:sz w:val="8"/>
        </w:rPr>
      </w:pPr>
      <w:r w:rsidRPr="00554A76">
        <w:rPr>
          <w:sz w:val="8"/>
        </w:rPr>
        <w:t>• Participation and Representation: All workers in a sectoral bargaining system should have a meaningful say in the negotiation process and be represented through organized and democratic organizations.</w:t>
      </w:r>
    </w:p>
    <w:p w14:paraId="11D50F24" w14:textId="77777777" w:rsidR="0028024D" w:rsidRPr="00554A76" w:rsidRDefault="0028024D" w:rsidP="0028024D">
      <w:pPr>
        <w:ind w:left="720"/>
        <w:rPr>
          <w:sz w:val="8"/>
        </w:rPr>
      </w:pPr>
      <w:r w:rsidRPr="00554A76">
        <w:rPr>
          <w:sz w:val="8"/>
        </w:rPr>
        <w:t>• Union Involvement: Only independent trade unions, not company unions, should be part of a sectoral bargaining system.</w:t>
      </w:r>
    </w:p>
    <w:p w14:paraId="35B28855" w14:textId="77777777" w:rsidR="0028024D" w:rsidRPr="00554A76" w:rsidRDefault="0028024D" w:rsidP="0028024D">
      <w:pPr>
        <w:rPr>
          <w:sz w:val="8"/>
        </w:rPr>
      </w:pPr>
      <w:r w:rsidRPr="00554A76">
        <w:rPr>
          <w:sz w:val="8"/>
        </w:rPr>
        <w:t xml:space="preserve">In addition to these principles, it is important to minimize friction between workers’ rights and their ability to secure them. This can be achieved by implementing automatic triggers, such as establishing a sectoral bargaining panel when union density in a sector reaches a certain threshold, as recommended by the Clean Slate for Worker Power project at Harvard Law School.114 It is important to note that the organizers we spoke with emphasized that the creation of sectoral bargaining should go hand in hand with the breaking up of large companies.115 </w:t>
      </w:r>
      <w:r w:rsidRPr="005831CC">
        <w:rPr>
          <w:rStyle w:val="StyleUnderline"/>
          <w:highlight w:val="cyan"/>
        </w:rPr>
        <w:t>By breaking up large companies, collective bargaining can be applied across the resulting smaller firms</w:t>
      </w:r>
      <w:r w:rsidRPr="00554A76">
        <w:rPr>
          <w:sz w:val="8"/>
        </w:rPr>
        <w:t>, ensuring that sectoral bargaining covers as broad a range of workers as possible.</w:t>
      </w:r>
    </w:p>
    <w:p w14:paraId="1D24FDD2" w14:textId="77777777" w:rsidR="0028024D" w:rsidRPr="00554A76" w:rsidRDefault="0028024D" w:rsidP="0028024D">
      <w:pPr>
        <w:rPr>
          <w:sz w:val="8"/>
        </w:rPr>
      </w:pPr>
      <w:r w:rsidRPr="00554A76">
        <w:rPr>
          <w:sz w:val="8"/>
        </w:rPr>
        <w:t>Furthermore, to pave the way for a national sectoral bargaining system, states and local governments should create wage boards within their jurisdictions. Building on efforts in states like New York, New Jersey, and California (which recently enacted the Fast Food Accountability and Standards [FAST] Recovery Act, a lawturned-ballot-measure to create a state-appointed council to negotiate pay and other working standards for fast-food workers in the state),116, xvii wage boards would more immediately help workers set minimum sectorwide standards for wages, benefits, and working conditions within their state or local areas.117 Similar to the federal corporate chartering system proposed earlier in this report, it is crucial that workers from historically oppressed communities have a significant representation on these boards (at least 50 percent).xviii</w:t>
      </w:r>
    </w:p>
    <w:p w14:paraId="2F2A2C12" w14:textId="77777777" w:rsidR="0028024D" w:rsidRPr="00554A76" w:rsidRDefault="0028024D" w:rsidP="0028024D">
      <w:pPr>
        <w:rPr>
          <w:sz w:val="8"/>
        </w:rPr>
      </w:pPr>
      <w:r w:rsidRPr="00554A76">
        <w:rPr>
          <w:sz w:val="8"/>
        </w:rPr>
        <w:t>Decouple life-sustaining benefits from one’s employment.</w:t>
      </w:r>
    </w:p>
    <w:p w14:paraId="7FE96CA7" w14:textId="77777777" w:rsidR="0028024D" w:rsidRPr="00554A76" w:rsidRDefault="0028024D" w:rsidP="0028024D">
      <w:pPr>
        <w:rPr>
          <w:sz w:val="8"/>
        </w:rPr>
      </w:pPr>
      <w:r w:rsidRPr="00554A76">
        <w:rPr>
          <w:sz w:val="8"/>
        </w:rPr>
        <w:t>To improve the overall position of workers, we need to break employers’ power over workers as the sole avenue for accessing life-sustaining social benefits. To decouple these benefits and services from employment, we need to establish a guaranteed basic income that sustains and prevents workers from being forced to navigate the economy with poverty-level wages or endure harmful working conditions to make ends meet.</w:t>
      </w:r>
    </w:p>
    <w:p w14:paraId="38FA32C3" w14:textId="77777777" w:rsidR="0028024D" w:rsidRPr="00554A76" w:rsidRDefault="0028024D" w:rsidP="0028024D">
      <w:pPr>
        <w:rPr>
          <w:sz w:val="8"/>
        </w:rPr>
      </w:pPr>
      <w:r w:rsidRPr="00554A76">
        <w:rPr>
          <w:sz w:val="8"/>
        </w:rPr>
        <w:t>At the same time, we also need to create a national system of paid sick and family leave that guarantees that workers are not forced to choose between earning an income or caring for themselves or a loved one. Lastly, we also must establish and expand universal worker relief funds that automatically scale-up during economic downturns, providing workers with sustainable levels of economic support, in the form of cash, during times of need. Organizers emphasized the importance of this type of support for temporary workers and subcontractors who face particularly unstable employment.</w:t>
      </w:r>
    </w:p>
    <w:p w14:paraId="717A327C" w14:textId="77777777" w:rsidR="0028024D" w:rsidRPr="00554A76" w:rsidRDefault="0028024D" w:rsidP="0028024D">
      <w:pPr>
        <w:rPr>
          <w:sz w:val="8"/>
        </w:rPr>
      </w:pPr>
      <w:r w:rsidRPr="00554A76">
        <w:rPr>
          <w:sz w:val="8"/>
        </w:rPr>
        <w:t>Create a federal job guarantee.</w:t>
      </w:r>
    </w:p>
    <w:p w14:paraId="77EFC278" w14:textId="77777777" w:rsidR="0028024D" w:rsidRPr="00554A76" w:rsidRDefault="0028024D" w:rsidP="0028024D">
      <w:pPr>
        <w:rPr>
          <w:sz w:val="8"/>
        </w:rPr>
      </w:pPr>
      <w:r w:rsidRPr="00554A76">
        <w:rPr>
          <w:sz w:val="8"/>
        </w:rPr>
        <w:t>To further rebalance the labor market in favor of workers, we can reduce the dominance of employers by establishing new public pathways to good jobs through a federal job guarantee. This idea, championed by the federal government during the 1930s (through the creation of the Works Progress Administration and xvii Enacted into law in January 2022, California’s FAST Act was put on hold a month before its effective date, in December 2022, in response to a lawsuit filed by the fastfood industry group, Save the Restaurants. After a campaign by an industry coalition led by the International Franchise Association (IFA), the future of the FAST Act will now be determined by California voters in 2024 through a ballot measure. xviii Non-shareholding members should be compensated at a wage commensurate with the role of board member. Civilian Conservation Corps),118 the Black Panther Party,119 Martin Luther King Jr.,120 and others, would provide government-backed jobs with livable wages, healthcare, paid leave, and retirement benefits as an alternative to low-wage private-sector work.</w:t>
      </w:r>
    </w:p>
    <w:p w14:paraId="44046683" w14:textId="77777777" w:rsidR="0028024D" w:rsidRPr="00554A76" w:rsidRDefault="0028024D" w:rsidP="0028024D">
      <w:pPr>
        <w:rPr>
          <w:sz w:val="8"/>
        </w:rPr>
      </w:pPr>
      <w:r w:rsidRPr="00554A76">
        <w:rPr>
          <w:sz w:val="8"/>
        </w:rPr>
        <w:t>This concept elevates a proposal by economists Mark Paul, William Darity, Jr., and Darrick Hamilton121—jobs offered through the program should be universally available for every capable adult and should provide a living wage that covers basic needs (rather than wages that raise workers above the poverty level as the Paul, Darity, Hamilton proposal calls for).122 Fringe benefits should also be included, and the program should be governed by a local body with democratic accountability and funded exclusively by the federal government. While a federal job guarantee may not solve all labor market problems, it would build on a history of government employment as a safe haven for people of color, creating jobs that serve locally identified needs and reducing the power of the private sector over workers.</w:t>
      </w:r>
    </w:p>
    <w:p w14:paraId="77DD7F3C" w14:textId="77777777" w:rsidR="0028024D" w:rsidRPr="00554A76" w:rsidRDefault="0028024D" w:rsidP="0028024D">
      <w:pPr>
        <w:rPr>
          <w:sz w:val="8"/>
        </w:rPr>
      </w:pPr>
      <w:r w:rsidRPr="00554A76">
        <w:rPr>
          <w:sz w:val="8"/>
        </w:rPr>
        <w:t>Reform worker and trade policies that subordinate global south workers and their economies to U.S. corporations.</w:t>
      </w:r>
    </w:p>
    <w:p w14:paraId="0767243A" w14:textId="77777777" w:rsidR="0028024D" w:rsidRPr="00554A76" w:rsidRDefault="0028024D" w:rsidP="0028024D">
      <w:pPr>
        <w:rPr>
          <w:sz w:val="8"/>
        </w:rPr>
      </w:pPr>
      <w:r w:rsidRPr="00554A76">
        <w:rPr>
          <w:sz w:val="8"/>
        </w:rPr>
        <w:t>To address the power imbalances faced by (im)migrant agricultural workers, reforms are needed in programs like H2-A and in our approach to farmworkers in the labor market. As Centro De Los Derechos Del Migrante recommends, we should start by giving workers greater control over who employs them and providing a pathway to citizenship or legal permanent status (at a minimum).123 Conversations in sessions with organizers affirmed that employment should create clear pathways to citizenship status. Additionally, we should also move to end the exclusion of farmworkers and others from accessing labor protections and ensure that these workers are able to access public supports, including healthcare, while they are here.</w:t>
      </w:r>
    </w:p>
    <w:p w14:paraId="1AE56943" w14:textId="77777777" w:rsidR="0028024D" w:rsidRPr="00554A76" w:rsidRDefault="0028024D" w:rsidP="0028024D">
      <w:pPr>
        <w:rPr>
          <w:sz w:val="8"/>
        </w:rPr>
      </w:pPr>
      <w:r w:rsidRPr="00554A76">
        <w:rPr>
          <w:sz w:val="8"/>
        </w:rPr>
        <w:t>On an international level, tax loopholes that incentivize offshoring jobs and profits should be closed. Environmental and labor standards should be enforced in all U.S. trade agreements, and stakeholder participation and approval should be mandated in trade negotiations. Finally, investment treaty arrangements that give excessive power to corporations should be eliminated to prevent them from dictating global policy for their own profits.</w:t>
      </w:r>
    </w:p>
    <w:p w14:paraId="6E03FEE9" w14:textId="77777777" w:rsidR="0028024D" w:rsidRDefault="0028024D" w:rsidP="0028024D"/>
    <w:p w14:paraId="2A572D1A" w14:textId="77777777" w:rsidR="0028024D" w:rsidRPr="004B304E" w:rsidRDefault="0028024D" w:rsidP="0028024D">
      <w:pPr>
        <w:keepNext/>
        <w:keepLines/>
        <w:spacing w:before="200" w:after="0" w:line="240" w:lineRule="auto"/>
        <w:outlineLvl w:val="3"/>
        <w:rPr>
          <w:rFonts w:eastAsia="MS Gothic" w:cs="Arial"/>
          <w:b/>
          <w:iCs/>
          <w:sz w:val="24"/>
        </w:rPr>
      </w:pPr>
      <w:r w:rsidRPr="004B304E">
        <w:rPr>
          <w:rFonts w:eastAsia="MS Gothic" w:cs="Arial"/>
          <w:b/>
          <w:iCs/>
          <w:sz w:val="24"/>
        </w:rPr>
        <w:t xml:space="preserve">Don’t give up on the state---Only an active reclamation of sovereignty and national government can avert enormous human costs by ensuring basic social services. </w:t>
      </w:r>
    </w:p>
    <w:p w14:paraId="6D6A0D0B" w14:textId="77777777" w:rsidR="0028024D" w:rsidRPr="004B304E" w:rsidRDefault="0028024D" w:rsidP="0028024D">
      <w:pPr>
        <w:spacing w:after="0" w:line="240" w:lineRule="auto"/>
        <w:rPr>
          <w:rFonts w:eastAsia="Cambria"/>
          <w:sz w:val="24"/>
        </w:rPr>
      </w:pPr>
      <w:r w:rsidRPr="004B304E">
        <w:rPr>
          <w:rFonts w:eastAsia="Calibri"/>
          <w:b/>
          <w:bCs/>
          <w:sz w:val="24"/>
          <w:u w:val="single"/>
        </w:rPr>
        <w:t>Mitchell and Fazi 17.</w:t>
      </w:r>
      <w:r w:rsidRPr="004B304E">
        <w:rPr>
          <w:rFonts w:eastAsia="Cambria"/>
          <w:sz w:val="24"/>
        </w:rPr>
        <w:t xml:space="preserve"> William Mitchell, chair in economics at the University of Newcastle (Australia) and visiting professor at Maastricht University (Netherlands) and Thomas Fazi, activist, film-maker, and journalist, “Make the Left Great Again,” American Affairs Volume I, Number 3 (Fall 2017): 75–91, online at https://americanaffairsjournal.org/2017/08/make-left-great/</w:t>
      </w:r>
    </w:p>
    <w:p w14:paraId="18834D98" w14:textId="77777777" w:rsidR="0028024D" w:rsidRPr="004B304E" w:rsidRDefault="0028024D" w:rsidP="0028024D">
      <w:pPr>
        <w:spacing w:after="0" w:line="240" w:lineRule="auto"/>
        <w:rPr>
          <w:rFonts w:eastAsia="Cambria"/>
          <w:sz w:val="24"/>
        </w:rPr>
      </w:pPr>
      <w:r w:rsidRPr="004B304E">
        <w:rPr>
          <w:rFonts w:eastAsia="Cambria"/>
          <w:sz w:val="16"/>
          <w:szCs w:val="16"/>
        </w:rPr>
        <w:t>This has gone hand in hand with another, equally tragic, development.</w:t>
      </w:r>
      <w:r w:rsidRPr="004B304E">
        <w:rPr>
          <w:rFonts w:eastAsia="Cambria"/>
          <w:sz w:val="24"/>
        </w:rPr>
        <w:t xml:space="preserve"> </w:t>
      </w:r>
      <w:r w:rsidRPr="004B304E">
        <w:rPr>
          <w:rFonts w:eastAsia="Cambria"/>
          <w:b/>
          <w:sz w:val="24"/>
          <w:u w:val="single"/>
        </w:rPr>
        <w:t xml:space="preserve">Following its historical defeat, </w:t>
      </w:r>
      <w:r w:rsidRPr="004B304E">
        <w:rPr>
          <w:rFonts w:eastAsia="Cambria"/>
          <w:b/>
          <w:sz w:val="24"/>
          <w:highlight w:val="cyan"/>
          <w:u w:val="single"/>
        </w:rPr>
        <w:t xml:space="preserve">the </w:t>
      </w:r>
      <w:r w:rsidRPr="004B304E">
        <w:rPr>
          <w:rFonts w:eastAsia="Cambria"/>
          <w:b/>
          <w:iCs/>
          <w:sz w:val="24"/>
          <w:highlight w:val="cyan"/>
          <w:u w:val="single"/>
          <w:bdr w:val="single" w:sz="8" w:space="0" w:color="auto"/>
        </w:rPr>
        <w:t>Left’s</w:t>
      </w:r>
      <w:r w:rsidRPr="004B304E">
        <w:rPr>
          <w:rFonts w:eastAsia="Cambria"/>
          <w:b/>
          <w:iCs/>
          <w:sz w:val="24"/>
          <w:u w:val="single"/>
          <w:bdr w:val="single" w:sz="8" w:space="0" w:color="auto"/>
        </w:rPr>
        <w:t xml:space="preserve"> traditional </w:t>
      </w:r>
      <w:r w:rsidRPr="004B304E">
        <w:rPr>
          <w:rFonts w:eastAsia="Cambria"/>
          <w:b/>
          <w:iCs/>
          <w:sz w:val="24"/>
          <w:highlight w:val="cyan"/>
          <w:u w:val="single"/>
          <w:bdr w:val="single" w:sz="8" w:space="0" w:color="auto"/>
        </w:rPr>
        <w:t>anticapitalist focus</w:t>
      </w:r>
      <w:r w:rsidRPr="004B304E">
        <w:rPr>
          <w:rFonts w:eastAsia="Cambria"/>
          <w:b/>
          <w:sz w:val="24"/>
          <w:u w:val="single"/>
        </w:rPr>
        <w:t xml:space="preserve"> on </w:t>
      </w:r>
      <w:r w:rsidRPr="004B304E">
        <w:rPr>
          <w:rFonts w:eastAsia="Cambria"/>
          <w:b/>
          <w:iCs/>
          <w:sz w:val="24"/>
          <w:u w:val="single"/>
          <w:bdr w:val="single" w:sz="8" w:space="0" w:color="auto"/>
        </w:rPr>
        <w:t>class</w:t>
      </w:r>
      <w:r w:rsidRPr="004B304E">
        <w:rPr>
          <w:rFonts w:eastAsia="Cambria"/>
          <w:b/>
          <w:sz w:val="24"/>
          <w:u w:val="single"/>
        </w:rPr>
        <w:t xml:space="preserve"> slowly </w:t>
      </w:r>
      <w:r w:rsidRPr="004B304E">
        <w:rPr>
          <w:rFonts w:eastAsia="Cambria"/>
          <w:b/>
          <w:sz w:val="24"/>
          <w:highlight w:val="cyan"/>
          <w:u w:val="single"/>
        </w:rPr>
        <w:t xml:space="preserve">gave way to a </w:t>
      </w:r>
      <w:r w:rsidRPr="004B304E">
        <w:rPr>
          <w:rFonts w:eastAsia="Cambria"/>
          <w:b/>
          <w:iCs/>
          <w:sz w:val="24"/>
          <w:highlight w:val="cyan"/>
          <w:u w:val="single"/>
          <w:bdr w:val="single" w:sz="8" w:space="0" w:color="auto"/>
        </w:rPr>
        <w:t>liberal-individualist</w:t>
      </w:r>
      <w:r w:rsidRPr="004B304E">
        <w:rPr>
          <w:rFonts w:eastAsia="Cambria"/>
          <w:b/>
          <w:iCs/>
          <w:sz w:val="24"/>
          <w:u w:val="single"/>
          <w:bdr w:val="single" w:sz="8" w:space="0" w:color="auto"/>
        </w:rPr>
        <w:t xml:space="preserve"> </w:t>
      </w:r>
      <w:r w:rsidRPr="004B304E">
        <w:rPr>
          <w:rFonts w:eastAsia="Cambria"/>
          <w:b/>
          <w:sz w:val="24"/>
          <w:u w:val="single"/>
        </w:rPr>
        <w:t xml:space="preserve">understanding of </w:t>
      </w:r>
      <w:r w:rsidRPr="004B304E">
        <w:rPr>
          <w:rFonts w:eastAsia="Cambria"/>
          <w:b/>
          <w:sz w:val="24"/>
          <w:highlight w:val="cyan"/>
          <w:u w:val="single"/>
        </w:rPr>
        <w:t>emancipation</w:t>
      </w:r>
      <w:r w:rsidRPr="004B304E">
        <w:rPr>
          <w:rFonts w:eastAsia="Cambria"/>
          <w:sz w:val="24"/>
        </w:rPr>
        <w:t xml:space="preserve">. </w:t>
      </w:r>
      <w:r w:rsidRPr="004B304E">
        <w:rPr>
          <w:rFonts w:eastAsia="Cambria"/>
          <w:b/>
          <w:sz w:val="24"/>
          <w:u w:val="single"/>
        </w:rPr>
        <w:t xml:space="preserve">Waylaid by postmodernist and </w:t>
      </w:r>
      <w:r w:rsidRPr="004B304E">
        <w:rPr>
          <w:rFonts w:eastAsia="Cambria"/>
          <w:b/>
          <w:iCs/>
          <w:sz w:val="24"/>
          <w:u w:val="single"/>
          <w:bdr w:val="single" w:sz="8" w:space="0" w:color="auto"/>
        </w:rPr>
        <w:t>poststructuralist</w:t>
      </w:r>
      <w:r w:rsidRPr="004B304E">
        <w:rPr>
          <w:rFonts w:eastAsia="Cambria"/>
          <w:b/>
          <w:sz w:val="24"/>
          <w:u w:val="single"/>
        </w:rPr>
        <w:t xml:space="preserve"> theories, Left </w:t>
      </w:r>
      <w:r w:rsidRPr="004B304E">
        <w:rPr>
          <w:rFonts w:eastAsia="Cambria"/>
          <w:b/>
          <w:sz w:val="24"/>
          <w:highlight w:val="cyan"/>
          <w:u w:val="single"/>
        </w:rPr>
        <w:t>intellectuals</w:t>
      </w:r>
      <w:r w:rsidRPr="004B304E">
        <w:rPr>
          <w:rFonts w:eastAsia="Cambria"/>
          <w:b/>
          <w:sz w:val="24"/>
          <w:u w:val="single"/>
        </w:rPr>
        <w:t xml:space="preserve"> slowly </w:t>
      </w:r>
      <w:r w:rsidRPr="004B304E">
        <w:rPr>
          <w:rFonts w:eastAsia="Cambria"/>
          <w:b/>
          <w:iCs/>
          <w:sz w:val="24"/>
          <w:highlight w:val="cyan"/>
          <w:u w:val="single"/>
          <w:bdr w:val="single" w:sz="8" w:space="0" w:color="auto"/>
        </w:rPr>
        <w:t>abandoned</w:t>
      </w:r>
      <w:r w:rsidRPr="004B304E">
        <w:rPr>
          <w:rFonts w:eastAsia="Cambria"/>
          <w:b/>
          <w:iCs/>
          <w:sz w:val="24"/>
          <w:u w:val="single"/>
          <w:bdr w:val="single" w:sz="8" w:space="0" w:color="auto"/>
        </w:rPr>
        <w:t xml:space="preserve"> Marxian </w:t>
      </w:r>
      <w:r w:rsidRPr="004B304E">
        <w:rPr>
          <w:rFonts w:eastAsia="Cambria"/>
          <w:b/>
          <w:iCs/>
          <w:sz w:val="24"/>
          <w:highlight w:val="cyan"/>
          <w:u w:val="single"/>
          <w:bdr w:val="single" w:sz="8" w:space="0" w:color="auto"/>
        </w:rPr>
        <w:t>class</w:t>
      </w:r>
      <w:r w:rsidRPr="004B304E">
        <w:rPr>
          <w:rFonts w:eastAsia="Cambria"/>
          <w:b/>
          <w:iCs/>
          <w:sz w:val="24"/>
          <w:u w:val="single"/>
          <w:bdr w:val="single" w:sz="8" w:space="0" w:color="auto"/>
        </w:rPr>
        <w:t xml:space="preserve"> categories</w:t>
      </w:r>
      <w:r w:rsidRPr="004B304E">
        <w:rPr>
          <w:rFonts w:eastAsia="Cambria"/>
          <w:b/>
          <w:sz w:val="24"/>
          <w:u w:val="single"/>
        </w:rPr>
        <w:t xml:space="preserve"> </w:t>
      </w:r>
      <w:r w:rsidRPr="004B304E">
        <w:rPr>
          <w:rFonts w:eastAsia="Cambria"/>
          <w:b/>
          <w:sz w:val="24"/>
          <w:highlight w:val="cyan"/>
          <w:u w:val="single"/>
        </w:rPr>
        <w:t>to focus</w:t>
      </w:r>
      <w:r w:rsidRPr="004B304E">
        <w:rPr>
          <w:rFonts w:eastAsia="Cambria"/>
          <w:b/>
          <w:sz w:val="24"/>
          <w:u w:val="single"/>
        </w:rPr>
        <w:t xml:space="preserve"> instead </w:t>
      </w:r>
      <w:r w:rsidRPr="004B304E">
        <w:rPr>
          <w:rFonts w:eastAsia="Cambria"/>
          <w:b/>
          <w:sz w:val="24"/>
          <w:highlight w:val="cyan"/>
          <w:u w:val="single"/>
        </w:rPr>
        <w:t>on</w:t>
      </w:r>
      <w:r w:rsidRPr="004B304E">
        <w:rPr>
          <w:rFonts w:eastAsia="Cambria"/>
          <w:b/>
          <w:sz w:val="24"/>
          <w:u w:val="single"/>
        </w:rPr>
        <w:t xml:space="preserve"> elements of political power and the use of </w:t>
      </w:r>
      <w:r w:rsidRPr="004B304E">
        <w:rPr>
          <w:rFonts w:eastAsia="Cambria"/>
          <w:b/>
          <w:iCs/>
          <w:sz w:val="24"/>
          <w:highlight w:val="cyan"/>
          <w:u w:val="single"/>
          <w:bdr w:val="single" w:sz="8" w:space="0" w:color="auto"/>
        </w:rPr>
        <w:t>language and narratives</w:t>
      </w:r>
      <w:r w:rsidRPr="004B304E">
        <w:rPr>
          <w:rFonts w:eastAsia="Cambria"/>
          <w:b/>
          <w:sz w:val="24"/>
          <w:u w:val="single"/>
        </w:rPr>
        <w:t xml:space="preserve"> as a way of establishing meaning</w:t>
      </w:r>
      <w:r w:rsidRPr="004B304E">
        <w:rPr>
          <w:rFonts w:eastAsia="Cambria"/>
          <w:sz w:val="24"/>
        </w:rPr>
        <w:t xml:space="preserve">. </w:t>
      </w:r>
      <w:r w:rsidRPr="004B304E">
        <w:rPr>
          <w:rFonts w:eastAsia="Cambria"/>
          <w:sz w:val="16"/>
          <w:szCs w:val="16"/>
        </w:rPr>
        <w:t>This shift also defined new arenas of political struggle that were diametrically opposed to those defined by Marx. Over the past three decades,</w:t>
      </w:r>
      <w:r w:rsidRPr="004B304E">
        <w:rPr>
          <w:rFonts w:eastAsia="Cambria"/>
          <w:sz w:val="24"/>
        </w:rPr>
        <w:t xml:space="preserve"> </w:t>
      </w:r>
      <w:r w:rsidRPr="004B304E">
        <w:rPr>
          <w:rFonts w:eastAsia="Cambria"/>
          <w:b/>
          <w:sz w:val="24"/>
          <w:u w:val="single"/>
        </w:rPr>
        <w:t xml:space="preserve">the Left’s focus on </w:t>
      </w:r>
      <w:r w:rsidRPr="004B304E">
        <w:rPr>
          <w:rFonts w:eastAsia="Cambria"/>
          <w:b/>
          <w:iCs/>
          <w:sz w:val="24"/>
          <w:u w:val="single"/>
          <w:bdr w:val="single" w:sz="8" w:space="0" w:color="auto"/>
        </w:rPr>
        <w:t>“capitalism”</w:t>
      </w:r>
      <w:r w:rsidRPr="004B304E">
        <w:rPr>
          <w:rFonts w:eastAsia="Cambria"/>
          <w:b/>
          <w:sz w:val="24"/>
          <w:u w:val="single"/>
        </w:rPr>
        <w:t xml:space="preserve"> has given way to a focus on issues such as </w:t>
      </w:r>
      <w:r w:rsidRPr="004B304E">
        <w:rPr>
          <w:rFonts w:eastAsia="Cambria"/>
          <w:b/>
          <w:iCs/>
          <w:sz w:val="24"/>
          <w:u w:val="single"/>
          <w:bdr w:val="single" w:sz="8" w:space="0" w:color="auto"/>
        </w:rPr>
        <w:t>racism, gender, homophobia, multiculturalism</w:t>
      </w:r>
      <w:r w:rsidRPr="004B304E">
        <w:rPr>
          <w:rFonts w:eastAsia="Cambria"/>
          <w:sz w:val="24"/>
        </w:rPr>
        <w:t xml:space="preserve">, etc. </w:t>
      </w:r>
      <w:r w:rsidRPr="004B304E">
        <w:rPr>
          <w:rFonts w:eastAsia="Cambria"/>
          <w:b/>
          <w:sz w:val="24"/>
          <w:u w:val="single"/>
        </w:rPr>
        <w:t>Marginality is no longer described in terms of class but rather in terms of identity</w:t>
      </w:r>
      <w:r w:rsidRPr="004B304E">
        <w:rPr>
          <w:rFonts w:eastAsia="Cambria"/>
          <w:sz w:val="24"/>
        </w:rPr>
        <w:t xml:space="preserve">. </w:t>
      </w:r>
      <w:r w:rsidRPr="004B304E">
        <w:rPr>
          <w:rFonts w:eastAsia="Cambria"/>
          <w:b/>
          <w:sz w:val="24"/>
          <w:u w:val="single"/>
        </w:rPr>
        <w:t xml:space="preserve">The struggle against the </w:t>
      </w:r>
      <w:r w:rsidRPr="004B304E">
        <w:rPr>
          <w:rFonts w:eastAsia="Cambria"/>
          <w:b/>
          <w:iCs/>
          <w:sz w:val="24"/>
          <w:u w:val="single"/>
          <w:bdr w:val="single" w:sz="8" w:space="0" w:color="auto"/>
        </w:rPr>
        <w:t>illegitimate hegemony of the capitalist class</w:t>
      </w:r>
      <w:r w:rsidRPr="004B304E">
        <w:rPr>
          <w:rFonts w:eastAsia="Cambria"/>
          <w:b/>
          <w:sz w:val="24"/>
          <w:u w:val="single"/>
        </w:rPr>
        <w:t xml:space="preserve"> has given way to the struggles of a </w:t>
      </w:r>
      <w:r w:rsidRPr="004B304E">
        <w:rPr>
          <w:rFonts w:eastAsia="Cambria"/>
          <w:b/>
          <w:iCs/>
          <w:sz w:val="24"/>
          <w:u w:val="single"/>
          <w:bdr w:val="single" w:sz="8" w:space="0" w:color="auto"/>
        </w:rPr>
        <w:t>variety of (more or less) oppressed and marginalized groups and minorities: women, blacks, LGBTQs, etc</w:t>
      </w:r>
      <w:r w:rsidRPr="004B304E">
        <w:rPr>
          <w:rFonts w:eastAsia="Cambria"/>
          <w:sz w:val="24"/>
        </w:rPr>
        <w:t xml:space="preserve">. As a result, </w:t>
      </w:r>
      <w:r w:rsidRPr="004B304E">
        <w:rPr>
          <w:rFonts w:eastAsia="Cambria"/>
          <w:b/>
          <w:sz w:val="24"/>
          <w:highlight w:val="cyan"/>
          <w:u w:val="single"/>
        </w:rPr>
        <w:t>class struggle</w:t>
      </w:r>
      <w:r w:rsidRPr="004B304E">
        <w:rPr>
          <w:rFonts w:eastAsia="Cambria"/>
          <w:b/>
          <w:sz w:val="24"/>
          <w:u w:val="single"/>
        </w:rPr>
        <w:t xml:space="preserve"> has </w:t>
      </w:r>
      <w:r w:rsidRPr="004B304E">
        <w:rPr>
          <w:rFonts w:eastAsia="Cambria"/>
          <w:b/>
          <w:iCs/>
          <w:sz w:val="24"/>
          <w:highlight w:val="cyan"/>
          <w:u w:val="single"/>
          <w:bdr w:val="single" w:sz="8" w:space="0" w:color="auto"/>
        </w:rPr>
        <w:t>ceased to be</w:t>
      </w:r>
      <w:r w:rsidRPr="004B304E">
        <w:rPr>
          <w:rFonts w:eastAsia="Cambria"/>
          <w:b/>
          <w:iCs/>
          <w:sz w:val="24"/>
          <w:u w:val="single"/>
          <w:bdr w:val="single" w:sz="8" w:space="0" w:color="auto"/>
        </w:rPr>
        <w:t xml:space="preserve"> seen as </w:t>
      </w:r>
      <w:r w:rsidRPr="004B304E">
        <w:rPr>
          <w:rFonts w:eastAsia="Cambria"/>
          <w:b/>
          <w:iCs/>
          <w:sz w:val="24"/>
          <w:highlight w:val="cyan"/>
          <w:u w:val="single"/>
          <w:bdr w:val="single" w:sz="8" w:space="0" w:color="auto"/>
        </w:rPr>
        <w:t>the path to liberation</w:t>
      </w:r>
      <w:r w:rsidRPr="004B304E">
        <w:rPr>
          <w:rFonts w:eastAsia="Cambria"/>
          <w:sz w:val="24"/>
        </w:rPr>
        <w:t xml:space="preserve">. </w:t>
      </w:r>
      <w:r w:rsidRPr="004B304E">
        <w:rPr>
          <w:rFonts w:eastAsia="Cambria"/>
          <w:b/>
          <w:sz w:val="24"/>
          <w:highlight w:val="cyan"/>
          <w:u w:val="single"/>
        </w:rPr>
        <w:t>In this new</w:t>
      </w:r>
      <w:r w:rsidRPr="004B304E">
        <w:rPr>
          <w:rFonts w:eastAsia="Cambria"/>
          <w:b/>
          <w:sz w:val="24"/>
          <w:u w:val="single"/>
        </w:rPr>
        <w:t xml:space="preserve"> postmodernist </w:t>
      </w:r>
      <w:r w:rsidRPr="004B304E">
        <w:rPr>
          <w:rFonts w:eastAsia="Cambria"/>
          <w:b/>
          <w:sz w:val="24"/>
          <w:highlight w:val="cyan"/>
          <w:u w:val="single"/>
        </w:rPr>
        <w:t>world</w:t>
      </w:r>
      <w:r w:rsidRPr="004B304E">
        <w:rPr>
          <w:rFonts w:eastAsia="Cambria"/>
          <w:b/>
          <w:sz w:val="24"/>
          <w:u w:val="single"/>
        </w:rPr>
        <w:t xml:space="preserve">, </w:t>
      </w:r>
      <w:r w:rsidRPr="004B304E">
        <w:rPr>
          <w:rFonts w:eastAsia="Cambria"/>
          <w:b/>
          <w:sz w:val="24"/>
          <w:highlight w:val="cyan"/>
          <w:u w:val="single"/>
        </w:rPr>
        <w:t xml:space="preserve">only categories that </w:t>
      </w:r>
      <w:r w:rsidRPr="004B304E">
        <w:rPr>
          <w:rFonts w:eastAsia="Cambria"/>
          <w:b/>
          <w:iCs/>
          <w:sz w:val="24"/>
          <w:highlight w:val="cyan"/>
          <w:u w:val="single"/>
          <w:bdr w:val="single" w:sz="8" w:space="0" w:color="auto"/>
        </w:rPr>
        <w:t>transcend class</w:t>
      </w:r>
      <w:r w:rsidRPr="004B304E">
        <w:rPr>
          <w:rFonts w:eastAsia="Cambria"/>
          <w:b/>
          <w:iCs/>
          <w:sz w:val="24"/>
          <w:u w:val="single"/>
          <w:bdr w:val="single" w:sz="8" w:space="0" w:color="auto"/>
        </w:rPr>
        <w:t xml:space="preserve"> boundaries </w:t>
      </w:r>
      <w:r w:rsidRPr="004B304E">
        <w:rPr>
          <w:rFonts w:eastAsia="Cambria"/>
          <w:b/>
          <w:iCs/>
          <w:sz w:val="24"/>
          <w:highlight w:val="cyan"/>
          <w:u w:val="single"/>
          <w:bdr w:val="single" w:sz="8" w:space="0" w:color="auto"/>
        </w:rPr>
        <w:t>are considered meaningful</w:t>
      </w:r>
      <w:r w:rsidRPr="004B304E">
        <w:rPr>
          <w:rFonts w:eastAsia="Cambria"/>
          <w:sz w:val="24"/>
        </w:rPr>
        <w:t xml:space="preserve">. Moreover, </w:t>
      </w:r>
      <w:r w:rsidRPr="004B304E">
        <w:rPr>
          <w:rFonts w:eastAsia="Cambria"/>
          <w:b/>
          <w:sz w:val="24"/>
          <w:u w:val="single"/>
        </w:rPr>
        <w:t xml:space="preserve">the </w:t>
      </w:r>
      <w:r w:rsidRPr="004B304E">
        <w:rPr>
          <w:rFonts w:eastAsia="Cambria"/>
          <w:b/>
          <w:sz w:val="24"/>
          <w:highlight w:val="cyan"/>
          <w:u w:val="single"/>
        </w:rPr>
        <w:t>institutions that</w:t>
      </w:r>
      <w:r w:rsidRPr="004B304E">
        <w:rPr>
          <w:rFonts w:eastAsia="Cambria"/>
          <w:b/>
          <w:sz w:val="24"/>
          <w:u w:val="single"/>
        </w:rPr>
        <w:t xml:space="preserve"> evolved to </w:t>
      </w:r>
      <w:r w:rsidRPr="004B304E">
        <w:rPr>
          <w:rFonts w:eastAsia="Cambria"/>
          <w:b/>
          <w:sz w:val="24"/>
          <w:highlight w:val="cyan"/>
          <w:u w:val="single"/>
        </w:rPr>
        <w:t>defend workers against capital</w:t>
      </w:r>
      <w:r w:rsidRPr="004B304E">
        <w:rPr>
          <w:rFonts w:eastAsia="Cambria"/>
          <w:b/>
          <w:sz w:val="24"/>
          <w:u w:val="single"/>
        </w:rPr>
        <w:t xml:space="preserve">—such as trade unions and </w:t>
      </w:r>
      <w:r w:rsidRPr="004B304E">
        <w:rPr>
          <w:rFonts w:eastAsia="Cambria"/>
          <w:b/>
          <w:iCs/>
          <w:sz w:val="24"/>
          <w:u w:val="single"/>
          <w:bdr w:val="single" w:sz="8" w:space="0" w:color="auto"/>
        </w:rPr>
        <w:t>social democratic political parties</w:t>
      </w:r>
      <w:r w:rsidRPr="004B304E">
        <w:rPr>
          <w:rFonts w:eastAsia="Cambria"/>
          <w:b/>
          <w:sz w:val="24"/>
          <w:u w:val="single"/>
        </w:rPr>
        <w:t>—</w:t>
      </w:r>
      <w:r w:rsidRPr="004B304E">
        <w:rPr>
          <w:rFonts w:eastAsia="Cambria"/>
          <w:b/>
          <w:sz w:val="24"/>
          <w:highlight w:val="cyan"/>
          <w:u w:val="single"/>
        </w:rPr>
        <w:t xml:space="preserve">have become </w:t>
      </w:r>
      <w:r w:rsidRPr="004B304E">
        <w:rPr>
          <w:rFonts w:eastAsia="Cambria"/>
          <w:b/>
          <w:iCs/>
          <w:sz w:val="24"/>
          <w:highlight w:val="cyan"/>
          <w:u w:val="single"/>
          <w:bdr w:val="single" w:sz="8" w:space="0" w:color="auto"/>
        </w:rPr>
        <w:t>subjugated to these</w:t>
      </w:r>
      <w:r w:rsidRPr="004B304E">
        <w:rPr>
          <w:rFonts w:eastAsia="Cambria"/>
          <w:b/>
          <w:iCs/>
          <w:sz w:val="24"/>
          <w:u w:val="single"/>
          <w:bdr w:val="single" w:sz="8" w:space="0" w:color="auto"/>
        </w:rPr>
        <w:t xml:space="preserve"> non–class struggle</w:t>
      </w:r>
      <w:r w:rsidRPr="004B304E">
        <w:rPr>
          <w:rFonts w:eastAsia="Cambria"/>
          <w:b/>
          <w:sz w:val="24"/>
          <w:u w:val="single"/>
        </w:rPr>
        <w:t xml:space="preserve"> </w:t>
      </w:r>
      <w:r w:rsidRPr="004B304E">
        <w:rPr>
          <w:rFonts w:eastAsia="Cambria"/>
          <w:b/>
          <w:sz w:val="24"/>
          <w:highlight w:val="cyan"/>
          <w:u w:val="single"/>
        </w:rPr>
        <w:t>foci</w:t>
      </w:r>
      <w:r w:rsidRPr="004B304E">
        <w:rPr>
          <w:rFonts w:eastAsia="Cambria"/>
          <w:sz w:val="24"/>
        </w:rPr>
        <w:t>.</w:t>
      </w:r>
      <w:r w:rsidRPr="004B304E">
        <w:rPr>
          <w:rFonts w:eastAsia="Cambria"/>
          <w:b/>
          <w:sz w:val="24"/>
          <w:highlight w:val="cyan"/>
          <w:u w:val="single"/>
        </w:rPr>
        <w:t>What has emerged</w:t>
      </w:r>
      <w:r w:rsidRPr="004B304E">
        <w:rPr>
          <w:rFonts w:eastAsia="Cambria"/>
          <w:b/>
          <w:sz w:val="24"/>
          <w:u w:val="single"/>
        </w:rPr>
        <w:t xml:space="preserve"> in practically all Western countries as a result</w:t>
      </w:r>
      <w:r w:rsidRPr="004B304E">
        <w:rPr>
          <w:rFonts w:eastAsia="Cambria"/>
          <w:sz w:val="24"/>
        </w:rPr>
        <w:t xml:space="preserve">, as Nancy Fraser notes, </w:t>
      </w:r>
      <w:r w:rsidRPr="004B304E">
        <w:rPr>
          <w:rFonts w:eastAsia="Cambria"/>
          <w:b/>
          <w:sz w:val="24"/>
          <w:highlight w:val="cyan"/>
          <w:u w:val="single"/>
        </w:rPr>
        <w:t xml:space="preserve">is a </w:t>
      </w:r>
      <w:r w:rsidRPr="004B304E">
        <w:rPr>
          <w:rFonts w:eastAsia="Cambria"/>
          <w:b/>
          <w:iCs/>
          <w:sz w:val="24"/>
          <w:highlight w:val="cyan"/>
          <w:u w:val="single"/>
          <w:bdr w:val="single" w:sz="8" w:space="0" w:color="auto"/>
        </w:rPr>
        <w:t>perverse political alignment</w:t>
      </w:r>
      <w:r w:rsidRPr="004B304E">
        <w:rPr>
          <w:rFonts w:eastAsia="Cambria"/>
          <w:b/>
          <w:sz w:val="24"/>
          <w:highlight w:val="cyan"/>
          <w:u w:val="single"/>
        </w:rPr>
        <w:t xml:space="preserve"> between</w:t>
      </w:r>
      <w:r w:rsidRPr="004B304E">
        <w:rPr>
          <w:rFonts w:eastAsia="Cambria"/>
          <w:b/>
          <w:sz w:val="24"/>
          <w:u w:val="single"/>
        </w:rPr>
        <w:t xml:space="preserve"> “mainstream currents of </w:t>
      </w:r>
      <w:r w:rsidRPr="004B304E">
        <w:rPr>
          <w:rFonts w:eastAsia="Cambria"/>
          <w:b/>
          <w:sz w:val="24"/>
          <w:highlight w:val="cyan"/>
          <w:u w:val="single"/>
        </w:rPr>
        <w:t xml:space="preserve">new </w:t>
      </w:r>
      <w:r w:rsidRPr="004B304E">
        <w:rPr>
          <w:rFonts w:eastAsia="Cambria"/>
          <w:b/>
          <w:iCs/>
          <w:sz w:val="24"/>
          <w:highlight w:val="cyan"/>
          <w:u w:val="single"/>
          <w:bdr w:val="single" w:sz="8" w:space="0" w:color="auto"/>
        </w:rPr>
        <w:t>social movements</w:t>
      </w:r>
      <w:r w:rsidRPr="004B304E">
        <w:rPr>
          <w:rFonts w:eastAsia="Cambria"/>
          <w:b/>
          <w:iCs/>
          <w:sz w:val="24"/>
          <w:u w:val="single"/>
          <w:bdr w:val="single" w:sz="8" w:space="0" w:color="auto"/>
        </w:rPr>
        <w:t xml:space="preserve"> (feminism, anti-racism, multiculturalism, and LGBTQ rights</w:t>
      </w:r>
      <w:r w:rsidRPr="004B304E">
        <w:rPr>
          <w:rFonts w:eastAsia="Cambria"/>
          <w:b/>
          <w:sz w:val="24"/>
          <w:u w:val="single"/>
        </w:rPr>
        <w:t xml:space="preserve">), on the one side, </w:t>
      </w:r>
      <w:r w:rsidRPr="004B304E">
        <w:rPr>
          <w:rFonts w:eastAsia="Cambria"/>
          <w:b/>
          <w:sz w:val="24"/>
          <w:highlight w:val="cyan"/>
          <w:u w:val="single"/>
        </w:rPr>
        <w:t>and</w:t>
      </w:r>
      <w:r w:rsidRPr="004B304E">
        <w:rPr>
          <w:rFonts w:eastAsia="Cambria"/>
          <w:b/>
          <w:sz w:val="24"/>
          <w:u w:val="single"/>
        </w:rPr>
        <w:t xml:space="preserve"> </w:t>
      </w:r>
      <w:r w:rsidRPr="004B304E">
        <w:rPr>
          <w:rFonts w:eastAsia="Cambria"/>
          <w:b/>
          <w:iCs/>
          <w:sz w:val="24"/>
          <w:highlight w:val="cyan"/>
          <w:u w:val="single"/>
          <w:bdr w:val="single" w:sz="8" w:space="0" w:color="auto"/>
        </w:rPr>
        <w:t>high-end ‘symbolic</w:t>
      </w:r>
      <w:r w:rsidRPr="004B304E">
        <w:rPr>
          <w:rFonts w:eastAsia="Cambria"/>
          <w:b/>
          <w:sz w:val="24"/>
          <w:highlight w:val="cyan"/>
          <w:u w:val="single"/>
        </w:rPr>
        <w:t>’</w:t>
      </w:r>
      <w:r w:rsidRPr="004B304E">
        <w:rPr>
          <w:rFonts w:eastAsia="Cambria"/>
          <w:b/>
          <w:sz w:val="24"/>
          <w:u w:val="single"/>
        </w:rPr>
        <w:t xml:space="preserve"> and service-based business </w:t>
      </w:r>
      <w:r w:rsidRPr="004B304E">
        <w:rPr>
          <w:rFonts w:eastAsia="Cambria"/>
          <w:b/>
          <w:sz w:val="24"/>
          <w:highlight w:val="cyan"/>
          <w:u w:val="single"/>
        </w:rPr>
        <w:t>sectors</w:t>
      </w:r>
      <w:r w:rsidRPr="004B304E">
        <w:rPr>
          <w:rFonts w:eastAsia="Cambria"/>
          <w:b/>
          <w:sz w:val="24"/>
          <w:u w:val="single"/>
        </w:rPr>
        <w:t xml:space="preserve"> (</w:t>
      </w:r>
      <w:r w:rsidRPr="004B304E">
        <w:rPr>
          <w:rFonts w:eastAsia="Cambria"/>
          <w:b/>
          <w:iCs/>
          <w:sz w:val="24"/>
          <w:u w:val="single"/>
          <w:bdr w:val="single" w:sz="8" w:space="0" w:color="auto"/>
        </w:rPr>
        <w:t>Wall Street, Silicon Valley</w:t>
      </w:r>
      <w:r w:rsidRPr="004B304E">
        <w:rPr>
          <w:rFonts w:eastAsia="Cambria"/>
          <w:b/>
          <w:sz w:val="24"/>
          <w:u w:val="single"/>
        </w:rPr>
        <w:t xml:space="preserve">, and </w:t>
      </w:r>
      <w:r w:rsidRPr="004B304E">
        <w:rPr>
          <w:rFonts w:eastAsia="Cambria"/>
          <w:b/>
          <w:iCs/>
          <w:sz w:val="24"/>
          <w:u w:val="single"/>
          <w:bdr w:val="single" w:sz="8" w:space="0" w:color="auto"/>
        </w:rPr>
        <w:t>Hollywood</w:t>
      </w:r>
      <w:r w:rsidRPr="004B304E">
        <w:rPr>
          <w:rFonts w:eastAsia="Cambria"/>
          <w:b/>
          <w:sz w:val="24"/>
          <w:u w:val="single"/>
        </w:rPr>
        <w:t>), on the other</w:t>
      </w:r>
      <w:r w:rsidRPr="004B304E">
        <w:rPr>
          <w:rFonts w:eastAsia="Cambria"/>
          <w:sz w:val="24"/>
        </w:rPr>
        <w:t>.”</w:t>
      </w:r>
      <w:hyperlink r:id="rId9" w:anchor="notes" w:history="1">
        <w:r w:rsidRPr="004B304E">
          <w:rPr>
            <w:rFonts w:eastAsia="Cambria"/>
            <w:sz w:val="24"/>
          </w:rPr>
          <w:t>12</w:t>
        </w:r>
      </w:hyperlink>
      <w:r w:rsidRPr="004B304E">
        <w:rPr>
          <w:rFonts w:eastAsia="Cambria"/>
          <w:sz w:val="24"/>
        </w:rPr>
        <w:t xml:space="preserve"> </w:t>
      </w:r>
      <w:r w:rsidRPr="004B304E">
        <w:rPr>
          <w:rFonts w:eastAsia="Cambria"/>
          <w:b/>
          <w:iCs/>
          <w:sz w:val="28"/>
          <w:szCs w:val="28"/>
          <w:highlight w:val="cyan"/>
          <w:u w:val="single"/>
          <w:bdr w:val="single" w:sz="8" w:space="0" w:color="auto"/>
        </w:rPr>
        <w:t>The result is</w:t>
      </w:r>
      <w:r w:rsidRPr="004B304E">
        <w:rPr>
          <w:rFonts w:eastAsia="Cambria"/>
          <w:b/>
          <w:iCs/>
          <w:sz w:val="28"/>
          <w:szCs w:val="28"/>
          <w:u w:val="single"/>
          <w:bdr w:val="single" w:sz="8" w:space="0" w:color="auto"/>
        </w:rPr>
        <w:t xml:space="preserve"> a </w:t>
      </w:r>
      <w:r w:rsidRPr="004B304E">
        <w:rPr>
          <w:rFonts w:eastAsia="Cambria"/>
          <w:b/>
          <w:iCs/>
          <w:sz w:val="28"/>
          <w:szCs w:val="28"/>
          <w:highlight w:val="cyan"/>
          <w:u w:val="single"/>
          <w:bdr w:val="single" w:sz="8" w:space="0" w:color="auto"/>
        </w:rPr>
        <w:t>progressive neoliberalism</w:t>
      </w:r>
      <w:r w:rsidRPr="004B304E">
        <w:rPr>
          <w:rFonts w:eastAsia="Cambria"/>
          <w:b/>
          <w:iCs/>
          <w:sz w:val="28"/>
          <w:szCs w:val="28"/>
          <w:u w:val="single"/>
          <w:bdr w:val="single" w:sz="8" w:space="0" w:color="auto"/>
        </w:rPr>
        <w:t xml:space="preserve"> “</w:t>
      </w:r>
      <w:r w:rsidRPr="004B304E">
        <w:rPr>
          <w:rFonts w:eastAsia="Cambria"/>
          <w:b/>
          <w:iCs/>
          <w:sz w:val="28"/>
          <w:szCs w:val="28"/>
          <w:highlight w:val="cyan"/>
          <w:u w:val="single"/>
          <w:bdr w:val="single" w:sz="8" w:space="0" w:color="auto"/>
        </w:rPr>
        <w:t>that</w:t>
      </w:r>
      <w:r w:rsidRPr="004B304E">
        <w:rPr>
          <w:rFonts w:eastAsia="Cambria"/>
          <w:b/>
          <w:iCs/>
          <w:sz w:val="28"/>
          <w:szCs w:val="28"/>
          <w:u w:val="single"/>
          <w:bdr w:val="single" w:sz="8" w:space="0" w:color="auto"/>
        </w:rPr>
        <w:t xml:space="preserve"> </w:t>
      </w:r>
      <w:r w:rsidRPr="004B304E">
        <w:rPr>
          <w:rFonts w:eastAsia="Cambria"/>
          <w:b/>
          <w:iCs/>
          <w:sz w:val="28"/>
          <w:szCs w:val="28"/>
          <w:highlight w:val="cyan"/>
          <w:u w:val="single"/>
          <w:bdr w:val="single" w:sz="8" w:space="0" w:color="auto"/>
        </w:rPr>
        <w:t>mixe[s] together</w:t>
      </w:r>
      <w:r w:rsidRPr="004B304E">
        <w:rPr>
          <w:rFonts w:eastAsia="Cambria"/>
          <w:b/>
          <w:iCs/>
          <w:sz w:val="28"/>
          <w:szCs w:val="28"/>
          <w:u w:val="single"/>
          <w:bdr w:val="single" w:sz="8" w:space="0" w:color="auto"/>
        </w:rPr>
        <w:t xml:space="preserve"> truncated ideals of </w:t>
      </w:r>
      <w:r w:rsidRPr="004B304E">
        <w:rPr>
          <w:rFonts w:eastAsia="Cambria"/>
          <w:b/>
          <w:iCs/>
          <w:sz w:val="28"/>
          <w:szCs w:val="28"/>
          <w:highlight w:val="cyan"/>
          <w:u w:val="single"/>
          <w:bdr w:val="single" w:sz="8" w:space="0" w:color="auto"/>
        </w:rPr>
        <w:t>emancipation and</w:t>
      </w:r>
      <w:r w:rsidRPr="004B304E">
        <w:rPr>
          <w:rFonts w:eastAsia="Cambria"/>
          <w:b/>
          <w:iCs/>
          <w:sz w:val="28"/>
          <w:szCs w:val="28"/>
          <w:u w:val="single"/>
          <w:bdr w:val="single" w:sz="8" w:space="0" w:color="auto"/>
        </w:rPr>
        <w:t xml:space="preserve"> lethal forms of </w:t>
      </w:r>
      <w:r w:rsidRPr="004B304E">
        <w:rPr>
          <w:rFonts w:eastAsia="Cambria"/>
          <w:b/>
          <w:iCs/>
          <w:sz w:val="28"/>
          <w:szCs w:val="28"/>
          <w:highlight w:val="cyan"/>
          <w:u w:val="single"/>
          <w:bdr w:val="single" w:sz="8" w:space="0" w:color="auto"/>
        </w:rPr>
        <w:t>financialization</w:t>
      </w:r>
      <w:r w:rsidRPr="004B304E">
        <w:rPr>
          <w:rFonts w:eastAsia="Cambria"/>
          <w:b/>
          <w:iCs/>
          <w:sz w:val="28"/>
          <w:szCs w:val="28"/>
          <w:u w:val="single"/>
          <w:bdr w:val="single" w:sz="8" w:space="0" w:color="auto"/>
        </w:rPr>
        <w:t>,” with the former unwittingly lending their charisma to the latter</w:t>
      </w:r>
      <w:r w:rsidRPr="004B304E">
        <w:rPr>
          <w:rFonts w:eastAsia="Cambria"/>
          <w:sz w:val="28"/>
          <w:szCs w:val="28"/>
        </w:rPr>
        <w:t xml:space="preserve">. </w:t>
      </w:r>
      <w:r w:rsidRPr="004B304E">
        <w:rPr>
          <w:rFonts w:eastAsia="Cambria"/>
          <w:sz w:val="16"/>
          <w:szCs w:val="16"/>
        </w:rPr>
        <w:t>As societies have become increasingly divided between well-educated, highly mobile, highly skilled, socially progressive cosmopolitan urbanites, and lower skilled and less educated peripherals who rarely work abroad and face competition from immigrants, the mainstream Left has tended to consistently side with the former. Indeed,</w:t>
      </w:r>
      <w:r w:rsidRPr="004B304E">
        <w:rPr>
          <w:rFonts w:eastAsia="Cambria"/>
          <w:sz w:val="24"/>
        </w:rPr>
        <w:t xml:space="preserve"> </w:t>
      </w:r>
      <w:r w:rsidRPr="004B304E">
        <w:rPr>
          <w:rFonts w:eastAsia="Cambria"/>
          <w:b/>
          <w:sz w:val="24"/>
          <w:highlight w:val="cyan"/>
          <w:u w:val="single"/>
        </w:rPr>
        <w:t>the split</w:t>
      </w:r>
      <w:r w:rsidRPr="004B304E">
        <w:rPr>
          <w:rFonts w:eastAsia="Cambria"/>
          <w:b/>
          <w:sz w:val="24"/>
          <w:u w:val="single"/>
        </w:rPr>
        <w:t xml:space="preserve"> between the working classes and the intellectual-cultural Left </w:t>
      </w:r>
      <w:r w:rsidRPr="004B304E">
        <w:rPr>
          <w:rFonts w:eastAsia="Cambria"/>
          <w:b/>
          <w:sz w:val="24"/>
          <w:highlight w:val="cyan"/>
          <w:u w:val="single"/>
        </w:rPr>
        <w:t>can be</w:t>
      </w:r>
      <w:r w:rsidRPr="004B304E">
        <w:rPr>
          <w:rFonts w:eastAsia="Cambria"/>
          <w:b/>
          <w:sz w:val="24"/>
          <w:u w:val="single"/>
        </w:rPr>
        <w:t xml:space="preserve"> considered </w:t>
      </w:r>
      <w:r w:rsidRPr="004B304E">
        <w:rPr>
          <w:rFonts w:eastAsia="Cambria"/>
          <w:b/>
          <w:sz w:val="24"/>
          <w:highlight w:val="cyan"/>
          <w:u w:val="single"/>
        </w:rPr>
        <w:t xml:space="preserve">one of </w:t>
      </w:r>
      <w:r w:rsidRPr="004B304E">
        <w:rPr>
          <w:rFonts w:eastAsia="Cambria"/>
          <w:b/>
          <w:iCs/>
          <w:sz w:val="24"/>
          <w:highlight w:val="cyan"/>
          <w:u w:val="single"/>
          <w:bdr w:val="single" w:sz="8" w:space="0" w:color="auto"/>
        </w:rPr>
        <w:t>the main reasons behind the right-wing revolt</w:t>
      </w:r>
      <w:r w:rsidRPr="004B304E">
        <w:rPr>
          <w:rFonts w:eastAsia="Cambria"/>
          <w:b/>
          <w:iCs/>
          <w:sz w:val="24"/>
          <w:u w:val="single"/>
          <w:bdr w:val="single" w:sz="8" w:space="0" w:color="auto"/>
        </w:rPr>
        <w:t xml:space="preserve"> currently engulfing the West</w:t>
      </w:r>
      <w:r w:rsidRPr="004B304E">
        <w:rPr>
          <w:rFonts w:eastAsia="Cambria"/>
          <w:sz w:val="24"/>
        </w:rPr>
        <w:t xml:space="preserve">. As Jonathan Haidt has argued, </w:t>
      </w:r>
      <w:r w:rsidRPr="004B304E">
        <w:rPr>
          <w:rFonts w:eastAsia="Cambria"/>
          <w:b/>
          <w:sz w:val="24"/>
          <w:u w:val="single"/>
        </w:rPr>
        <w:t xml:space="preserve">the way the globalist urban elites talk and act unwittingly </w:t>
      </w:r>
      <w:r w:rsidRPr="004B304E">
        <w:rPr>
          <w:rFonts w:eastAsia="Cambria"/>
          <w:b/>
          <w:iCs/>
          <w:sz w:val="24"/>
          <w:u w:val="single"/>
          <w:bdr w:val="single" w:sz="8" w:space="0" w:color="auto"/>
        </w:rPr>
        <w:t>activates authoritarian tendencies</w:t>
      </w:r>
      <w:r w:rsidRPr="004B304E">
        <w:rPr>
          <w:rFonts w:eastAsia="Cambria"/>
          <w:b/>
          <w:sz w:val="24"/>
          <w:u w:val="single"/>
        </w:rPr>
        <w:t xml:space="preserve"> in a subset of nationalists</w:t>
      </w:r>
      <w:r w:rsidRPr="004B304E">
        <w:rPr>
          <w:rFonts w:eastAsia="Cambria"/>
          <w:sz w:val="24"/>
        </w:rPr>
        <w:t>.</w:t>
      </w:r>
      <w:hyperlink r:id="rId10" w:anchor="notes" w:history="1">
        <w:r w:rsidRPr="004B304E">
          <w:rPr>
            <w:rFonts w:eastAsia="Cambria"/>
            <w:sz w:val="24"/>
          </w:rPr>
          <w:t>13</w:t>
        </w:r>
      </w:hyperlink>
      <w:r w:rsidRPr="004B304E">
        <w:rPr>
          <w:rFonts w:eastAsia="Cambria"/>
          <w:sz w:val="24"/>
        </w:rPr>
        <w:t xml:space="preserve"> </w:t>
      </w:r>
      <w:r w:rsidRPr="004B304E">
        <w:rPr>
          <w:rFonts w:eastAsia="Cambria"/>
          <w:b/>
          <w:iCs/>
          <w:sz w:val="24"/>
          <w:u w:val="single"/>
          <w:bdr w:val="single" w:sz="8" w:space="0" w:color="auto"/>
        </w:rPr>
        <w:t>In a vicious feedback loop</w:t>
      </w:r>
      <w:r w:rsidRPr="004B304E">
        <w:rPr>
          <w:rFonts w:eastAsia="Cambria"/>
          <w:sz w:val="24"/>
        </w:rPr>
        <w:t xml:space="preserve">, however, </w:t>
      </w:r>
      <w:r w:rsidRPr="004B304E">
        <w:rPr>
          <w:rFonts w:eastAsia="Cambria"/>
          <w:b/>
          <w:iCs/>
          <w:sz w:val="24"/>
          <w:highlight w:val="cyan"/>
          <w:u w:val="single"/>
          <w:bdr w:val="single" w:sz="8" w:space="0" w:color="auto"/>
        </w:rPr>
        <w:t>the more the working classes turn to</w:t>
      </w:r>
      <w:r w:rsidRPr="004B304E">
        <w:rPr>
          <w:rFonts w:eastAsia="Cambria"/>
          <w:b/>
          <w:iCs/>
          <w:sz w:val="24"/>
          <w:u w:val="single"/>
          <w:bdr w:val="single" w:sz="8" w:space="0" w:color="auto"/>
        </w:rPr>
        <w:t xml:space="preserve"> right-wing </w:t>
      </w:r>
      <w:r w:rsidRPr="004B304E">
        <w:rPr>
          <w:rFonts w:eastAsia="Cambria"/>
          <w:b/>
          <w:iCs/>
          <w:sz w:val="24"/>
          <w:highlight w:val="cyan"/>
          <w:u w:val="single"/>
          <w:bdr w:val="single" w:sz="8" w:space="0" w:color="auto"/>
        </w:rPr>
        <w:t>populism and nationalism</w:t>
      </w:r>
      <w:r w:rsidRPr="004B304E">
        <w:rPr>
          <w:rFonts w:eastAsia="Cambria"/>
          <w:b/>
          <w:iCs/>
          <w:sz w:val="24"/>
          <w:u w:val="single"/>
          <w:bdr w:val="single" w:sz="8" w:space="0" w:color="auto"/>
        </w:rPr>
        <w:t xml:space="preserve">, </w:t>
      </w:r>
      <w:r w:rsidRPr="004B304E">
        <w:rPr>
          <w:rFonts w:eastAsia="Cambria"/>
          <w:b/>
          <w:iCs/>
          <w:sz w:val="24"/>
          <w:highlight w:val="cyan"/>
          <w:u w:val="single"/>
          <w:bdr w:val="single" w:sz="8" w:space="0" w:color="auto"/>
        </w:rPr>
        <w:t>the more the</w:t>
      </w:r>
      <w:r w:rsidRPr="004B304E">
        <w:rPr>
          <w:rFonts w:eastAsia="Cambria"/>
          <w:b/>
          <w:iCs/>
          <w:sz w:val="24"/>
          <w:u w:val="single"/>
          <w:bdr w:val="single" w:sz="8" w:space="0" w:color="auto"/>
        </w:rPr>
        <w:t xml:space="preserve"> intellectual-</w:t>
      </w:r>
      <w:r w:rsidRPr="004B304E">
        <w:rPr>
          <w:rFonts w:eastAsia="Cambria"/>
          <w:b/>
          <w:iCs/>
          <w:sz w:val="24"/>
          <w:highlight w:val="cyan"/>
          <w:u w:val="single"/>
          <w:bdr w:val="single" w:sz="8" w:space="0" w:color="auto"/>
        </w:rPr>
        <w:t>cultural Left doubles down on</w:t>
      </w:r>
      <w:r w:rsidRPr="004B304E">
        <w:rPr>
          <w:rFonts w:eastAsia="Cambria"/>
          <w:b/>
          <w:iCs/>
          <w:sz w:val="24"/>
          <w:u w:val="single"/>
          <w:bdr w:val="single" w:sz="8" w:space="0" w:color="auto"/>
        </w:rPr>
        <w:t xml:space="preserve"> its </w:t>
      </w:r>
      <w:r w:rsidRPr="004B304E">
        <w:rPr>
          <w:rFonts w:eastAsia="Cambria"/>
          <w:b/>
          <w:iCs/>
          <w:sz w:val="24"/>
          <w:highlight w:val="cyan"/>
          <w:u w:val="single"/>
          <w:bdr w:val="single" w:sz="8" w:space="0" w:color="auto"/>
        </w:rPr>
        <w:t>liberal-cosmopolitan fantasies</w:t>
      </w:r>
      <w:r w:rsidRPr="004B304E">
        <w:rPr>
          <w:rFonts w:eastAsia="Cambria"/>
          <w:b/>
          <w:iCs/>
          <w:sz w:val="24"/>
          <w:u w:val="single"/>
          <w:bdr w:val="single" w:sz="8" w:space="0" w:color="auto"/>
        </w:rPr>
        <w:t>, further radicalizing the ethnonationalism of the proletariat</w:t>
      </w:r>
      <w:r w:rsidRPr="004B304E">
        <w:rPr>
          <w:rFonts w:eastAsia="Cambria"/>
          <w:sz w:val="24"/>
        </w:rPr>
        <w:t xml:space="preserve">. </w:t>
      </w:r>
      <w:r w:rsidRPr="004B304E">
        <w:rPr>
          <w:rFonts w:eastAsia="Cambria"/>
          <w:sz w:val="16"/>
          <w:szCs w:val="16"/>
        </w:rPr>
        <w:t>This is particularly evident in the European debate, where, despite the disastrous effects of the EU and monetary union, the mainstream Left—often appealing to exactly the same arguments used by Callaghan and Mitterrand more than a generation ago—continues to cling to these institutions.</w:t>
      </w:r>
      <w:r w:rsidRPr="004B304E">
        <w:rPr>
          <w:rFonts w:eastAsia="Cambria"/>
          <w:sz w:val="24"/>
        </w:rPr>
        <w:t xml:space="preserve"> </w:t>
      </w:r>
      <w:r w:rsidRPr="004B304E">
        <w:rPr>
          <w:rFonts w:eastAsia="Cambria"/>
          <w:b/>
          <w:sz w:val="24"/>
          <w:u w:val="single"/>
        </w:rPr>
        <w:t xml:space="preserve">Despite all evidence to the contrary, the mainstream Left asserts that these institutions can be reformed in a progressive direction, and dismisses any talk of restoring a progressive agenda on the foundation of retrieved national sovereignty as a “retreat into nationalist positions,” inevitably bound to plunge the continent into </w:t>
      </w:r>
      <w:r w:rsidRPr="004B304E">
        <w:rPr>
          <w:rFonts w:eastAsia="Cambria"/>
          <w:b/>
          <w:iCs/>
          <w:sz w:val="24"/>
          <w:u w:val="single"/>
          <w:bdr w:val="single" w:sz="8" w:space="0" w:color="auto"/>
        </w:rPr>
        <w:t>1930s-style fascism</w:t>
      </w:r>
      <w:r w:rsidRPr="004B304E">
        <w:rPr>
          <w:rFonts w:eastAsia="Cambria"/>
          <w:sz w:val="24"/>
        </w:rPr>
        <w:t>.</w:t>
      </w:r>
      <w:hyperlink r:id="rId11" w:anchor="notes" w:history="1">
        <w:r w:rsidRPr="004B304E">
          <w:rPr>
            <w:rFonts w:eastAsia="Cambria"/>
            <w:sz w:val="24"/>
          </w:rPr>
          <w:t>14</w:t>
        </w:r>
      </w:hyperlink>
      <w:r w:rsidRPr="004B304E">
        <w:rPr>
          <w:rFonts w:eastAsia="Cambria"/>
          <w:sz w:val="24"/>
        </w:rPr>
        <w:t xml:space="preserve"> </w:t>
      </w:r>
      <w:r w:rsidRPr="004B304E">
        <w:rPr>
          <w:rFonts w:eastAsia="Cambria"/>
          <w:sz w:val="16"/>
          <w:szCs w:val="16"/>
        </w:rPr>
        <w:t>This position, as irrational as it may be, is not surprising, considering that the European Monetary Union is, after all, a brainchild of the European Left. However, such a position presents numerous problems, which are ultimately rooted in a failure to understand the true nature of the EU and monetary union. First of all, it ignores that the EU’s economic and political constitution is structured to produce the results that we are seeing: the erosion of popular sovereignty, the massive transfer of wealth from the middle and lower classes to the upper classes, the weakening of labor and more generally the rollback of the democratic and socioeconomic gains that had previously been achieved by subordinate classes. The EU is designed precisely to impede the kind of radical reforms to which progressive integrationists or federalists aspire. More importantly, however,</w:t>
      </w:r>
      <w:r w:rsidRPr="004B304E">
        <w:rPr>
          <w:rFonts w:eastAsia="Cambria"/>
          <w:sz w:val="24"/>
        </w:rPr>
        <w:t xml:space="preserve"> </w:t>
      </w:r>
      <w:r w:rsidRPr="004B304E">
        <w:rPr>
          <w:rFonts w:eastAsia="Cambria"/>
          <w:b/>
          <w:sz w:val="24"/>
          <w:highlight w:val="cyan"/>
          <w:u w:val="single"/>
        </w:rPr>
        <w:t>this position</w:t>
      </w:r>
      <w:r w:rsidRPr="004B304E">
        <w:rPr>
          <w:rFonts w:eastAsia="Cambria"/>
          <w:b/>
          <w:sz w:val="24"/>
          <w:u w:val="single"/>
        </w:rPr>
        <w:t xml:space="preserve"> effectively </w:t>
      </w:r>
      <w:r w:rsidRPr="004B304E">
        <w:rPr>
          <w:rFonts w:eastAsia="Cambria"/>
          <w:b/>
          <w:sz w:val="24"/>
          <w:highlight w:val="cyan"/>
          <w:u w:val="single"/>
        </w:rPr>
        <w:t>reduces the Left to the</w:t>
      </w:r>
      <w:r w:rsidRPr="004B304E">
        <w:rPr>
          <w:rFonts w:eastAsia="Cambria"/>
          <w:b/>
          <w:sz w:val="24"/>
          <w:u w:val="single"/>
        </w:rPr>
        <w:t xml:space="preserve"> role of </w:t>
      </w:r>
      <w:r w:rsidRPr="004B304E">
        <w:rPr>
          <w:rFonts w:eastAsia="Cambria"/>
          <w:b/>
          <w:sz w:val="24"/>
          <w:highlight w:val="cyan"/>
          <w:u w:val="single"/>
        </w:rPr>
        <w:t>defender of the status quo</w:t>
      </w:r>
      <w:r w:rsidRPr="004B304E">
        <w:rPr>
          <w:rFonts w:eastAsia="Cambria"/>
          <w:b/>
          <w:sz w:val="24"/>
          <w:u w:val="single"/>
        </w:rPr>
        <w:t>, thus allowing the political Right to monopolize citizens’ legitimate anti-systemic and specifically anti-EU grievances</w:t>
      </w:r>
      <w:r w:rsidRPr="004B304E">
        <w:rPr>
          <w:rFonts w:eastAsia="Cambria"/>
          <w:sz w:val="24"/>
        </w:rPr>
        <w:t xml:space="preserve">. </w:t>
      </w:r>
      <w:r w:rsidRPr="004B304E">
        <w:rPr>
          <w:rFonts w:eastAsia="Cambria"/>
          <w:b/>
          <w:sz w:val="24"/>
          <w:highlight w:val="cyan"/>
          <w:u w:val="single"/>
        </w:rPr>
        <w:t xml:space="preserve">This approach is tantamount to </w:t>
      </w:r>
      <w:r w:rsidRPr="004B304E">
        <w:rPr>
          <w:rFonts w:eastAsia="Cambria"/>
          <w:b/>
          <w:iCs/>
          <w:sz w:val="24"/>
          <w:highlight w:val="cyan"/>
          <w:u w:val="single"/>
          <w:bdr w:val="single" w:sz="8" w:space="0" w:color="auto"/>
        </w:rPr>
        <w:t>relinquishing the</w:t>
      </w:r>
      <w:r w:rsidRPr="004B304E">
        <w:rPr>
          <w:rFonts w:eastAsia="Cambria"/>
          <w:b/>
          <w:iCs/>
          <w:sz w:val="24"/>
          <w:u w:val="single"/>
          <w:bdr w:val="single" w:sz="8" w:space="0" w:color="auto"/>
        </w:rPr>
        <w:t xml:space="preserve"> discursive and </w:t>
      </w:r>
      <w:r w:rsidRPr="004B304E">
        <w:rPr>
          <w:rFonts w:eastAsia="Cambria"/>
          <w:b/>
          <w:iCs/>
          <w:sz w:val="24"/>
          <w:highlight w:val="cyan"/>
          <w:u w:val="single"/>
          <w:bdr w:val="single" w:sz="8" w:space="0" w:color="auto"/>
        </w:rPr>
        <w:t>political battleground for a post-neoliberal hegemony</w:t>
      </w:r>
      <w:r w:rsidRPr="004B304E">
        <w:rPr>
          <w:rFonts w:eastAsia="Cambria"/>
          <w:sz w:val="24"/>
        </w:rPr>
        <w:t xml:space="preserve">—which is </w:t>
      </w:r>
      <w:r w:rsidRPr="004B304E">
        <w:rPr>
          <w:rFonts w:eastAsia="Cambria"/>
          <w:b/>
          <w:sz w:val="24"/>
          <w:u w:val="single"/>
        </w:rPr>
        <w:t>inextricably linked to the question of national sovereignty</w:t>
      </w:r>
      <w:r w:rsidRPr="004B304E">
        <w:rPr>
          <w:rFonts w:eastAsia="Cambria"/>
          <w:sz w:val="24"/>
        </w:rPr>
        <w:t>—</w:t>
      </w:r>
      <w:r w:rsidRPr="004B304E">
        <w:rPr>
          <w:rFonts w:eastAsia="Cambria"/>
          <w:b/>
          <w:iCs/>
          <w:sz w:val="24"/>
          <w:u w:val="single"/>
          <w:bdr w:val="single" w:sz="8" w:space="0" w:color="auto"/>
        </w:rPr>
        <w:t>to the Right and extreme Right</w:t>
      </w:r>
      <w:r w:rsidRPr="004B304E">
        <w:rPr>
          <w:rFonts w:eastAsia="Cambria"/>
          <w:sz w:val="24"/>
        </w:rPr>
        <w:t xml:space="preserve">. </w:t>
      </w:r>
      <w:r w:rsidRPr="004B304E">
        <w:rPr>
          <w:rFonts w:eastAsia="Cambria"/>
          <w:b/>
          <w:sz w:val="24"/>
          <w:u w:val="single"/>
        </w:rPr>
        <w:t>It is not hard to see that if progressive change can only be implemented at the global or European level</w:t>
      </w:r>
      <w:r w:rsidRPr="004B304E">
        <w:rPr>
          <w:rFonts w:eastAsia="Cambria"/>
          <w:sz w:val="24"/>
        </w:rPr>
        <w:t xml:space="preserve">—in other words, </w:t>
      </w:r>
      <w:r w:rsidRPr="004B304E">
        <w:rPr>
          <w:rFonts w:eastAsia="Cambria"/>
          <w:b/>
          <w:sz w:val="24"/>
          <w:u w:val="single"/>
        </w:rPr>
        <w:t>if the alternative to the status quo offered to electorates is one between reactionary nationalism and progressive globalism</w:t>
      </w:r>
      <w:r w:rsidRPr="004B304E">
        <w:rPr>
          <w:rFonts w:eastAsia="Cambria"/>
          <w:sz w:val="24"/>
        </w:rPr>
        <w:t>—</w:t>
      </w:r>
      <w:r w:rsidRPr="004B304E">
        <w:rPr>
          <w:rFonts w:eastAsia="Cambria"/>
          <w:b/>
          <w:iCs/>
          <w:sz w:val="24"/>
          <w:u w:val="single"/>
          <w:bdr w:val="single" w:sz="8" w:space="0" w:color="auto"/>
        </w:rPr>
        <w:t>then the Left has already lost the battle</w:t>
      </w:r>
      <w:r w:rsidRPr="004B304E">
        <w:rPr>
          <w:rFonts w:eastAsia="Cambria"/>
          <w:sz w:val="24"/>
        </w:rPr>
        <w:t xml:space="preserve">. </w:t>
      </w:r>
      <w:r w:rsidRPr="004B304E">
        <w:rPr>
          <w:rFonts w:eastAsia="Cambria"/>
          <w:b/>
          <w:iCs/>
          <w:sz w:val="24"/>
          <w:u w:val="single"/>
          <w:bdr w:val="single" w:sz="8" w:space="0" w:color="auto"/>
        </w:rPr>
        <w:t xml:space="preserve">Reclaiming the State </w:t>
      </w:r>
      <w:r w:rsidRPr="004B304E">
        <w:rPr>
          <w:rFonts w:eastAsia="Cambria"/>
          <w:b/>
          <w:sz w:val="24"/>
          <w:u w:val="single"/>
        </w:rPr>
        <w:t>It need not be this way</w:t>
      </w:r>
      <w:r w:rsidRPr="004B304E">
        <w:rPr>
          <w:rFonts w:eastAsia="Cambria"/>
          <w:sz w:val="24"/>
        </w:rPr>
        <w:t xml:space="preserve">, however. As we argue in Reclaiming the State, </w:t>
      </w:r>
      <w:r w:rsidRPr="004B304E">
        <w:rPr>
          <w:rFonts w:eastAsia="Cambria"/>
          <w:b/>
          <w:iCs/>
          <w:sz w:val="24"/>
          <w:u w:val="single"/>
          <w:bdr w:val="single" w:sz="8" w:space="0" w:color="auto"/>
        </w:rPr>
        <w:t xml:space="preserve">a </w:t>
      </w:r>
      <w:r w:rsidRPr="004B304E">
        <w:rPr>
          <w:rFonts w:eastAsia="Cambria"/>
          <w:b/>
          <w:iCs/>
          <w:sz w:val="24"/>
          <w:highlight w:val="cyan"/>
          <w:u w:val="single"/>
          <w:bdr w:val="single" w:sz="8" w:space="0" w:color="auto"/>
        </w:rPr>
        <w:t>progressive, emancipatory</w:t>
      </w:r>
      <w:r w:rsidRPr="004B304E">
        <w:rPr>
          <w:rFonts w:eastAsia="Cambria"/>
          <w:b/>
          <w:iCs/>
          <w:sz w:val="24"/>
          <w:u w:val="single"/>
          <w:bdr w:val="single" w:sz="8" w:space="0" w:color="auto"/>
        </w:rPr>
        <w:t xml:space="preserve"> vision of national </w:t>
      </w:r>
      <w:r w:rsidRPr="004B304E">
        <w:rPr>
          <w:rFonts w:eastAsia="Cambria"/>
          <w:b/>
          <w:iCs/>
          <w:sz w:val="24"/>
          <w:highlight w:val="cyan"/>
          <w:u w:val="single"/>
          <w:bdr w:val="single" w:sz="8" w:space="0" w:color="auto"/>
        </w:rPr>
        <w:t>sovereignty</w:t>
      </w:r>
      <w:r w:rsidRPr="004B304E">
        <w:rPr>
          <w:rFonts w:eastAsia="Cambria"/>
          <w:b/>
          <w:iCs/>
          <w:sz w:val="24"/>
          <w:u w:val="single"/>
          <w:bdr w:val="single" w:sz="8" w:space="0" w:color="auto"/>
        </w:rPr>
        <w:t xml:space="preserve"> radically </w:t>
      </w:r>
      <w:r w:rsidRPr="004B304E">
        <w:rPr>
          <w:rFonts w:eastAsia="Cambria"/>
          <w:b/>
          <w:iCs/>
          <w:sz w:val="24"/>
          <w:highlight w:val="cyan"/>
          <w:u w:val="single"/>
          <w:bdr w:val="single" w:sz="8" w:space="0" w:color="auto"/>
        </w:rPr>
        <w:t>alternative to that of</w:t>
      </w:r>
      <w:r w:rsidRPr="004B304E">
        <w:rPr>
          <w:rFonts w:eastAsia="Cambria"/>
          <w:b/>
          <w:iCs/>
          <w:sz w:val="24"/>
          <w:u w:val="single"/>
          <w:bdr w:val="single" w:sz="8" w:space="0" w:color="auto"/>
        </w:rPr>
        <w:t xml:space="preserve"> both </w:t>
      </w:r>
      <w:r w:rsidRPr="004B304E">
        <w:rPr>
          <w:rFonts w:eastAsia="Cambria"/>
          <w:b/>
          <w:iCs/>
          <w:sz w:val="24"/>
          <w:highlight w:val="cyan"/>
          <w:u w:val="single"/>
          <w:bdr w:val="single" w:sz="8" w:space="0" w:color="auto"/>
        </w:rPr>
        <w:t>the Right and</w:t>
      </w:r>
      <w:r w:rsidRPr="004B304E">
        <w:rPr>
          <w:rFonts w:eastAsia="Cambria"/>
          <w:b/>
          <w:iCs/>
          <w:sz w:val="24"/>
          <w:u w:val="single"/>
          <w:bdr w:val="single" w:sz="8" w:space="0" w:color="auto"/>
        </w:rPr>
        <w:t xml:space="preserve"> the </w:t>
      </w:r>
      <w:r w:rsidRPr="004B304E">
        <w:rPr>
          <w:rFonts w:eastAsia="Cambria"/>
          <w:b/>
          <w:iCs/>
          <w:sz w:val="24"/>
          <w:highlight w:val="cyan"/>
          <w:u w:val="single"/>
          <w:bdr w:val="single" w:sz="8" w:space="0" w:color="auto"/>
        </w:rPr>
        <w:t>neoliberals</w:t>
      </w:r>
      <w:r w:rsidRPr="004B304E">
        <w:rPr>
          <w:rFonts w:eastAsia="Cambria"/>
          <w:b/>
          <w:iCs/>
          <w:sz w:val="24"/>
          <w:u w:val="single"/>
          <w:bdr w:val="single" w:sz="8" w:space="0" w:color="auto"/>
        </w:rPr>
        <w:t xml:space="preserve">—one </w:t>
      </w:r>
      <w:r w:rsidRPr="004B304E">
        <w:rPr>
          <w:rFonts w:eastAsia="Cambria"/>
          <w:b/>
          <w:iCs/>
          <w:sz w:val="24"/>
          <w:highlight w:val="cyan"/>
          <w:u w:val="single"/>
          <w:bdr w:val="single" w:sz="8" w:space="0" w:color="auto"/>
        </w:rPr>
        <w:t>based on popular sovereignty</w:t>
      </w:r>
      <w:r w:rsidRPr="004B304E">
        <w:rPr>
          <w:rFonts w:eastAsia="Cambria"/>
          <w:b/>
          <w:iCs/>
          <w:sz w:val="24"/>
          <w:u w:val="single"/>
          <w:bdr w:val="single" w:sz="8" w:space="0" w:color="auto"/>
        </w:rPr>
        <w:t xml:space="preserve">, </w:t>
      </w:r>
      <w:r w:rsidRPr="004B304E">
        <w:rPr>
          <w:rFonts w:eastAsia="Cambria"/>
          <w:b/>
          <w:iCs/>
          <w:sz w:val="24"/>
          <w:highlight w:val="cyan"/>
          <w:u w:val="single"/>
          <w:bdr w:val="single" w:sz="8" w:space="0" w:color="auto"/>
        </w:rPr>
        <w:t>democratic</w:t>
      </w:r>
      <w:r w:rsidRPr="004B304E">
        <w:rPr>
          <w:rFonts w:eastAsia="Cambria"/>
          <w:b/>
          <w:iCs/>
          <w:sz w:val="24"/>
          <w:u w:val="single"/>
          <w:bdr w:val="single" w:sz="8" w:space="0" w:color="auto"/>
        </w:rPr>
        <w:t xml:space="preserve"> control over the </w:t>
      </w:r>
      <w:r w:rsidRPr="004B304E">
        <w:rPr>
          <w:rFonts w:eastAsia="Cambria"/>
          <w:b/>
          <w:iCs/>
          <w:sz w:val="24"/>
          <w:highlight w:val="cyan"/>
          <w:u w:val="single"/>
          <w:bdr w:val="single" w:sz="8" w:space="0" w:color="auto"/>
        </w:rPr>
        <w:t>economy</w:t>
      </w:r>
      <w:r w:rsidRPr="004B304E">
        <w:rPr>
          <w:rFonts w:eastAsia="Cambria"/>
          <w:b/>
          <w:iCs/>
          <w:sz w:val="24"/>
          <w:u w:val="single"/>
          <w:bdr w:val="single" w:sz="8" w:space="0" w:color="auto"/>
        </w:rPr>
        <w:t xml:space="preserve">, </w:t>
      </w:r>
      <w:r w:rsidRPr="004B304E">
        <w:rPr>
          <w:rFonts w:eastAsia="Cambria"/>
          <w:b/>
          <w:iCs/>
          <w:sz w:val="24"/>
          <w:highlight w:val="cyan"/>
          <w:u w:val="single"/>
          <w:bdr w:val="single" w:sz="8" w:space="0" w:color="auto"/>
        </w:rPr>
        <w:t>full employment</w:t>
      </w:r>
      <w:r w:rsidRPr="004B304E">
        <w:rPr>
          <w:rFonts w:eastAsia="Cambria"/>
          <w:b/>
          <w:iCs/>
          <w:sz w:val="24"/>
          <w:u w:val="single"/>
          <w:bdr w:val="single" w:sz="8" w:space="0" w:color="auto"/>
        </w:rPr>
        <w:t xml:space="preserve">, </w:t>
      </w:r>
      <w:r w:rsidRPr="004B304E">
        <w:rPr>
          <w:rFonts w:eastAsia="Cambria"/>
          <w:b/>
          <w:iCs/>
          <w:sz w:val="24"/>
          <w:highlight w:val="cyan"/>
          <w:u w:val="single"/>
          <w:bdr w:val="single" w:sz="8" w:space="0" w:color="auto"/>
        </w:rPr>
        <w:t>social justice</w:t>
      </w:r>
      <w:r w:rsidRPr="004B304E">
        <w:rPr>
          <w:rFonts w:eastAsia="Cambria"/>
          <w:b/>
          <w:iCs/>
          <w:sz w:val="24"/>
          <w:u w:val="single"/>
          <w:bdr w:val="single" w:sz="8" w:space="0" w:color="auto"/>
        </w:rPr>
        <w:t xml:space="preserve">, </w:t>
      </w:r>
      <w:r w:rsidRPr="004B304E">
        <w:rPr>
          <w:rFonts w:eastAsia="Cambria"/>
          <w:b/>
          <w:iCs/>
          <w:sz w:val="24"/>
          <w:highlight w:val="cyan"/>
          <w:u w:val="single"/>
          <w:bdr w:val="single" w:sz="8" w:space="0" w:color="auto"/>
        </w:rPr>
        <w:t>redistribution</w:t>
      </w:r>
      <w:r w:rsidRPr="004B304E">
        <w:rPr>
          <w:rFonts w:eastAsia="Cambria"/>
          <w:b/>
          <w:iCs/>
          <w:sz w:val="24"/>
          <w:u w:val="single"/>
          <w:bdr w:val="single" w:sz="8" w:space="0" w:color="auto"/>
        </w:rPr>
        <w:t xml:space="preserve"> from the rich to the poor, </w:t>
      </w:r>
      <w:r w:rsidRPr="004B304E">
        <w:rPr>
          <w:rFonts w:eastAsia="Cambria"/>
          <w:b/>
          <w:iCs/>
          <w:sz w:val="24"/>
          <w:highlight w:val="cyan"/>
          <w:u w:val="single"/>
          <w:bdr w:val="single" w:sz="8" w:space="0" w:color="auto"/>
        </w:rPr>
        <w:t>inclusivity</w:t>
      </w:r>
      <w:r w:rsidRPr="004B304E">
        <w:rPr>
          <w:rFonts w:eastAsia="Cambria"/>
          <w:b/>
          <w:iCs/>
          <w:sz w:val="24"/>
          <w:u w:val="single"/>
          <w:bdr w:val="single" w:sz="8" w:space="0" w:color="auto"/>
        </w:rPr>
        <w:t xml:space="preserve">, </w:t>
      </w:r>
      <w:r w:rsidRPr="004B304E">
        <w:rPr>
          <w:rFonts w:eastAsia="Cambria"/>
          <w:b/>
          <w:iCs/>
          <w:sz w:val="24"/>
          <w:highlight w:val="cyan"/>
          <w:u w:val="single"/>
          <w:bdr w:val="single" w:sz="8" w:space="0" w:color="auto"/>
        </w:rPr>
        <w:t>and</w:t>
      </w:r>
      <w:r w:rsidRPr="004B304E">
        <w:rPr>
          <w:rFonts w:eastAsia="Cambria"/>
          <w:b/>
          <w:iCs/>
          <w:sz w:val="24"/>
          <w:u w:val="single"/>
          <w:bdr w:val="single" w:sz="8" w:space="0" w:color="auto"/>
        </w:rPr>
        <w:t xml:space="preserve"> more generally the </w:t>
      </w:r>
      <w:r w:rsidRPr="004B304E">
        <w:rPr>
          <w:rFonts w:eastAsia="Cambria"/>
          <w:b/>
          <w:iCs/>
          <w:sz w:val="24"/>
          <w:highlight w:val="cyan"/>
          <w:u w:val="single"/>
          <w:bdr w:val="single" w:sz="8" w:space="0" w:color="auto"/>
        </w:rPr>
        <w:t>socioecological transformation</w:t>
      </w:r>
      <w:r w:rsidRPr="004B304E">
        <w:rPr>
          <w:rFonts w:eastAsia="Cambria"/>
          <w:b/>
          <w:iCs/>
          <w:sz w:val="24"/>
          <w:u w:val="single"/>
          <w:bdr w:val="single" w:sz="8" w:space="0" w:color="auto"/>
        </w:rPr>
        <w:t xml:space="preserve"> of production and society—</w:t>
      </w:r>
      <w:r w:rsidRPr="004B304E">
        <w:rPr>
          <w:rFonts w:eastAsia="Cambria"/>
          <w:b/>
          <w:iCs/>
          <w:sz w:val="24"/>
          <w:highlight w:val="cyan"/>
          <w:u w:val="single"/>
          <w:bdr w:val="single" w:sz="8" w:space="0" w:color="auto"/>
        </w:rPr>
        <w:t>is possible</w:t>
      </w:r>
      <w:r w:rsidRPr="004B304E">
        <w:rPr>
          <w:rFonts w:eastAsia="Cambria"/>
          <w:sz w:val="24"/>
        </w:rPr>
        <w:t xml:space="preserve">. </w:t>
      </w:r>
      <w:r w:rsidRPr="004B304E">
        <w:rPr>
          <w:rFonts w:eastAsia="Cambria"/>
          <w:sz w:val="16"/>
          <w:szCs w:val="16"/>
        </w:rPr>
        <w:t>Indeed, it is necessary. As J. W. Mason writes: Whatever [supranational] arrangements we can imagine in principle,</w:t>
      </w:r>
      <w:r w:rsidRPr="004B304E">
        <w:rPr>
          <w:rFonts w:eastAsia="Cambria"/>
          <w:sz w:val="24"/>
        </w:rPr>
        <w:t xml:space="preserve"> </w:t>
      </w:r>
      <w:r w:rsidRPr="004B304E">
        <w:rPr>
          <w:rFonts w:eastAsia="Cambria"/>
          <w:b/>
          <w:sz w:val="24"/>
          <w:u w:val="single"/>
        </w:rPr>
        <w:t>the systems of social security, labor regulation</w:t>
      </w:r>
      <w:r w:rsidRPr="004B304E">
        <w:rPr>
          <w:rFonts w:eastAsia="Cambria"/>
          <w:sz w:val="24"/>
        </w:rPr>
        <w:t xml:space="preserve">, environmental protection, </w:t>
      </w:r>
      <w:r w:rsidRPr="004B304E">
        <w:rPr>
          <w:rFonts w:eastAsia="Cambria"/>
          <w:b/>
          <w:sz w:val="24"/>
          <w:u w:val="single"/>
        </w:rPr>
        <w:t>and redistribution of income and wealth that in fact exist are national in scope and are operated by national governments</w:t>
      </w:r>
      <w:r w:rsidRPr="004B304E">
        <w:rPr>
          <w:rFonts w:eastAsia="Cambria"/>
          <w:sz w:val="24"/>
        </w:rPr>
        <w:t xml:space="preserve">. By definition, </w:t>
      </w:r>
      <w:r w:rsidRPr="004B304E">
        <w:rPr>
          <w:rFonts w:eastAsia="Cambria"/>
          <w:b/>
          <w:iCs/>
          <w:sz w:val="24"/>
          <w:highlight w:val="cyan"/>
          <w:u w:val="single"/>
          <w:bdr w:val="single" w:sz="8" w:space="0" w:color="auto"/>
        </w:rPr>
        <w:t>any struggle to preserve social democracy</w:t>
      </w:r>
      <w:r w:rsidRPr="004B304E">
        <w:rPr>
          <w:rFonts w:eastAsia="Cambria"/>
          <w:b/>
          <w:iCs/>
          <w:sz w:val="24"/>
          <w:u w:val="single"/>
          <w:bdr w:val="single" w:sz="8" w:space="0" w:color="auto"/>
        </w:rPr>
        <w:t xml:space="preserve"> as it exists today </w:t>
      </w:r>
      <w:r w:rsidRPr="004B304E">
        <w:rPr>
          <w:rFonts w:eastAsia="Cambria"/>
          <w:b/>
          <w:iCs/>
          <w:sz w:val="24"/>
          <w:highlight w:val="cyan"/>
          <w:u w:val="single"/>
          <w:bdr w:val="single" w:sz="8" w:space="0" w:color="auto"/>
        </w:rPr>
        <w:t>is a struggle to defend national institutions</w:t>
      </w:r>
      <w:r w:rsidRPr="004B304E">
        <w:rPr>
          <w:rFonts w:eastAsia="Cambria"/>
          <w:b/>
          <w:iCs/>
          <w:sz w:val="24"/>
          <w:u w:val="single"/>
          <w:bdr w:val="single" w:sz="8" w:space="0" w:color="auto"/>
        </w:rPr>
        <w:t>.</w:t>
      </w:r>
      <w:hyperlink r:id="rId12" w:anchor="notes" w:history="1">
        <w:r w:rsidRPr="004B304E">
          <w:rPr>
            <w:rFonts w:eastAsia="Cambria"/>
            <w:sz w:val="24"/>
          </w:rPr>
          <w:t>15</w:t>
        </w:r>
      </w:hyperlink>
      <w:r w:rsidRPr="004B304E">
        <w:rPr>
          <w:rFonts w:eastAsia="Cambria"/>
          <w:sz w:val="24"/>
        </w:rPr>
        <w:t xml:space="preserve"> </w:t>
      </w:r>
      <w:r w:rsidRPr="004B304E">
        <w:rPr>
          <w:rFonts w:eastAsia="Cambria"/>
          <w:sz w:val="28"/>
          <w:szCs w:val="28"/>
        </w:rPr>
        <w:t xml:space="preserve">By the same token, </w:t>
      </w:r>
      <w:r w:rsidRPr="004B304E">
        <w:rPr>
          <w:rFonts w:eastAsia="Cambria"/>
          <w:b/>
          <w:sz w:val="28"/>
          <w:szCs w:val="28"/>
          <w:highlight w:val="cyan"/>
          <w:u w:val="single"/>
        </w:rPr>
        <w:t xml:space="preserve">the </w:t>
      </w:r>
      <w:r w:rsidRPr="004B304E">
        <w:rPr>
          <w:rFonts w:eastAsia="Cambria"/>
          <w:b/>
          <w:iCs/>
          <w:sz w:val="28"/>
          <w:szCs w:val="28"/>
          <w:highlight w:val="cyan"/>
          <w:u w:val="single"/>
          <w:bdr w:val="single" w:sz="8" w:space="0" w:color="auto"/>
        </w:rPr>
        <w:t>struggle to defend the democratic sovereign</w:t>
      </w:r>
      <w:r w:rsidRPr="004B304E">
        <w:rPr>
          <w:rFonts w:eastAsia="Cambria"/>
          <w:b/>
          <w:sz w:val="28"/>
          <w:szCs w:val="28"/>
          <w:highlight w:val="cyan"/>
          <w:u w:val="single"/>
        </w:rPr>
        <w:t xml:space="preserve"> from</w:t>
      </w:r>
      <w:r w:rsidRPr="004B304E">
        <w:rPr>
          <w:rFonts w:eastAsia="Cambria"/>
          <w:b/>
          <w:sz w:val="28"/>
          <w:szCs w:val="28"/>
          <w:u w:val="single"/>
        </w:rPr>
        <w:t xml:space="preserve"> the </w:t>
      </w:r>
      <w:r w:rsidRPr="004B304E">
        <w:rPr>
          <w:rFonts w:eastAsia="Cambria"/>
          <w:b/>
          <w:iCs/>
          <w:sz w:val="28"/>
          <w:szCs w:val="28"/>
          <w:u w:val="single"/>
          <w:bdr w:val="single" w:sz="8" w:space="0" w:color="auto"/>
        </w:rPr>
        <w:t xml:space="preserve">onslaught of </w:t>
      </w:r>
      <w:r w:rsidRPr="004B304E">
        <w:rPr>
          <w:rFonts w:eastAsia="Cambria"/>
          <w:b/>
          <w:iCs/>
          <w:sz w:val="28"/>
          <w:szCs w:val="28"/>
          <w:highlight w:val="cyan"/>
          <w:u w:val="single"/>
          <w:bdr w:val="single" w:sz="8" w:space="0" w:color="auto"/>
        </w:rPr>
        <w:t>neoliberal globalization</w:t>
      </w:r>
      <w:r w:rsidRPr="004B304E">
        <w:rPr>
          <w:rFonts w:eastAsia="Cambria"/>
          <w:b/>
          <w:sz w:val="28"/>
          <w:szCs w:val="28"/>
          <w:u w:val="single"/>
        </w:rPr>
        <w:t xml:space="preserve"> </w:t>
      </w:r>
      <w:r w:rsidRPr="004B304E">
        <w:rPr>
          <w:rFonts w:eastAsia="Cambria"/>
          <w:b/>
          <w:sz w:val="28"/>
          <w:szCs w:val="28"/>
          <w:highlight w:val="cyan"/>
          <w:u w:val="single"/>
        </w:rPr>
        <w:t xml:space="preserve">is the only basis on which the </w:t>
      </w:r>
      <w:r w:rsidRPr="004B304E">
        <w:rPr>
          <w:rFonts w:eastAsia="Cambria"/>
          <w:b/>
          <w:iCs/>
          <w:sz w:val="28"/>
          <w:szCs w:val="28"/>
          <w:highlight w:val="cyan"/>
          <w:u w:val="single"/>
          <w:bdr w:val="single" w:sz="8" w:space="0" w:color="auto"/>
        </w:rPr>
        <w:t>Left can be refounded</w:t>
      </w:r>
      <w:r w:rsidRPr="004B304E">
        <w:rPr>
          <w:rFonts w:eastAsia="Cambria"/>
          <w:b/>
          <w:sz w:val="28"/>
          <w:szCs w:val="28"/>
          <w:u w:val="single"/>
        </w:rPr>
        <w:t xml:space="preserve">, the nationalist Right </w:t>
      </w:r>
      <w:r w:rsidRPr="004B304E">
        <w:rPr>
          <w:rFonts w:eastAsia="Cambria"/>
          <w:b/>
          <w:iCs/>
          <w:sz w:val="28"/>
          <w:szCs w:val="28"/>
          <w:u w:val="single"/>
          <w:bdr w:val="single" w:sz="8" w:space="0" w:color="auto"/>
        </w:rPr>
        <w:t>challenged</w:t>
      </w:r>
      <w:r w:rsidRPr="004B304E">
        <w:rPr>
          <w:rFonts w:eastAsia="Cambria"/>
          <w:b/>
          <w:sz w:val="28"/>
          <w:szCs w:val="28"/>
          <w:u w:val="single"/>
        </w:rPr>
        <w:t xml:space="preserve">, </w:t>
      </w:r>
      <w:r w:rsidRPr="004B304E">
        <w:rPr>
          <w:rFonts w:eastAsia="Cambria"/>
          <w:b/>
          <w:sz w:val="28"/>
          <w:szCs w:val="28"/>
          <w:highlight w:val="cyan"/>
          <w:u w:val="single"/>
        </w:rPr>
        <w:t xml:space="preserve">and the </w:t>
      </w:r>
      <w:r w:rsidRPr="004B304E">
        <w:rPr>
          <w:rFonts w:eastAsia="Cambria"/>
          <w:b/>
          <w:iCs/>
          <w:sz w:val="28"/>
          <w:szCs w:val="28"/>
          <w:highlight w:val="cyan"/>
          <w:u w:val="single"/>
          <w:bdr w:val="single" w:sz="8" w:space="0" w:color="auto"/>
        </w:rPr>
        <w:t>rift</w:t>
      </w:r>
      <w:r w:rsidRPr="004B304E">
        <w:rPr>
          <w:rFonts w:eastAsia="Cambria"/>
          <w:b/>
          <w:sz w:val="28"/>
          <w:szCs w:val="28"/>
          <w:highlight w:val="cyan"/>
          <w:u w:val="single"/>
        </w:rPr>
        <w:t xml:space="preserve"> between the Left and</w:t>
      </w:r>
      <w:r w:rsidRPr="004B304E">
        <w:rPr>
          <w:rFonts w:eastAsia="Cambria"/>
          <w:b/>
          <w:sz w:val="28"/>
          <w:szCs w:val="28"/>
          <w:u w:val="single"/>
        </w:rPr>
        <w:t xml:space="preserve"> its “natural” social base—</w:t>
      </w:r>
      <w:r w:rsidRPr="004B304E">
        <w:rPr>
          <w:rFonts w:eastAsia="Cambria"/>
          <w:b/>
          <w:iCs/>
          <w:sz w:val="28"/>
          <w:szCs w:val="28"/>
          <w:u w:val="single"/>
          <w:bdr w:val="single" w:sz="8" w:space="0" w:color="auto"/>
        </w:rPr>
        <w:t xml:space="preserve">the </w:t>
      </w:r>
      <w:r w:rsidRPr="004B304E">
        <w:rPr>
          <w:rFonts w:eastAsia="Cambria"/>
          <w:b/>
          <w:iCs/>
          <w:sz w:val="28"/>
          <w:szCs w:val="28"/>
          <w:highlight w:val="cyan"/>
          <w:u w:val="single"/>
          <w:bdr w:val="single" w:sz="8" w:space="0" w:color="auto"/>
        </w:rPr>
        <w:t>dispossessed</w:t>
      </w:r>
      <w:r w:rsidRPr="004B304E">
        <w:rPr>
          <w:rFonts w:eastAsia="Cambria"/>
          <w:b/>
          <w:sz w:val="28"/>
          <w:szCs w:val="28"/>
          <w:u w:val="single"/>
        </w:rPr>
        <w:t>—</w:t>
      </w:r>
      <w:r w:rsidRPr="004B304E">
        <w:rPr>
          <w:rFonts w:eastAsia="Cambria"/>
          <w:b/>
          <w:sz w:val="28"/>
          <w:szCs w:val="28"/>
          <w:highlight w:val="cyan"/>
          <w:u w:val="single"/>
        </w:rPr>
        <w:t>mended</w:t>
      </w:r>
      <w:r w:rsidRPr="004B304E">
        <w:rPr>
          <w:rFonts w:eastAsia="Cambria"/>
          <w:sz w:val="28"/>
          <w:szCs w:val="28"/>
        </w:rPr>
        <w:t>.</w:t>
      </w:r>
      <w:r w:rsidRPr="004B304E">
        <w:rPr>
          <w:rFonts w:eastAsia="Cambria"/>
          <w:sz w:val="24"/>
        </w:rPr>
        <w:t xml:space="preserve"> To this end, </w:t>
      </w:r>
      <w:r w:rsidRPr="004B304E">
        <w:rPr>
          <w:rFonts w:eastAsia="Cambria"/>
          <w:b/>
          <w:sz w:val="24"/>
          <w:u w:val="single"/>
        </w:rPr>
        <w:t xml:space="preserve">the Left also needs to </w:t>
      </w:r>
      <w:r w:rsidRPr="004B304E">
        <w:rPr>
          <w:rFonts w:eastAsia="Cambria"/>
          <w:b/>
          <w:iCs/>
          <w:sz w:val="24"/>
          <w:u w:val="single"/>
          <w:bdr w:val="single" w:sz="8" w:space="0" w:color="auto"/>
        </w:rPr>
        <w:t>abandon its obsession with identity politics</w:t>
      </w:r>
      <w:r w:rsidRPr="004B304E">
        <w:rPr>
          <w:rFonts w:eastAsia="Cambria"/>
          <w:b/>
          <w:sz w:val="24"/>
          <w:u w:val="single"/>
        </w:rPr>
        <w:t xml:space="preserve"> and </w:t>
      </w:r>
      <w:r w:rsidRPr="004B304E">
        <w:rPr>
          <w:rFonts w:eastAsia="Cambria"/>
          <w:b/>
          <w:iCs/>
          <w:sz w:val="24"/>
          <w:u w:val="single"/>
          <w:bdr w:val="single" w:sz="8" w:space="0" w:color="auto"/>
        </w:rPr>
        <w:t>retrieve the “more expansive, anti</w:t>
      </w:r>
      <w:r w:rsidRPr="004B304E">
        <w:rPr>
          <w:rFonts w:eastAsia="Cambria"/>
          <w:b/>
          <w:iCs/>
          <w:sz w:val="24"/>
          <w:u w:val="single"/>
          <w:bdr w:val="single" w:sz="8" w:space="0" w:color="auto"/>
        </w:rPr>
        <w:noBreakHyphen/>
        <w:t>hierarchical, egalitarian, class-sensitive, anti-capitalist understandings</w:t>
      </w:r>
      <w:r w:rsidRPr="004B304E">
        <w:rPr>
          <w:rFonts w:eastAsia="Cambria"/>
          <w:b/>
          <w:sz w:val="24"/>
          <w:u w:val="single"/>
        </w:rPr>
        <w:t xml:space="preserve"> of emancipation” that used to be its trademark</w:t>
      </w:r>
      <w:r w:rsidRPr="004B304E">
        <w:rPr>
          <w:rFonts w:eastAsia="Cambria"/>
          <w:sz w:val="24"/>
        </w:rPr>
        <w:t xml:space="preserve">. </w:t>
      </w:r>
      <w:r w:rsidRPr="004B304E">
        <w:rPr>
          <w:rFonts w:eastAsia="Cambria"/>
          <w:b/>
          <w:sz w:val="24"/>
          <w:highlight w:val="cyan"/>
          <w:u w:val="single"/>
        </w:rPr>
        <w:t>These</w:t>
      </w:r>
      <w:r w:rsidRPr="004B304E">
        <w:rPr>
          <w:rFonts w:eastAsia="Cambria"/>
          <w:b/>
          <w:sz w:val="24"/>
          <w:u w:val="single"/>
        </w:rPr>
        <w:t xml:space="preserve"> emphases </w:t>
      </w:r>
      <w:r w:rsidRPr="004B304E">
        <w:rPr>
          <w:rFonts w:eastAsia="Cambria"/>
          <w:b/>
          <w:sz w:val="24"/>
          <w:highlight w:val="cyan"/>
          <w:u w:val="single"/>
        </w:rPr>
        <w:t>are</w:t>
      </w:r>
      <w:r w:rsidRPr="004B304E">
        <w:rPr>
          <w:rFonts w:eastAsia="Cambria"/>
          <w:sz w:val="24"/>
        </w:rPr>
        <w:t xml:space="preserve">, of course, </w:t>
      </w:r>
      <w:r w:rsidRPr="004B304E">
        <w:rPr>
          <w:rFonts w:eastAsia="Cambria"/>
          <w:b/>
          <w:iCs/>
          <w:sz w:val="24"/>
          <w:highlight w:val="cyan"/>
          <w:u w:val="single"/>
          <w:bdr w:val="single" w:sz="8" w:space="0" w:color="auto"/>
        </w:rPr>
        <w:t>not in contradiction</w:t>
      </w:r>
      <w:r w:rsidRPr="004B304E">
        <w:rPr>
          <w:rFonts w:eastAsia="Cambria"/>
          <w:b/>
          <w:sz w:val="24"/>
          <w:highlight w:val="cyan"/>
          <w:u w:val="single"/>
        </w:rPr>
        <w:t xml:space="preserve"> with the struggle against </w:t>
      </w:r>
      <w:r w:rsidRPr="004B304E">
        <w:rPr>
          <w:rFonts w:eastAsia="Cambria"/>
          <w:b/>
          <w:iCs/>
          <w:sz w:val="24"/>
          <w:highlight w:val="cyan"/>
          <w:u w:val="single"/>
          <w:bdr w:val="single" w:sz="8" w:space="0" w:color="auto"/>
        </w:rPr>
        <w:t>racism, patriarchy, xenophobia</w:t>
      </w:r>
      <w:r w:rsidRPr="004B304E">
        <w:rPr>
          <w:rFonts w:eastAsia="Cambria"/>
          <w:b/>
          <w:sz w:val="24"/>
          <w:u w:val="single"/>
        </w:rPr>
        <w:t>, and other forms of oppression and discrimination</w:t>
      </w:r>
      <w:r w:rsidRPr="004B304E">
        <w:rPr>
          <w:rFonts w:eastAsia="Cambria"/>
          <w:sz w:val="24"/>
        </w:rPr>
        <w:t>.</w:t>
      </w:r>
      <w:hyperlink r:id="rId13" w:anchor="notes" w:history="1">
        <w:r w:rsidRPr="004B304E">
          <w:rPr>
            <w:rFonts w:eastAsia="Cambria"/>
            <w:sz w:val="24"/>
          </w:rPr>
          <w:t>16</w:t>
        </w:r>
      </w:hyperlink>
      <w:r w:rsidRPr="004B304E">
        <w:rPr>
          <w:rFonts w:eastAsia="Cambria"/>
          <w:sz w:val="24"/>
        </w:rPr>
        <w:t xml:space="preserve"> </w:t>
      </w:r>
      <w:r w:rsidRPr="004B304E">
        <w:rPr>
          <w:rFonts w:eastAsia="Cambria"/>
          <w:sz w:val="16"/>
          <w:szCs w:val="16"/>
        </w:rPr>
        <w:t>Fully embracing a progressive vision of sovereignty also means abandoning the many false macroeconomic myths that plague left-wing and progressive thinkers. As we have mentioned, one of the most pervasive and persistent myths is the assumption that governments are revenue-constrained. By buying into these myths, the Left has become unable to articulate radical alternatives. However, radical alternatives are exactly what we need. As Perry Anderson recently noted: “For anti-systemic movements of the Left in Europe”—though the same applies elsewhere as well—“the lesson of recent years is clear.</w:t>
      </w:r>
      <w:r w:rsidRPr="004B304E">
        <w:rPr>
          <w:rFonts w:eastAsia="Cambria"/>
          <w:sz w:val="24"/>
        </w:rPr>
        <w:t xml:space="preserve"> </w:t>
      </w:r>
      <w:r w:rsidRPr="004B304E">
        <w:rPr>
          <w:rFonts w:eastAsia="Cambria"/>
          <w:b/>
          <w:sz w:val="24"/>
          <w:u w:val="single"/>
        </w:rPr>
        <w:t>If they are not to go on being outpaced by movements of the Right, they cannot afford to be less radical in attacking the system, and must be more coherent in their opposition to it</w:t>
      </w:r>
      <w:r w:rsidRPr="004B304E">
        <w:rPr>
          <w:rFonts w:eastAsia="Cambria"/>
          <w:sz w:val="24"/>
        </w:rPr>
        <w:t>.”</w:t>
      </w:r>
      <w:hyperlink r:id="rId14" w:anchor="notes" w:history="1">
        <w:r w:rsidRPr="004B304E">
          <w:rPr>
            <w:rFonts w:eastAsia="Cambria"/>
            <w:sz w:val="16"/>
            <w:szCs w:val="16"/>
          </w:rPr>
          <w:t>17</w:t>
        </w:r>
      </w:hyperlink>
      <w:r w:rsidRPr="004B304E">
        <w:rPr>
          <w:rFonts w:eastAsia="Cambria"/>
          <w:sz w:val="16"/>
          <w:szCs w:val="16"/>
        </w:rPr>
        <w:t xml:space="preserve"> In other words, the Left needs to get radical again. In Reclaiming the State, we provide what we consider to be the necessary requirements—in theoretical, political, and institutional terms—for conceiving a political-institutional framework within which the achievement of a socially and economically progressive agenda is technically possible. The following is required: (1) A correct understanding of the capacities of monetarily sovereign (or currency-issuing) governments, and more specifically an understanding that such governments are never revenue- or solvency-constrained, because they issue their own currency by legislative fiat and therefore can never “run out of money” or become insolvent. These governments always have an unlimited capacity to spend in their own currencies: that is, they can purchase whatever they like, as long as there are goods and services for sale in the currency they issue, and can use their money-creating powers to underwrite massive investment in physical and social infrastructure. At the very least, they can purchase all idle labor and put it back to productive use (for example, through a job guarantee). This, of course, does not apply to countries that are part of the European Monetary Union. Understanding the operational reality of modern fiat economies is therefore a conditio sine qua non for envisioning a progressive, emancipatory vision of national sovereignty. </w:t>
      </w:r>
      <w:r w:rsidRPr="004B304E">
        <w:rPr>
          <w:rFonts w:eastAsia="Cambria"/>
          <w:sz w:val="24"/>
        </w:rPr>
        <w:t xml:space="preserve">(2) </w:t>
      </w:r>
      <w:r w:rsidRPr="004B304E">
        <w:rPr>
          <w:rFonts w:eastAsia="Cambria"/>
          <w:b/>
          <w:iCs/>
          <w:sz w:val="24"/>
          <w:highlight w:val="cyan"/>
          <w:u w:val="single"/>
          <w:bdr w:val="single" w:sz="8" w:space="0" w:color="auto"/>
        </w:rPr>
        <w:t>A drastic expansion of the state’s role</w:t>
      </w:r>
      <w:r w:rsidRPr="004B304E">
        <w:rPr>
          <w:rFonts w:eastAsia="Cambria"/>
          <w:sz w:val="24"/>
        </w:rPr>
        <w:t xml:space="preserve">—and an equally drastic </w:t>
      </w:r>
      <w:r w:rsidRPr="004B304E">
        <w:rPr>
          <w:rFonts w:eastAsia="Cambria"/>
          <w:b/>
          <w:iCs/>
          <w:sz w:val="24"/>
          <w:highlight w:val="cyan"/>
          <w:u w:val="single"/>
          <w:bdr w:val="single" w:sz="8" w:space="0" w:color="auto"/>
        </w:rPr>
        <w:t>downsizing</w:t>
      </w:r>
      <w:r w:rsidRPr="004B304E">
        <w:rPr>
          <w:rFonts w:eastAsia="Cambria"/>
          <w:b/>
          <w:iCs/>
          <w:sz w:val="24"/>
          <w:u w:val="single"/>
          <w:bdr w:val="single" w:sz="8" w:space="0" w:color="auto"/>
        </w:rPr>
        <w:t xml:space="preserve"> of </w:t>
      </w:r>
      <w:r w:rsidRPr="004B304E">
        <w:rPr>
          <w:rFonts w:eastAsia="Cambria"/>
          <w:b/>
          <w:iCs/>
          <w:sz w:val="24"/>
          <w:highlight w:val="cyan"/>
          <w:u w:val="single"/>
          <w:bdr w:val="single" w:sz="8" w:space="0" w:color="auto"/>
        </w:rPr>
        <w:t>the private sector’s</w:t>
      </w:r>
      <w:r w:rsidRPr="004B304E">
        <w:rPr>
          <w:rFonts w:eastAsia="Cambria"/>
          <w:b/>
          <w:iCs/>
          <w:sz w:val="24"/>
          <w:u w:val="single"/>
          <w:bdr w:val="single" w:sz="8" w:space="0" w:color="auto"/>
        </w:rPr>
        <w:t xml:space="preserve"> role</w:t>
      </w:r>
      <w:r w:rsidRPr="004B304E">
        <w:rPr>
          <w:rFonts w:eastAsia="Cambria"/>
          <w:sz w:val="24"/>
        </w:rPr>
        <w:t xml:space="preserve">—in the investment, production, and distribution system. </w:t>
      </w:r>
      <w:r w:rsidRPr="004B304E">
        <w:rPr>
          <w:rFonts w:eastAsia="Cambria"/>
          <w:b/>
          <w:sz w:val="24"/>
          <w:u w:val="single"/>
        </w:rPr>
        <w:t xml:space="preserve">A progressive agenda for the twenty-first century must thus necessarily include a broad </w:t>
      </w:r>
      <w:r w:rsidRPr="004B304E">
        <w:rPr>
          <w:rFonts w:eastAsia="Cambria"/>
          <w:b/>
          <w:iCs/>
          <w:sz w:val="24"/>
          <w:u w:val="single"/>
          <w:bdr w:val="single" w:sz="8" w:space="0" w:color="auto"/>
        </w:rPr>
        <w:t>renationalization of key sectors of the economy</w:t>
      </w:r>
      <w:r w:rsidRPr="004B304E">
        <w:rPr>
          <w:rFonts w:eastAsia="Cambria"/>
          <w:sz w:val="24"/>
        </w:rPr>
        <w:t xml:space="preserve">—including, and most importantly, </w:t>
      </w:r>
      <w:r w:rsidRPr="004B304E">
        <w:rPr>
          <w:rFonts w:eastAsia="Cambria"/>
          <w:b/>
          <w:sz w:val="24"/>
          <w:u w:val="single"/>
        </w:rPr>
        <w:t>the financial sector</w:t>
      </w:r>
      <w:r w:rsidRPr="004B304E">
        <w:rPr>
          <w:rFonts w:eastAsia="Cambria"/>
          <w:sz w:val="24"/>
        </w:rPr>
        <w:t>—</w:t>
      </w:r>
      <w:r w:rsidRPr="004B304E">
        <w:rPr>
          <w:rFonts w:eastAsia="Cambria"/>
          <w:b/>
          <w:iCs/>
          <w:sz w:val="24"/>
          <w:u w:val="single"/>
          <w:bdr w:val="single" w:sz="8" w:space="0" w:color="auto"/>
        </w:rPr>
        <w:t xml:space="preserve">and a </w:t>
      </w:r>
      <w:r w:rsidRPr="004B304E">
        <w:rPr>
          <w:rFonts w:eastAsia="Cambria"/>
          <w:b/>
          <w:iCs/>
          <w:sz w:val="24"/>
          <w:highlight w:val="cyan"/>
          <w:u w:val="single"/>
          <w:bdr w:val="single" w:sz="8" w:space="0" w:color="auto"/>
        </w:rPr>
        <w:t>new</w:t>
      </w:r>
      <w:r w:rsidRPr="004B304E">
        <w:rPr>
          <w:rFonts w:eastAsia="Cambria"/>
          <w:b/>
          <w:iCs/>
          <w:sz w:val="24"/>
          <w:u w:val="single"/>
          <w:bdr w:val="single" w:sz="8" w:space="0" w:color="auto"/>
        </w:rPr>
        <w:t xml:space="preserve"> and updated notion of </w:t>
      </w:r>
      <w:r w:rsidRPr="004B304E">
        <w:rPr>
          <w:rFonts w:eastAsia="Cambria"/>
          <w:b/>
          <w:iCs/>
          <w:sz w:val="24"/>
          <w:highlight w:val="cyan"/>
          <w:u w:val="single"/>
          <w:bdr w:val="single" w:sz="8" w:space="0" w:color="auto"/>
        </w:rPr>
        <w:t>planning</w:t>
      </w:r>
      <w:r w:rsidRPr="004B304E">
        <w:rPr>
          <w:rFonts w:eastAsia="Cambria"/>
          <w:b/>
          <w:iCs/>
          <w:sz w:val="24"/>
          <w:u w:val="single"/>
          <w:bdr w:val="single" w:sz="8" w:space="0" w:color="auto"/>
        </w:rPr>
        <w:t xml:space="preserve">, aimed at placing the commanding heights of economic policy </w:t>
      </w:r>
      <w:r w:rsidRPr="004B304E">
        <w:rPr>
          <w:rFonts w:eastAsia="Cambria"/>
          <w:b/>
          <w:iCs/>
          <w:sz w:val="24"/>
          <w:highlight w:val="cyan"/>
          <w:u w:val="single"/>
          <w:bdr w:val="single" w:sz="8" w:space="0" w:color="auto"/>
        </w:rPr>
        <w:t>under democratic control</w:t>
      </w:r>
      <w:r w:rsidRPr="004B304E">
        <w:rPr>
          <w:rFonts w:eastAsia="Cambria"/>
          <w:sz w:val="24"/>
        </w:rPr>
        <w:t xml:space="preserve">. </w:t>
      </w:r>
      <w:r w:rsidRPr="004B304E">
        <w:rPr>
          <w:rFonts w:eastAsia="Cambria"/>
          <w:b/>
          <w:sz w:val="24"/>
          <w:u w:val="single"/>
        </w:rPr>
        <w:t xml:space="preserve">We consider this to be an equally necessary condition for the pursuit of a progressive agenda and in particular for the </w:t>
      </w:r>
      <w:r w:rsidRPr="004B304E">
        <w:rPr>
          <w:rFonts w:eastAsia="Cambria"/>
          <w:b/>
          <w:iCs/>
          <w:sz w:val="24"/>
          <w:highlight w:val="cyan"/>
          <w:u w:val="single"/>
          <w:bdr w:val="single" w:sz="8" w:space="0" w:color="auto"/>
        </w:rPr>
        <w:t>socioecological transformation of production</w:t>
      </w:r>
      <w:r w:rsidRPr="004B304E">
        <w:rPr>
          <w:rFonts w:eastAsia="Cambria"/>
          <w:b/>
          <w:sz w:val="24"/>
          <w:u w:val="single"/>
        </w:rPr>
        <w:t xml:space="preserve"> and society that is desperately needed </w:t>
      </w:r>
      <w:r w:rsidRPr="004B304E">
        <w:rPr>
          <w:rFonts w:eastAsia="Cambria"/>
          <w:b/>
          <w:sz w:val="24"/>
          <w:highlight w:val="cyan"/>
          <w:u w:val="single"/>
        </w:rPr>
        <w:t>to deal with</w:t>
      </w:r>
      <w:r w:rsidRPr="004B304E">
        <w:rPr>
          <w:rFonts w:eastAsia="Cambria"/>
          <w:b/>
          <w:sz w:val="24"/>
          <w:u w:val="single"/>
        </w:rPr>
        <w:t xml:space="preserve"> the ongoing and </w:t>
      </w:r>
      <w:r w:rsidRPr="004B304E">
        <w:rPr>
          <w:rFonts w:eastAsia="Cambria"/>
          <w:b/>
          <w:iCs/>
          <w:sz w:val="24"/>
          <w:u w:val="single"/>
          <w:bdr w:val="single" w:sz="8" w:space="0" w:color="auto"/>
        </w:rPr>
        <w:t xml:space="preserve">worsening </w:t>
      </w:r>
      <w:r w:rsidRPr="004B304E">
        <w:rPr>
          <w:rFonts w:eastAsia="Cambria"/>
          <w:b/>
          <w:iCs/>
          <w:sz w:val="24"/>
          <w:highlight w:val="cyan"/>
          <w:u w:val="single"/>
          <w:bdr w:val="single" w:sz="8" w:space="0" w:color="auto"/>
        </w:rPr>
        <w:t>environmental crisis</w:t>
      </w:r>
      <w:r w:rsidRPr="004B304E">
        <w:rPr>
          <w:rFonts w:eastAsia="Cambria"/>
          <w:b/>
          <w:iCs/>
          <w:sz w:val="24"/>
          <w:u w:val="single"/>
          <w:bdr w:val="single" w:sz="8" w:space="0" w:color="auto"/>
        </w:rPr>
        <w:t xml:space="preserve">. </w:t>
      </w:r>
      <w:r w:rsidRPr="004B304E">
        <w:rPr>
          <w:rFonts w:eastAsia="Cambria"/>
          <w:sz w:val="16"/>
          <w:szCs w:val="16"/>
        </w:rPr>
        <w:t>These two elements, in our opinion, provide the foundations on which to build a radical and progressive alternative to neoliberalism, the specific details of which should be the outcome of a broad debate among progressive thinkers, social movements, and political parties in each country and at the international level. Finally,</w:t>
      </w:r>
      <w:r w:rsidRPr="004B304E">
        <w:rPr>
          <w:rFonts w:eastAsia="Cambria"/>
          <w:sz w:val="24"/>
        </w:rPr>
        <w:t xml:space="preserve"> </w:t>
      </w:r>
      <w:r w:rsidRPr="004B304E">
        <w:rPr>
          <w:rFonts w:eastAsia="Cambria"/>
          <w:b/>
          <w:sz w:val="24"/>
          <w:u w:val="single"/>
        </w:rPr>
        <w:t>it is clear that having a compelling socioeconomic program is not enough to win over the hearts and minds of the people</w:t>
      </w:r>
      <w:r w:rsidRPr="004B304E">
        <w:rPr>
          <w:rFonts w:eastAsia="Cambria"/>
          <w:sz w:val="24"/>
        </w:rPr>
        <w:t xml:space="preserve">. </w:t>
      </w:r>
      <w:r w:rsidRPr="004B304E">
        <w:rPr>
          <w:rFonts w:eastAsia="Cambria"/>
          <w:b/>
          <w:sz w:val="24"/>
          <w:u w:val="single"/>
        </w:rPr>
        <w:t xml:space="preserve">Beyond the centrality of the state from a political-economic point of view, the Left has to come to terms with the fact that for the vast majority of people that </w:t>
      </w:r>
      <w:r w:rsidRPr="004B304E">
        <w:rPr>
          <w:rFonts w:eastAsia="Cambria"/>
          <w:b/>
          <w:iCs/>
          <w:sz w:val="24"/>
          <w:u w:val="single"/>
          <w:bdr w:val="single" w:sz="8" w:space="0" w:color="auto"/>
        </w:rPr>
        <w:t>do not belong—and never will belong</w:t>
      </w:r>
      <w:r w:rsidRPr="004B304E">
        <w:rPr>
          <w:rFonts w:eastAsia="Cambria"/>
          <w:b/>
          <w:sz w:val="24"/>
          <w:u w:val="single"/>
        </w:rPr>
        <w:t xml:space="preserve">—to the </w:t>
      </w:r>
      <w:r w:rsidRPr="004B304E">
        <w:rPr>
          <w:rFonts w:eastAsia="Cambria"/>
          <w:b/>
          <w:iCs/>
          <w:sz w:val="24"/>
          <w:u w:val="single"/>
          <w:bdr w:val="single" w:sz="8" w:space="0" w:color="auto"/>
        </w:rPr>
        <w:t>globe-trotting international elite</w:t>
      </w:r>
      <w:r w:rsidRPr="004B304E">
        <w:rPr>
          <w:rFonts w:eastAsia="Cambria"/>
          <w:b/>
          <w:sz w:val="24"/>
          <w:u w:val="single"/>
        </w:rPr>
        <w:t>, their sense of citizenship, collective identity, and common good is intrinsically and intimately tied to nationhood</w:t>
      </w:r>
      <w:r w:rsidRPr="004B304E">
        <w:rPr>
          <w:rFonts w:eastAsia="Cambria"/>
          <w:sz w:val="24"/>
        </w:rPr>
        <w:t xml:space="preserve">. Ultimately, </w:t>
      </w:r>
      <w:r w:rsidRPr="004B304E">
        <w:rPr>
          <w:rFonts w:eastAsia="Cambria"/>
          <w:b/>
          <w:iCs/>
          <w:sz w:val="24"/>
          <w:u w:val="single"/>
          <w:bdr w:val="single" w:sz="8" w:space="0" w:color="auto"/>
        </w:rPr>
        <w:t>being a citizen means to deliberate with other citizens in a shared political community and hold decision-makers accountable</w:t>
      </w:r>
      <w:r w:rsidRPr="004B304E">
        <w:rPr>
          <w:rFonts w:eastAsia="Cambria"/>
          <w:sz w:val="24"/>
        </w:rPr>
        <w:t xml:space="preserve">. </w:t>
      </w:r>
      <w:r w:rsidRPr="004B304E">
        <w:rPr>
          <w:rFonts w:eastAsia="Cambria"/>
          <w:b/>
          <w:iCs/>
          <w:sz w:val="28"/>
          <w:szCs w:val="28"/>
          <w:highlight w:val="cyan"/>
          <w:u w:val="single"/>
          <w:bdr w:val="single" w:sz="8" w:space="0" w:color="auto"/>
        </w:rPr>
        <w:t>The Right</w:t>
      </w:r>
      <w:r w:rsidRPr="004B304E">
        <w:rPr>
          <w:rFonts w:eastAsia="Cambria"/>
          <w:b/>
          <w:iCs/>
          <w:sz w:val="28"/>
          <w:szCs w:val="28"/>
          <w:u w:val="single"/>
          <w:bdr w:val="single" w:sz="8" w:space="0" w:color="auto"/>
        </w:rPr>
        <w:t xml:space="preserve"> today </w:t>
      </w:r>
      <w:r w:rsidRPr="004B304E">
        <w:rPr>
          <w:rFonts w:eastAsia="Cambria"/>
          <w:b/>
          <w:iCs/>
          <w:sz w:val="28"/>
          <w:szCs w:val="28"/>
          <w:highlight w:val="cyan"/>
          <w:u w:val="single"/>
          <w:bdr w:val="single" w:sz="8" w:space="0" w:color="auto"/>
        </w:rPr>
        <w:t>is winning</w:t>
      </w:r>
      <w:r w:rsidRPr="004B304E">
        <w:rPr>
          <w:rFonts w:eastAsia="Cambria"/>
          <w:b/>
          <w:iCs/>
          <w:sz w:val="28"/>
          <w:szCs w:val="28"/>
          <w:u w:val="single"/>
          <w:bdr w:val="single" w:sz="8" w:space="0" w:color="auto"/>
        </w:rPr>
        <w:t xml:space="preserve"> also </w:t>
      </w:r>
      <w:r w:rsidRPr="004B304E">
        <w:rPr>
          <w:rFonts w:eastAsia="Cambria"/>
          <w:b/>
          <w:iCs/>
          <w:sz w:val="28"/>
          <w:szCs w:val="28"/>
          <w:highlight w:val="cyan"/>
          <w:u w:val="single"/>
          <w:bdr w:val="single" w:sz="8" w:space="0" w:color="auto"/>
        </w:rPr>
        <w:t>because it is</w:t>
      </w:r>
      <w:r w:rsidRPr="004B304E">
        <w:rPr>
          <w:rFonts w:eastAsia="Cambria"/>
          <w:b/>
          <w:iCs/>
          <w:sz w:val="28"/>
          <w:szCs w:val="28"/>
          <w:u w:val="single"/>
          <w:bdr w:val="single" w:sz="8" w:space="0" w:color="auto"/>
        </w:rPr>
        <w:t xml:space="preserve"> capable of </w:t>
      </w:r>
      <w:r w:rsidRPr="004B304E">
        <w:rPr>
          <w:rFonts w:eastAsia="Cambria"/>
          <w:b/>
          <w:iCs/>
          <w:sz w:val="28"/>
          <w:szCs w:val="28"/>
          <w:highlight w:val="cyan"/>
          <w:u w:val="single"/>
          <w:bdr w:val="single" w:sz="8" w:space="0" w:color="auto"/>
        </w:rPr>
        <w:t>weaving powerful narratives of collective identity</w:t>
      </w:r>
      <w:r w:rsidRPr="004B304E">
        <w:rPr>
          <w:rFonts w:eastAsia="Cambria"/>
          <w:b/>
          <w:iCs/>
          <w:sz w:val="28"/>
          <w:szCs w:val="28"/>
          <w:u w:val="single"/>
          <w:bdr w:val="single" w:sz="8" w:space="0" w:color="auto"/>
        </w:rPr>
        <w:t xml:space="preserve"> in which national sovereignty is defined in nativist or even racist terms</w:t>
      </w:r>
      <w:r w:rsidRPr="004B304E">
        <w:rPr>
          <w:rFonts w:eastAsia="Cambria"/>
          <w:sz w:val="24"/>
        </w:rPr>
        <w:t xml:space="preserve">. </w:t>
      </w:r>
      <w:r w:rsidRPr="004B304E">
        <w:rPr>
          <w:rFonts w:eastAsia="Cambria"/>
          <w:b/>
          <w:iCs/>
          <w:sz w:val="24"/>
          <w:highlight w:val="cyan"/>
          <w:u w:val="single"/>
          <w:bdr w:val="single" w:sz="8" w:space="0" w:color="auto"/>
        </w:rPr>
        <w:t>Progressives must</w:t>
      </w:r>
      <w:r w:rsidRPr="004B304E">
        <w:rPr>
          <w:rFonts w:eastAsia="Cambria"/>
          <w:b/>
          <w:iCs/>
          <w:sz w:val="24"/>
          <w:u w:val="single"/>
          <w:bdr w:val="single" w:sz="8" w:space="0" w:color="auto"/>
        </w:rPr>
        <w:t xml:space="preserve"> thus be able to </w:t>
      </w:r>
      <w:r w:rsidRPr="004B304E">
        <w:rPr>
          <w:rFonts w:eastAsia="Cambria"/>
          <w:b/>
          <w:iCs/>
          <w:sz w:val="24"/>
          <w:highlight w:val="cyan"/>
          <w:u w:val="single"/>
          <w:bdr w:val="single" w:sz="8" w:space="0" w:color="auto"/>
        </w:rPr>
        <w:t>provide equally powerful narratives</w:t>
      </w:r>
      <w:r w:rsidRPr="004B304E">
        <w:rPr>
          <w:rFonts w:eastAsia="Cambria"/>
          <w:b/>
          <w:iCs/>
          <w:sz w:val="24"/>
          <w:u w:val="single"/>
          <w:bdr w:val="single" w:sz="8" w:space="0" w:color="auto"/>
        </w:rPr>
        <w:t xml:space="preserve"> and myths, </w:t>
      </w:r>
      <w:r w:rsidRPr="004B304E">
        <w:rPr>
          <w:rFonts w:eastAsia="Cambria"/>
          <w:b/>
          <w:iCs/>
          <w:sz w:val="24"/>
          <w:highlight w:val="cyan"/>
          <w:u w:val="single"/>
          <w:bdr w:val="single" w:sz="8" w:space="0" w:color="auto"/>
        </w:rPr>
        <w:t>which recognize the human need for</w:t>
      </w:r>
      <w:r w:rsidRPr="004B304E">
        <w:rPr>
          <w:rFonts w:eastAsia="Cambria"/>
          <w:b/>
          <w:iCs/>
          <w:sz w:val="24"/>
          <w:u w:val="single"/>
          <w:bdr w:val="single" w:sz="8" w:space="0" w:color="auto"/>
        </w:rPr>
        <w:t xml:space="preserve"> </w:t>
      </w:r>
      <w:r w:rsidRPr="004B304E">
        <w:rPr>
          <w:rFonts w:eastAsia="Cambria"/>
          <w:b/>
          <w:iCs/>
          <w:sz w:val="24"/>
          <w:highlight w:val="cyan"/>
          <w:u w:val="single"/>
          <w:bdr w:val="single" w:sz="8" w:space="0" w:color="auto"/>
        </w:rPr>
        <w:t>belonging and connectedness</w:t>
      </w:r>
      <w:r w:rsidRPr="004B304E">
        <w:rPr>
          <w:rFonts w:eastAsia="Cambria"/>
          <w:sz w:val="24"/>
        </w:rPr>
        <w:t xml:space="preserve">. In this sense, </w:t>
      </w:r>
      <w:r w:rsidRPr="004B304E">
        <w:rPr>
          <w:rFonts w:eastAsia="Cambria"/>
          <w:b/>
          <w:sz w:val="24"/>
          <w:u w:val="single"/>
        </w:rPr>
        <w:t xml:space="preserve">a progressive vision of national sovereignty should aim to reconstruct and </w:t>
      </w:r>
      <w:r w:rsidRPr="004B304E">
        <w:rPr>
          <w:rFonts w:eastAsia="Cambria"/>
          <w:b/>
          <w:sz w:val="24"/>
          <w:highlight w:val="cyan"/>
          <w:u w:val="single"/>
        </w:rPr>
        <w:t>redefine the</w:t>
      </w:r>
      <w:r w:rsidRPr="004B304E">
        <w:rPr>
          <w:rFonts w:eastAsia="Cambria"/>
          <w:b/>
          <w:sz w:val="24"/>
          <w:u w:val="single"/>
        </w:rPr>
        <w:t xml:space="preserve"> national </w:t>
      </w:r>
      <w:r w:rsidRPr="004B304E">
        <w:rPr>
          <w:rFonts w:eastAsia="Cambria"/>
          <w:b/>
          <w:sz w:val="24"/>
          <w:highlight w:val="cyan"/>
          <w:u w:val="single"/>
        </w:rPr>
        <w:t>state as a place where citizens can seek refuge</w:t>
      </w:r>
      <w:r w:rsidRPr="004B304E">
        <w:rPr>
          <w:rFonts w:eastAsia="Cambria"/>
          <w:b/>
          <w:sz w:val="24"/>
          <w:u w:val="single"/>
        </w:rPr>
        <w:t xml:space="preserve"> “</w:t>
      </w:r>
      <w:r w:rsidRPr="004B304E">
        <w:rPr>
          <w:rFonts w:eastAsia="Cambria"/>
          <w:b/>
          <w:sz w:val="24"/>
          <w:highlight w:val="cyan"/>
          <w:u w:val="single"/>
        </w:rPr>
        <w:t>in democratic protection</w:t>
      </w:r>
      <w:r w:rsidRPr="004B304E">
        <w:rPr>
          <w:rFonts w:eastAsia="Cambria"/>
          <w:b/>
          <w:sz w:val="24"/>
          <w:u w:val="single"/>
        </w:rPr>
        <w:t xml:space="preserve">, </w:t>
      </w:r>
      <w:r w:rsidRPr="004B304E">
        <w:rPr>
          <w:rFonts w:eastAsia="Cambria"/>
          <w:b/>
          <w:sz w:val="24"/>
          <w:highlight w:val="cyan"/>
          <w:u w:val="single"/>
        </w:rPr>
        <w:t>popular rule</w:t>
      </w:r>
      <w:r w:rsidRPr="004B304E">
        <w:rPr>
          <w:rFonts w:eastAsia="Cambria"/>
          <w:b/>
          <w:sz w:val="24"/>
          <w:u w:val="single"/>
        </w:rPr>
        <w:t xml:space="preserve">, local </w:t>
      </w:r>
      <w:r w:rsidRPr="004B304E">
        <w:rPr>
          <w:rFonts w:eastAsia="Cambria"/>
          <w:b/>
          <w:sz w:val="24"/>
          <w:highlight w:val="cyan"/>
          <w:u w:val="single"/>
        </w:rPr>
        <w:t>autonomy</w:t>
      </w:r>
      <w:r w:rsidRPr="004B304E">
        <w:rPr>
          <w:rFonts w:eastAsia="Cambria"/>
          <w:b/>
          <w:sz w:val="24"/>
          <w:u w:val="single"/>
        </w:rPr>
        <w:t xml:space="preserve">, collective goods, </w:t>
      </w:r>
      <w:r w:rsidRPr="004B304E">
        <w:rPr>
          <w:rFonts w:eastAsia="Cambria"/>
          <w:b/>
          <w:sz w:val="24"/>
          <w:highlight w:val="cyan"/>
          <w:u w:val="single"/>
        </w:rPr>
        <w:t>and egalitarian traditions</w:t>
      </w:r>
      <w:r w:rsidRPr="004B304E">
        <w:rPr>
          <w:rFonts w:eastAsia="Cambria"/>
          <w:b/>
          <w:sz w:val="24"/>
          <w:u w:val="single"/>
        </w:rPr>
        <w:t>” rather than in a culturally and ethnically homogenized society</w:t>
      </w:r>
      <w:r w:rsidRPr="004B304E">
        <w:rPr>
          <w:rFonts w:eastAsia="Cambria"/>
          <w:sz w:val="24"/>
        </w:rPr>
        <w:t xml:space="preserve">, as Wolfgang </w:t>
      </w:r>
      <w:r w:rsidRPr="004B304E">
        <w:rPr>
          <w:rFonts w:eastAsia="Cambria"/>
          <w:b/>
          <w:iCs/>
          <w:sz w:val="24"/>
          <w:u w:val="single"/>
          <w:bdr w:val="single" w:sz="8" w:space="0" w:color="auto"/>
        </w:rPr>
        <w:t>Streeck</w:t>
      </w:r>
      <w:r w:rsidRPr="004B304E">
        <w:rPr>
          <w:rFonts w:eastAsia="Cambria"/>
          <w:sz w:val="24"/>
        </w:rPr>
        <w:t xml:space="preserve"> argues.</w:t>
      </w:r>
      <w:hyperlink r:id="rId15" w:anchor="notes" w:history="1">
        <w:r w:rsidRPr="004B304E">
          <w:rPr>
            <w:rFonts w:eastAsia="Cambria"/>
            <w:sz w:val="24"/>
          </w:rPr>
          <w:t>18</w:t>
        </w:r>
      </w:hyperlink>
      <w:r w:rsidRPr="004B304E">
        <w:rPr>
          <w:rFonts w:eastAsia="Cambria"/>
          <w:sz w:val="24"/>
        </w:rPr>
        <w:t xml:space="preserve"> </w:t>
      </w:r>
      <w:r w:rsidRPr="004B304E">
        <w:rPr>
          <w:rFonts w:eastAsia="Cambria"/>
          <w:b/>
          <w:sz w:val="24"/>
          <w:u w:val="single"/>
        </w:rPr>
        <w:t>This is also the necessary prerequisite for the construction of a new international order, based on interdependent but independent sovereign states</w:t>
      </w:r>
      <w:r w:rsidRPr="004B304E">
        <w:rPr>
          <w:rFonts w:eastAsia="Cambria"/>
          <w:sz w:val="24"/>
        </w:rPr>
        <w:t>.</w:t>
      </w:r>
    </w:p>
    <w:p w14:paraId="00447798" w14:textId="77777777" w:rsidR="0028024D" w:rsidRPr="00ED2B29" w:rsidRDefault="0028024D" w:rsidP="0028024D"/>
    <w:p w14:paraId="5DACBE9C" w14:textId="77777777" w:rsidR="0028024D" w:rsidRPr="00467238" w:rsidRDefault="0028024D" w:rsidP="0028024D">
      <w:pPr>
        <w:keepNext/>
        <w:keepLines/>
        <w:spacing w:before="200" w:after="0" w:line="240" w:lineRule="auto"/>
        <w:outlineLvl w:val="3"/>
        <w:rPr>
          <w:rFonts w:eastAsia="Times New Roman" w:cs="Times New Roman"/>
          <w:b/>
          <w:iCs/>
          <w:sz w:val="24"/>
          <w:u w:val="single"/>
        </w:rPr>
      </w:pPr>
      <w:r w:rsidRPr="00467238">
        <w:rPr>
          <w:rFonts w:eastAsia="Times New Roman" w:cs="Times New Roman"/>
          <w:b/>
          <w:iCs/>
          <w:sz w:val="24"/>
        </w:rPr>
        <w:t xml:space="preserve">Understanding of fungibility is </w:t>
      </w:r>
      <w:r w:rsidRPr="00467238">
        <w:rPr>
          <w:rFonts w:eastAsia="Times New Roman" w:cs="Times New Roman"/>
          <w:b/>
          <w:iCs/>
          <w:sz w:val="24"/>
          <w:u w:val="single"/>
        </w:rPr>
        <w:t>ahistorical</w:t>
      </w:r>
    </w:p>
    <w:p w14:paraId="47194FF3" w14:textId="77777777" w:rsidR="0028024D" w:rsidRPr="00467238" w:rsidRDefault="0028024D" w:rsidP="0028024D">
      <w:pPr>
        <w:spacing w:after="0" w:line="240" w:lineRule="auto"/>
        <w:rPr>
          <w:rFonts w:eastAsia="Calibri"/>
          <w:sz w:val="24"/>
        </w:rPr>
      </w:pPr>
      <w:r w:rsidRPr="00467238">
        <w:rPr>
          <w:rFonts w:eastAsia="Calibri"/>
          <w:b/>
          <w:bCs/>
          <w:sz w:val="24"/>
          <w:u w:val="single"/>
        </w:rPr>
        <w:t>Mahoney 19</w:t>
      </w:r>
      <w:r w:rsidRPr="00467238">
        <w:rPr>
          <w:rFonts w:eastAsia="Calibri"/>
          <w:sz w:val="24"/>
        </w:rPr>
        <w:t xml:space="preserve"> - Sommer, “(de)Humanization and Onticide: Lexicography for Ontology”, CLAMANTIS: The MALS Journal, Vol. 1: no 5. Article 5., : </w:t>
      </w:r>
      <w:hyperlink r:id="rId16" w:history="1">
        <w:r w:rsidRPr="00467238">
          <w:rPr>
            <w:rFonts w:eastAsia="Calibri"/>
            <w:sz w:val="24"/>
          </w:rPr>
          <w:t>https://digitalcommons.dartmouth.edu/clamantis/vol1/iss5/5</w:t>
        </w:r>
      </w:hyperlink>
      <w:r w:rsidRPr="00467238">
        <w:rPr>
          <w:rFonts w:eastAsia="Calibri"/>
          <w:sz w:val="24"/>
        </w:rPr>
        <w:t xml:space="preserve">, 01-xx-2019 </w:t>
      </w:r>
    </w:p>
    <w:p w14:paraId="311CE702" w14:textId="77777777" w:rsidR="0028024D" w:rsidRPr="00467238" w:rsidRDefault="0028024D" w:rsidP="0028024D">
      <w:pPr>
        <w:spacing w:after="0" w:line="240" w:lineRule="auto"/>
        <w:rPr>
          <w:rFonts w:eastAsia="Calibri"/>
          <w:sz w:val="16"/>
        </w:rPr>
      </w:pPr>
      <w:r w:rsidRPr="00467238">
        <w:rPr>
          <w:rFonts w:eastAsia="Calibri"/>
          <w:sz w:val="16"/>
        </w:rPr>
        <w:t>Calvin Warren would pause here to reassert his claims about slavery—that</w:t>
      </w:r>
      <w:r w:rsidRPr="00467238">
        <w:rPr>
          <w:rFonts w:eastAsia="Calibri"/>
          <w:b/>
          <w:sz w:val="24"/>
          <w:u w:val="single"/>
        </w:rPr>
        <w:t xml:space="preserve"> </w:t>
      </w:r>
      <w:r w:rsidRPr="00467238">
        <w:rPr>
          <w:rFonts w:eastAsia="Calibri"/>
          <w:b/>
          <w:sz w:val="24"/>
          <w:highlight w:val="cyan"/>
          <w:u w:val="single"/>
          <w:shd w:val="clear" w:color="auto" w:fill="41B2FF"/>
        </w:rPr>
        <w:t>slavery’s</w:t>
      </w:r>
      <w:r w:rsidRPr="00467238">
        <w:rPr>
          <w:rFonts w:eastAsia="Calibri"/>
          <w:b/>
          <w:sz w:val="24"/>
          <w:u w:val="single"/>
        </w:rPr>
        <w:t xml:space="preserve"> economic violence </w:t>
      </w:r>
      <w:r w:rsidRPr="00467238">
        <w:rPr>
          <w:rFonts w:eastAsia="Calibri"/>
          <w:b/>
          <w:iCs/>
          <w:sz w:val="24"/>
          <w:u w:val="single"/>
          <w:bdr w:val="single" w:sz="8" w:space="0" w:color="auto"/>
        </w:rPr>
        <w:t>created</w:t>
      </w:r>
      <w:r w:rsidRPr="00467238">
        <w:rPr>
          <w:rFonts w:eastAsia="Calibri"/>
          <w:b/>
          <w:sz w:val="24"/>
          <w:u w:val="single"/>
        </w:rPr>
        <w:t xml:space="preserve"> and </w:t>
      </w:r>
      <w:r w:rsidRPr="00467238">
        <w:rPr>
          <w:rFonts w:eastAsia="Calibri"/>
          <w:b/>
          <w:iCs/>
          <w:sz w:val="24"/>
          <w:highlight w:val="cyan"/>
          <w:u w:val="single"/>
          <w:bdr w:val="single" w:sz="8" w:space="0" w:color="auto"/>
          <w:shd w:val="clear" w:color="auto" w:fill="41B2FF"/>
        </w:rPr>
        <w:t>reaffirmed</w:t>
      </w:r>
      <w:r w:rsidRPr="00467238">
        <w:rPr>
          <w:rFonts w:eastAsia="Calibri"/>
          <w:b/>
          <w:iCs/>
          <w:sz w:val="24"/>
          <w:u w:val="single"/>
          <w:bdr w:val="single" w:sz="8" w:space="0" w:color="auto"/>
        </w:rPr>
        <w:t xml:space="preserve"> the </w:t>
      </w:r>
      <w:r w:rsidRPr="00467238">
        <w:rPr>
          <w:rFonts w:eastAsia="Calibri"/>
          <w:b/>
          <w:iCs/>
          <w:sz w:val="24"/>
          <w:highlight w:val="cyan"/>
          <w:u w:val="single"/>
          <w:bdr w:val="single" w:sz="8" w:space="0" w:color="auto"/>
          <w:shd w:val="clear" w:color="auto" w:fill="41B2FF"/>
        </w:rPr>
        <w:t>white identity</w:t>
      </w:r>
      <w:r w:rsidRPr="00467238">
        <w:rPr>
          <w:rFonts w:eastAsia="Calibri"/>
          <w:b/>
          <w:sz w:val="24"/>
          <w:u w:val="single"/>
        </w:rPr>
        <w:t xml:space="preserve">, and did so </w:t>
      </w:r>
      <w:r w:rsidRPr="00467238">
        <w:rPr>
          <w:rFonts w:eastAsia="Calibri"/>
          <w:b/>
          <w:sz w:val="24"/>
          <w:highlight w:val="cyan"/>
          <w:u w:val="single"/>
          <w:shd w:val="clear" w:color="auto" w:fill="41B2FF"/>
        </w:rPr>
        <w:t>through</w:t>
      </w:r>
      <w:r w:rsidRPr="00467238">
        <w:rPr>
          <w:rFonts w:eastAsia="Calibri"/>
          <w:b/>
          <w:sz w:val="24"/>
          <w:u w:val="single"/>
        </w:rPr>
        <w:t xml:space="preserve"> the </w:t>
      </w:r>
      <w:r w:rsidRPr="00467238">
        <w:rPr>
          <w:rFonts w:eastAsia="Calibri"/>
          <w:b/>
          <w:iCs/>
          <w:sz w:val="24"/>
          <w:highlight w:val="cyan"/>
          <w:u w:val="single"/>
          <w:bdr w:val="single" w:sz="8" w:space="0" w:color="auto"/>
          <w:shd w:val="clear" w:color="auto" w:fill="41B2FF"/>
        </w:rPr>
        <w:t>commodification</w:t>
      </w:r>
      <w:r w:rsidRPr="00467238">
        <w:rPr>
          <w:rFonts w:eastAsia="Calibri"/>
          <w:b/>
          <w:iCs/>
          <w:sz w:val="24"/>
          <w:u w:val="single"/>
          <w:bdr w:val="single" w:sz="8" w:space="0" w:color="auto"/>
        </w:rPr>
        <w:t xml:space="preserve"> of the slave</w:t>
      </w:r>
      <w:r w:rsidRPr="00467238">
        <w:rPr>
          <w:rFonts w:eastAsia="Calibri"/>
          <w:b/>
          <w:sz w:val="24"/>
          <w:u w:val="single"/>
        </w:rPr>
        <w:t xml:space="preserve"> </w:t>
      </w:r>
      <w:r w:rsidRPr="00467238">
        <w:rPr>
          <w:rFonts w:eastAsia="Calibri"/>
          <w:b/>
          <w:sz w:val="24"/>
          <w:highlight w:val="cyan"/>
          <w:u w:val="single"/>
          <w:shd w:val="clear" w:color="auto" w:fill="41B2FF"/>
        </w:rPr>
        <w:t xml:space="preserve">into a </w:t>
      </w:r>
      <w:r w:rsidRPr="00467238">
        <w:rPr>
          <w:rFonts w:eastAsia="Calibri"/>
          <w:b/>
          <w:iCs/>
          <w:sz w:val="24"/>
          <w:highlight w:val="cyan"/>
          <w:u w:val="single"/>
          <w:bdr w:val="single" w:sz="8" w:space="0" w:color="auto"/>
          <w:shd w:val="clear" w:color="auto" w:fill="41B2FF"/>
        </w:rPr>
        <w:t>fungible object</w:t>
      </w:r>
      <w:r w:rsidRPr="00467238">
        <w:rPr>
          <w:rFonts w:eastAsia="Calibri"/>
          <w:sz w:val="16"/>
        </w:rPr>
        <w:t xml:space="preserve">. My argument against him is twofold. First: </w:t>
      </w:r>
      <w:r w:rsidRPr="00467238">
        <w:rPr>
          <w:rFonts w:eastAsia="Calibri"/>
          <w:b/>
          <w:sz w:val="24"/>
          <w:u w:val="single"/>
        </w:rPr>
        <w:t xml:space="preserve">if we can </w:t>
      </w:r>
      <w:r w:rsidRPr="00467238">
        <w:rPr>
          <w:rFonts w:eastAsia="Calibri"/>
          <w:b/>
          <w:iCs/>
          <w:sz w:val="24"/>
          <w:highlight w:val="cyan"/>
          <w:u w:val="single"/>
          <w:bdr w:val="single" w:sz="8" w:space="0" w:color="auto"/>
          <w:shd w:val="clear" w:color="auto" w:fill="41B2FF"/>
        </w:rPr>
        <w:t>trace the history of the moral schema</w:t>
      </w:r>
      <w:r w:rsidRPr="00467238">
        <w:rPr>
          <w:rFonts w:eastAsia="Calibri"/>
          <w:b/>
          <w:sz w:val="24"/>
          <w:highlight w:val="cyan"/>
          <w:u w:val="single"/>
          <w:shd w:val="clear" w:color="auto" w:fill="41B2FF"/>
        </w:rPr>
        <w:t xml:space="preserve"> that produced this</w:t>
      </w:r>
      <w:r w:rsidRPr="00467238">
        <w:rPr>
          <w:rFonts w:eastAsia="Calibri"/>
          <w:b/>
          <w:sz w:val="24"/>
          <w:u w:val="single"/>
        </w:rPr>
        <w:t xml:space="preserve"> fungibility, does </w:t>
      </w:r>
      <w:r w:rsidRPr="00467238">
        <w:rPr>
          <w:rFonts w:eastAsia="Calibri"/>
          <w:b/>
          <w:sz w:val="24"/>
          <w:highlight w:val="cyan"/>
          <w:u w:val="single"/>
          <w:shd w:val="clear" w:color="auto" w:fill="41B2FF"/>
        </w:rPr>
        <w:t>that</w:t>
      </w:r>
      <w:r w:rsidRPr="00467238">
        <w:rPr>
          <w:rFonts w:eastAsia="Calibri"/>
          <w:b/>
          <w:sz w:val="24"/>
          <w:u w:val="single"/>
        </w:rPr>
        <w:t xml:space="preserve"> not mean that fungibility was </w:t>
      </w:r>
      <w:r w:rsidRPr="00467238">
        <w:rPr>
          <w:rFonts w:eastAsia="Calibri"/>
          <w:b/>
          <w:iCs/>
          <w:sz w:val="24"/>
          <w:u w:val="single"/>
          <w:bdr w:val="single" w:sz="8" w:space="0" w:color="auto"/>
        </w:rPr>
        <w:t>invented</w:t>
      </w:r>
      <w:r w:rsidRPr="00467238">
        <w:rPr>
          <w:rFonts w:eastAsia="Calibri"/>
          <w:b/>
          <w:sz w:val="24"/>
          <w:u w:val="single"/>
        </w:rPr>
        <w:t xml:space="preserve">, and can </w:t>
      </w:r>
      <w:r w:rsidRPr="00467238">
        <w:rPr>
          <w:rFonts w:eastAsia="Calibri"/>
          <w:b/>
          <w:sz w:val="24"/>
          <w:highlight w:val="cyan"/>
          <w:u w:val="single"/>
          <w:shd w:val="clear" w:color="auto" w:fill="41B2FF"/>
        </w:rPr>
        <w:t xml:space="preserve">be </w:t>
      </w:r>
      <w:r w:rsidRPr="00467238">
        <w:rPr>
          <w:rFonts w:eastAsia="Calibri"/>
          <w:b/>
          <w:iCs/>
          <w:sz w:val="24"/>
          <w:highlight w:val="cyan"/>
          <w:u w:val="single"/>
          <w:bdr w:val="single" w:sz="8" w:space="0" w:color="auto"/>
          <w:shd w:val="clear" w:color="auto" w:fill="41B2FF"/>
        </w:rPr>
        <w:t>uninvented</w:t>
      </w:r>
      <w:r w:rsidRPr="00467238">
        <w:rPr>
          <w:rFonts w:eastAsia="Calibri"/>
          <w:b/>
          <w:sz w:val="24"/>
          <w:u w:val="single"/>
        </w:rPr>
        <w:t xml:space="preserve">? Is it not </w:t>
      </w:r>
      <w:r w:rsidRPr="00467238">
        <w:rPr>
          <w:rFonts w:eastAsia="Calibri"/>
          <w:b/>
          <w:iCs/>
          <w:sz w:val="24"/>
          <w:highlight w:val="cyan"/>
          <w:u w:val="single"/>
          <w:bdr w:val="single" w:sz="8" w:space="0" w:color="auto"/>
          <w:shd w:val="clear" w:color="auto" w:fill="41B2FF"/>
        </w:rPr>
        <w:t>possible</w:t>
      </w:r>
      <w:r w:rsidRPr="00467238">
        <w:rPr>
          <w:rFonts w:eastAsia="Calibri"/>
          <w:b/>
          <w:sz w:val="24"/>
          <w:u w:val="single"/>
        </w:rPr>
        <w:t xml:space="preserve"> (</w:t>
      </w:r>
      <w:r w:rsidRPr="00467238">
        <w:rPr>
          <w:rFonts w:eastAsia="Calibri"/>
          <w:b/>
          <w:iCs/>
          <w:sz w:val="24"/>
          <w:u w:val="single"/>
          <w:bdr w:val="single" w:sz="8" w:space="0" w:color="auto"/>
        </w:rPr>
        <w:t>not a universally  recognized truth</w:t>
      </w:r>
      <w:r w:rsidRPr="00467238">
        <w:rPr>
          <w:rFonts w:eastAsia="Calibri"/>
          <w:b/>
          <w:sz w:val="24"/>
          <w:u w:val="single"/>
        </w:rPr>
        <w:t xml:space="preserve">, but a </w:t>
      </w:r>
      <w:r w:rsidRPr="00467238">
        <w:rPr>
          <w:rFonts w:eastAsia="Calibri"/>
          <w:b/>
          <w:iCs/>
          <w:sz w:val="24"/>
          <w:u w:val="single"/>
          <w:bdr w:val="single" w:sz="8" w:space="0" w:color="auto"/>
        </w:rPr>
        <w:t>possibility</w:t>
      </w:r>
      <w:r w:rsidRPr="00467238">
        <w:rPr>
          <w:rFonts w:eastAsia="Calibri"/>
          <w:b/>
          <w:sz w:val="24"/>
          <w:u w:val="single"/>
        </w:rPr>
        <w:t xml:space="preserve">) that there is a </w:t>
      </w:r>
      <w:r w:rsidRPr="00467238">
        <w:rPr>
          <w:rFonts w:eastAsia="Calibri"/>
          <w:b/>
          <w:iCs/>
          <w:sz w:val="24"/>
          <w:u w:val="single"/>
          <w:bdr w:val="single" w:sz="8" w:space="0" w:color="auto"/>
        </w:rPr>
        <w:t xml:space="preserve">way </w:t>
      </w:r>
      <w:r w:rsidRPr="00467238">
        <w:rPr>
          <w:rFonts w:eastAsia="Calibri"/>
          <w:b/>
          <w:iCs/>
          <w:sz w:val="24"/>
          <w:highlight w:val="cyan"/>
          <w:u w:val="single"/>
          <w:bdr w:val="single" w:sz="8" w:space="0" w:color="auto"/>
          <w:shd w:val="clear" w:color="auto" w:fill="41B2FF"/>
        </w:rPr>
        <w:t>to unmake the schema</w:t>
      </w:r>
      <w:r w:rsidRPr="00467238">
        <w:rPr>
          <w:rFonts w:eastAsia="Calibri"/>
          <w:b/>
          <w:sz w:val="24"/>
          <w:u w:val="single"/>
        </w:rPr>
        <w:t xml:space="preserve"> that created whiteness and ritually sacrificed blackness? Perhaps</w:t>
      </w:r>
      <w:r w:rsidRPr="00467238">
        <w:rPr>
          <w:rFonts w:eastAsia="Calibri"/>
          <w:sz w:val="16"/>
        </w:rPr>
        <w:t xml:space="preserve"> Calvin </w:t>
      </w:r>
      <w:r w:rsidRPr="00467238">
        <w:rPr>
          <w:rFonts w:eastAsia="Calibri"/>
          <w:b/>
          <w:sz w:val="24"/>
          <w:u w:val="single"/>
        </w:rPr>
        <w:t>Warren would argue that no, there is no way</w:t>
      </w:r>
      <w:r w:rsidRPr="00467238">
        <w:rPr>
          <w:rFonts w:eastAsia="Calibri"/>
          <w:sz w:val="16"/>
        </w:rPr>
        <w:t xml:space="preserve">—because the black ontology is being perpetually sacrificed and destroyed, there is no way to stop that cycle. </w:t>
      </w:r>
      <w:r w:rsidRPr="00467238">
        <w:rPr>
          <w:rFonts w:eastAsia="Calibri"/>
          <w:b/>
          <w:sz w:val="24"/>
          <w:u w:val="single"/>
        </w:rPr>
        <w:t xml:space="preserve">It is an </w:t>
      </w:r>
      <w:r w:rsidRPr="00467238">
        <w:rPr>
          <w:rFonts w:eastAsia="Calibri"/>
          <w:b/>
          <w:iCs/>
          <w:sz w:val="24"/>
          <w:u w:val="single"/>
          <w:bdr w:val="single" w:sz="8" w:space="0" w:color="auto"/>
        </w:rPr>
        <w:t>endless feedback cycle</w:t>
      </w:r>
      <w:r w:rsidRPr="00467238">
        <w:rPr>
          <w:rFonts w:eastAsia="Calibri"/>
          <w:sz w:val="16"/>
        </w:rPr>
        <w:t xml:space="preserve">, he would argue—and as it spins, it maintains its integrity (sacrifice and creation), and progresses forward, consuming each black ontology as each black baby is born. </w:t>
      </w:r>
      <w:r w:rsidRPr="00467238">
        <w:rPr>
          <w:rFonts w:eastAsia="Calibri"/>
          <w:b/>
          <w:sz w:val="24"/>
          <w:u w:val="single"/>
        </w:rPr>
        <w:t>But</w:t>
      </w:r>
      <w:r w:rsidRPr="00467238">
        <w:rPr>
          <w:rFonts w:eastAsia="Calibri"/>
          <w:sz w:val="16"/>
        </w:rPr>
        <w:t xml:space="preserve"> here we can return to Kate Manne. Ignore Warren’s protestations for a moment, and </w:t>
      </w:r>
      <w:r w:rsidRPr="00467238">
        <w:rPr>
          <w:rFonts w:eastAsia="Calibri"/>
          <w:b/>
          <w:sz w:val="24"/>
          <w:u w:val="single"/>
        </w:rPr>
        <w:t>consider</w:t>
      </w:r>
      <w:r w:rsidRPr="00467238">
        <w:rPr>
          <w:rFonts w:eastAsia="Calibri"/>
          <w:sz w:val="16"/>
        </w:rPr>
        <w:t xml:space="preserve"> the second part of my two-fold argument: </w:t>
      </w:r>
      <w:r w:rsidRPr="00467238">
        <w:rPr>
          <w:rFonts w:eastAsia="Calibri"/>
          <w:b/>
          <w:sz w:val="24"/>
          <w:u w:val="single"/>
        </w:rPr>
        <w:t xml:space="preserve">even if the morality of agency schema </w:t>
      </w:r>
      <w:r w:rsidRPr="00467238">
        <w:rPr>
          <w:rFonts w:eastAsia="Calibri"/>
          <w:b/>
          <w:iCs/>
          <w:sz w:val="24"/>
          <w:u w:val="single"/>
          <w:bdr w:val="single" w:sz="8" w:space="0" w:color="auto"/>
        </w:rPr>
        <w:t>brought about white identity</w:t>
      </w:r>
      <w:r w:rsidRPr="00467238">
        <w:rPr>
          <w:rFonts w:eastAsia="Calibri"/>
          <w:b/>
          <w:sz w:val="24"/>
          <w:u w:val="single"/>
        </w:rPr>
        <w:t xml:space="preserve">, is it possible that </w:t>
      </w:r>
      <w:r w:rsidRPr="00467238">
        <w:rPr>
          <w:rFonts w:eastAsia="Calibri"/>
          <w:b/>
          <w:sz w:val="24"/>
          <w:highlight w:val="cyan"/>
          <w:u w:val="single"/>
          <w:shd w:val="clear" w:color="auto" w:fill="41B2FF"/>
        </w:rPr>
        <w:t>black people</w:t>
      </w:r>
      <w:r w:rsidRPr="00467238">
        <w:rPr>
          <w:rFonts w:eastAsia="Calibri"/>
          <w:b/>
          <w:sz w:val="24"/>
          <w:highlight w:val="cyan"/>
          <w:u w:val="single"/>
        </w:rPr>
        <w:t xml:space="preserve"> </w:t>
      </w:r>
      <w:r w:rsidRPr="00467238">
        <w:rPr>
          <w:rFonts w:eastAsia="Calibri"/>
          <w:b/>
          <w:sz w:val="24"/>
          <w:highlight w:val="cyan"/>
          <w:u w:val="single"/>
          <w:shd w:val="clear" w:color="auto" w:fill="41B2FF"/>
        </w:rPr>
        <w:t>have</w:t>
      </w:r>
      <w:r w:rsidRPr="00467238">
        <w:rPr>
          <w:rFonts w:eastAsia="Calibri"/>
          <w:sz w:val="16"/>
        </w:rPr>
        <w:t xml:space="preserve"> consistency </w:t>
      </w:r>
      <w:r w:rsidRPr="00467238">
        <w:rPr>
          <w:rFonts w:eastAsia="Calibri"/>
          <w:b/>
          <w:iCs/>
          <w:sz w:val="24"/>
          <w:highlight w:val="cyan"/>
          <w:u w:val="single"/>
          <w:bdr w:val="single" w:sz="8" w:space="0" w:color="auto"/>
          <w:shd w:val="clear" w:color="auto" w:fill="41B2FF"/>
        </w:rPr>
        <w:t>rejected</w:t>
      </w:r>
      <w:r w:rsidRPr="00467238">
        <w:rPr>
          <w:rFonts w:eastAsia="Calibri"/>
          <w:b/>
          <w:sz w:val="24"/>
          <w:highlight w:val="cyan"/>
          <w:u w:val="single"/>
          <w:shd w:val="clear" w:color="auto" w:fill="41B2FF"/>
        </w:rPr>
        <w:t xml:space="preserve"> and </w:t>
      </w:r>
      <w:r w:rsidRPr="00467238">
        <w:rPr>
          <w:rFonts w:eastAsia="Calibri"/>
          <w:b/>
          <w:iCs/>
          <w:sz w:val="24"/>
          <w:highlight w:val="cyan"/>
          <w:u w:val="single"/>
          <w:bdr w:val="single" w:sz="8" w:space="0" w:color="auto"/>
          <w:shd w:val="clear" w:color="auto" w:fill="41B2FF"/>
        </w:rPr>
        <w:t>fought</w:t>
      </w:r>
      <w:r w:rsidRPr="00467238">
        <w:rPr>
          <w:rFonts w:eastAsia="Calibri"/>
          <w:b/>
          <w:iCs/>
          <w:sz w:val="24"/>
          <w:u w:val="single"/>
          <w:bdr w:val="single" w:sz="8" w:space="0" w:color="auto"/>
          <w:shd w:val="clear" w:color="auto" w:fill="41B2FF"/>
        </w:rPr>
        <w:t xml:space="preserve"> </w:t>
      </w:r>
      <w:r w:rsidRPr="00467238">
        <w:rPr>
          <w:rFonts w:eastAsia="Calibri"/>
          <w:b/>
          <w:iCs/>
          <w:sz w:val="24"/>
          <w:highlight w:val="cyan"/>
          <w:u w:val="single"/>
          <w:bdr w:val="single" w:sz="8" w:space="0" w:color="auto"/>
          <w:shd w:val="clear" w:color="auto" w:fill="41B2FF"/>
        </w:rPr>
        <w:t>off</w:t>
      </w:r>
      <w:r w:rsidRPr="00467238">
        <w:rPr>
          <w:rFonts w:eastAsia="Calibri"/>
          <w:b/>
          <w:iCs/>
          <w:sz w:val="24"/>
          <w:u w:val="single"/>
          <w:bdr w:val="single" w:sz="8" w:space="0" w:color="auto"/>
        </w:rPr>
        <w:t xml:space="preserve"> these </w:t>
      </w:r>
      <w:r w:rsidRPr="00467238">
        <w:rPr>
          <w:rFonts w:eastAsia="Calibri"/>
          <w:b/>
          <w:iCs/>
          <w:sz w:val="24"/>
          <w:highlight w:val="cyan"/>
          <w:u w:val="single"/>
          <w:bdr w:val="single" w:sz="8" w:space="0" w:color="auto"/>
          <w:shd w:val="clear" w:color="auto" w:fill="41B2FF"/>
        </w:rPr>
        <w:t>assaults</w:t>
      </w:r>
      <w:r w:rsidRPr="00467238">
        <w:rPr>
          <w:rFonts w:eastAsia="Calibri"/>
          <w:b/>
          <w:sz w:val="24"/>
          <w:highlight w:val="cyan"/>
          <w:u w:val="single"/>
          <w:shd w:val="clear" w:color="auto" w:fill="41B2FF"/>
        </w:rPr>
        <w:t xml:space="preserve"> on</w:t>
      </w:r>
      <w:r w:rsidRPr="00467238">
        <w:rPr>
          <w:rFonts w:eastAsia="Calibri"/>
          <w:b/>
          <w:sz w:val="24"/>
          <w:u w:val="single"/>
        </w:rPr>
        <w:t xml:space="preserve"> their </w:t>
      </w:r>
      <w:r w:rsidRPr="00467238">
        <w:rPr>
          <w:rFonts w:eastAsia="Calibri"/>
          <w:b/>
          <w:sz w:val="24"/>
          <w:highlight w:val="cyan"/>
          <w:u w:val="single"/>
          <w:shd w:val="clear" w:color="auto" w:fill="41B2FF"/>
        </w:rPr>
        <w:t>ontology</w:t>
      </w:r>
      <w:r w:rsidRPr="00467238">
        <w:rPr>
          <w:rFonts w:eastAsia="Calibri"/>
          <w:b/>
          <w:sz w:val="24"/>
          <w:u w:val="single"/>
        </w:rPr>
        <w:t xml:space="preserve">? Is it possible that </w:t>
      </w:r>
      <w:r w:rsidRPr="00467238">
        <w:rPr>
          <w:rFonts w:eastAsia="Calibri"/>
          <w:b/>
          <w:iCs/>
          <w:sz w:val="24"/>
          <w:u w:val="single"/>
          <w:bdr w:val="single" w:sz="8" w:space="0" w:color="auto"/>
        </w:rPr>
        <w:t>music</w:t>
      </w:r>
      <w:r w:rsidRPr="00467238">
        <w:rPr>
          <w:rFonts w:eastAsia="Calibri"/>
          <w:b/>
          <w:sz w:val="24"/>
          <w:u w:val="single"/>
        </w:rPr>
        <w:t xml:space="preserve">, </w:t>
      </w:r>
      <w:r w:rsidRPr="00467238">
        <w:rPr>
          <w:rFonts w:eastAsia="Calibri"/>
          <w:b/>
          <w:iCs/>
          <w:sz w:val="24"/>
          <w:u w:val="single"/>
          <w:bdr w:val="single" w:sz="8" w:space="0" w:color="auto"/>
        </w:rPr>
        <w:t>art</w:t>
      </w:r>
      <w:r w:rsidRPr="00467238">
        <w:rPr>
          <w:rFonts w:eastAsia="Calibri"/>
          <w:b/>
          <w:sz w:val="24"/>
          <w:u w:val="single"/>
        </w:rPr>
        <w:t xml:space="preserve">, </w:t>
      </w:r>
      <w:r w:rsidRPr="00467238">
        <w:rPr>
          <w:rFonts w:eastAsia="Calibri"/>
          <w:b/>
          <w:iCs/>
          <w:sz w:val="24"/>
          <w:u w:val="single"/>
          <w:bdr w:val="single" w:sz="8" w:space="0" w:color="auto"/>
        </w:rPr>
        <w:t>dance</w:t>
      </w:r>
      <w:r w:rsidRPr="00467238">
        <w:rPr>
          <w:rFonts w:eastAsia="Calibri"/>
          <w:b/>
          <w:sz w:val="24"/>
          <w:u w:val="single"/>
        </w:rPr>
        <w:t xml:space="preserve">, </w:t>
      </w:r>
      <w:r w:rsidRPr="00467238">
        <w:rPr>
          <w:rFonts w:eastAsia="Calibri"/>
          <w:b/>
          <w:iCs/>
          <w:sz w:val="24"/>
          <w:u w:val="single"/>
          <w:bdr w:val="single" w:sz="8" w:space="0" w:color="auto"/>
        </w:rPr>
        <w:t>religion</w:t>
      </w:r>
      <w:r w:rsidRPr="00467238">
        <w:rPr>
          <w:rFonts w:eastAsia="Calibri"/>
          <w:b/>
          <w:sz w:val="24"/>
          <w:u w:val="single"/>
        </w:rPr>
        <w:t xml:space="preserve">, </w:t>
      </w:r>
      <w:r w:rsidRPr="00467238">
        <w:rPr>
          <w:rFonts w:eastAsia="Calibri"/>
          <w:b/>
          <w:iCs/>
          <w:sz w:val="24"/>
          <w:u w:val="single"/>
          <w:bdr w:val="single" w:sz="8" w:space="0" w:color="auto"/>
        </w:rPr>
        <w:t>protest</w:t>
      </w:r>
      <w:r w:rsidRPr="00467238">
        <w:rPr>
          <w:rFonts w:eastAsia="Calibri"/>
          <w:b/>
          <w:sz w:val="24"/>
          <w:u w:val="single"/>
        </w:rPr>
        <w:t xml:space="preserve"> and </w:t>
      </w:r>
      <w:r w:rsidRPr="00467238">
        <w:rPr>
          <w:rFonts w:eastAsia="Calibri"/>
          <w:b/>
          <w:iCs/>
          <w:sz w:val="24"/>
          <w:u w:val="single"/>
          <w:bdr w:val="single" w:sz="8" w:space="0" w:color="auto"/>
        </w:rPr>
        <w:t>defiance</w:t>
      </w:r>
      <w:r w:rsidRPr="00467238">
        <w:rPr>
          <w:rFonts w:eastAsia="Calibri"/>
          <w:b/>
          <w:sz w:val="24"/>
          <w:u w:val="single"/>
        </w:rPr>
        <w:t xml:space="preserve">—all of which were </w:t>
      </w:r>
      <w:r w:rsidRPr="00467238">
        <w:rPr>
          <w:rFonts w:eastAsia="Calibri"/>
          <w:b/>
          <w:iCs/>
          <w:sz w:val="24"/>
          <w:highlight w:val="cyan"/>
          <w:u w:val="single"/>
          <w:bdr w:val="single" w:sz="8" w:space="0" w:color="auto"/>
          <w:shd w:val="clear" w:color="auto" w:fill="41B2FF"/>
        </w:rPr>
        <w:t>rich traditions</w:t>
      </w:r>
      <w:r w:rsidRPr="00467238">
        <w:rPr>
          <w:rFonts w:eastAsia="Calibri"/>
          <w:b/>
          <w:sz w:val="24"/>
          <w:highlight w:val="cyan"/>
          <w:u w:val="single"/>
          <w:shd w:val="clear" w:color="auto" w:fill="41B2FF"/>
        </w:rPr>
        <w:t xml:space="preserve"> in slave culture</w:t>
      </w:r>
      <w:r w:rsidRPr="00467238">
        <w:rPr>
          <w:rFonts w:eastAsia="Calibri"/>
          <w:b/>
          <w:sz w:val="24"/>
          <w:u w:val="single"/>
        </w:rPr>
        <w:t>—</w:t>
      </w:r>
      <w:r w:rsidRPr="00467238">
        <w:rPr>
          <w:rFonts w:eastAsia="Calibri"/>
          <w:b/>
          <w:sz w:val="24"/>
          <w:highlight w:val="cyan"/>
          <w:u w:val="single"/>
          <w:shd w:val="clear" w:color="auto" w:fill="41B2FF"/>
        </w:rPr>
        <w:t xml:space="preserve">indicated a </w:t>
      </w:r>
      <w:r w:rsidRPr="00467238">
        <w:rPr>
          <w:rFonts w:eastAsia="Calibri"/>
          <w:b/>
          <w:iCs/>
          <w:sz w:val="24"/>
          <w:highlight w:val="cyan"/>
          <w:u w:val="single"/>
          <w:bdr w:val="single" w:sz="8" w:space="0" w:color="auto"/>
          <w:shd w:val="clear" w:color="auto" w:fill="41B2FF"/>
        </w:rPr>
        <w:t>truth</w:t>
      </w:r>
      <w:r w:rsidRPr="00467238">
        <w:rPr>
          <w:rFonts w:eastAsia="Calibri"/>
          <w:b/>
          <w:sz w:val="24"/>
          <w:highlight w:val="cyan"/>
          <w:u w:val="single"/>
          <w:shd w:val="clear" w:color="auto" w:fill="41B2FF"/>
        </w:rPr>
        <w:t xml:space="preserve"> that white violence </w:t>
      </w:r>
      <w:r w:rsidRPr="00467238">
        <w:rPr>
          <w:rFonts w:eastAsia="Calibri"/>
          <w:b/>
          <w:iCs/>
          <w:sz w:val="24"/>
          <w:highlight w:val="cyan"/>
          <w:u w:val="single"/>
          <w:bdr w:val="single" w:sz="8" w:space="0" w:color="auto"/>
          <w:shd w:val="clear" w:color="auto" w:fill="41B2FF"/>
        </w:rPr>
        <w:t>could not reach</w:t>
      </w:r>
      <w:r w:rsidRPr="00467238">
        <w:rPr>
          <w:rFonts w:eastAsia="Calibri"/>
          <w:b/>
          <w:sz w:val="24"/>
          <w:u w:val="single"/>
        </w:rPr>
        <w:t xml:space="preserve"> because it </w:t>
      </w:r>
      <w:r w:rsidRPr="00467238">
        <w:rPr>
          <w:rFonts w:eastAsia="Calibri"/>
          <w:b/>
          <w:iCs/>
          <w:sz w:val="24"/>
          <w:u w:val="single"/>
          <w:bdr w:val="single" w:sz="8" w:space="0" w:color="auto"/>
        </w:rPr>
        <w:t>cannot understand</w:t>
      </w:r>
      <w:r w:rsidRPr="00467238">
        <w:rPr>
          <w:rFonts w:eastAsia="Calibri"/>
          <w:b/>
          <w:sz w:val="24"/>
          <w:u w:val="single"/>
        </w:rPr>
        <w:t>?</w:t>
      </w:r>
      <w:r w:rsidRPr="00467238">
        <w:rPr>
          <w:rFonts w:eastAsia="Calibri"/>
          <w:sz w:val="16"/>
        </w:rPr>
        <w:t xml:space="preserve"> Here I would like to propose a new way to look at dehumanization: (de)humanization. The parentheses indicate liminal space between action and thought, the place where destruction and construction are in harmony. </w:t>
      </w:r>
      <w:r w:rsidRPr="00467238">
        <w:rPr>
          <w:rFonts w:eastAsia="Calibri"/>
          <w:b/>
          <w:sz w:val="24"/>
          <w:highlight w:val="cyan"/>
          <w:u w:val="single"/>
          <w:shd w:val="clear" w:color="auto" w:fill="41B2FF"/>
        </w:rPr>
        <w:t>To</w:t>
      </w:r>
      <w:r w:rsidRPr="00467238">
        <w:rPr>
          <w:rFonts w:eastAsia="Calibri"/>
          <w:b/>
          <w:sz w:val="24"/>
          <w:u w:val="single"/>
        </w:rPr>
        <w:t xml:space="preserve"> </w:t>
      </w:r>
      <w:r w:rsidRPr="00467238">
        <w:rPr>
          <w:rFonts w:eastAsia="Calibri"/>
          <w:b/>
          <w:iCs/>
          <w:sz w:val="24"/>
          <w:u w:val="single"/>
          <w:bdr w:val="single" w:sz="8" w:space="0" w:color="auto"/>
        </w:rPr>
        <w:t>de-humanize</w:t>
      </w:r>
      <w:r w:rsidRPr="00467238">
        <w:rPr>
          <w:rFonts w:eastAsia="Calibri"/>
          <w:b/>
          <w:sz w:val="24"/>
          <w:u w:val="single"/>
        </w:rPr>
        <w:t xml:space="preserve">, to </w:t>
      </w:r>
      <w:r w:rsidRPr="00467238">
        <w:rPr>
          <w:rFonts w:eastAsia="Calibri"/>
          <w:b/>
          <w:iCs/>
          <w:sz w:val="24"/>
          <w:highlight w:val="cyan"/>
          <w:u w:val="single"/>
          <w:bdr w:val="single" w:sz="8" w:space="0" w:color="auto"/>
          <w:shd w:val="clear" w:color="auto" w:fill="41B2FF"/>
        </w:rPr>
        <w:t>take away humanity</w:t>
      </w:r>
      <w:r w:rsidRPr="00467238">
        <w:rPr>
          <w:rFonts w:eastAsia="Calibri"/>
          <w:b/>
          <w:sz w:val="24"/>
          <w:highlight w:val="cyan"/>
          <w:u w:val="single"/>
          <w:shd w:val="clear" w:color="auto" w:fill="41B2FF"/>
        </w:rPr>
        <w:t xml:space="preserve">, is an </w:t>
      </w:r>
      <w:r w:rsidRPr="00467238">
        <w:rPr>
          <w:rFonts w:eastAsia="Calibri"/>
          <w:b/>
          <w:iCs/>
          <w:sz w:val="24"/>
          <w:highlight w:val="cyan"/>
          <w:u w:val="single"/>
          <w:bdr w:val="single" w:sz="8" w:space="0" w:color="auto"/>
          <w:shd w:val="clear" w:color="auto" w:fill="41B2FF"/>
        </w:rPr>
        <w:t>action</w:t>
      </w:r>
      <w:r w:rsidRPr="00467238">
        <w:rPr>
          <w:rFonts w:eastAsia="Calibri"/>
          <w:b/>
          <w:sz w:val="24"/>
          <w:highlight w:val="cyan"/>
          <w:u w:val="single"/>
          <w:shd w:val="clear" w:color="auto" w:fill="41B2FF"/>
        </w:rPr>
        <w:t>. By</w:t>
      </w:r>
      <w:r w:rsidRPr="00467238">
        <w:rPr>
          <w:rFonts w:eastAsia="Calibri"/>
          <w:b/>
          <w:sz w:val="24"/>
          <w:highlight w:val="cyan"/>
          <w:u w:val="single"/>
        </w:rPr>
        <w:t xml:space="preserve"> </w:t>
      </w:r>
      <w:r w:rsidRPr="00467238">
        <w:rPr>
          <w:rFonts w:eastAsia="Calibri"/>
          <w:b/>
          <w:sz w:val="24"/>
          <w:highlight w:val="cyan"/>
          <w:u w:val="single"/>
          <w:shd w:val="clear" w:color="auto" w:fill="41B2FF"/>
        </w:rPr>
        <w:t>definition</w:t>
      </w:r>
      <w:r w:rsidRPr="00467238">
        <w:rPr>
          <w:rFonts w:eastAsia="Calibri"/>
          <w:b/>
          <w:sz w:val="24"/>
          <w:u w:val="single"/>
        </w:rPr>
        <w:t xml:space="preserve">, it is an action </w:t>
      </w:r>
      <w:r w:rsidRPr="00467238">
        <w:rPr>
          <w:rFonts w:eastAsia="Calibri"/>
          <w:b/>
          <w:sz w:val="24"/>
          <w:highlight w:val="cyan"/>
          <w:u w:val="single"/>
          <w:shd w:val="clear" w:color="auto" w:fill="41B2FF"/>
        </w:rPr>
        <w:t xml:space="preserve">that </w:t>
      </w:r>
      <w:r w:rsidRPr="00467238">
        <w:rPr>
          <w:rFonts w:eastAsia="Calibri"/>
          <w:b/>
          <w:iCs/>
          <w:sz w:val="24"/>
          <w:highlight w:val="cyan"/>
          <w:u w:val="single"/>
          <w:bdr w:val="single" w:sz="8" w:space="0" w:color="auto"/>
          <w:shd w:val="clear" w:color="auto" w:fill="41B2FF"/>
        </w:rPr>
        <w:t>can only be done to a human</w:t>
      </w:r>
      <w:r w:rsidRPr="00467238">
        <w:rPr>
          <w:rFonts w:eastAsia="Calibri"/>
          <w:b/>
          <w:sz w:val="24"/>
          <w:u w:val="single"/>
        </w:rPr>
        <w:t xml:space="preserve">. To </w:t>
      </w:r>
      <w:r w:rsidRPr="00467238">
        <w:rPr>
          <w:rFonts w:eastAsia="Calibri"/>
          <w:b/>
          <w:iCs/>
          <w:sz w:val="24"/>
          <w:u w:val="single"/>
          <w:bdr w:val="single" w:sz="8" w:space="0" w:color="auto"/>
        </w:rPr>
        <w:t>strip away humanity</w:t>
      </w:r>
      <w:r w:rsidRPr="00467238">
        <w:rPr>
          <w:rFonts w:eastAsia="Calibri"/>
          <w:b/>
          <w:sz w:val="24"/>
          <w:u w:val="single"/>
        </w:rPr>
        <w:t xml:space="preserve">, </w:t>
      </w:r>
      <w:r w:rsidRPr="00467238">
        <w:rPr>
          <w:rFonts w:eastAsia="Calibri"/>
          <w:b/>
          <w:sz w:val="24"/>
          <w:highlight w:val="cyan"/>
          <w:u w:val="single"/>
          <w:shd w:val="clear" w:color="auto" w:fill="41B2FF"/>
        </w:rPr>
        <w:t>the perpetrator must</w:t>
      </w:r>
      <w:r w:rsidRPr="00467238">
        <w:rPr>
          <w:rFonts w:eastAsia="Calibri"/>
          <w:b/>
          <w:sz w:val="24"/>
          <w:u w:val="single"/>
        </w:rPr>
        <w:t xml:space="preserve"> actually</w:t>
      </w:r>
      <w:r w:rsidRPr="00467238">
        <w:rPr>
          <w:rFonts w:eastAsia="Calibri"/>
          <w:sz w:val="16"/>
        </w:rPr>
        <w:t xml:space="preserve"> (like Manne suggests) </w:t>
      </w:r>
      <w:r w:rsidRPr="00467238">
        <w:rPr>
          <w:rFonts w:eastAsia="Calibri"/>
          <w:b/>
          <w:iCs/>
          <w:sz w:val="24"/>
          <w:highlight w:val="cyan"/>
          <w:u w:val="single"/>
          <w:bdr w:val="single" w:sz="8" w:space="0" w:color="auto"/>
          <w:shd w:val="clear" w:color="auto" w:fill="41B2FF"/>
        </w:rPr>
        <w:t>recognize their victim as human</w:t>
      </w:r>
      <w:r w:rsidRPr="00467238">
        <w:rPr>
          <w:rFonts w:eastAsia="Calibri"/>
          <w:b/>
          <w:sz w:val="24"/>
          <w:u w:val="single"/>
        </w:rPr>
        <w:t xml:space="preserve">. You wouldn’t call a monkey a “monkey!” as an insult because a) you recognize this to be a </w:t>
      </w:r>
      <w:r w:rsidRPr="00467238">
        <w:rPr>
          <w:rFonts w:eastAsia="Calibri"/>
          <w:b/>
          <w:iCs/>
          <w:sz w:val="24"/>
          <w:u w:val="single"/>
          <w:bdr w:val="single" w:sz="8" w:space="0" w:color="auto"/>
        </w:rPr>
        <w:t>factual statement</w:t>
      </w:r>
      <w:r w:rsidRPr="00467238">
        <w:rPr>
          <w:rFonts w:eastAsia="Calibri"/>
          <w:b/>
          <w:sz w:val="24"/>
          <w:u w:val="single"/>
        </w:rPr>
        <w:t xml:space="preserve">, and b) a monkey has </w:t>
      </w:r>
      <w:r w:rsidRPr="00467238">
        <w:rPr>
          <w:rFonts w:eastAsia="Calibri"/>
          <w:b/>
          <w:iCs/>
          <w:sz w:val="24"/>
          <w:u w:val="single"/>
          <w:bdr w:val="single" w:sz="8" w:space="0" w:color="auto"/>
        </w:rPr>
        <w:t>no capacity to understand</w:t>
      </w:r>
      <w:r w:rsidRPr="00467238">
        <w:rPr>
          <w:rFonts w:eastAsia="Calibri"/>
          <w:b/>
          <w:sz w:val="24"/>
          <w:u w:val="single"/>
        </w:rPr>
        <w:t xml:space="preserve"> what an “insult” is, and </w:t>
      </w:r>
      <w:r w:rsidRPr="00467238">
        <w:rPr>
          <w:rFonts w:eastAsia="Calibri"/>
          <w:b/>
          <w:iCs/>
          <w:sz w:val="24"/>
          <w:u w:val="single"/>
          <w:bdr w:val="single" w:sz="8" w:space="0" w:color="auto"/>
        </w:rPr>
        <w:t>cannot feel insulted</w:t>
      </w:r>
      <w:r w:rsidRPr="00467238">
        <w:rPr>
          <w:rFonts w:eastAsia="Calibri"/>
          <w:b/>
          <w:sz w:val="24"/>
          <w:u w:val="single"/>
        </w:rPr>
        <w:t xml:space="preserve">. A person, especially a black person, can feel </w:t>
      </w:r>
      <w:r w:rsidRPr="00467238">
        <w:rPr>
          <w:rFonts w:eastAsia="Calibri"/>
          <w:b/>
          <w:iCs/>
          <w:sz w:val="24"/>
          <w:u w:val="single"/>
          <w:bdr w:val="single" w:sz="8" w:space="0" w:color="auto"/>
        </w:rPr>
        <w:t>embarrassed</w:t>
      </w:r>
      <w:r w:rsidRPr="00467238">
        <w:rPr>
          <w:rFonts w:eastAsia="Calibri"/>
          <w:b/>
          <w:sz w:val="24"/>
          <w:u w:val="single"/>
        </w:rPr>
        <w:t xml:space="preserve">, </w:t>
      </w:r>
      <w:r w:rsidRPr="00467238">
        <w:rPr>
          <w:rFonts w:eastAsia="Calibri"/>
          <w:b/>
          <w:iCs/>
          <w:sz w:val="24"/>
          <w:u w:val="single"/>
          <w:bdr w:val="single" w:sz="8" w:space="0" w:color="auto"/>
        </w:rPr>
        <w:t>threatened</w:t>
      </w:r>
      <w:r w:rsidRPr="00467238">
        <w:rPr>
          <w:rFonts w:eastAsia="Calibri"/>
          <w:b/>
          <w:sz w:val="24"/>
          <w:u w:val="single"/>
        </w:rPr>
        <w:t xml:space="preserve">, or </w:t>
      </w:r>
      <w:r w:rsidRPr="00467238">
        <w:rPr>
          <w:rFonts w:eastAsia="Calibri"/>
          <w:b/>
          <w:iCs/>
          <w:sz w:val="24"/>
          <w:u w:val="single"/>
          <w:bdr w:val="single" w:sz="8" w:space="0" w:color="auto"/>
        </w:rPr>
        <w:t>degraded</w:t>
      </w:r>
      <w:r w:rsidRPr="00467238">
        <w:rPr>
          <w:rFonts w:eastAsia="Calibri"/>
          <w:sz w:val="16"/>
        </w:rPr>
        <w:t xml:space="preserve"> by being called a monkey. </w:t>
      </w:r>
      <w:r w:rsidRPr="00467238">
        <w:rPr>
          <w:rFonts w:eastAsia="Calibri"/>
          <w:b/>
          <w:sz w:val="24"/>
          <w:highlight w:val="cyan"/>
          <w:u w:val="single"/>
          <w:shd w:val="clear" w:color="auto" w:fill="41B2FF"/>
        </w:rPr>
        <w:t xml:space="preserve">If slavers </w:t>
      </w:r>
      <w:r w:rsidRPr="00467238">
        <w:rPr>
          <w:rFonts w:eastAsia="Calibri"/>
          <w:b/>
          <w:iCs/>
          <w:sz w:val="24"/>
          <w:highlight w:val="cyan"/>
          <w:u w:val="single"/>
          <w:bdr w:val="single" w:sz="8" w:space="0" w:color="auto"/>
          <w:shd w:val="clear" w:color="auto" w:fill="41B2FF"/>
        </w:rPr>
        <w:t>actually thought</w:t>
      </w:r>
      <w:r w:rsidRPr="00467238">
        <w:rPr>
          <w:rFonts w:eastAsia="Calibri"/>
          <w:b/>
          <w:sz w:val="24"/>
          <w:highlight w:val="cyan"/>
          <w:u w:val="single"/>
          <w:shd w:val="clear" w:color="auto" w:fill="41B2FF"/>
        </w:rPr>
        <w:t xml:space="preserve"> black humans were not humans—</w:t>
      </w:r>
      <w:r w:rsidRPr="00467238">
        <w:rPr>
          <w:rFonts w:eastAsia="Calibri"/>
          <w:b/>
          <w:iCs/>
          <w:sz w:val="24"/>
          <w:highlight w:val="cyan"/>
          <w:u w:val="single"/>
          <w:bdr w:val="single" w:sz="8" w:space="0" w:color="auto"/>
          <w:shd w:val="clear" w:color="auto" w:fill="41B2FF"/>
        </w:rPr>
        <w:t>why build an ontology around (de)humanizing</w:t>
      </w:r>
      <w:r w:rsidRPr="00467238">
        <w:rPr>
          <w:rFonts w:eastAsia="Calibri"/>
          <w:b/>
          <w:sz w:val="24"/>
          <w:u w:val="single"/>
        </w:rPr>
        <w:t xml:space="preserve">? How could that practice </w:t>
      </w:r>
      <w:r w:rsidRPr="00467238">
        <w:rPr>
          <w:rFonts w:eastAsia="Calibri"/>
          <w:b/>
          <w:iCs/>
          <w:sz w:val="24"/>
          <w:u w:val="single"/>
          <w:bdr w:val="single" w:sz="8" w:space="0" w:color="auto"/>
        </w:rPr>
        <w:t>withstand the test of time</w:t>
      </w:r>
      <w:r w:rsidRPr="00467238">
        <w:rPr>
          <w:rFonts w:eastAsia="Calibri"/>
          <w:b/>
          <w:sz w:val="24"/>
          <w:u w:val="single"/>
        </w:rPr>
        <w:t xml:space="preserve">: </w:t>
      </w:r>
      <w:r w:rsidRPr="00467238">
        <w:rPr>
          <w:rFonts w:eastAsia="Calibri"/>
          <w:b/>
          <w:iCs/>
          <w:sz w:val="24"/>
          <w:highlight w:val="cyan"/>
          <w:u w:val="single"/>
          <w:bdr w:val="single" w:sz="8" w:space="0" w:color="auto"/>
          <w:shd w:val="clear" w:color="auto" w:fill="41B2FF"/>
        </w:rPr>
        <w:t>either</w:t>
      </w:r>
      <w:r w:rsidRPr="00467238">
        <w:rPr>
          <w:rFonts w:eastAsia="Calibri"/>
          <w:b/>
          <w:sz w:val="24"/>
          <w:highlight w:val="cyan"/>
          <w:u w:val="single"/>
          <w:shd w:val="clear" w:color="auto" w:fill="41B2FF"/>
        </w:rPr>
        <w:t xml:space="preserve"> it would</w:t>
      </w:r>
      <w:r w:rsidRPr="00467238">
        <w:rPr>
          <w:rFonts w:eastAsia="Calibri"/>
          <w:b/>
          <w:sz w:val="24"/>
          <w:u w:val="single"/>
        </w:rPr>
        <w:t xml:space="preserve"> </w:t>
      </w:r>
      <w:r w:rsidRPr="00467238">
        <w:rPr>
          <w:rFonts w:eastAsia="Calibri"/>
          <w:b/>
          <w:iCs/>
          <w:sz w:val="24"/>
          <w:u w:val="single"/>
          <w:bdr w:val="single" w:sz="8" w:space="0" w:color="auto"/>
        </w:rPr>
        <w:t xml:space="preserve">have to </w:t>
      </w:r>
      <w:r w:rsidRPr="00467238">
        <w:rPr>
          <w:rFonts w:eastAsia="Calibri"/>
          <w:b/>
          <w:iCs/>
          <w:sz w:val="24"/>
          <w:highlight w:val="cyan"/>
          <w:u w:val="single"/>
          <w:bdr w:val="single" w:sz="8" w:space="0" w:color="auto"/>
          <w:shd w:val="clear" w:color="auto" w:fill="41B2FF"/>
        </w:rPr>
        <w:t>stop</w:t>
      </w:r>
      <w:r w:rsidRPr="00467238">
        <w:rPr>
          <w:rFonts w:eastAsia="Calibri"/>
          <w:b/>
          <w:sz w:val="24"/>
          <w:u w:val="single"/>
        </w:rPr>
        <w:t xml:space="preserve">, </w:t>
      </w:r>
      <w:r w:rsidRPr="00467238">
        <w:rPr>
          <w:rFonts w:eastAsia="Calibri"/>
          <w:b/>
          <w:sz w:val="24"/>
          <w:highlight w:val="cyan"/>
          <w:u w:val="single"/>
          <w:shd w:val="clear" w:color="auto" w:fill="41B2FF"/>
        </w:rPr>
        <w:t>because</w:t>
      </w:r>
      <w:r w:rsidRPr="00467238">
        <w:rPr>
          <w:rFonts w:eastAsia="Calibri"/>
          <w:b/>
          <w:sz w:val="24"/>
          <w:u w:val="single"/>
        </w:rPr>
        <w:t xml:space="preserve"> black people </w:t>
      </w:r>
      <w:r w:rsidRPr="00467238">
        <w:rPr>
          <w:rFonts w:eastAsia="Calibri"/>
          <w:b/>
          <w:sz w:val="24"/>
          <w:highlight w:val="cyan"/>
          <w:u w:val="single"/>
          <w:shd w:val="clear" w:color="auto" w:fill="41B2FF"/>
        </w:rPr>
        <w:t xml:space="preserve">were </w:t>
      </w:r>
      <w:r w:rsidRPr="00467238">
        <w:rPr>
          <w:rFonts w:eastAsia="Calibri"/>
          <w:b/>
          <w:iCs/>
          <w:sz w:val="24"/>
          <w:highlight w:val="cyan"/>
          <w:u w:val="single"/>
          <w:bdr w:val="single" w:sz="8" w:space="0" w:color="auto"/>
          <w:shd w:val="clear" w:color="auto" w:fill="41B2FF"/>
        </w:rPr>
        <w:t>successfully denied humanity</w:t>
      </w:r>
      <w:r w:rsidRPr="00467238">
        <w:rPr>
          <w:rFonts w:eastAsia="Calibri"/>
          <w:b/>
          <w:sz w:val="24"/>
          <w:u w:val="single"/>
        </w:rPr>
        <w:t xml:space="preserve"> and there would be </w:t>
      </w:r>
      <w:r w:rsidRPr="00467238">
        <w:rPr>
          <w:rFonts w:eastAsia="Calibri"/>
          <w:b/>
          <w:iCs/>
          <w:sz w:val="24"/>
          <w:u w:val="single"/>
          <w:bdr w:val="single" w:sz="8" w:space="0" w:color="auto"/>
        </w:rPr>
        <w:t>no more reason to (de)humanize</w:t>
      </w:r>
      <w:r w:rsidRPr="00467238">
        <w:rPr>
          <w:rFonts w:eastAsia="Calibri"/>
          <w:b/>
          <w:sz w:val="24"/>
          <w:u w:val="single"/>
        </w:rPr>
        <w:t xml:space="preserve">, </w:t>
      </w:r>
      <w:r w:rsidRPr="00467238">
        <w:rPr>
          <w:rFonts w:eastAsia="Calibri"/>
          <w:b/>
          <w:sz w:val="24"/>
          <w:highlight w:val="cyan"/>
          <w:u w:val="single"/>
          <w:shd w:val="clear" w:color="auto" w:fill="41B2FF"/>
        </w:rPr>
        <w:t>or</w:t>
      </w:r>
      <w:r w:rsidRPr="00467238">
        <w:rPr>
          <w:rFonts w:eastAsia="Calibri"/>
          <w:b/>
          <w:sz w:val="24"/>
          <w:u w:val="single"/>
        </w:rPr>
        <w:t xml:space="preserve"> the very </w:t>
      </w:r>
      <w:r w:rsidRPr="00467238">
        <w:rPr>
          <w:rFonts w:eastAsia="Calibri"/>
          <w:b/>
          <w:sz w:val="24"/>
          <w:highlight w:val="cyan"/>
          <w:u w:val="single"/>
          <w:shd w:val="clear" w:color="auto" w:fill="41B2FF"/>
        </w:rPr>
        <w:t>attempts</w:t>
      </w:r>
      <w:r w:rsidRPr="00467238">
        <w:rPr>
          <w:rFonts w:eastAsia="Calibri"/>
          <w:b/>
          <w:sz w:val="24"/>
          <w:u w:val="single"/>
        </w:rPr>
        <w:t xml:space="preserve"> of de-humanization </w:t>
      </w:r>
      <w:r w:rsidRPr="00467238">
        <w:rPr>
          <w:rFonts w:eastAsia="Calibri"/>
          <w:b/>
          <w:iCs/>
          <w:sz w:val="24"/>
          <w:u w:val="single"/>
          <w:bdr w:val="single" w:sz="8" w:space="0" w:color="auto"/>
        </w:rPr>
        <w:t xml:space="preserve">actually </w:t>
      </w:r>
      <w:r w:rsidRPr="00467238">
        <w:rPr>
          <w:rFonts w:eastAsia="Calibri"/>
          <w:b/>
          <w:iCs/>
          <w:sz w:val="24"/>
          <w:highlight w:val="cyan"/>
          <w:u w:val="single"/>
          <w:bdr w:val="single" w:sz="8" w:space="0" w:color="auto"/>
          <w:shd w:val="clear" w:color="auto" w:fill="41B2FF"/>
        </w:rPr>
        <w:t>reaffirm</w:t>
      </w:r>
      <w:r w:rsidRPr="00467238">
        <w:rPr>
          <w:rFonts w:eastAsia="Calibri"/>
          <w:b/>
          <w:iCs/>
          <w:sz w:val="24"/>
          <w:u w:val="single"/>
          <w:bdr w:val="single" w:sz="8" w:space="0" w:color="auto"/>
        </w:rPr>
        <w:t xml:space="preserve"> the </w:t>
      </w:r>
      <w:r w:rsidRPr="00467238">
        <w:rPr>
          <w:rFonts w:eastAsia="Calibri"/>
          <w:b/>
          <w:iCs/>
          <w:sz w:val="24"/>
          <w:highlight w:val="cyan"/>
          <w:u w:val="single"/>
          <w:bdr w:val="single" w:sz="8" w:space="0" w:color="auto"/>
          <w:shd w:val="clear" w:color="auto" w:fill="41B2FF"/>
        </w:rPr>
        <w:t>essential</w:t>
      </w:r>
      <w:r w:rsidRPr="00467238">
        <w:rPr>
          <w:rFonts w:eastAsia="Calibri"/>
          <w:b/>
          <w:iCs/>
          <w:sz w:val="24"/>
          <w:u w:val="single"/>
          <w:bdr w:val="single" w:sz="8" w:space="0" w:color="auto"/>
          <w:shd w:val="clear" w:color="auto" w:fill="41B2FF"/>
        </w:rPr>
        <w:t xml:space="preserve"> </w:t>
      </w:r>
      <w:r w:rsidRPr="00467238">
        <w:rPr>
          <w:rFonts w:eastAsia="Calibri"/>
          <w:b/>
          <w:iCs/>
          <w:sz w:val="24"/>
          <w:highlight w:val="cyan"/>
          <w:u w:val="single"/>
          <w:bdr w:val="single" w:sz="8" w:space="0" w:color="auto"/>
          <w:shd w:val="clear" w:color="auto" w:fill="41B2FF"/>
        </w:rPr>
        <w:t>humanity</w:t>
      </w:r>
      <w:r w:rsidRPr="00467238">
        <w:rPr>
          <w:rFonts w:eastAsia="Calibri"/>
          <w:b/>
          <w:sz w:val="24"/>
          <w:u w:val="single"/>
        </w:rPr>
        <w:t xml:space="preserve"> possessed by each human</w:t>
      </w:r>
      <w:r w:rsidRPr="00467238">
        <w:rPr>
          <w:rFonts w:eastAsia="Calibri"/>
          <w:sz w:val="16"/>
        </w:rPr>
        <w:t xml:space="preserve">. </w:t>
      </w:r>
    </w:p>
    <w:p w14:paraId="3CD70760" w14:textId="77777777" w:rsidR="0028024D" w:rsidRDefault="0028024D" w:rsidP="0028024D"/>
    <w:p w14:paraId="2042CAF0" w14:textId="77777777" w:rsidR="0028024D" w:rsidRPr="00467238" w:rsidRDefault="0028024D" w:rsidP="0028024D">
      <w:pPr>
        <w:spacing w:before="30" w:after="0" w:line="278" w:lineRule="atLeast"/>
        <w:outlineLvl w:val="3"/>
        <w:rPr>
          <w:rFonts w:eastAsia="Times New Roman"/>
          <w:b/>
          <w:bCs/>
          <w:color w:val="000000"/>
          <w:sz w:val="26"/>
          <w:szCs w:val="26"/>
        </w:rPr>
      </w:pPr>
      <w:r w:rsidRPr="00467238">
        <w:rPr>
          <w:rFonts w:eastAsia="Times New Roman"/>
          <w:b/>
          <w:bCs/>
          <w:color w:val="000000"/>
          <w:sz w:val="26"/>
          <w:szCs w:val="26"/>
        </w:rPr>
        <w:t>Debating extinction is net good---breeds civic engagement and concerted research</w:t>
      </w:r>
    </w:p>
    <w:p w14:paraId="3D702397" w14:textId="77777777" w:rsidR="0028024D" w:rsidRPr="00467238" w:rsidRDefault="0028024D" w:rsidP="0028024D">
      <w:pPr>
        <w:spacing w:after="120" w:line="235" w:lineRule="atLeast"/>
        <w:rPr>
          <w:rFonts w:eastAsia="Times New Roman"/>
          <w:color w:val="000000"/>
        </w:rPr>
      </w:pPr>
      <w:r w:rsidRPr="00467238">
        <w:rPr>
          <w:rFonts w:eastAsia="Times New Roman"/>
          <w:color w:val="000000"/>
        </w:rPr>
        <w:t>Emilia </w:t>
      </w:r>
      <w:r w:rsidRPr="00467238">
        <w:rPr>
          <w:rFonts w:eastAsia="Times New Roman"/>
          <w:b/>
          <w:bCs/>
          <w:color w:val="000000"/>
          <w:sz w:val="26"/>
          <w:szCs w:val="26"/>
        </w:rPr>
        <w:t>Javorsky 18</w:t>
      </w:r>
      <w:r w:rsidRPr="00467238">
        <w:rPr>
          <w:rFonts w:eastAsia="Times New Roman"/>
          <w:color w:val="000000"/>
        </w:rPr>
        <w:t> (Emilia Javorsky MD, MPH is a physician-scientist focused on the invention, development and commercialization of new medical therapies. She also leads an Artificial Intelligence in Medicine initiative with The Future Society (TFS). She was a 2012-13 Fulbright-Schuman Scholar to the European Union, is a TEDx speaker, a member of the World Economic Forum's Global Shaper community, and was honored as part of the Forbes 30 Under 30 Class of 2017 in Healthcare, 1/15/18, accessed 5/14/21, “Why Human Extinction Needs a Marketing Department”, https://xconomy.com/boston/2018/01/15/why-human-extinction-needs-a-marketing-department/)AGabay</w:t>
      </w:r>
    </w:p>
    <w:p w14:paraId="12123FDC" w14:textId="77777777" w:rsidR="0028024D" w:rsidRPr="00467238" w:rsidRDefault="0028024D" w:rsidP="0028024D">
      <w:pPr>
        <w:spacing w:line="235" w:lineRule="atLeast"/>
        <w:rPr>
          <w:rFonts w:eastAsia="Times New Roman"/>
          <w:color w:val="000000"/>
        </w:rPr>
      </w:pPr>
      <w:r w:rsidRPr="00467238">
        <w:rPr>
          <w:rFonts w:eastAsia="Times New Roman"/>
          <w:color w:val="000000"/>
          <w:u w:val="single"/>
        </w:rPr>
        <w:t>Experts</w:t>
      </w:r>
      <w:r w:rsidRPr="00467238">
        <w:rPr>
          <w:rFonts w:eastAsia="Times New Roman"/>
          <w:color w:val="000000"/>
        </w:rPr>
        <w:t> at Oxford University and elsewhere </w:t>
      </w:r>
      <w:r w:rsidRPr="00467238">
        <w:rPr>
          <w:rFonts w:eastAsia="Times New Roman"/>
          <w:color w:val="000000"/>
          <w:u w:val="single"/>
        </w:rPr>
        <w:t>have estimated</w:t>
      </w:r>
      <w:r w:rsidRPr="00467238">
        <w:rPr>
          <w:rFonts w:eastAsia="Times New Roman"/>
          <w:color w:val="000000"/>
        </w:rPr>
        <w:t> </w:t>
      </w:r>
      <w:r w:rsidRPr="00467238">
        <w:rPr>
          <w:rFonts w:eastAsia="Times New Roman"/>
          <w:color w:val="000000"/>
          <w:u w:val="single"/>
        </w:rPr>
        <w:t>that</w:t>
      </w:r>
      <w:r w:rsidRPr="00467238">
        <w:rPr>
          <w:rFonts w:eastAsia="Times New Roman"/>
          <w:color w:val="000000"/>
        </w:rPr>
        <w:t> </w:t>
      </w:r>
      <w:r w:rsidRPr="00467238">
        <w:rPr>
          <w:rFonts w:eastAsia="Times New Roman"/>
          <w:color w:val="000000"/>
          <w:u w:val="single"/>
          <w:shd w:val="clear" w:color="auto" w:fill="FFFF00"/>
        </w:rPr>
        <w:t>the risk</w:t>
      </w:r>
      <w:r w:rsidRPr="00467238">
        <w:rPr>
          <w:rFonts w:eastAsia="Times New Roman"/>
          <w:color w:val="000000"/>
        </w:rPr>
        <w:t> </w:t>
      </w:r>
      <w:r w:rsidRPr="00467238">
        <w:rPr>
          <w:rFonts w:eastAsia="Times New Roman"/>
          <w:color w:val="000000"/>
          <w:u w:val="single"/>
        </w:rPr>
        <w:t>of a</w:t>
      </w:r>
      <w:r w:rsidRPr="00467238">
        <w:rPr>
          <w:rFonts w:eastAsia="Times New Roman"/>
          <w:color w:val="000000"/>
        </w:rPr>
        <w:t> </w:t>
      </w:r>
      <w:r w:rsidRPr="00467238">
        <w:rPr>
          <w:rFonts w:eastAsia="Times New Roman"/>
          <w:color w:val="000000"/>
          <w:u w:val="single"/>
        </w:rPr>
        <w:t>global human extinction</w:t>
      </w:r>
      <w:r w:rsidRPr="00467238">
        <w:rPr>
          <w:rFonts w:eastAsia="Times New Roman"/>
          <w:color w:val="000000"/>
        </w:rPr>
        <w:t> event this century—or at least of an event that wipes out 10 percent or more of the world’s population— </w:t>
      </w:r>
      <w:r w:rsidRPr="00467238">
        <w:rPr>
          <w:rFonts w:eastAsia="Times New Roman"/>
          <w:color w:val="000000"/>
          <w:u w:val="single"/>
          <w:shd w:val="clear" w:color="auto" w:fill="FFFF00"/>
        </w:rPr>
        <w:t>is</w:t>
      </w:r>
      <w:r w:rsidRPr="00467238">
        <w:rPr>
          <w:rFonts w:eastAsia="Times New Roman"/>
          <w:color w:val="000000"/>
        </w:rPr>
        <w:t> </w:t>
      </w:r>
      <w:r w:rsidRPr="00467238">
        <w:rPr>
          <w:rFonts w:eastAsia="Times New Roman"/>
          <w:color w:val="000000"/>
          <w:u w:val="single"/>
        </w:rPr>
        <w:t>around</w:t>
      </w:r>
      <w:r w:rsidRPr="00467238">
        <w:rPr>
          <w:rFonts w:eastAsia="Times New Roman"/>
          <w:color w:val="000000"/>
        </w:rPr>
        <w:t> </w:t>
      </w:r>
      <w:r w:rsidRPr="00467238">
        <w:rPr>
          <w:rFonts w:eastAsia="Times New Roman"/>
          <w:color w:val="000000"/>
          <w:u w:val="single"/>
          <w:shd w:val="clear" w:color="auto" w:fill="FFFF00"/>
        </w:rPr>
        <w:t>1 in 10.</w:t>
      </w:r>
      <w:r w:rsidRPr="00467238">
        <w:rPr>
          <w:rFonts w:eastAsia="Times New Roman"/>
          <w:color w:val="000000"/>
        </w:rPr>
        <w:t> </w:t>
      </w:r>
      <w:r w:rsidRPr="00467238">
        <w:rPr>
          <w:rFonts w:eastAsia="Times New Roman"/>
          <w:color w:val="000000"/>
          <w:u w:val="single"/>
          <w:shd w:val="clear" w:color="auto" w:fill="FFFF00"/>
        </w:rPr>
        <w:t>The most probable</w:t>
      </w:r>
      <w:r w:rsidRPr="00467238">
        <w:rPr>
          <w:rFonts w:eastAsia="Times New Roman"/>
          <w:color w:val="000000"/>
        </w:rPr>
        <w:t> culprits sending us the way of the dinosaur are mostly </w:t>
      </w:r>
      <w:r w:rsidRPr="00467238">
        <w:rPr>
          <w:rFonts w:eastAsia="Times New Roman"/>
          <w:color w:val="000000"/>
          <w:u w:val="single"/>
          <w:shd w:val="clear" w:color="auto" w:fill="FFFF00"/>
        </w:rPr>
        <w:t>anthropogenic risks</w:t>
      </w:r>
      <w:r w:rsidRPr="00467238">
        <w:rPr>
          <w:rFonts w:eastAsia="Times New Roman"/>
          <w:color w:val="000000"/>
        </w:rPr>
        <w:t>, meaning </w:t>
      </w:r>
      <w:r w:rsidRPr="00467238">
        <w:rPr>
          <w:rFonts w:eastAsia="Times New Roman"/>
          <w:color w:val="000000"/>
          <w:u w:val="single"/>
        </w:rPr>
        <w:t>those created by humans</w:t>
      </w:r>
      <w:r w:rsidRPr="00467238">
        <w:rPr>
          <w:rFonts w:eastAsia="Times New Roman"/>
          <w:color w:val="000000"/>
        </w:rPr>
        <w:t>. </w:t>
      </w:r>
      <w:r w:rsidRPr="00467238">
        <w:rPr>
          <w:rFonts w:eastAsia="Times New Roman"/>
          <w:color w:val="000000"/>
          <w:u w:val="single"/>
        </w:rPr>
        <w:t>These include</w:t>
      </w:r>
      <w:r w:rsidRPr="00467238">
        <w:rPr>
          <w:rFonts w:eastAsia="Times New Roman"/>
          <w:color w:val="000000"/>
        </w:rPr>
        <w:t> </w:t>
      </w:r>
      <w:r w:rsidRPr="00467238">
        <w:rPr>
          <w:rFonts w:eastAsia="Times New Roman"/>
          <w:color w:val="000000"/>
          <w:u w:val="single"/>
        </w:rPr>
        <w:t>climate change,</w:t>
      </w:r>
      <w:r w:rsidRPr="00467238">
        <w:rPr>
          <w:rFonts w:eastAsia="Times New Roman"/>
          <w:color w:val="000000"/>
        </w:rPr>
        <w:t> </w:t>
      </w:r>
      <w:r w:rsidRPr="00467238">
        <w:rPr>
          <w:rFonts w:eastAsia="Times New Roman"/>
          <w:color w:val="000000"/>
          <w:u w:val="single"/>
        </w:rPr>
        <w:t>nuclear disaster, and more</w:t>
      </w:r>
      <w:r w:rsidRPr="00467238">
        <w:rPr>
          <w:rFonts w:eastAsia="Times New Roman"/>
          <w:color w:val="000000"/>
        </w:rPr>
        <w:t> </w:t>
      </w:r>
      <w:r w:rsidRPr="00467238">
        <w:rPr>
          <w:rFonts w:eastAsia="Times New Roman"/>
          <w:color w:val="000000"/>
          <w:u w:val="single"/>
        </w:rPr>
        <w:t>emerging risks</w:t>
      </w:r>
      <w:r w:rsidRPr="00467238">
        <w:rPr>
          <w:rFonts w:eastAsia="Times New Roman"/>
          <w:color w:val="000000"/>
        </w:rPr>
        <w:t> </w:t>
      </w:r>
      <w:r w:rsidRPr="00467238">
        <w:rPr>
          <w:rFonts w:eastAsia="Times New Roman"/>
          <w:color w:val="000000"/>
          <w:u w:val="single"/>
        </w:rPr>
        <w:t>such as</w:t>
      </w:r>
      <w:r w:rsidRPr="00467238">
        <w:rPr>
          <w:rFonts w:eastAsia="Times New Roman"/>
          <w:color w:val="000000"/>
        </w:rPr>
        <w:t> </w:t>
      </w:r>
      <w:r w:rsidRPr="00467238">
        <w:rPr>
          <w:rFonts w:eastAsia="Times New Roman"/>
          <w:color w:val="000000"/>
          <w:u w:val="single"/>
        </w:rPr>
        <w:t>artificial intelligence gone wrong</w:t>
      </w:r>
      <w:r w:rsidRPr="00467238">
        <w:rPr>
          <w:rFonts w:eastAsia="Times New Roman"/>
          <w:color w:val="000000"/>
        </w:rPr>
        <w:t> (by accident or nefarious intent) </w:t>
      </w:r>
      <w:r w:rsidRPr="00467238">
        <w:rPr>
          <w:rFonts w:eastAsia="Times New Roman"/>
          <w:color w:val="000000"/>
          <w:u w:val="single"/>
        </w:rPr>
        <w:t>and</w:t>
      </w:r>
      <w:r w:rsidRPr="00467238">
        <w:rPr>
          <w:rFonts w:eastAsia="Times New Roman"/>
          <w:color w:val="000000"/>
        </w:rPr>
        <w:t> </w:t>
      </w:r>
      <w:r w:rsidRPr="00467238">
        <w:rPr>
          <w:rFonts w:eastAsia="Times New Roman"/>
          <w:color w:val="000000"/>
          <w:u w:val="single"/>
        </w:rPr>
        <w:t>bioterrorism</w:t>
      </w:r>
      <w:r w:rsidRPr="00467238">
        <w:rPr>
          <w:rFonts w:eastAsia="Times New Roman"/>
          <w:color w:val="000000"/>
        </w:rPr>
        <w:t>.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 </w:t>
      </w:r>
      <w:r w:rsidRPr="00467238">
        <w:rPr>
          <w:rFonts w:eastAsia="Times New Roman"/>
          <w:color w:val="000000"/>
          <w:u w:val="single"/>
        </w:rPr>
        <w:t>A</w:t>
      </w:r>
      <w:r w:rsidRPr="00467238">
        <w:rPr>
          <w:rFonts w:eastAsia="Times New Roman"/>
          <w:color w:val="000000"/>
        </w:rPr>
        <w:t> </w:t>
      </w:r>
      <w:r w:rsidRPr="00467238">
        <w:rPr>
          <w:rFonts w:eastAsia="Times New Roman"/>
          <w:color w:val="000000"/>
          <w:u w:val="single"/>
          <w:shd w:val="clear" w:color="auto" w:fill="FFFF00"/>
        </w:rPr>
        <w:t>big</w:t>
      </w:r>
      <w:r w:rsidRPr="00467238">
        <w:rPr>
          <w:rFonts w:eastAsia="Times New Roman"/>
          <w:color w:val="000000"/>
        </w:rPr>
        <w:t> </w:t>
      </w:r>
      <w:r w:rsidRPr="00467238">
        <w:rPr>
          <w:rFonts w:eastAsia="Times New Roman"/>
          <w:color w:val="000000"/>
          <w:u w:val="single"/>
        </w:rPr>
        <w:t>part of the</w:t>
      </w:r>
      <w:r w:rsidRPr="00467238">
        <w:rPr>
          <w:rFonts w:eastAsia="Times New Roman"/>
          <w:color w:val="000000"/>
        </w:rPr>
        <w:t> </w:t>
      </w:r>
      <w:r w:rsidRPr="00467238">
        <w:rPr>
          <w:rFonts w:eastAsia="Times New Roman"/>
          <w:color w:val="000000"/>
          <w:u w:val="single"/>
          <w:shd w:val="clear" w:color="auto" w:fill="FFFF00"/>
        </w:rPr>
        <w:t>problem</w:t>
      </w:r>
      <w:r w:rsidRPr="00467238">
        <w:rPr>
          <w:rFonts w:eastAsia="Times New Roman"/>
          <w:color w:val="000000"/>
        </w:rPr>
        <w:t> </w:t>
      </w:r>
      <w:r w:rsidRPr="00467238">
        <w:rPr>
          <w:rFonts w:eastAsia="Times New Roman"/>
          <w:color w:val="000000"/>
          <w:u w:val="single"/>
          <w:shd w:val="clear" w:color="auto" w:fill="FFFF00"/>
        </w:rPr>
        <w:t>is</w:t>
      </w:r>
      <w:r w:rsidRPr="00467238">
        <w:rPr>
          <w:rFonts w:eastAsia="Times New Roman"/>
          <w:color w:val="000000"/>
        </w:rPr>
        <w:t> </w:t>
      </w:r>
      <w:r w:rsidRPr="00467238">
        <w:rPr>
          <w:rFonts w:eastAsia="Times New Roman"/>
          <w:color w:val="000000"/>
          <w:u w:val="single"/>
        </w:rPr>
        <w:t>a</w:t>
      </w:r>
      <w:r w:rsidRPr="00467238">
        <w:rPr>
          <w:rFonts w:eastAsia="Times New Roman"/>
          <w:color w:val="000000"/>
        </w:rPr>
        <w:t> </w:t>
      </w:r>
      <w:r w:rsidRPr="00467238">
        <w:rPr>
          <w:rFonts w:eastAsia="Times New Roman"/>
          <w:color w:val="000000"/>
          <w:u w:val="single"/>
          <w:shd w:val="clear" w:color="auto" w:fill="FFFF00"/>
        </w:rPr>
        <w:t>lack of awareness</w:t>
      </w:r>
      <w:r w:rsidRPr="00467238">
        <w:rPr>
          <w:rFonts w:eastAsia="Times New Roman"/>
          <w:color w:val="000000"/>
        </w:rPr>
        <w:t> </w:t>
      </w:r>
      <w:r w:rsidRPr="00467238">
        <w:rPr>
          <w:rFonts w:eastAsia="Times New Roman"/>
          <w:color w:val="000000"/>
          <w:u w:val="single"/>
          <w:shd w:val="clear" w:color="auto" w:fill="FFFF00"/>
        </w:rPr>
        <w:t>about</w:t>
      </w:r>
      <w:r w:rsidRPr="00467238">
        <w:rPr>
          <w:rFonts w:eastAsia="Times New Roman"/>
          <w:color w:val="000000"/>
        </w:rPr>
        <w:t> </w:t>
      </w:r>
      <w:r w:rsidRPr="00467238">
        <w:rPr>
          <w:rFonts w:eastAsia="Times New Roman"/>
          <w:color w:val="000000"/>
          <w:u w:val="single"/>
        </w:rPr>
        <w:t>the</w:t>
      </w:r>
      <w:r w:rsidRPr="00467238">
        <w:rPr>
          <w:rFonts w:eastAsia="Times New Roman"/>
          <w:color w:val="000000"/>
        </w:rPr>
        <w:t> </w:t>
      </w:r>
      <w:r w:rsidRPr="00467238">
        <w:rPr>
          <w:rFonts w:eastAsia="Times New Roman"/>
          <w:color w:val="000000"/>
          <w:u w:val="single"/>
          <w:shd w:val="clear" w:color="auto" w:fill="FFFF00"/>
        </w:rPr>
        <w:t>real threats</w:t>
      </w:r>
      <w:r w:rsidRPr="00467238">
        <w:rPr>
          <w:rFonts w:eastAsia="Times New Roman"/>
          <w:color w:val="000000"/>
        </w:rPr>
        <w:t> </w:t>
      </w:r>
      <w:r w:rsidRPr="00467238">
        <w:rPr>
          <w:rFonts w:eastAsia="Times New Roman"/>
          <w:color w:val="000000"/>
          <w:u w:val="single"/>
          <w:shd w:val="clear" w:color="auto" w:fill="FFFF00"/>
        </w:rPr>
        <w:t>we face</w:t>
      </w:r>
      <w:r w:rsidRPr="00467238">
        <w:rPr>
          <w:rFonts w:eastAsia="Times New Roman"/>
          <w:color w:val="000000"/>
        </w:rPr>
        <w:t> </w:t>
      </w:r>
      <w:r w:rsidRPr="00467238">
        <w:rPr>
          <w:rFonts w:eastAsia="Times New Roman"/>
          <w:color w:val="000000"/>
          <w:u w:val="single"/>
        </w:rPr>
        <w:t>and</w:t>
      </w:r>
      <w:r w:rsidRPr="00467238">
        <w:rPr>
          <w:rFonts w:eastAsia="Times New Roman"/>
          <w:color w:val="000000"/>
        </w:rPr>
        <w:t> </w:t>
      </w:r>
      <w:r w:rsidRPr="00467238">
        <w:rPr>
          <w:rFonts w:eastAsia="Times New Roman"/>
          <w:color w:val="000000"/>
          <w:u w:val="single"/>
        </w:rPr>
        <w:t>what can be done about them</w:t>
      </w:r>
      <w:r w:rsidRPr="00467238">
        <w:rPr>
          <w:rFonts w:eastAsia="Times New Roman"/>
          <w:color w:val="000000"/>
        </w:rPr>
        <w:t>. When asked to estimate the chance of an extinction event in the next 50 years, U.S. </w:t>
      </w:r>
      <w:r w:rsidRPr="00467238">
        <w:rPr>
          <w:rFonts w:eastAsia="Times New Roman"/>
          <w:color w:val="000000"/>
          <w:u w:val="single"/>
          <w:shd w:val="clear" w:color="auto" w:fill="FFFF00"/>
        </w:rPr>
        <w:t>adults</w:t>
      </w:r>
      <w:r w:rsidRPr="00467238">
        <w:rPr>
          <w:rFonts w:eastAsia="Times New Roman"/>
          <w:color w:val="000000"/>
        </w:rPr>
        <w:t> in surveys </w:t>
      </w:r>
      <w:r w:rsidRPr="00467238">
        <w:rPr>
          <w:rFonts w:eastAsia="Times New Roman"/>
          <w:color w:val="000000"/>
          <w:u w:val="single"/>
          <w:shd w:val="clear" w:color="auto" w:fill="FFFF00"/>
        </w:rPr>
        <w:t>reported</w:t>
      </w:r>
      <w:r w:rsidRPr="00467238">
        <w:rPr>
          <w:rFonts w:eastAsia="Times New Roman"/>
          <w:color w:val="000000"/>
        </w:rPr>
        <w:t> chances ranging from </w:t>
      </w:r>
      <w:r w:rsidRPr="00467238">
        <w:rPr>
          <w:rFonts w:eastAsia="Times New Roman"/>
          <w:color w:val="000000"/>
          <w:u w:val="single"/>
          <w:shd w:val="clear" w:color="auto" w:fill="FFFF00"/>
        </w:rPr>
        <w:t>1 in 10 million</w:t>
      </w:r>
      <w:r w:rsidRPr="00467238">
        <w:rPr>
          <w:rFonts w:eastAsia="Times New Roman"/>
          <w:color w:val="000000"/>
        </w:rPr>
        <w:t> to 1 in 100, certainly </w:t>
      </w:r>
      <w:r w:rsidRPr="00467238">
        <w:rPr>
          <w:rFonts w:eastAsia="Times New Roman"/>
          <w:color w:val="000000"/>
          <w:u w:val="single"/>
        </w:rPr>
        <w:t>not</w:t>
      </w:r>
      <w:r w:rsidRPr="00467238">
        <w:rPr>
          <w:rFonts w:eastAsia="Times New Roman"/>
          <w:color w:val="000000"/>
        </w:rPr>
        <w:t> </w:t>
      </w:r>
      <w:r w:rsidRPr="00467238">
        <w:rPr>
          <w:rFonts w:eastAsia="Times New Roman"/>
          <w:color w:val="000000"/>
          <w:u w:val="single"/>
        </w:rPr>
        <w:t>10 percent</w:t>
      </w:r>
      <w:r w:rsidRPr="00467238">
        <w:rPr>
          <w:rFonts w:eastAsia="Times New Roman"/>
          <w:color w:val="000000"/>
        </w:rPr>
        <w:t>. </w:t>
      </w:r>
      <w:r w:rsidRPr="00467238">
        <w:rPr>
          <w:rFonts w:eastAsia="Times New Roman"/>
          <w:color w:val="000000"/>
          <w:u w:val="single"/>
        </w:rPr>
        <w:t>The</w:t>
      </w:r>
      <w:r w:rsidRPr="00467238">
        <w:rPr>
          <w:rFonts w:eastAsia="Times New Roman"/>
          <w:color w:val="000000"/>
        </w:rPr>
        <w:t> </w:t>
      </w:r>
      <w:r w:rsidRPr="00467238">
        <w:rPr>
          <w:rFonts w:eastAsia="Times New Roman"/>
          <w:color w:val="000000"/>
          <w:u w:val="single"/>
          <w:shd w:val="clear" w:color="auto" w:fill="FFFF00"/>
        </w:rPr>
        <w:t>awareness</w:t>
      </w:r>
      <w:r w:rsidRPr="00467238">
        <w:rPr>
          <w:rFonts w:eastAsia="Times New Roman"/>
          <w:color w:val="000000"/>
        </w:rPr>
        <w:t> </w:t>
      </w:r>
      <w:r w:rsidRPr="00467238">
        <w:rPr>
          <w:rFonts w:eastAsia="Times New Roman"/>
          <w:color w:val="000000"/>
          <w:u w:val="single"/>
        </w:rPr>
        <w:t>and</w:t>
      </w:r>
      <w:r w:rsidRPr="00467238">
        <w:rPr>
          <w:rFonts w:eastAsia="Times New Roman"/>
          <w:color w:val="000000"/>
        </w:rPr>
        <w:t> </w:t>
      </w:r>
      <w:r w:rsidRPr="00467238">
        <w:rPr>
          <w:rFonts w:eastAsia="Times New Roman"/>
          <w:color w:val="000000"/>
          <w:u w:val="single"/>
        </w:rPr>
        <w:t>engagement</w:t>
      </w:r>
      <w:r w:rsidRPr="00467238">
        <w:rPr>
          <w:rFonts w:eastAsia="Times New Roman"/>
          <w:color w:val="000000"/>
        </w:rPr>
        <w:t> </w:t>
      </w:r>
      <w:r w:rsidRPr="00467238">
        <w:rPr>
          <w:rFonts w:eastAsia="Times New Roman"/>
          <w:color w:val="000000"/>
          <w:u w:val="single"/>
        </w:rPr>
        <w:t>issues</w:t>
      </w:r>
      <w:r w:rsidRPr="00467238">
        <w:rPr>
          <w:rFonts w:eastAsia="Times New Roman"/>
          <w:color w:val="000000"/>
        </w:rPr>
        <w:t> </w:t>
      </w:r>
      <w:r w:rsidRPr="00467238">
        <w:rPr>
          <w:rFonts w:eastAsia="Times New Roman"/>
          <w:color w:val="000000"/>
          <w:u w:val="single"/>
          <w:shd w:val="clear" w:color="auto" w:fill="FFFF00"/>
        </w:rPr>
        <w:t>extend to the</w:t>
      </w:r>
      <w:r w:rsidRPr="00467238">
        <w:rPr>
          <w:rFonts w:eastAsia="Times New Roman"/>
          <w:color w:val="000000"/>
        </w:rPr>
        <w:t> </w:t>
      </w:r>
      <w:r w:rsidRPr="00467238">
        <w:rPr>
          <w:rFonts w:eastAsia="Times New Roman"/>
          <w:color w:val="000000"/>
          <w:u w:val="single"/>
          <w:shd w:val="clear" w:color="auto" w:fill="FFFF00"/>
        </w:rPr>
        <w:t>academic community</w:t>
      </w:r>
      <w:r w:rsidRPr="00467238">
        <w:rPr>
          <w:rFonts w:eastAsia="Times New Roman"/>
          <w:color w:val="000000"/>
        </w:rPr>
        <w:t> as well, where </w:t>
      </w:r>
      <w:r w:rsidRPr="00467238">
        <w:rPr>
          <w:rFonts w:eastAsia="Times New Roman"/>
          <w:color w:val="000000"/>
          <w:u w:val="single"/>
        </w:rPr>
        <w:t>a</w:t>
      </w:r>
      <w:r w:rsidRPr="00467238">
        <w:rPr>
          <w:rFonts w:eastAsia="Times New Roman"/>
          <w:color w:val="000000"/>
        </w:rPr>
        <w:t> </w:t>
      </w:r>
      <w:r w:rsidRPr="00467238">
        <w:rPr>
          <w:rFonts w:eastAsia="Times New Roman"/>
          <w:color w:val="000000"/>
          <w:u w:val="single"/>
          <w:shd w:val="clear" w:color="auto" w:fill="FFFF00"/>
        </w:rPr>
        <w:t>key bottleneck</w:t>
      </w:r>
      <w:r w:rsidRPr="00467238">
        <w:rPr>
          <w:rFonts w:eastAsia="Times New Roman"/>
          <w:color w:val="000000"/>
        </w:rPr>
        <w:t> </w:t>
      </w:r>
      <w:r w:rsidRPr="00467238">
        <w:rPr>
          <w:rFonts w:eastAsia="Times New Roman"/>
          <w:color w:val="000000"/>
          <w:u w:val="single"/>
          <w:shd w:val="clear" w:color="auto" w:fill="FFFF00"/>
        </w:rPr>
        <w:t>is</w:t>
      </w:r>
      <w:r w:rsidRPr="00467238">
        <w:rPr>
          <w:rFonts w:eastAsia="Times New Roman"/>
          <w:color w:val="000000"/>
        </w:rPr>
        <w:t> </w:t>
      </w:r>
      <w:r w:rsidRPr="00467238">
        <w:rPr>
          <w:rFonts w:eastAsia="Times New Roman"/>
          <w:color w:val="000000"/>
          <w:u w:val="single"/>
        </w:rPr>
        <w:t>a</w:t>
      </w:r>
      <w:r w:rsidRPr="00467238">
        <w:rPr>
          <w:rFonts w:eastAsia="Times New Roman"/>
          <w:color w:val="000000"/>
        </w:rPr>
        <w:t> </w:t>
      </w:r>
      <w:r w:rsidRPr="00467238">
        <w:rPr>
          <w:rFonts w:eastAsia="Times New Roman"/>
          <w:color w:val="000000"/>
          <w:u w:val="single"/>
          <w:shd w:val="clear" w:color="auto" w:fill="FFFF00"/>
        </w:rPr>
        <w:t>lack of</w:t>
      </w:r>
      <w:r w:rsidRPr="00467238">
        <w:rPr>
          <w:rFonts w:eastAsia="Times New Roman"/>
          <w:color w:val="000000"/>
        </w:rPr>
        <w:t> </w:t>
      </w:r>
      <w:r w:rsidRPr="00467238">
        <w:rPr>
          <w:rFonts w:eastAsia="Times New Roman"/>
          <w:color w:val="000000"/>
          <w:u w:val="single"/>
        </w:rPr>
        <w:t>talented</w:t>
      </w:r>
      <w:r w:rsidRPr="00467238">
        <w:rPr>
          <w:rFonts w:eastAsia="Times New Roman"/>
          <w:color w:val="000000"/>
        </w:rPr>
        <w:t> </w:t>
      </w:r>
      <w:r w:rsidRPr="00467238">
        <w:rPr>
          <w:rFonts w:eastAsia="Times New Roman"/>
          <w:color w:val="000000"/>
          <w:u w:val="single"/>
          <w:shd w:val="clear" w:color="auto" w:fill="FFFF00"/>
        </w:rPr>
        <w:t>people</w:t>
      </w:r>
      <w:r w:rsidRPr="00467238">
        <w:rPr>
          <w:rFonts w:eastAsia="Times New Roman"/>
          <w:color w:val="000000"/>
        </w:rPr>
        <w:t> </w:t>
      </w:r>
      <w:r w:rsidRPr="00467238">
        <w:rPr>
          <w:rFonts w:eastAsia="Times New Roman"/>
          <w:color w:val="000000"/>
          <w:u w:val="single"/>
          <w:shd w:val="clear" w:color="auto" w:fill="FFFF00"/>
        </w:rPr>
        <w:t>studying existential risks</w:t>
      </w:r>
      <w:r w:rsidRPr="00467238">
        <w:rPr>
          <w:rFonts w:eastAsia="Times New Roman"/>
          <w:color w:val="000000"/>
          <w:u w:val="single"/>
        </w:rPr>
        <w:t>. Developing</w:t>
      </w:r>
      <w:r w:rsidRPr="00467238">
        <w:rPr>
          <w:rFonts w:eastAsia="Times New Roman"/>
          <w:color w:val="000000"/>
        </w:rPr>
        <w:t> </w:t>
      </w:r>
      <w:r w:rsidRPr="00467238">
        <w:rPr>
          <w:rFonts w:eastAsia="Times New Roman"/>
          <w:color w:val="000000"/>
          <w:u w:val="single"/>
          <w:shd w:val="clear" w:color="auto" w:fill="FFFF00"/>
        </w:rPr>
        <w:t>viable risk</w:t>
      </w:r>
      <w:r w:rsidRPr="00467238">
        <w:rPr>
          <w:rFonts w:eastAsia="Times New Roman"/>
          <w:color w:val="000000"/>
        </w:rPr>
        <w:t> </w:t>
      </w:r>
      <w:r w:rsidRPr="00467238">
        <w:rPr>
          <w:rFonts w:eastAsia="Times New Roman"/>
          <w:color w:val="000000"/>
          <w:u w:val="single"/>
          <w:shd w:val="clear" w:color="auto" w:fill="FFFF00"/>
        </w:rPr>
        <w:t>mitigation strategies</w:t>
      </w:r>
      <w:r w:rsidRPr="00467238">
        <w:rPr>
          <w:rFonts w:eastAsia="Times New Roman"/>
          <w:color w:val="000000"/>
        </w:rPr>
        <w:t> </w:t>
      </w:r>
      <w:r w:rsidRPr="00467238">
        <w:rPr>
          <w:rFonts w:eastAsia="Times New Roman"/>
          <w:color w:val="000000"/>
          <w:u w:val="single"/>
        </w:rPr>
        <w:t>will</w:t>
      </w:r>
      <w:r w:rsidRPr="00467238">
        <w:rPr>
          <w:rFonts w:eastAsia="Times New Roman"/>
          <w:color w:val="000000"/>
        </w:rPr>
        <w:t> </w:t>
      </w:r>
      <w:r w:rsidRPr="00467238">
        <w:rPr>
          <w:rFonts w:eastAsia="Times New Roman"/>
          <w:color w:val="000000"/>
          <w:u w:val="single"/>
          <w:shd w:val="clear" w:color="auto" w:fill="FFFF00"/>
        </w:rPr>
        <w:t>require</w:t>
      </w:r>
      <w:r w:rsidRPr="00467238">
        <w:rPr>
          <w:rFonts w:eastAsia="Times New Roman"/>
          <w:color w:val="000000"/>
        </w:rPr>
        <w:t> </w:t>
      </w:r>
      <w:r w:rsidRPr="00467238">
        <w:rPr>
          <w:rFonts w:eastAsia="Times New Roman"/>
          <w:color w:val="000000"/>
          <w:u w:val="single"/>
        </w:rPr>
        <w:t>widespread</w:t>
      </w:r>
      <w:r w:rsidRPr="00467238">
        <w:rPr>
          <w:rFonts w:eastAsia="Times New Roman"/>
          <w:color w:val="000000"/>
        </w:rPr>
        <w:t> </w:t>
      </w:r>
      <w:r w:rsidRPr="00467238">
        <w:rPr>
          <w:rFonts w:eastAsia="Times New Roman"/>
          <w:color w:val="000000"/>
          <w:u w:val="single"/>
          <w:shd w:val="clear" w:color="auto" w:fill="FFFF00"/>
        </w:rPr>
        <w:t>civic engagement</w:t>
      </w:r>
      <w:r w:rsidRPr="00467238">
        <w:rPr>
          <w:rFonts w:eastAsia="Times New Roman"/>
          <w:color w:val="000000"/>
        </w:rPr>
        <w:t> </w:t>
      </w:r>
      <w:r w:rsidRPr="00467238">
        <w:rPr>
          <w:rFonts w:eastAsia="Times New Roman"/>
          <w:color w:val="000000"/>
          <w:u w:val="single"/>
          <w:shd w:val="clear" w:color="auto" w:fill="FFFF00"/>
        </w:rPr>
        <w:t>and</w:t>
      </w:r>
      <w:r w:rsidRPr="00467238">
        <w:rPr>
          <w:rFonts w:eastAsia="Times New Roman"/>
          <w:color w:val="000000"/>
        </w:rPr>
        <w:t> </w:t>
      </w:r>
      <w:r w:rsidRPr="00467238">
        <w:rPr>
          <w:rFonts w:eastAsia="Times New Roman"/>
          <w:color w:val="000000"/>
          <w:u w:val="single"/>
          <w:shd w:val="clear" w:color="auto" w:fill="FFFF00"/>
        </w:rPr>
        <w:t>concerted research</w:t>
      </w:r>
      <w:r w:rsidRPr="00467238">
        <w:rPr>
          <w:rFonts w:eastAsia="Times New Roman"/>
          <w:color w:val="000000"/>
        </w:rPr>
        <w:t> </w:t>
      </w:r>
      <w:r w:rsidRPr="00467238">
        <w:rPr>
          <w:rFonts w:eastAsia="Times New Roman"/>
          <w:color w:val="000000"/>
          <w:u w:val="single"/>
        </w:rPr>
        <w:t>efforts</w:t>
      </w:r>
      <w:r w:rsidRPr="00467238">
        <w:rPr>
          <w:rFonts w:eastAsia="Times New Roman"/>
          <w:color w:val="000000"/>
        </w:rPr>
        <w:t>. Consequently, </w:t>
      </w:r>
      <w:r w:rsidRPr="00467238">
        <w:rPr>
          <w:rFonts w:eastAsia="Times New Roman"/>
          <w:color w:val="000000"/>
          <w:u w:val="single"/>
          <w:shd w:val="clear" w:color="auto" w:fill="FFFF00"/>
        </w:rPr>
        <w:t>there is</w:t>
      </w:r>
      <w:r w:rsidRPr="00467238">
        <w:rPr>
          <w:rFonts w:eastAsia="Times New Roman"/>
          <w:color w:val="000000"/>
        </w:rPr>
        <w:t> </w:t>
      </w:r>
      <w:r w:rsidRPr="00467238">
        <w:rPr>
          <w:rFonts w:eastAsia="Times New Roman"/>
          <w:color w:val="000000"/>
          <w:u w:val="single"/>
        </w:rPr>
        <w:t>an</w:t>
      </w:r>
      <w:r w:rsidRPr="00467238">
        <w:rPr>
          <w:rFonts w:eastAsia="Times New Roman"/>
          <w:color w:val="000000"/>
        </w:rPr>
        <w:t> </w:t>
      </w:r>
      <w:r w:rsidRPr="00467238">
        <w:rPr>
          <w:rFonts w:eastAsia="Times New Roman"/>
          <w:color w:val="000000"/>
          <w:u w:val="single"/>
          <w:shd w:val="clear" w:color="auto" w:fill="FFFF00"/>
        </w:rPr>
        <w:t>urgent need</w:t>
      </w:r>
      <w:r w:rsidRPr="00467238">
        <w:rPr>
          <w:rFonts w:eastAsia="Times New Roman"/>
          <w:color w:val="000000"/>
        </w:rPr>
        <w:t> </w:t>
      </w:r>
      <w:r w:rsidRPr="00467238">
        <w:rPr>
          <w:rFonts w:eastAsia="Times New Roman"/>
          <w:color w:val="000000"/>
          <w:u w:val="single"/>
          <w:shd w:val="clear" w:color="auto" w:fill="FFFF00"/>
        </w:rPr>
        <w:t>to improve</w:t>
      </w:r>
      <w:r w:rsidRPr="00467238">
        <w:rPr>
          <w:rFonts w:eastAsia="Times New Roman"/>
          <w:color w:val="000000"/>
        </w:rPr>
        <w:t> </w:t>
      </w:r>
      <w:r w:rsidRPr="00467238">
        <w:rPr>
          <w:rFonts w:eastAsia="Times New Roman"/>
          <w:color w:val="000000"/>
          <w:u w:val="single"/>
        </w:rPr>
        <w:t>the</w:t>
      </w:r>
      <w:r w:rsidRPr="00467238">
        <w:rPr>
          <w:rFonts w:eastAsia="Times New Roman"/>
          <w:color w:val="000000"/>
        </w:rPr>
        <w:t> </w:t>
      </w:r>
      <w:r w:rsidRPr="00467238">
        <w:rPr>
          <w:rFonts w:eastAsia="Times New Roman"/>
          <w:color w:val="000000"/>
          <w:u w:val="single"/>
          <w:shd w:val="clear" w:color="auto" w:fill="FFFF00"/>
        </w:rPr>
        <w:t>communication</w:t>
      </w:r>
      <w:r w:rsidRPr="00467238">
        <w:rPr>
          <w:rFonts w:eastAsia="Times New Roman"/>
          <w:color w:val="000000"/>
        </w:rPr>
        <w:t> </w:t>
      </w:r>
      <w:r w:rsidRPr="00467238">
        <w:rPr>
          <w:rFonts w:eastAsia="Times New Roman"/>
          <w:color w:val="000000"/>
          <w:u w:val="single"/>
          <w:shd w:val="clear" w:color="auto" w:fill="FFFF00"/>
        </w:rPr>
        <w:t>of</w:t>
      </w:r>
      <w:r w:rsidRPr="00467238">
        <w:rPr>
          <w:rFonts w:eastAsia="Times New Roman"/>
          <w:color w:val="000000"/>
        </w:rPr>
        <w:t> </w:t>
      </w:r>
      <w:r w:rsidRPr="00467238">
        <w:rPr>
          <w:rFonts w:eastAsia="Times New Roman"/>
          <w:color w:val="000000"/>
          <w:u w:val="single"/>
        </w:rPr>
        <w:t>the</w:t>
      </w:r>
      <w:r w:rsidRPr="00467238">
        <w:rPr>
          <w:rFonts w:eastAsia="Times New Roman"/>
          <w:color w:val="000000"/>
        </w:rPr>
        <w:t> </w:t>
      </w:r>
      <w:r w:rsidRPr="00467238">
        <w:rPr>
          <w:rFonts w:eastAsia="Times New Roman"/>
          <w:color w:val="000000"/>
          <w:u w:val="single"/>
          <w:shd w:val="clear" w:color="auto" w:fill="FFFF00"/>
        </w:rPr>
        <w:t>magnitude</w:t>
      </w:r>
      <w:r w:rsidRPr="00467238">
        <w:rPr>
          <w:rFonts w:eastAsia="Times New Roman"/>
          <w:color w:val="000000"/>
        </w:rPr>
        <w:t> </w:t>
      </w:r>
      <w:r w:rsidRPr="00467238">
        <w:rPr>
          <w:rFonts w:eastAsia="Times New Roman"/>
          <w:color w:val="000000"/>
          <w:u w:val="single"/>
        </w:rPr>
        <w:t>and</w:t>
      </w:r>
      <w:r w:rsidRPr="00467238">
        <w:rPr>
          <w:rFonts w:eastAsia="Times New Roman"/>
          <w:color w:val="000000"/>
        </w:rPr>
        <w:t> </w:t>
      </w:r>
      <w:r w:rsidRPr="00467238">
        <w:rPr>
          <w:rFonts w:eastAsia="Times New Roman"/>
          <w:color w:val="000000"/>
          <w:u w:val="single"/>
        </w:rPr>
        <w:t>importance</w:t>
      </w:r>
      <w:r w:rsidRPr="00467238">
        <w:rPr>
          <w:rFonts w:eastAsia="Times New Roman"/>
          <w:color w:val="000000"/>
        </w:rPr>
        <w:t> </w:t>
      </w:r>
      <w:r w:rsidRPr="00467238">
        <w:rPr>
          <w:rFonts w:eastAsia="Times New Roman"/>
          <w:color w:val="000000"/>
          <w:u w:val="single"/>
          <w:shd w:val="clear" w:color="auto" w:fill="FFFF00"/>
        </w:rPr>
        <w:t>of</w:t>
      </w:r>
      <w:r w:rsidRPr="00467238">
        <w:rPr>
          <w:rFonts w:eastAsia="Times New Roman"/>
          <w:color w:val="000000"/>
        </w:rPr>
        <w:t> </w:t>
      </w:r>
      <w:r w:rsidRPr="00467238">
        <w:rPr>
          <w:rFonts w:eastAsia="Times New Roman"/>
          <w:color w:val="000000"/>
          <w:u w:val="single"/>
          <w:shd w:val="clear" w:color="auto" w:fill="FFFF00"/>
        </w:rPr>
        <w:t>existential risks</w:t>
      </w:r>
      <w:r w:rsidRPr="00467238">
        <w:rPr>
          <w:rFonts w:eastAsia="Times New Roman"/>
          <w:color w:val="000000"/>
        </w:rPr>
        <w:t>. The first step is getting an audience to pay attention to this issue.</w:t>
      </w:r>
    </w:p>
    <w:p w14:paraId="36F31929" w14:textId="77777777" w:rsidR="0028024D" w:rsidRPr="004B304E" w:rsidRDefault="0028024D" w:rsidP="0028024D">
      <w:pPr>
        <w:pStyle w:val="Heading4"/>
      </w:pPr>
      <w:r>
        <w:t>1--- W/M their interp is that we have to make stronger OR reinforce, we make cbr stronger</w:t>
      </w:r>
    </w:p>
    <w:p w14:paraId="27190DF7" w14:textId="77777777" w:rsidR="0028024D" w:rsidRPr="0007297C" w:rsidRDefault="0028024D" w:rsidP="0028024D">
      <w:pPr>
        <w:pStyle w:val="Heading4"/>
      </w:pPr>
      <w:r>
        <w:t xml:space="preserve">2 – Counter-interp – Sectoral bargaining is one of three mechanisms to strengthen </w:t>
      </w:r>
    </w:p>
    <w:p w14:paraId="07398EEE" w14:textId="77777777" w:rsidR="0028024D" w:rsidRDefault="0028024D" w:rsidP="0028024D">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462CFDE7" w14:textId="77777777" w:rsidR="0028024D" w:rsidRPr="00D57828" w:rsidRDefault="0028024D" w:rsidP="0028024D">
      <w:pPr>
        <w:rPr>
          <w:sz w:val="10"/>
        </w:rPr>
      </w:pPr>
      <w:r w:rsidRPr="00D57828">
        <w:rPr>
          <w:sz w:val="10"/>
        </w:rPr>
        <w:t xml:space="preserve">In principle, the various </w:t>
      </w:r>
      <w:r w:rsidRPr="005831CC">
        <w:rPr>
          <w:rStyle w:val="Emphasis"/>
          <w:highlight w:val="cyan"/>
        </w:rPr>
        <w:t>measures to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47155EA9" w14:textId="77777777" w:rsidR="0028024D" w:rsidRPr="00D57828" w:rsidRDefault="0028024D" w:rsidP="0028024D">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19DD47C6" w14:textId="77777777" w:rsidR="0028024D" w:rsidRPr="00D57828" w:rsidRDefault="0028024D" w:rsidP="0028024D">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59172A41" w14:textId="77777777" w:rsidR="0028024D" w:rsidRPr="00D57828" w:rsidRDefault="0028024D" w:rsidP="0028024D">
      <w:pPr>
        <w:rPr>
          <w:sz w:val="10"/>
        </w:rPr>
      </w:pPr>
      <w:r w:rsidRPr="00D57828">
        <w:rPr>
          <w:sz w:val="10"/>
        </w:rPr>
        <w:t xml:space="preserve">• </w:t>
      </w:r>
      <w:r w:rsidRPr="005F2C99">
        <w:rPr>
          <w:rStyle w:val="Emphasis"/>
        </w:rPr>
        <w:t>establish</w:t>
      </w:r>
      <w:r w:rsidRPr="00D57828">
        <w:rPr>
          <w:rStyle w:val="Emphasis"/>
        </w:rPr>
        <w:t xml:space="preserve"> and strengthen (</w:t>
      </w:r>
      <w:r w:rsidRPr="005831CC">
        <w:rPr>
          <w:rStyle w:val="Emphasis"/>
          <w:highlight w:val="cyan"/>
        </w:rPr>
        <w:t>sectoral</w:t>
      </w:r>
      <w:r w:rsidRPr="00D57828">
        <w:rPr>
          <w:rStyle w:val="Emphasis"/>
        </w:rPr>
        <w:t xml:space="preserve">) collective </w:t>
      </w:r>
      <w:r w:rsidRPr="005831CC">
        <w:rPr>
          <w:rStyle w:val="Emphasis"/>
          <w:highlight w:val="cyan"/>
        </w:rPr>
        <w:t>bargaining</w:t>
      </w:r>
      <w:r w:rsidRPr="00D57828">
        <w:rPr>
          <w:rStyle w:val="Emphasis"/>
        </w:rPr>
        <w:t xml:space="preserve"> via political/institutional support</w:t>
      </w:r>
      <w:r w:rsidRPr="00D57828">
        <w:rPr>
          <w:sz w:val="10"/>
        </w:rPr>
        <w:t xml:space="preserve">. </w:t>
      </w:r>
    </w:p>
    <w:p w14:paraId="68BCE9B6" w14:textId="77777777" w:rsidR="0028024D" w:rsidRDefault="0028024D" w:rsidP="0028024D">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325ECCC0" w14:textId="77777777" w:rsidR="0028024D" w:rsidRPr="00684F2F" w:rsidRDefault="0028024D" w:rsidP="0028024D">
      <w:pPr>
        <w:pStyle w:val="Heading4"/>
      </w:pPr>
      <w:r>
        <w:t>‘</w:t>
      </w:r>
      <w:r w:rsidRPr="00936EA6">
        <w:rPr>
          <w:u w:val="single"/>
        </w:rPr>
        <w:t>Strengthen</w:t>
      </w:r>
      <w:r>
        <w:t xml:space="preserve">’ implies </w:t>
      </w:r>
      <w:r w:rsidRPr="00936EA6">
        <w:rPr>
          <w:u w:val="single"/>
        </w:rPr>
        <w:t>preexisting</w:t>
      </w:r>
      <w:r>
        <w:t xml:space="preserve">--- change in </w:t>
      </w:r>
      <w:r w:rsidRPr="0061758A">
        <w:rPr>
          <w:i/>
          <w:iCs w:val="0"/>
          <w:u w:val="single"/>
        </w:rPr>
        <w:t>degree</w:t>
      </w:r>
      <w:r>
        <w:t xml:space="preserve">, not </w:t>
      </w:r>
      <w:r w:rsidRPr="0061758A">
        <w:rPr>
          <w:i/>
          <w:iCs w:val="0"/>
          <w:u w:val="single"/>
        </w:rPr>
        <w:t>category</w:t>
      </w:r>
      <w:r>
        <w:t xml:space="preserve">. Sets baseline at 100% NLRA coverage. </w:t>
      </w:r>
    </w:p>
    <w:p w14:paraId="79E1AF39" w14:textId="77777777" w:rsidR="0028024D" w:rsidRPr="00E4170B" w:rsidRDefault="0028024D" w:rsidP="0028024D">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620C16DD" w14:textId="77777777" w:rsidR="0028024D" w:rsidRDefault="0028024D" w:rsidP="0028024D">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5831CC">
        <w:rPr>
          <w:rStyle w:val="StyleUnderline"/>
          <w:highlight w:val="cyan"/>
        </w:rPr>
        <w:t xml:space="preserve">the word </w:t>
      </w:r>
      <w:r w:rsidRPr="005831CC">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5831CC">
        <w:rPr>
          <w:rStyle w:val="StyleUnderline"/>
          <w:highlight w:val="cyan"/>
        </w:rPr>
        <w:t>impli</w:t>
      </w:r>
      <w:r w:rsidRPr="00E4170B">
        <w:rPr>
          <w:rStyle w:val="StyleUnderline"/>
        </w:rPr>
        <w:t xml:space="preserve">cation is </w:t>
      </w:r>
      <w:r w:rsidRPr="005831CC">
        <w:rPr>
          <w:rStyle w:val="StyleUnderline"/>
          <w:highlight w:val="cyan"/>
        </w:rPr>
        <w:t xml:space="preserve">that initiatives can </w:t>
      </w:r>
      <w:r w:rsidRPr="005831CC">
        <w:rPr>
          <w:rStyle w:val="Emphasis"/>
          <w:highlight w:val="cyan"/>
        </w:rPr>
        <w:t>only</w:t>
      </w:r>
      <w:r w:rsidRPr="005831CC">
        <w:rPr>
          <w:rStyle w:val="StyleUnderline"/>
          <w:highlight w:val="cyan"/>
        </w:rPr>
        <w:t xml:space="preserve"> develop something which has </w:t>
      </w:r>
      <w:r w:rsidRPr="005831CC">
        <w:rPr>
          <w:rStyle w:val="Emphasis"/>
          <w:highlight w:val="cyan"/>
        </w:rPr>
        <w:t>already begun</w:t>
      </w:r>
      <w:r w:rsidRPr="00E4170B">
        <w:rPr>
          <w:rStyle w:val="StyleUnderline"/>
        </w:rPr>
        <w:t xml:space="preserve"> to emerge </w:t>
      </w:r>
      <w:r w:rsidRPr="005831CC">
        <w:rPr>
          <w:rStyle w:val="StyleUnderline"/>
          <w:highlight w:val="cyan"/>
        </w:rPr>
        <w:t>rather than</w:t>
      </w:r>
      <w:r w:rsidRPr="00E4170B">
        <w:rPr>
          <w:rStyle w:val="StyleUnderline"/>
        </w:rPr>
        <w:t xml:space="preserve"> build </w:t>
      </w:r>
      <w:r w:rsidRPr="005831CC">
        <w:rPr>
          <w:rStyle w:val="StyleUnderline"/>
          <w:highlight w:val="cyan"/>
        </w:rPr>
        <w:t xml:space="preserve">something </w:t>
      </w:r>
      <w:r w:rsidRPr="005831CC">
        <w:rPr>
          <w:rStyle w:val="Emphasis"/>
          <w:highlight w:val="cyan"/>
        </w:rPr>
        <w:t>new</w:t>
      </w:r>
      <w:r w:rsidRPr="005831CC">
        <w:rPr>
          <w:rStyle w:val="StyleUnderline"/>
          <w:highlight w:val="cyan"/>
        </w:rPr>
        <w:t xml:space="preserve"> where there was </w:t>
      </w:r>
      <w:r w:rsidRPr="005831CC">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04D6118D" w14:textId="77777777" w:rsidR="0028024D" w:rsidRDefault="0028024D" w:rsidP="0028024D">
      <w:pPr>
        <w:rPr>
          <w:sz w:val="10"/>
        </w:rPr>
      </w:pPr>
    </w:p>
    <w:p w14:paraId="13547B12" w14:textId="77777777" w:rsidR="0028024D" w:rsidRPr="007D6D95" w:rsidRDefault="0028024D" w:rsidP="0028024D">
      <w:pPr>
        <w:keepNext/>
        <w:keepLines/>
        <w:spacing w:before="40" w:after="0"/>
        <w:outlineLvl w:val="3"/>
        <w:rPr>
          <w:rFonts w:eastAsiaTheme="majorEastAsia" w:cstheme="majorBidi"/>
          <w:b/>
          <w:iCs/>
          <w:sz w:val="26"/>
        </w:rPr>
      </w:pPr>
      <w:r>
        <w:rPr>
          <w:rFonts w:eastAsiaTheme="majorEastAsia" w:cstheme="majorBidi"/>
          <w:b/>
          <w:iCs/>
          <w:sz w:val="26"/>
        </w:rPr>
        <w:t>2</w:t>
      </w:r>
      <w:r w:rsidRPr="007D6D95">
        <w:rPr>
          <w:rFonts w:eastAsiaTheme="majorEastAsia" w:cstheme="majorBidi"/>
          <w:b/>
          <w:iCs/>
          <w:sz w:val="26"/>
        </w:rPr>
        <w:t xml:space="preserve">---Do both---Sectoral Bargaining serves as a tool to pre-distribute wealth---facilitating </w:t>
      </w:r>
      <w:r w:rsidRPr="007D6D95">
        <w:rPr>
          <w:rFonts w:eastAsiaTheme="majorEastAsia" w:cstheme="majorBidi"/>
          <w:b/>
          <w:iCs/>
          <w:sz w:val="26"/>
          <w:u w:val="single"/>
        </w:rPr>
        <w:t>market transformation</w:t>
      </w:r>
      <w:r w:rsidRPr="007D6D95">
        <w:rPr>
          <w:rFonts w:eastAsiaTheme="majorEastAsia" w:cstheme="majorBidi"/>
          <w:b/>
          <w:iCs/>
          <w:sz w:val="26"/>
        </w:rPr>
        <w:t xml:space="preserve"> away from capitalism</w:t>
      </w:r>
    </w:p>
    <w:p w14:paraId="2B021AF0" w14:textId="77777777" w:rsidR="0028024D" w:rsidRPr="007D6D95" w:rsidRDefault="0028024D" w:rsidP="0028024D">
      <w:r w:rsidRPr="007D6D95">
        <w:rPr>
          <w:b/>
          <w:bCs/>
          <w:sz w:val="26"/>
          <w:szCs w:val="26"/>
        </w:rPr>
        <w:t xml:space="preserve">Frank ’25 </w:t>
      </w:r>
      <w:r w:rsidRPr="007D6D95">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 Published in 2025 “ECOSOCIALISM, THE SHALLOW, AND THE DEEP Environmental Philosophy and the New Climate Lef”  pg 62-63 https://www.taylorfrancis.com/chapters/edit/10.4324/9781003449287-3/ecosocialism-shallow-deep-david-frank //ESIEV]</w:t>
      </w:r>
    </w:p>
    <w:p w14:paraId="219E8931" w14:textId="304AEFD4" w:rsidR="0028024D" w:rsidRPr="0064743F" w:rsidRDefault="0028024D" w:rsidP="0064743F">
      <w:pPr>
        <w:rPr>
          <w:sz w:val="16"/>
        </w:rPr>
      </w:pPr>
      <w:r w:rsidRPr="007D6D95">
        <w:rPr>
          <w:highlight w:val="cyan"/>
          <w:u w:val="single"/>
        </w:rPr>
        <w:t>Democratic equality</w:t>
      </w:r>
      <w:r w:rsidRPr="007D6D95">
        <w:rPr>
          <w:u w:val="single"/>
        </w:rPr>
        <w:t xml:space="preserve"> implies that all people should have access to remunerative work </w:t>
      </w:r>
      <w:r w:rsidRPr="007D6D95">
        <w:rPr>
          <w:highlight w:val="cyan"/>
          <w:u w:val="single"/>
        </w:rPr>
        <w:t>in</w:t>
      </w:r>
      <w:r w:rsidRPr="007D6D95">
        <w:rPr>
          <w:u w:val="single"/>
        </w:rPr>
        <w:t xml:space="preserve"> </w:t>
      </w:r>
      <w:r w:rsidRPr="007D6D95">
        <w:rPr>
          <w:highlight w:val="cyan"/>
          <w:u w:val="single"/>
        </w:rPr>
        <w:t>the</w:t>
      </w:r>
      <w:r w:rsidRPr="007D6D95">
        <w:rPr>
          <w:u w:val="single"/>
        </w:rPr>
        <w:t xml:space="preserve"> overall </w:t>
      </w:r>
      <w:r w:rsidRPr="007D6D95">
        <w:rPr>
          <w:highlight w:val="cyan"/>
          <w:u w:val="single"/>
        </w:rPr>
        <w:t>division of labor</w:t>
      </w:r>
      <w:r w:rsidRPr="007D6D95">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7D6D95">
        <w:rPr>
          <w:u w:val="single"/>
        </w:rPr>
        <w:t xml:space="preserve">The ideals of democratic equality further support democratic empowerment directly in the economy, particularly </w:t>
      </w:r>
      <w:r w:rsidRPr="007D6D95">
        <w:rPr>
          <w:b/>
          <w:iCs/>
          <w:highlight w:val="cyan"/>
          <w:u w:val="single"/>
        </w:rPr>
        <w:t>through increasing the power of unions</w:t>
      </w:r>
      <w:r w:rsidRPr="007D6D95">
        <w:rPr>
          <w:sz w:val="16"/>
        </w:rPr>
        <w:t xml:space="preserve"> and encouraging forms of worker ownership and management. Direct public sector support for employment in decarbonization has the advantage of allowing flexibility in institutional design, </w:t>
      </w:r>
      <w:r w:rsidRPr="007D6D95">
        <w:rPr>
          <w:highlight w:val="cyan"/>
          <w:u w:val="single"/>
        </w:rPr>
        <w:t>including</w:t>
      </w:r>
      <w:r w:rsidRPr="007D6D95">
        <w:rPr>
          <w:u w:val="single"/>
        </w:rPr>
        <w:t xml:space="preserve"> mandated </w:t>
      </w:r>
      <w:r w:rsidRPr="007D6D95">
        <w:rPr>
          <w:highlight w:val="cyan"/>
          <w:u w:val="single"/>
        </w:rPr>
        <w:t>increases in worker power</w:t>
      </w:r>
      <w:r w:rsidRPr="007D6D95">
        <w:rPr>
          <w:u w:val="single"/>
        </w:rPr>
        <w:t xml:space="preserve"> and autonomy</w:t>
      </w:r>
      <w:r w:rsidRPr="007D6D95">
        <w:rPr>
          <w:sz w:val="16"/>
        </w:rPr>
        <w:t xml:space="preserve">: democratic empowerment in the interests of democratic equality. From one perspective, </w:t>
      </w:r>
      <w:r w:rsidRPr="007D6D95">
        <w:rPr>
          <w:b/>
          <w:iCs/>
          <w:u w:val="single"/>
        </w:rPr>
        <w:t xml:space="preserve">democratic </w:t>
      </w:r>
      <w:r w:rsidRPr="007D6D95">
        <w:rPr>
          <w:b/>
          <w:iCs/>
          <w:highlight w:val="cyan"/>
          <w:u w:val="single"/>
        </w:rPr>
        <w:t>empowerment</w:t>
      </w:r>
      <w:r w:rsidRPr="007D6D95">
        <w:rPr>
          <w:b/>
          <w:iCs/>
          <w:u w:val="single"/>
        </w:rPr>
        <w:t xml:space="preserve"> over the economy </w:t>
      </w:r>
      <w:r w:rsidRPr="007D6D95">
        <w:rPr>
          <w:b/>
          <w:iCs/>
          <w:highlight w:val="cyan"/>
          <w:u w:val="single"/>
        </w:rPr>
        <w:t>via unions</w:t>
      </w:r>
      <w:r w:rsidRPr="007D6D95">
        <w:rPr>
          <w:b/>
          <w:iCs/>
          <w:u w:val="single"/>
        </w:rPr>
        <w:t xml:space="preserve">, co- determination, or </w:t>
      </w:r>
      <w:r w:rsidRPr="007D6D95">
        <w:rPr>
          <w:b/>
          <w:iCs/>
          <w:highlight w:val="cyan"/>
          <w:u w:val="single"/>
        </w:rPr>
        <w:t>sectoral bargaining</w:t>
      </w:r>
      <w:r w:rsidRPr="007D6D95">
        <w:rPr>
          <w:u w:val="single"/>
        </w:rPr>
        <w:t xml:space="preserve">, in addition to laws such as living wage mandates, </w:t>
      </w:r>
      <w:r w:rsidRPr="007D6D95">
        <w:rPr>
          <w:highlight w:val="cyan"/>
          <w:u w:val="single"/>
        </w:rPr>
        <w:t>are “pre- distributive” policies</w:t>
      </w:r>
      <w:r w:rsidRPr="007D6D95">
        <w:rPr>
          <w:u w:val="single"/>
        </w:rPr>
        <w:t xml:space="preserve"> that should tend to </w:t>
      </w:r>
      <w:r w:rsidRPr="007D6D95">
        <w:rPr>
          <w:highlight w:val="cyan"/>
          <w:u w:val="single"/>
        </w:rPr>
        <w:t>decrease the inequalities of capitalist markets</w:t>
      </w:r>
      <w:r w:rsidRPr="007D6D95">
        <w:rPr>
          <w:u w:val="single"/>
        </w:rPr>
        <w:t xml:space="preserve"> </w:t>
      </w:r>
      <w:r w:rsidRPr="007D6D95">
        <w:rPr>
          <w:highlight w:val="cyan"/>
          <w:u w:val="single"/>
        </w:rPr>
        <w:t>before</w:t>
      </w:r>
      <w:r w:rsidRPr="007D6D95">
        <w:rPr>
          <w:u w:val="single"/>
        </w:rPr>
        <w:t xml:space="preserve"> the “</w:t>
      </w:r>
      <w:r w:rsidRPr="007D6D95">
        <w:rPr>
          <w:highlight w:val="cyan"/>
          <w:u w:val="single"/>
        </w:rPr>
        <w:t>redistribution” of taxes</w:t>
      </w:r>
      <w:r w:rsidRPr="007D6D95">
        <w:rPr>
          <w:u w:val="single"/>
        </w:rPr>
        <w:t xml:space="preserve"> and transfers</w:t>
      </w:r>
      <w:r w:rsidRPr="007D6D95">
        <w:rPr>
          <w:sz w:val="16"/>
        </w:rPr>
        <w:t xml:space="preserve"> (Chwalisz &amp; Diamond, 2015). From another perspective, </w:t>
      </w:r>
      <w:r w:rsidRPr="007D6D95">
        <w:rPr>
          <w:highlight w:val="cyan"/>
          <w:u w:val="single"/>
        </w:rPr>
        <w:t>these are “redistributions</w:t>
      </w:r>
      <w:r w:rsidRPr="007D6D95">
        <w:rPr>
          <w:u w:val="single"/>
        </w:rPr>
        <w:t xml:space="preserve">” </w:t>
      </w:r>
      <w:r w:rsidRPr="007D6D95">
        <w:rPr>
          <w:highlight w:val="cyan"/>
          <w:u w:val="single"/>
        </w:rPr>
        <w:t>of</w:t>
      </w:r>
      <w:r w:rsidRPr="007D6D95">
        <w:rPr>
          <w:u w:val="single"/>
        </w:rPr>
        <w:t xml:space="preserve"> </w:t>
      </w:r>
      <w:r w:rsidRPr="007D6D95">
        <w:rPr>
          <w:highlight w:val="cyan"/>
          <w:u w:val="single"/>
        </w:rPr>
        <w:t>economic power</w:t>
      </w:r>
      <w:r w:rsidRPr="007D6D95">
        <w:rPr>
          <w:u w:val="single"/>
        </w:rPr>
        <w:t xml:space="preserve"> itself</w:t>
      </w:r>
      <w:r w:rsidRPr="007D6D95">
        <w:rPr>
          <w:sz w:val="16"/>
        </w:rPr>
        <w:t xml:space="preserve">. Further, </w:t>
      </w:r>
      <w:r w:rsidRPr="007D6D95">
        <w:rPr>
          <w:highlight w:val="cyan"/>
          <w:u w:val="single"/>
        </w:rPr>
        <w:t>democratic equality</w:t>
      </w:r>
      <w:r w:rsidRPr="007D6D95">
        <w:rPr>
          <w:sz w:val="16"/>
          <w:highlight w:val="cyan"/>
        </w:rPr>
        <w:t xml:space="preserve"> </w:t>
      </w:r>
      <w:r w:rsidRPr="007D6D95">
        <w:rPr>
          <w:highlight w:val="cyan"/>
          <w:u w:val="single"/>
        </w:rPr>
        <w:t>supports ecosocialist climate policy</w:t>
      </w:r>
      <w:r w:rsidRPr="007D6D95">
        <w:rPr>
          <w:sz w:val="16"/>
        </w:rPr>
        <w:t xml:space="preserve"> </w:t>
      </w:r>
      <w:r w:rsidRPr="007D6D95">
        <w:rPr>
          <w:highlight w:val="cyan"/>
          <w:u w:val="single"/>
        </w:rPr>
        <w:t>that</w:t>
      </w:r>
      <w:r w:rsidRPr="007D6D95">
        <w:rPr>
          <w:u w:val="single"/>
        </w:rPr>
        <w:t xml:space="preserve"> </w:t>
      </w:r>
      <w:r w:rsidRPr="007D6D95">
        <w:rPr>
          <w:highlight w:val="cyan"/>
          <w:u w:val="single"/>
        </w:rPr>
        <w:t>would</w:t>
      </w:r>
      <w:r w:rsidRPr="007D6D95">
        <w:rPr>
          <w:u w:val="single"/>
        </w:rPr>
        <w:t xml:space="preserve"> specifically </w:t>
      </w:r>
      <w:r w:rsidRPr="007D6D95">
        <w:rPr>
          <w:highlight w:val="cyan"/>
          <w:u w:val="single"/>
        </w:rPr>
        <w:t>address</w:t>
      </w:r>
      <w:r w:rsidRPr="007D6D95">
        <w:rPr>
          <w:u w:val="single"/>
        </w:rPr>
        <w:t xml:space="preserve"> historical injustices of actually- existing </w:t>
      </w:r>
      <w:r w:rsidRPr="007D6D95">
        <w:rPr>
          <w:highlight w:val="cyan"/>
          <w:u w:val="single"/>
        </w:rPr>
        <w:t>capitalism</w:t>
      </w:r>
      <w:r w:rsidRPr="007D6D95">
        <w:rPr>
          <w:sz w:val="16"/>
        </w:rPr>
        <w:t xml:space="preserve">, </w:t>
      </w:r>
      <w:r w:rsidRPr="007D6D95">
        <w:rPr>
          <w:highlight w:val="cyan"/>
          <w:u w:val="single"/>
        </w:rPr>
        <w:t>including racialized domination and oppression</w:t>
      </w:r>
      <w:r w:rsidRPr="007D6D95">
        <w:rPr>
          <w:u w:val="single"/>
        </w:rPr>
        <w:t>, as well as colonialism.</w:t>
      </w:r>
      <w:r w:rsidRPr="007D6D95">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7D6D95">
        <w:rPr>
          <w:u w:val="single"/>
        </w:rPr>
        <w:t>as climate change threatens to destroy the constitutive connection that some Indigenous cultures have to their landscapes and seascapes</w:t>
      </w:r>
      <w:r w:rsidRPr="007D6D95">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p w14:paraId="5A01DF30" w14:textId="77777777" w:rsidR="0028024D" w:rsidRDefault="0028024D" w:rsidP="0028024D"/>
    <w:p w14:paraId="14DC0BBB" w14:textId="77777777" w:rsidR="0028024D" w:rsidRPr="004B304E" w:rsidRDefault="0028024D" w:rsidP="0028024D">
      <w:pPr>
        <w:keepNext/>
        <w:keepLines/>
        <w:spacing w:before="40" w:after="0"/>
        <w:outlineLvl w:val="3"/>
        <w:rPr>
          <w:rFonts w:eastAsia="Times New Roman" w:cs="Times New Roman"/>
          <w:b/>
          <w:iCs/>
          <w:sz w:val="26"/>
        </w:rPr>
      </w:pPr>
      <w:r>
        <w:rPr>
          <w:rFonts w:eastAsia="Times New Roman" w:cs="Times New Roman"/>
          <w:b/>
          <w:iCs/>
          <w:sz w:val="26"/>
        </w:rPr>
        <w:t>6</w:t>
      </w:r>
      <w:r w:rsidRPr="004B304E">
        <w:rPr>
          <w:rFonts w:eastAsia="Times New Roman" w:cs="Times New Roman"/>
          <w:b/>
          <w:iCs/>
          <w:sz w:val="26"/>
        </w:rPr>
        <w:t>---The affirmative’s thesis is wrong – capitalism isn’t inherently tied to identity-based oppression – Go 21</w:t>
      </w:r>
    </w:p>
    <w:p w14:paraId="58BACFDC" w14:textId="77777777" w:rsidR="0028024D" w:rsidRPr="004B304E" w:rsidRDefault="0028024D" w:rsidP="0028024D">
      <w:pPr>
        <w:rPr>
          <w:rFonts w:eastAsia="Aptos"/>
        </w:rPr>
      </w:pPr>
      <w:r w:rsidRPr="004B304E">
        <w:rPr>
          <w:rFonts w:eastAsia="Aptos"/>
        </w:rPr>
        <w:t>Julian Go 21, Professor, Sociology, University of Chicago, "Three Tensions in the Theory of Racial Capitalism," Sociological Theory, Vol. 39, Issue 1, pg. 38-44, 2021, SAGE.</w:t>
      </w:r>
    </w:p>
    <w:p w14:paraId="11C51D57" w14:textId="77777777" w:rsidR="0028024D" w:rsidRPr="004B304E" w:rsidRDefault="0028024D" w:rsidP="0028024D">
      <w:pPr>
        <w:rPr>
          <w:rFonts w:eastAsia="Aptos"/>
          <w:sz w:val="16"/>
        </w:rPr>
      </w:pPr>
      <w:r w:rsidRPr="004B304E">
        <w:rPr>
          <w:rFonts w:eastAsia="Aptos"/>
          <w:sz w:val="16"/>
        </w:rPr>
        <w:t>The term </w:t>
      </w:r>
      <w:r w:rsidRPr="004B304E">
        <w:rPr>
          <w:rFonts w:eastAsia="Aptos"/>
          <w:highlight w:val="cyan"/>
          <w:u w:val="single"/>
        </w:rPr>
        <w:t>racial capitalism</w:t>
      </w:r>
      <w:r w:rsidRPr="004B304E">
        <w:rPr>
          <w:rFonts w:eastAsia="Aptos"/>
          <w:sz w:val="16"/>
          <w:highlight w:val="cyan"/>
        </w:rPr>
        <w:t> </w:t>
      </w:r>
      <w:r w:rsidRPr="004B304E">
        <w:rPr>
          <w:rFonts w:eastAsia="Aptos"/>
          <w:highlight w:val="cyan"/>
          <w:u w:val="single"/>
        </w:rPr>
        <w:t>is</w:t>
      </w:r>
      <w:r w:rsidRPr="004B304E">
        <w:rPr>
          <w:rFonts w:eastAsia="Aptos"/>
          <w:sz w:val="16"/>
        </w:rPr>
        <w:t> </w:t>
      </w:r>
      <w:r w:rsidRPr="004B304E">
        <w:rPr>
          <w:rFonts w:eastAsia="Aptos"/>
          <w:u w:val="single"/>
        </w:rPr>
        <w:t>by now</w:t>
      </w:r>
      <w:r w:rsidRPr="004B304E">
        <w:rPr>
          <w:rFonts w:eastAsia="Aptos"/>
          <w:sz w:val="16"/>
        </w:rPr>
        <w:t> something of </w:t>
      </w:r>
      <w:r w:rsidRPr="004B304E">
        <w:rPr>
          <w:rFonts w:eastAsia="Aptos"/>
          <w:highlight w:val="cyan"/>
          <w:u w:val="single"/>
        </w:rPr>
        <w:t>a</w:t>
      </w:r>
      <w:r w:rsidRPr="004B304E">
        <w:rPr>
          <w:rFonts w:eastAsia="Aptos"/>
          <w:sz w:val="16"/>
          <w:highlight w:val="cyan"/>
        </w:rPr>
        <w:t> </w:t>
      </w:r>
      <w:r w:rsidRPr="004B304E">
        <w:rPr>
          <w:rFonts w:eastAsia="Aptos"/>
          <w:b/>
          <w:bCs/>
          <w:highlight w:val="cyan"/>
          <w:u w:val="single"/>
        </w:rPr>
        <w:t>buzzword</w:t>
      </w:r>
      <w:r w:rsidRPr="004B304E">
        <w:rPr>
          <w:rFonts w:eastAsia="Aptos"/>
          <w:sz w:val="16"/>
        </w:rPr>
        <w:t>. It has become especially </w:t>
      </w:r>
      <w:r w:rsidRPr="004B304E">
        <w:rPr>
          <w:rFonts w:eastAsia="Aptos"/>
          <w:u w:val="single"/>
        </w:rPr>
        <w:t>prominent among historians who are</w:t>
      </w:r>
      <w:r w:rsidRPr="004B304E">
        <w:rPr>
          <w:rFonts w:eastAsia="Aptos"/>
          <w:sz w:val="16"/>
        </w:rPr>
        <w:t> </w:t>
      </w:r>
      <w:r w:rsidRPr="004B304E">
        <w:rPr>
          <w:rFonts w:eastAsia="Aptos"/>
          <w:b/>
          <w:bCs/>
          <w:u w:val="single"/>
        </w:rPr>
        <w:t>rethinking</w:t>
      </w:r>
      <w:r w:rsidRPr="004B304E">
        <w:rPr>
          <w:rFonts w:eastAsia="Aptos"/>
          <w:sz w:val="16"/>
        </w:rPr>
        <w:t> </w:t>
      </w:r>
      <w:r w:rsidRPr="004B304E">
        <w:rPr>
          <w:rFonts w:eastAsia="Aptos"/>
          <w:u w:val="single"/>
        </w:rPr>
        <w:t>the relationship between</w:t>
      </w:r>
      <w:r w:rsidRPr="004B304E">
        <w:rPr>
          <w:rFonts w:eastAsia="Aptos"/>
          <w:sz w:val="16"/>
        </w:rPr>
        <w:t> </w:t>
      </w:r>
      <w:r w:rsidRPr="004B304E">
        <w:rPr>
          <w:rFonts w:eastAsia="Aptos"/>
          <w:b/>
          <w:bCs/>
          <w:u w:val="single"/>
        </w:rPr>
        <w:t>slavery</w:t>
      </w:r>
      <w:r w:rsidRPr="004B304E">
        <w:rPr>
          <w:rFonts w:eastAsia="Aptos"/>
          <w:sz w:val="16"/>
        </w:rPr>
        <w:t> </w:t>
      </w:r>
      <w:r w:rsidRPr="004B304E">
        <w:rPr>
          <w:rFonts w:eastAsia="Aptos"/>
          <w:u w:val="single"/>
        </w:rPr>
        <w:t>and</w:t>
      </w:r>
      <w:r w:rsidRPr="004B304E">
        <w:rPr>
          <w:rFonts w:eastAsia="Aptos"/>
          <w:sz w:val="16"/>
        </w:rPr>
        <w:t> </w:t>
      </w:r>
      <w:r w:rsidRPr="004B304E">
        <w:rPr>
          <w:rFonts w:eastAsia="Aptos"/>
          <w:b/>
          <w:bCs/>
          <w:u w:val="single"/>
        </w:rPr>
        <w:t>capitalism</w:t>
      </w:r>
      <w:r w:rsidRPr="004B304E">
        <w:rPr>
          <w:rFonts w:eastAsia="Aptos"/>
          <w:sz w:val="16"/>
        </w:rPr>
        <w:t>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Legassick and Hemson 1976; Nupen 1972). More recently, </w:t>
      </w:r>
      <w:r w:rsidRPr="004B304E">
        <w:rPr>
          <w:rFonts w:eastAsia="Aptos"/>
          <w:u w:val="single"/>
        </w:rPr>
        <w:t>Robinson</w:t>
      </w:r>
      <w:r w:rsidRPr="004B304E">
        <w:rPr>
          <w:rFonts w:eastAsia="Aptos"/>
          <w:sz w:val="16"/>
        </w:rPr>
        <w:t> (2000) </w:t>
      </w:r>
      <w:r w:rsidRPr="004B304E">
        <w:rPr>
          <w:rFonts w:eastAsia="Aptos"/>
          <w:u w:val="single"/>
        </w:rPr>
        <w:t>helped</w:t>
      </w:r>
      <w:r w:rsidRPr="004B304E">
        <w:rPr>
          <w:rFonts w:eastAsia="Aptos"/>
          <w:sz w:val="16"/>
        </w:rPr>
        <w:t> </w:t>
      </w:r>
      <w:r w:rsidRPr="004B304E">
        <w:rPr>
          <w:rFonts w:eastAsia="Aptos"/>
          <w:b/>
          <w:bCs/>
          <w:u w:val="single"/>
        </w:rPr>
        <w:t>popularize</w:t>
      </w:r>
      <w:r w:rsidRPr="004B304E">
        <w:rPr>
          <w:rFonts w:eastAsia="Aptos"/>
          <w:sz w:val="16"/>
        </w:rPr>
        <w:t> </w:t>
      </w:r>
      <w:r w:rsidRPr="004B304E">
        <w:rPr>
          <w:rFonts w:eastAsia="Aptos"/>
          <w:u w:val="single"/>
        </w:rPr>
        <w:t>the term in</w:t>
      </w:r>
      <w:r w:rsidRPr="004B304E">
        <w:rPr>
          <w:rFonts w:eastAsia="Aptos"/>
          <w:sz w:val="16"/>
        </w:rPr>
        <w:t> his </w:t>
      </w:r>
      <w:r w:rsidRPr="004B304E">
        <w:rPr>
          <w:rFonts w:eastAsia="Aptos"/>
          <w:u w:val="single"/>
        </w:rPr>
        <w:t>analysis of the conditions under which the</w:t>
      </w:r>
      <w:r w:rsidRPr="004B304E">
        <w:rPr>
          <w:rFonts w:eastAsia="Aptos"/>
          <w:sz w:val="16"/>
        </w:rPr>
        <w:t> “</w:t>
      </w:r>
      <w:r w:rsidRPr="004B304E">
        <w:rPr>
          <w:rFonts w:eastAsia="Aptos"/>
          <w:b/>
          <w:bCs/>
          <w:u w:val="single"/>
        </w:rPr>
        <w:t>black radical tradition</w:t>
      </w:r>
      <w:r w:rsidRPr="004B304E">
        <w:rPr>
          <w:rFonts w:eastAsia="Aptos"/>
          <w:sz w:val="16"/>
        </w:rPr>
        <w:t>” </w:t>
      </w:r>
      <w:r w:rsidRPr="004B304E">
        <w:rPr>
          <w:rFonts w:eastAsia="Aptos"/>
          <w:u w:val="single"/>
        </w:rPr>
        <w:t>emerged</w:t>
      </w:r>
      <w:r w:rsidRPr="004B304E">
        <w:rPr>
          <w:rFonts w:eastAsia="Aptos"/>
          <w:sz w:val="16"/>
        </w:rPr>
        <w:t>.</w:t>
      </w:r>
    </w:p>
    <w:p w14:paraId="52035418" w14:textId="77777777" w:rsidR="0028024D" w:rsidRPr="004B304E" w:rsidRDefault="0028024D" w:rsidP="0028024D">
      <w:pPr>
        <w:rPr>
          <w:rFonts w:eastAsia="Aptos"/>
          <w:sz w:val="16"/>
        </w:rPr>
      </w:pPr>
      <w:r w:rsidRPr="004B304E">
        <w:rPr>
          <w:rFonts w:eastAsia="Aptos"/>
          <w:sz w:val="16"/>
        </w:rPr>
        <w:t>Despite this emerging literature, the </w:t>
      </w:r>
      <w:r w:rsidRPr="004B304E">
        <w:rPr>
          <w:rFonts w:eastAsia="Aptos"/>
          <w:highlight w:val="cyan"/>
          <w:u w:val="single"/>
        </w:rPr>
        <w:t>relevance</w:t>
      </w:r>
      <w:r w:rsidRPr="004B304E">
        <w:rPr>
          <w:rFonts w:eastAsia="Aptos"/>
          <w:sz w:val="16"/>
          <w:highlight w:val="cyan"/>
        </w:rPr>
        <w:t> </w:t>
      </w:r>
      <w:r w:rsidRPr="004B304E">
        <w:rPr>
          <w:rFonts w:eastAsia="Aptos"/>
          <w:highlight w:val="cyan"/>
          <w:u w:val="single"/>
        </w:rPr>
        <w:t>of</w:t>
      </w:r>
      <w:r w:rsidRPr="004B304E">
        <w:rPr>
          <w:rFonts w:eastAsia="Aptos"/>
          <w:sz w:val="16"/>
          <w:highlight w:val="cyan"/>
        </w:rPr>
        <w:t> </w:t>
      </w:r>
      <w:r w:rsidRPr="004B304E">
        <w:rPr>
          <w:rFonts w:eastAsia="Aptos"/>
          <w:highlight w:val="cyan"/>
          <w:u w:val="single"/>
        </w:rPr>
        <w:t>existing discussions of racial capitalism</w:t>
      </w:r>
      <w:r w:rsidRPr="004B304E">
        <w:rPr>
          <w:rFonts w:eastAsia="Aptos"/>
          <w:u w:val="single"/>
        </w:rPr>
        <w:t xml:space="preserve"> for sociological theory </w:t>
      </w:r>
      <w:r w:rsidRPr="004B304E">
        <w:rPr>
          <w:rFonts w:eastAsia="Aptos"/>
          <w:highlight w:val="cyan"/>
          <w:u w:val="single"/>
        </w:rPr>
        <w:t>remains unclear</w:t>
      </w:r>
      <w:r w:rsidRPr="004B304E">
        <w:rPr>
          <w:rFonts w:eastAsia="Aptos"/>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14:paraId="64BDED1D" w14:textId="77777777" w:rsidR="0028024D" w:rsidRPr="004B304E" w:rsidRDefault="0028024D" w:rsidP="0028024D">
      <w:pPr>
        <w:rPr>
          <w:rFonts w:eastAsia="Aptos"/>
          <w:sz w:val="16"/>
        </w:rPr>
      </w:pPr>
      <w:r w:rsidRPr="004B304E">
        <w:rPr>
          <w:rFonts w:eastAsia="Aptos"/>
          <w:sz w:val="16"/>
        </w:rPr>
        <w:t>In this essay, I </w:t>
      </w:r>
      <w:r w:rsidRPr="004B304E">
        <w:rPr>
          <w:rFonts w:eastAsia="Aptos"/>
          <w:u w:val="single"/>
        </w:rPr>
        <w:t>offer</w:t>
      </w:r>
      <w:r w:rsidRPr="004B304E">
        <w:rPr>
          <w:rFonts w:eastAsia="Aptos"/>
          <w:sz w:val="16"/>
        </w:rPr>
        <w:t> the beginnings of an answer by identifying three aporias, or </w:t>
      </w:r>
      <w:r w:rsidRPr="004B304E">
        <w:rPr>
          <w:rFonts w:eastAsia="Aptos"/>
          <w:b/>
          <w:bCs/>
          <w:highlight w:val="cyan"/>
          <w:u w:val="single"/>
        </w:rPr>
        <w:t>theoretical tensions</w:t>
      </w:r>
      <w:r w:rsidRPr="004B304E">
        <w:rPr>
          <w:rFonts w:eastAsia="Aptos"/>
          <w:sz w:val="16"/>
          <w:highlight w:val="cyan"/>
        </w:rPr>
        <w:t>, </w:t>
      </w:r>
      <w:r w:rsidRPr="004B304E">
        <w:rPr>
          <w:rFonts w:eastAsia="Aptos"/>
          <w:highlight w:val="cyan"/>
          <w:u w:val="single"/>
        </w:rPr>
        <w:t>in</w:t>
      </w:r>
      <w:r w:rsidRPr="004B304E">
        <w:rPr>
          <w:rFonts w:eastAsia="Aptos"/>
          <w:sz w:val="16"/>
          <w:highlight w:val="cyan"/>
        </w:rPr>
        <w:t> </w:t>
      </w:r>
      <w:r w:rsidRPr="004B304E">
        <w:rPr>
          <w:rFonts w:eastAsia="Aptos"/>
          <w:highlight w:val="cyan"/>
          <w:u w:val="single"/>
        </w:rPr>
        <w:t>the</w:t>
      </w:r>
      <w:r w:rsidRPr="004B304E">
        <w:rPr>
          <w:rFonts w:eastAsia="Aptos"/>
          <w:sz w:val="16"/>
          <w:highlight w:val="cyan"/>
        </w:rPr>
        <w:t> </w:t>
      </w:r>
      <w:r w:rsidRPr="004B304E">
        <w:rPr>
          <w:rFonts w:eastAsia="Aptos"/>
          <w:b/>
          <w:bCs/>
          <w:highlight w:val="cyan"/>
          <w:u w:val="single"/>
        </w:rPr>
        <w:t>existing</w:t>
      </w:r>
      <w:r w:rsidRPr="004B304E">
        <w:rPr>
          <w:rFonts w:eastAsia="Aptos"/>
          <w:sz w:val="16"/>
          <w:highlight w:val="cyan"/>
        </w:rPr>
        <w:t> </w:t>
      </w:r>
      <w:r w:rsidRPr="004B304E">
        <w:rPr>
          <w:rFonts w:eastAsia="Aptos"/>
          <w:highlight w:val="cyan"/>
          <w:u w:val="single"/>
        </w:rPr>
        <w:t>lit</w:t>
      </w:r>
      <w:r w:rsidRPr="004B304E">
        <w:rPr>
          <w:rFonts w:eastAsia="Aptos"/>
          <w:u w:val="single"/>
        </w:rPr>
        <w:t>erature</w:t>
      </w:r>
      <w:r w:rsidRPr="004B304E">
        <w:rPr>
          <w:rFonts w:eastAsia="Aptos"/>
          <w:sz w:val="16"/>
        </w:rPr>
        <w:t>. The first tension has to do with the concept of race itself. </w:t>
      </w:r>
      <w:r w:rsidRPr="004B304E">
        <w:rPr>
          <w:rFonts w:eastAsia="Aptos"/>
          <w:highlight w:val="cyan"/>
          <w:u w:val="single"/>
        </w:rPr>
        <w:t>What does</w:t>
      </w:r>
      <w:r w:rsidRPr="004B304E">
        <w:rPr>
          <w:rFonts w:eastAsia="Aptos"/>
          <w:sz w:val="16"/>
        </w:rPr>
        <w:t> </w:t>
      </w:r>
      <w:r w:rsidRPr="004B304E">
        <w:rPr>
          <w:rFonts w:eastAsia="Aptos"/>
          <w:u w:val="single"/>
        </w:rPr>
        <w:t>the signifier</w:t>
      </w:r>
      <w:r w:rsidRPr="004B304E">
        <w:rPr>
          <w:rFonts w:eastAsia="Aptos"/>
          <w:sz w:val="16"/>
        </w:rPr>
        <w:t> </w:t>
      </w:r>
      <w:r w:rsidRPr="004B304E">
        <w:rPr>
          <w:rFonts w:eastAsia="Aptos"/>
          <w:b/>
          <w:bCs/>
          <w:highlight w:val="cyan"/>
          <w:u w:val="single"/>
        </w:rPr>
        <w:t>race</w:t>
      </w:r>
      <w:r w:rsidRPr="004B304E">
        <w:rPr>
          <w:rFonts w:eastAsia="Aptos"/>
          <w:sz w:val="16"/>
          <w:highlight w:val="cyan"/>
        </w:rPr>
        <w:t> </w:t>
      </w:r>
      <w:r w:rsidRPr="004B304E">
        <w:rPr>
          <w:rFonts w:eastAsia="Aptos"/>
          <w:highlight w:val="cyan"/>
          <w:u w:val="single"/>
        </w:rPr>
        <w:t>in</w:t>
      </w:r>
      <w:r w:rsidRPr="004B304E">
        <w:rPr>
          <w:rFonts w:eastAsia="Aptos"/>
          <w:sz w:val="16"/>
        </w:rPr>
        <w:t> the term </w:t>
      </w:r>
      <w:r w:rsidRPr="004B304E">
        <w:rPr>
          <w:rFonts w:eastAsia="Aptos"/>
          <w:b/>
          <w:bCs/>
          <w:highlight w:val="cyan"/>
          <w:u w:val="single"/>
        </w:rPr>
        <w:t>racial capitalism</w:t>
      </w:r>
      <w:r w:rsidRPr="004B304E">
        <w:rPr>
          <w:rFonts w:eastAsia="Aptos"/>
          <w:sz w:val="16"/>
        </w:rPr>
        <w:t> </w:t>
      </w:r>
      <w:r w:rsidRPr="004B304E">
        <w:rPr>
          <w:rFonts w:eastAsia="Aptos"/>
          <w:u w:val="single"/>
        </w:rPr>
        <w:t>actually</w:t>
      </w:r>
      <w:r w:rsidRPr="004B304E">
        <w:rPr>
          <w:rFonts w:eastAsia="Aptos"/>
          <w:sz w:val="16"/>
        </w:rPr>
        <w:t> </w:t>
      </w:r>
      <w:r w:rsidRPr="004B304E">
        <w:rPr>
          <w:rFonts w:eastAsia="Aptos"/>
          <w:highlight w:val="cyan"/>
          <w:u w:val="single"/>
        </w:rPr>
        <w:t>mean</w:t>
      </w:r>
      <w:r w:rsidRPr="004B304E">
        <w:rPr>
          <w:rFonts w:eastAsia="Aptos"/>
          <w:sz w:val="16"/>
        </w:rPr>
        <w:t>? The second </w:t>
      </w:r>
      <w:r w:rsidRPr="004B304E">
        <w:rPr>
          <w:rFonts w:eastAsia="Aptos"/>
          <w:u w:val="single"/>
        </w:rPr>
        <w:t>has to do with</w:t>
      </w:r>
      <w:r w:rsidRPr="004B304E">
        <w:rPr>
          <w:rFonts w:eastAsia="Aptos"/>
          <w:sz w:val="16"/>
        </w:rPr>
        <w:t> </w:t>
      </w:r>
      <w:r w:rsidRPr="004B304E">
        <w:rPr>
          <w:rFonts w:eastAsia="Aptos"/>
          <w:u w:val="single"/>
        </w:rPr>
        <w:t>the</w:t>
      </w:r>
      <w:r w:rsidRPr="004B304E">
        <w:rPr>
          <w:rFonts w:eastAsia="Aptos"/>
          <w:sz w:val="16"/>
        </w:rPr>
        <w:t> </w:t>
      </w:r>
      <w:r w:rsidRPr="004B304E">
        <w:rPr>
          <w:rFonts w:eastAsia="Aptos"/>
          <w:b/>
          <w:bCs/>
          <w:u w:val="single"/>
        </w:rPr>
        <w:t>inadequacies</w:t>
      </w:r>
      <w:r w:rsidRPr="004B304E">
        <w:rPr>
          <w:rFonts w:eastAsia="Aptos"/>
          <w:sz w:val="16"/>
        </w:rPr>
        <w:t> </w:t>
      </w:r>
      <w:r w:rsidRPr="004B304E">
        <w:rPr>
          <w:rFonts w:eastAsia="Aptos"/>
          <w:u w:val="single"/>
        </w:rPr>
        <w:t>of</w:t>
      </w:r>
      <w:r w:rsidRPr="004B304E">
        <w:rPr>
          <w:rFonts w:eastAsia="Aptos"/>
          <w:sz w:val="16"/>
        </w:rPr>
        <w:t> </w:t>
      </w:r>
      <w:r w:rsidRPr="004B304E">
        <w:rPr>
          <w:rFonts w:eastAsia="Aptos"/>
          <w:u w:val="single"/>
        </w:rPr>
        <w:t>existing</w:t>
      </w:r>
      <w:r w:rsidRPr="004B304E">
        <w:rPr>
          <w:rFonts w:eastAsia="Aptos"/>
          <w:sz w:val="16"/>
        </w:rPr>
        <w:t> </w:t>
      </w:r>
      <w:r w:rsidRPr="004B304E">
        <w:rPr>
          <w:rFonts w:eastAsia="Aptos"/>
          <w:u w:val="single"/>
        </w:rPr>
        <w:t>theory</w:t>
      </w:r>
      <w:r w:rsidRPr="004B304E">
        <w:rPr>
          <w:rFonts w:eastAsia="Aptos"/>
          <w:sz w:val="16"/>
        </w:rPr>
        <w:t>, particularly Marxist theories of capitalism, </w:t>
      </w:r>
      <w:r w:rsidRPr="004B304E">
        <w:rPr>
          <w:rFonts w:eastAsia="Aptos"/>
          <w:u w:val="single"/>
        </w:rPr>
        <w:t>that</w:t>
      </w:r>
      <w:r w:rsidRPr="004B304E">
        <w:rPr>
          <w:rFonts w:eastAsia="Aptos"/>
          <w:sz w:val="16"/>
        </w:rPr>
        <w:t> the </w:t>
      </w:r>
      <w:r w:rsidRPr="004B304E">
        <w:rPr>
          <w:rFonts w:eastAsia="Aptos"/>
          <w:u w:val="single"/>
        </w:rPr>
        <w:t>racial capitalism</w:t>
      </w:r>
      <w:r w:rsidRPr="004B304E">
        <w:rPr>
          <w:rFonts w:eastAsia="Aptos"/>
          <w:sz w:val="16"/>
        </w:rPr>
        <w:t> literature </w:t>
      </w:r>
      <w:r w:rsidRPr="004B304E">
        <w:rPr>
          <w:rFonts w:eastAsia="Aptos"/>
          <w:u w:val="single"/>
        </w:rPr>
        <w:t>is</w:t>
      </w:r>
      <w:r w:rsidRPr="004B304E">
        <w:rPr>
          <w:rFonts w:eastAsia="Aptos"/>
          <w:sz w:val="16"/>
        </w:rPr>
        <w:t> </w:t>
      </w:r>
      <w:r w:rsidRPr="004B304E">
        <w:rPr>
          <w:rFonts w:eastAsia="Aptos"/>
          <w:b/>
          <w:bCs/>
          <w:u w:val="single"/>
        </w:rPr>
        <w:t>meant</w:t>
      </w:r>
      <w:r w:rsidRPr="004B304E">
        <w:rPr>
          <w:rFonts w:eastAsia="Aptos"/>
          <w:sz w:val="16"/>
        </w:rPr>
        <w:t> </w:t>
      </w:r>
      <w:r w:rsidRPr="004B304E">
        <w:rPr>
          <w:rFonts w:eastAsia="Aptos"/>
          <w:u w:val="single"/>
        </w:rPr>
        <w:t>to remedy</w:t>
      </w:r>
      <w:r w:rsidRPr="004B304E">
        <w:rPr>
          <w:rFonts w:eastAsia="Aptos"/>
          <w:sz w:val="16"/>
        </w:rPr>
        <w:t>. The third has to do with </w:t>
      </w:r>
      <w:r w:rsidRPr="004B304E">
        <w:rPr>
          <w:rFonts w:eastAsia="Aptos"/>
          <w:u w:val="single"/>
        </w:rPr>
        <w:t>whether racism is</w:t>
      </w:r>
      <w:r w:rsidRPr="004B304E">
        <w:rPr>
          <w:rFonts w:eastAsia="Aptos"/>
          <w:sz w:val="16"/>
        </w:rPr>
        <w:t> </w:t>
      </w:r>
      <w:r w:rsidRPr="004B304E">
        <w:rPr>
          <w:rFonts w:eastAsia="Aptos"/>
          <w:b/>
          <w:bCs/>
          <w:u w:val="single"/>
        </w:rPr>
        <w:t>immanent</w:t>
      </w:r>
      <w:r w:rsidRPr="004B304E">
        <w:rPr>
          <w:rFonts w:eastAsia="Aptos"/>
          <w:sz w:val="16"/>
        </w:rPr>
        <w:t> </w:t>
      </w:r>
      <w:r w:rsidRPr="004B304E">
        <w:rPr>
          <w:rFonts w:eastAsia="Aptos"/>
          <w:u w:val="single"/>
        </w:rPr>
        <w:t>to capitalism or</w:t>
      </w:r>
      <w:r w:rsidRPr="004B304E">
        <w:rPr>
          <w:rFonts w:eastAsia="Aptos"/>
          <w:sz w:val="16"/>
        </w:rPr>
        <w:t> </w:t>
      </w:r>
      <w:r w:rsidRPr="004B304E">
        <w:rPr>
          <w:rFonts w:eastAsia="Aptos"/>
          <w:b/>
          <w:bCs/>
          <w:u w:val="single"/>
        </w:rPr>
        <w:t>contingent</w:t>
      </w:r>
      <w:r w:rsidRPr="004B304E">
        <w:rPr>
          <w:rFonts w:eastAsia="Aptos"/>
          <w:sz w:val="16"/>
        </w:rPr>
        <w:t>, </w:t>
      </w:r>
      <w:r w:rsidRPr="004B304E">
        <w:rPr>
          <w:rFonts w:eastAsia="Aptos"/>
          <w:u w:val="single"/>
        </w:rPr>
        <w:t>which</w:t>
      </w:r>
      <w:r w:rsidRPr="004B304E">
        <w:rPr>
          <w:rFonts w:eastAsia="Aptos"/>
          <w:sz w:val="16"/>
        </w:rPr>
        <w:t> in turn </w:t>
      </w:r>
      <w:r w:rsidRPr="004B304E">
        <w:rPr>
          <w:rFonts w:eastAsia="Aptos"/>
          <w:u w:val="single"/>
        </w:rPr>
        <w:t>raises the</w:t>
      </w:r>
      <w:r w:rsidRPr="004B304E">
        <w:rPr>
          <w:rFonts w:eastAsia="Aptos"/>
          <w:sz w:val="16"/>
        </w:rPr>
        <w:t> </w:t>
      </w:r>
      <w:r w:rsidRPr="004B304E">
        <w:rPr>
          <w:rFonts w:eastAsia="Aptos"/>
          <w:b/>
          <w:bCs/>
          <w:u w:val="single"/>
        </w:rPr>
        <w:t>issue of social difference</w:t>
      </w:r>
      <w:r w:rsidRPr="004B304E">
        <w:rPr>
          <w:rFonts w:eastAsia="Aptos"/>
          <w:sz w:val="16"/>
        </w:rPr>
        <w:t> </w:t>
      </w:r>
      <w:r w:rsidRPr="004B304E">
        <w:rPr>
          <w:rFonts w:eastAsia="Aptos"/>
          <w:u w:val="single"/>
        </w:rPr>
        <w:t>in</w:t>
      </w:r>
      <w:r w:rsidRPr="004B304E">
        <w:rPr>
          <w:rFonts w:eastAsia="Aptos"/>
          <w:sz w:val="16"/>
        </w:rPr>
        <w:t> modern </w:t>
      </w:r>
      <w:r w:rsidRPr="004B304E">
        <w:rPr>
          <w:rFonts w:eastAsia="Aptos"/>
          <w:u w:val="single"/>
        </w:rPr>
        <w:t>capitalism</w:t>
      </w:r>
      <w:r w:rsidRPr="004B304E">
        <w:rPr>
          <w:rFonts w:eastAsia="Aptos"/>
          <w:sz w:val="16"/>
        </w:rPr>
        <w:t>.</w:t>
      </w:r>
    </w:p>
    <w:p w14:paraId="653E6DEA" w14:textId="77777777" w:rsidR="0028024D" w:rsidRPr="004B304E" w:rsidRDefault="0028024D" w:rsidP="0028024D">
      <w:pPr>
        <w:rPr>
          <w:rFonts w:eastAsia="Aptos"/>
          <w:sz w:val="16"/>
        </w:rPr>
      </w:pPr>
      <w:r w:rsidRPr="004B304E">
        <w:rPr>
          <w:rFonts w:eastAsia="Aptos"/>
          <w:sz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270B97EE" w14:textId="77777777" w:rsidR="0028024D" w:rsidRPr="004B304E" w:rsidRDefault="0028024D" w:rsidP="0028024D">
      <w:pPr>
        <w:rPr>
          <w:rFonts w:eastAsia="Aptos"/>
          <w:sz w:val="16"/>
        </w:rPr>
      </w:pPr>
      <w:r w:rsidRPr="004B304E">
        <w:rPr>
          <w:rFonts w:eastAsia="Aptos"/>
          <w:sz w:val="16"/>
        </w:rPr>
        <w:t>Defining Racial Capitalism</w:t>
      </w:r>
    </w:p>
    <w:p w14:paraId="02D04AD9" w14:textId="77777777" w:rsidR="0028024D" w:rsidRPr="004B304E" w:rsidRDefault="0028024D" w:rsidP="0028024D">
      <w:pPr>
        <w:rPr>
          <w:rFonts w:eastAsia="Aptos"/>
          <w:sz w:val="16"/>
        </w:rPr>
      </w:pPr>
      <w:r w:rsidRPr="004B304E">
        <w:rPr>
          <w:rFonts w:eastAsia="Aptos"/>
          <w:sz w:val="16"/>
        </w:rPr>
        <w:t>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Legassick and Hemson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0BD421F4" w14:textId="77777777" w:rsidR="0028024D" w:rsidRPr="004B304E" w:rsidRDefault="0028024D" w:rsidP="0028024D">
      <w:pPr>
        <w:rPr>
          <w:rFonts w:eastAsia="Aptos"/>
          <w:sz w:val="16"/>
        </w:rPr>
      </w:pPr>
      <w:r w:rsidRPr="004B304E">
        <w:rPr>
          <w:rFonts w:eastAsia="Aptos"/>
          <w:sz w:val="16"/>
        </w:rPr>
        <w:t>Despite these complexities, it is possible to identify shared features of the term. First, </w:t>
      </w:r>
      <w:r w:rsidRPr="004B304E">
        <w:rPr>
          <w:rFonts w:eastAsia="Aptos"/>
          <w:u w:val="single"/>
        </w:rPr>
        <w:t>racial capitalism implies</w:t>
      </w:r>
      <w:r w:rsidRPr="004B304E">
        <w:rPr>
          <w:rFonts w:eastAsia="Aptos"/>
          <w:sz w:val="16"/>
        </w:rPr>
        <w:t> that </w:t>
      </w:r>
      <w:r w:rsidRPr="004B304E">
        <w:rPr>
          <w:rFonts w:eastAsia="Aptos"/>
          <w:u w:val="single"/>
        </w:rPr>
        <w:t>there are</w:t>
      </w:r>
      <w:r w:rsidRPr="004B304E">
        <w:rPr>
          <w:rFonts w:eastAsia="Aptos"/>
          <w:sz w:val="16"/>
        </w:rPr>
        <w:t> </w:t>
      </w:r>
      <w:r w:rsidRPr="004B304E">
        <w:rPr>
          <w:rFonts w:eastAsia="Aptos"/>
          <w:b/>
          <w:bCs/>
          <w:u w:val="single"/>
        </w:rPr>
        <w:t>deep connections</w:t>
      </w:r>
      <w:r w:rsidRPr="004B304E">
        <w:rPr>
          <w:rFonts w:eastAsia="Aptos"/>
          <w:sz w:val="16"/>
        </w:rPr>
        <w:t> </w:t>
      </w:r>
      <w:r w:rsidRPr="004B304E">
        <w:rPr>
          <w:rFonts w:eastAsia="Aptos"/>
          <w:u w:val="single"/>
        </w:rPr>
        <w:t>between</w:t>
      </w:r>
      <w:r w:rsidRPr="004B304E">
        <w:rPr>
          <w:rFonts w:eastAsia="Aptos"/>
          <w:sz w:val="16"/>
        </w:rPr>
        <w:t> </w:t>
      </w:r>
      <w:r w:rsidRPr="004B304E">
        <w:rPr>
          <w:rFonts w:eastAsia="Aptos"/>
          <w:b/>
          <w:bCs/>
          <w:u w:val="single"/>
        </w:rPr>
        <w:t>racism</w:t>
      </w:r>
      <w:r w:rsidRPr="004B304E">
        <w:rPr>
          <w:rFonts w:eastAsia="Aptos"/>
          <w:sz w:val="16"/>
        </w:rPr>
        <w:t> or racial inequality </w:t>
      </w:r>
      <w:r w:rsidRPr="004B304E">
        <w:rPr>
          <w:rFonts w:eastAsia="Aptos"/>
          <w:u w:val="single"/>
        </w:rPr>
        <w:t>and</w:t>
      </w:r>
      <w:r w:rsidRPr="004B304E">
        <w:rPr>
          <w:rFonts w:eastAsia="Aptos"/>
          <w:sz w:val="16"/>
        </w:rPr>
        <w:t> </w:t>
      </w:r>
      <w:r w:rsidRPr="004B304E">
        <w:rPr>
          <w:rFonts w:eastAsia="Aptos"/>
          <w:b/>
          <w:bCs/>
          <w:u w:val="single"/>
        </w:rPr>
        <w:t>capitalism</w:t>
      </w:r>
      <w:r w:rsidRPr="004B304E">
        <w:rPr>
          <w:rFonts w:eastAsia="Aptos"/>
          <w:sz w:val="16"/>
        </w:rPr>
        <w:t>.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4B304E">
        <w:rPr>
          <w:rFonts w:eastAsia="Aptos"/>
          <w:u w:val="single"/>
        </w:rPr>
        <w:t>overarching point appears to be to explore and disclose</w:t>
      </w:r>
      <w:r w:rsidRPr="004B304E">
        <w:rPr>
          <w:rFonts w:eastAsia="Aptos"/>
          <w:sz w:val="16"/>
        </w:rPr>
        <w:t> the </w:t>
      </w:r>
      <w:r w:rsidRPr="004B304E">
        <w:rPr>
          <w:rFonts w:eastAsia="Aptos"/>
          <w:u w:val="single"/>
        </w:rPr>
        <w:t>ways “racial hierarchies can be</w:t>
      </w:r>
      <w:r w:rsidRPr="004B304E">
        <w:rPr>
          <w:rFonts w:eastAsia="Aptos"/>
          <w:sz w:val="16"/>
        </w:rPr>
        <w:t> </w:t>
      </w:r>
      <w:r w:rsidRPr="004B304E">
        <w:rPr>
          <w:rFonts w:eastAsia="Aptos"/>
          <w:b/>
          <w:bCs/>
          <w:u w:val="single"/>
        </w:rPr>
        <w:t>functional</w:t>
      </w:r>
      <w:r w:rsidRPr="004B304E">
        <w:rPr>
          <w:rFonts w:eastAsia="Aptos"/>
          <w:sz w:val="16"/>
        </w:rPr>
        <w:t> </w:t>
      </w:r>
      <w:r w:rsidRPr="004B304E">
        <w:rPr>
          <w:rFonts w:eastAsia="Aptos"/>
          <w:u w:val="single"/>
        </w:rPr>
        <w:t>for capitalist social orders</w:t>
      </w:r>
      <w:r w:rsidRPr="004B304E">
        <w:rPr>
          <w:rFonts w:eastAsia="Aptos"/>
          <w:sz w:val="16"/>
        </w:rPr>
        <w:t>” and vice versa (Dawson 2018).</w:t>
      </w:r>
    </w:p>
    <w:p w14:paraId="64274D2E" w14:textId="77777777" w:rsidR="0028024D" w:rsidRPr="004B304E" w:rsidRDefault="0028024D" w:rsidP="0028024D">
      <w:pPr>
        <w:rPr>
          <w:rFonts w:eastAsia="Aptos"/>
          <w:sz w:val="16"/>
        </w:rPr>
      </w:pPr>
      <w:r w:rsidRPr="004B304E">
        <w:rPr>
          <w:rFonts w:eastAsia="Aptos"/>
          <w:sz w:val="16"/>
        </w:rPr>
        <w:t xml:space="preserve">A second component of the term </w:t>
      </w:r>
      <w:r w:rsidRPr="004B304E">
        <w:rPr>
          <w:rFonts w:eastAsia="Aptos"/>
          <w:highlight w:val="cyan"/>
          <w:u w:val="single"/>
        </w:rPr>
        <w:t>racial capitalism is</w:t>
      </w:r>
      <w:r w:rsidRPr="004B304E">
        <w:rPr>
          <w:rFonts w:eastAsia="Aptos"/>
          <w:u w:val="single"/>
        </w:rPr>
        <w:t xml:space="preserve"> that it is typically used to refer to</w:t>
      </w:r>
      <w:r w:rsidRPr="004B304E">
        <w:rPr>
          <w:rFonts w:eastAsia="Aptos"/>
          <w:sz w:val="16"/>
        </w:rPr>
        <w:t> </w:t>
      </w:r>
      <w:r w:rsidRPr="004B304E">
        <w:rPr>
          <w:rFonts w:eastAsia="Aptos"/>
          <w:b/>
          <w:bCs/>
          <w:highlight w:val="cyan"/>
          <w:u w:val="single"/>
        </w:rPr>
        <w:t>global relations</w:t>
      </w:r>
      <w:r w:rsidRPr="004B304E">
        <w:rPr>
          <w:rFonts w:eastAsia="Aptos"/>
          <w:sz w:val="16"/>
          <w:highlight w:val="cyan"/>
        </w:rPr>
        <w:t> </w:t>
      </w:r>
      <w:r w:rsidRPr="004B304E">
        <w:rPr>
          <w:rFonts w:eastAsia="Aptos"/>
          <w:highlight w:val="cyan"/>
          <w:u w:val="single"/>
        </w:rPr>
        <w:t>rather than</w:t>
      </w:r>
      <w:r w:rsidRPr="004B304E">
        <w:rPr>
          <w:rFonts w:eastAsia="Aptos"/>
          <w:sz w:val="16"/>
        </w:rPr>
        <w:t> capitalism within </w:t>
      </w:r>
      <w:r w:rsidRPr="004B304E">
        <w:rPr>
          <w:rFonts w:eastAsia="Aptos"/>
          <w:u w:val="single"/>
        </w:rPr>
        <w:t>a</w:t>
      </w:r>
      <w:r w:rsidRPr="004B304E">
        <w:rPr>
          <w:rFonts w:eastAsia="Aptos"/>
          <w:sz w:val="16"/>
        </w:rPr>
        <w:t> </w:t>
      </w:r>
      <w:r w:rsidRPr="004B304E">
        <w:rPr>
          <w:rFonts w:eastAsia="Aptos"/>
          <w:b/>
          <w:bCs/>
          <w:u w:val="single"/>
        </w:rPr>
        <w:t>single</w:t>
      </w:r>
      <w:r w:rsidRPr="004B304E">
        <w:rPr>
          <w:rFonts w:eastAsia="Aptos"/>
          <w:sz w:val="16"/>
        </w:rPr>
        <w:t> </w:t>
      </w:r>
      <w:r w:rsidRPr="004B304E">
        <w:rPr>
          <w:rFonts w:eastAsia="Aptos"/>
          <w:highlight w:val="cyan"/>
          <w:u w:val="single"/>
        </w:rPr>
        <w:t>national context</w:t>
      </w:r>
      <w:r w:rsidRPr="004B304E">
        <w:rPr>
          <w:rFonts w:eastAsia="Aptos"/>
          <w:sz w:val="16"/>
        </w:rPr>
        <w:t>. South African intellectuals used the term to capture South Africa’s particular situation, but they insinuated that South Africa exhibited a particular variant of a system that was replicated cross-nationally. </w:t>
      </w:r>
      <w:r w:rsidRPr="004B304E">
        <w:rPr>
          <w:rFonts w:eastAsia="Aptos"/>
          <w:u w:val="single"/>
        </w:rPr>
        <w:t>Robinson, and others in</w:t>
      </w:r>
      <w:r w:rsidRPr="004B304E">
        <w:rPr>
          <w:rFonts w:eastAsia="Aptos"/>
          <w:sz w:val="16"/>
        </w:rPr>
        <w:t> the same tradition, from DuBois to Oliver Cox, all </w:t>
      </w:r>
      <w:r w:rsidRPr="004B304E">
        <w:rPr>
          <w:rFonts w:eastAsia="Aptos"/>
          <w:u w:val="single"/>
        </w:rPr>
        <w:t>discussed race on a</w:t>
      </w:r>
      <w:r w:rsidRPr="004B304E">
        <w:rPr>
          <w:rFonts w:eastAsia="Aptos"/>
          <w:sz w:val="16"/>
        </w:rPr>
        <w:t> </w:t>
      </w:r>
      <w:r w:rsidRPr="004B304E">
        <w:rPr>
          <w:rFonts w:eastAsia="Aptos"/>
          <w:b/>
          <w:bCs/>
          <w:u w:val="single"/>
        </w:rPr>
        <w:t>global scale</w:t>
      </w:r>
      <w:r w:rsidRPr="004B304E">
        <w:rPr>
          <w:rFonts w:eastAsia="Aptos"/>
          <w:sz w:val="16"/>
        </w:rPr>
        <w:t>, </w:t>
      </w:r>
      <w:r w:rsidRPr="004B304E">
        <w:rPr>
          <w:rFonts w:eastAsia="Aptos"/>
          <w:u w:val="single"/>
        </w:rPr>
        <w:t>exploring histories of colonial</w:t>
      </w:r>
      <w:r w:rsidRPr="004B304E">
        <w:rPr>
          <w:rFonts w:eastAsia="Aptos"/>
          <w:sz w:val="16"/>
        </w:rPr>
        <w:t> </w:t>
      </w:r>
      <w:r w:rsidRPr="004B304E">
        <w:rPr>
          <w:rFonts w:eastAsia="Aptos"/>
          <w:b/>
          <w:bCs/>
          <w:u w:val="single"/>
        </w:rPr>
        <w:t>conquest</w:t>
      </w:r>
      <w:r w:rsidRPr="004B304E">
        <w:rPr>
          <w:rFonts w:eastAsia="Aptos"/>
          <w:sz w:val="16"/>
        </w:rPr>
        <w:t>, </w:t>
      </w:r>
      <w:r w:rsidRPr="004B304E">
        <w:rPr>
          <w:rFonts w:eastAsia="Aptos"/>
          <w:b/>
          <w:bCs/>
          <w:u w:val="single"/>
        </w:rPr>
        <w:t>imperialism</w:t>
      </w:r>
      <w:r w:rsidRPr="004B304E">
        <w:rPr>
          <w:rFonts w:eastAsia="Aptos"/>
          <w:sz w:val="16"/>
        </w:rPr>
        <w:t>, </w:t>
      </w:r>
      <w:r w:rsidRPr="004B304E">
        <w:rPr>
          <w:rFonts w:eastAsia="Aptos"/>
          <w:u w:val="single"/>
        </w:rPr>
        <w:t>and</w:t>
      </w:r>
      <w:r w:rsidRPr="004B304E">
        <w:rPr>
          <w:rFonts w:eastAsia="Aptos"/>
          <w:sz w:val="16"/>
        </w:rPr>
        <w:t> </w:t>
      </w:r>
      <w:r w:rsidRPr="004B304E">
        <w:rPr>
          <w:rFonts w:eastAsia="Aptos"/>
          <w:b/>
          <w:bCs/>
          <w:u w:val="single"/>
        </w:rPr>
        <w:t>dispossession</w:t>
      </w:r>
      <w:r w:rsidRPr="004B304E">
        <w:rPr>
          <w:rFonts w:eastAsia="Aptos"/>
          <w:sz w:val="16"/>
        </w:rPr>
        <w:t> </w:t>
      </w:r>
      <w:r w:rsidRPr="004B304E">
        <w:rPr>
          <w:rFonts w:eastAsia="Aptos"/>
          <w:u w:val="single"/>
        </w:rPr>
        <w:t>to make visible capitalism’s relation to race</w:t>
      </w:r>
      <w:r w:rsidRPr="004B304E">
        <w:rPr>
          <w:rFonts w:eastAsia="Aptos"/>
          <w:sz w:val="16"/>
        </w:rPr>
        <w:t>. Historians have shown how slavery was a transatlantic system encompassing transnational and transimperial relations. </w:t>
      </w:r>
      <w:r w:rsidRPr="004B304E">
        <w:rPr>
          <w:rFonts w:eastAsia="Aptos"/>
          <w:u w:val="single"/>
        </w:rPr>
        <w:t>Racial capitalism</w:t>
      </w:r>
      <w:r w:rsidRPr="004B304E">
        <w:rPr>
          <w:rFonts w:eastAsia="Aptos"/>
          <w:sz w:val="16"/>
        </w:rPr>
        <w:t>, in short, </w:t>
      </w:r>
      <w:r w:rsidRPr="004B304E">
        <w:rPr>
          <w:rFonts w:eastAsia="Aptos"/>
          <w:u w:val="single"/>
        </w:rPr>
        <w:t>is</w:t>
      </w:r>
      <w:r w:rsidRPr="004B304E">
        <w:rPr>
          <w:rFonts w:eastAsia="Aptos"/>
          <w:sz w:val="16"/>
        </w:rPr>
        <w:t> also </w:t>
      </w:r>
      <w:r w:rsidRPr="004B304E">
        <w:rPr>
          <w:rFonts w:eastAsia="Aptos"/>
          <w:b/>
          <w:bCs/>
          <w:u w:val="single"/>
        </w:rPr>
        <w:t>global</w:t>
      </w:r>
      <w:r w:rsidRPr="004B304E">
        <w:rPr>
          <w:rFonts w:eastAsia="Aptos"/>
          <w:sz w:val="16"/>
        </w:rPr>
        <w:t> </w:t>
      </w:r>
      <w:r w:rsidRPr="004B304E">
        <w:rPr>
          <w:rFonts w:eastAsia="Aptos"/>
          <w:u w:val="single"/>
        </w:rPr>
        <w:t>capitalism</w:t>
      </w:r>
      <w:r w:rsidRPr="004B304E">
        <w:rPr>
          <w:rFonts w:eastAsia="Aptos"/>
          <w:sz w:val="16"/>
        </w:rPr>
        <w:t>. The </w:t>
      </w:r>
      <w:r w:rsidRPr="004B304E">
        <w:rPr>
          <w:rFonts w:eastAsia="Aptos"/>
          <w:u w:val="single"/>
        </w:rPr>
        <w:t>world’s workers constitute</w:t>
      </w:r>
      <w:r w:rsidRPr="004B304E">
        <w:rPr>
          <w:rFonts w:eastAsia="Aptos"/>
          <w:sz w:val="16"/>
        </w:rPr>
        <w:t>, as DuBois (1935) famously put it, </w:t>
      </w:r>
      <w:r w:rsidRPr="004B304E">
        <w:rPr>
          <w:rFonts w:eastAsia="Aptos"/>
          <w:u w:val="single"/>
        </w:rPr>
        <w:t>the</w:t>
      </w:r>
      <w:r w:rsidRPr="004B304E">
        <w:rPr>
          <w:rFonts w:eastAsia="Aptos"/>
          <w:sz w:val="16"/>
        </w:rPr>
        <w:t> “</w:t>
      </w:r>
      <w:r w:rsidRPr="004B304E">
        <w:rPr>
          <w:rFonts w:eastAsia="Aptos"/>
          <w:b/>
          <w:bCs/>
          <w:u w:val="single"/>
        </w:rPr>
        <w:t>dark proletariat</w:t>
      </w:r>
      <w:r w:rsidRPr="004B304E">
        <w:rPr>
          <w:rFonts w:eastAsia="Aptos"/>
          <w:sz w:val="16"/>
        </w:rPr>
        <w:t>” (p. 15).</w:t>
      </w:r>
    </w:p>
    <w:p w14:paraId="52C8CFBE" w14:textId="77777777" w:rsidR="0028024D" w:rsidRPr="004B304E" w:rsidRDefault="0028024D" w:rsidP="0028024D">
      <w:pPr>
        <w:rPr>
          <w:rFonts w:eastAsia="Aptos"/>
          <w:sz w:val="16"/>
        </w:rPr>
      </w:pPr>
      <w:r w:rsidRPr="004B304E">
        <w:rPr>
          <w:rFonts w:eastAsia="Aptos"/>
          <w:sz w:val="16"/>
        </w:rPr>
        <w:t>Finally, the racial capitalism </w:t>
      </w:r>
      <w:r w:rsidRPr="004B304E">
        <w:rPr>
          <w:rFonts w:eastAsia="Aptos"/>
          <w:u w:val="single"/>
        </w:rPr>
        <w:t>concept</w:t>
      </w:r>
      <w:r w:rsidRPr="004B304E">
        <w:rPr>
          <w:rFonts w:eastAsia="Aptos"/>
          <w:sz w:val="16"/>
        </w:rPr>
        <w:t> </w:t>
      </w:r>
      <w:r w:rsidRPr="004B304E">
        <w:rPr>
          <w:rFonts w:eastAsia="Aptos"/>
          <w:u w:val="single"/>
        </w:rPr>
        <w:t>has</w:t>
      </w:r>
      <w:r w:rsidRPr="004B304E">
        <w:rPr>
          <w:rFonts w:eastAsia="Aptos"/>
          <w:sz w:val="16"/>
        </w:rPr>
        <w:t> </w:t>
      </w:r>
      <w:r w:rsidRPr="004B304E">
        <w:rPr>
          <w:rFonts w:eastAsia="Aptos"/>
          <w:b/>
          <w:bCs/>
          <w:u w:val="single"/>
        </w:rPr>
        <w:t>political implications</w:t>
      </w:r>
      <w:r w:rsidRPr="004B304E">
        <w:rPr>
          <w:rFonts w:eastAsia="Aptos"/>
          <w:sz w:val="16"/>
        </w:rPr>
        <w:t>. Discussions of racial capitalism among South African intellectuals and activists were explicitly about political projects. After all, </w:t>
      </w:r>
      <w:r w:rsidRPr="004B304E">
        <w:rPr>
          <w:rFonts w:eastAsia="Aptos"/>
          <w:u w:val="single"/>
        </w:rPr>
        <w:t>if racism and capitalism are</w:t>
      </w:r>
      <w:r w:rsidRPr="004B304E">
        <w:rPr>
          <w:rFonts w:eastAsia="Aptos"/>
          <w:sz w:val="16"/>
        </w:rPr>
        <w:t> </w:t>
      </w:r>
      <w:r w:rsidRPr="004B304E">
        <w:rPr>
          <w:rFonts w:eastAsia="Aptos"/>
          <w:b/>
          <w:bCs/>
          <w:u w:val="single"/>
        </w:rPr>
        <w:t>intertwined</w:t>
      </w:r>
      <w:r w:rsidRPr="004B304E">
        <w:rPr>
          <w:rFonts w:eastAsia="Aptos"/>
          <w:sz w:val="16"/>
        </w:rPr>
        <w:t>, </w:t>
      </w:r>
      <w:r w:rsidRPr="004B304E">
        <w:rPr>
          <w:rFonts w:eastAsia="Aptos"/>
          <w:u w:val="single"/>
        </w:rPr>
        <w:t>the antiapartheid struggle</w:t>
      </w:r>
      <w:r w:rsidRPr="004B304E">
        <w:rPr>
          <w:rFonts w:eastAsia="Aptos"/>
          <w:sz w:val="16"/>
        </w:rPr>
        <w:t> also </w:t>
      </w:r>
      <w:r w:rsidRPr="004B304E">
        <w:rPr>
          <w:rFonts w:eastAsia="Aptos"/>
          <w:u w:val="single"/>
        </w:rPr>
        <w:t>had to be an</w:t>
      </w:r>
      <w:r w:rsidRPr="004B304E">
        <w:rPr>
          <w:rFonts w:eastAsia="Aptos"/>
          <w:sz w:val="16"/>
        </w:rPr>
        <w:t> </w:t>
      </w:r>
      <w:r w:rsidRPr="004B304E">
        <w:rPr>
          <w:rFonts w:eastAsia="Aptos"/>
          <w:b/>
          <w:bCs/>
          <w:u w:val="single"/>
        </w:rPr>
        <w:t>anticapitalist</w:t>
      </w:r>
      <w:r w:rsidRPr="004B304E">
        <w:rPr>
          <w:rFonts w:eastAsia="Aptos"/>
          <w:sz w:val="16"/>
        </w:rPr>
        <w:t> </w:t>
      </w:r>
      <w:r w:rsidRPr="004B304E">
        <w:rPr>
          <w:rFonts w:eastAsia="Aptos"/>
          <w:u w:val="single"/>
        </w:rPr>
        <w:t>struggle</w:t>
      </w:r>
      <w:r w:rsidRPr="004B304E">
        <w:rPr>
          <w:rFonts w:eastAsia="Aptos"/>
          <w:sz w:val="16"/>
        </w:rPr>
        <w:t>—and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(Nupen 1972:2). Walzer (2020) made the political implications of the term even clearer. If racism and capitalism are interconnected, as the racial capitalism thesis holds, then the fight against racism is also a fight against capitalism. But </w:t>
      </w:r>
      <w:r w:rsidRPr="004B304E">
        <w:rPr>
          <w:rFonts w:eastAsia="Aptos"/>
          <w:u w:val="single"/>
        </w:rPr>
        <w:t>if race and capitalism are</w:t>
      </w:r>
      <w:r w:rsidRPr="004B304E">
        <w:rPr>
          <w:rFonts w:eastAsia="Aptos"/>
          <w:sz w:val="16"/>
        </w:rPr>
        <w:t> </w:t>
      </w:r>
      <w:r w:rsidRPr="004B304E">
        <w:rPr>
          <w:rFonts w:eastAsia="Aptos"/>
          <w:b/>
          <w:bCs/>
          <w:u w:val="single"/>
        </w:rPr>
        <w:t>not connected</w:t>
      </w:r>
      <w:r w:rsidRPr="004B304E">
        <w:rPr>
          <w:rFonts w:eastAsia="Aptos"/>
          <w:sz w:val="16"/>
        </w:rPr>
        <w:t>, </w:t>
      </w:r>
      <w:r w:rsidRPr="004B304E">
        <w:rPr>
          <w:rFonts w:eastAsia="Aptos"/>
          <w:u w:val="single"/>
        </w:rPr>
        <w:t>antiracist struggles and anticapitalist struggles must be thought of as</w:t>
      </w:r>
      <w:r w:rsidRPr="004B304E">
        <w:rPr>
          <w:rFonts w:eastAsia="Aptos"/>
          <w:sz w:val="16"/>
        </w:rPr>
        <w:t> </w:t>
      </w:r>
      <w:r w:rsidRPr="004B304E">
        <w:rPr>
          <w:rFonts w:eastAsia="Aptos"/>
          <w:b/>
          <w:bCs/>
          <w:u w:val="single"/>
        </w:rPr>
        <w:t>separate</w:t>
      </w:r>
      <w:r w:rsidRPr="004B304E">
        <w:rPr>
          <w:rFonts w:eastAsia="Aptos"/>
          <w:sz w:val="16"/>
        </w:rPr>
        <w:t> </w:t>
      </w:r>
      <w:r w:rsidRPr="004B304E">
        <w:rPr>
          <w:rFonts w:eastAsia="Aptos"/>
          <w:u w:val="single"/>
        </w:rPr>
        <w:t>and</w:t>
      </w:r>
      <w:r w:rsidRPr="004B304E">
        <w:rPr>
          <w:rFonts w:eastAsia="Aptos"/>
          <w:sz w:val="16"/>
        </w:rPr>
        <w:t> </w:t>
      </w:r>
      <w:r w:rsidRPr="004B304E">
        <w:rPr>
          <w:rFonts w:eastAsia="Aptos"/>
          <w:b/>
          <w:bCs/>
          <w:u w:val="single"/>
        </w:rPr>
        <w:t>distinct</w:t>
      </w:r>
      <w:r w:rsidRPr="004B304E">
        <w:rPr>
          <w:rFonts w:eastAsia="Aptos"/>
          <w:sz w:val="16"/>
        </w:rPr>
        <w:t> </w:t>
      </w:r>
      <w:r w:rsidRPr="004B304E">
        <w:rPr>
          <w:rFonts w:eastAsia="Aptos"/>
          <w:u w:val="single"/>
        </w:rPr>
        <w:t>struggles</w:t>
      </w:r>
      <w:r w:rsidRPr="004B304E">
        <w:rPr>
          <w:rFonts w:eastAsia="Aptos"/>
          <w:sz w:val="16"/>
        </w:rPr>
        <w:t>, and the struggles must proceed accordingly.</w:t>
      </w:r>
    </w:p>
    <w:p w14:paraId="7CD6881B" w14:textId="77777777" w:rsidR="0028024D" w:rsidRPr="004B304E" w:rsidRDefault="0028024D" w:rsidP="0028024D">
      <w:pPr>
        <w:rPr>
          <w:rFonts w:eastAsia="Aptos"/>
          <w:sz w:val="16"/>
        </w:rPr>
      </w:pPr>
      <w:r w:rsidRPr="004B304E">
        <w:rPr>
          <w:rFonts w:eastAsia="Aptos"/>
          <w:sz w:val="16"/>
        </w:rPr>
        <w:t>What is the “Race” in Racial Capitalism?</w:t>
      </w:r>
    </w:p>
    <w:p w14:paraId="4D307D14" w14:textId="77777777" w:rsidR="0028024D" w:rsidRPr="004B304E" w:rsidRDefault="0028024D" w:rsidP="0028024D">
      <w:pPr>
        <w:rPr>
          <w:rFonts w:eastAsia="Aptos"/>
          <w:sz w:val="16"/>
        </w:rPr>
      </w:pPr>
      <w:r w:rsidRPr="004B304E">
        <w:rPr>
          <w:rFonts w:eastAsia="Aptos"/>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583B391D" w14:textId="77777777" w:rsidR="0028024D" w:rsidRPr="004B304E" w:rsidRDefault="0028024D" w:rsidP="0028024D">
      <w:pPr>
        <w:rPr>
          <w:rFonts w:eastAsia="Aptos"/>
          <w:sz w:val="16"/>
        </w:rPr>
      </w:pPr>
      <w:r w:rsidRPr="004B304E">
        <w:rPr>
          <w:rFonts w:eastAsia="Aptos"/>
          <w:sz w:val="16"/>
        </w:rPr>
        <w:t>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730AE6FF" w14:textId="77777777" w:rsidR="0028024D" w:rsidRPr="004B304E" w:rsidRDefault="0028024D" w:rsidP="0028024D">
      <w:pPr>
        <w:rPr>
          <w:rFonts w:eastAsia="Aptos"/>
          <w:sz w:val="16"/>
        </w:rPr>
      </w:pPr>
      <w:r w:rsidRPr="004B304E">
        <w:rPr>
          <w:rFonts w:eastAsia="Aptos"/>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044CC033" w14:textId="77777777" w:rsidR="0028024D" w:rsidRPr="004B304E" w:rsidRDefault="0028024D" w:rsidP="0028024D">
      <w:pPr>
        <w:rPr>
          <w:rFonts w:eastAsia="Aptos"/>
          <w:sz w:val="16"/>
        </w:rPr>
      </w:pPr>
      <w:r w:rsidRPr="004B304E">
        <w:rPr>
          <w:rFonts w:eastAsia="Aptos"/>
          <w:sz w:val="16"/>
        </w:rPr>
        <w:t>Of course, </w:t>
      </w:r>
      <w:r w:rsidRPr="004B304E">
        <w:rPr>
          <w:rFonts w:eastAsia="Aptos"/>
          <w:u w:val="single"/>
        </w:rPr>
        <w:t>whether “race”</w:t>
      </w:r>
      <w:r w:rsidRPr="004B304E">
        <w:rPr>
          <w:rFonts w:eastAsia="Aptos"/>
          <w:sz w:val="16"/>
        </w:rPr>
        <w:t> </w:t>
      </w:r>
      <w:r w:rsidRPr="004B304E">
        <w:rPr>
          <w:rFonts w:eastAsia="Aptos"/>
          <w:b/>
          <w:bCs/>
          <w:u w:val="single"/>
        </w:rPr>
        <w:t>preexisted</w:t>
      </w:r>
      <w:r w:rsidRPr="004B304E">
        <w:rPr>
          <w:rFonts w:eastAsia="Aptos"/>
          <w:sz w:val="16"/>
        </w:rPr>
        <w:t> </w:t>
      </w:r>
      <w:r w:rsidRPr="004B304E">
        <w:rPr>
          <w:rFonts w:eastAsia="Aptos"/>
          <w:u w:val="single"/>
        </w:rPr>
        <w:t>capitalism does not alter the</w:t>
      </w:r>
      <w:r w:rsidRPr="004B304E">
        <w:rPr>
          <w:rFonts w:eastAsia="Aptos"/>
          <w:sz w:val="16"/>
        </w:rPr>
        <w:t> </w:t>
      </w:r>
      <w:r w:rsidRPr="004B304E">
        <w:rPr>
          <w:rFonts w:eastAsia="Aptos"/>
          <w:b/>
          <w:bCs/>
          <w:u w:val="single"/>
        </w:rPr>
        <w:t>larger argument</w:t>
      </w:r>
      <w:r w:rsidRPr="004B304E">
        <w:rPr>
          <w:rFonts w:eastAsia="Aptos"/>
          <w:sz w:val="16"/>
        </w:rPr>
        <w:t> of the racial capitalism approach, </w:t>
      </w:r>
      <w:r w:rsidRPr="004B304E">
        <w:rPr>
          <w:rFonts w:eastAsia="Aptos"/>
          <w:u w:val="single"/>
        </w:rPr>
        <w:t>which is</w:t>
      </w:r>
      <w:r w:rsidRPr="004B304E">
        <w:rPr>
          <w:rFonts w:eastAsia="Aptos"/>
          <w:sz w:val="16"/>
        </w:rPr>
        <w:t> that </w:t>
      </w:r>
      <w:r w:rsidRPr="004B304E">
        <w:rPr>
          <w:rFonts w:eastAsia="Aptos"/>
          <w:u w:val="single"/>
        </w:rPr>
        <w:t>racial differentiation and capitalism are</w:t>
      </w:r>
      <w:r w:rsidRPr="004B304E">
        <w:rPr>
          <w:rFonts w:eastAsia="Aptos"/>
          <w:sz w:val="16"/>
        </w:rPr>
        <w:t> </w:t>
      </w:r>
      <w:r w:rsidRPr="004B304E">
        <w:rPr>
          <w:rFonts w:eastAsia="Aptos"/>
          <w:b/>
          <w:bCs/>
          <w:u w:val="single"/>
        </w:rPr>
        <w:t>mutually supportive</w:t>
      </w:r>
      <w:r w:rsidRPr="004B304E">
        <w:rPr>
          <w:rFonts w:eastAsia="Aptos"/>
          <w:sz w:val="16"/>
        </w:rPr>
        <w:t>. Still, the </w:t>
      </w:r>
      <w:r w:rsidRPr="004B304E">
        <w:rPr>
          <w:rFonts w:eastAsia="Aptos"/>
          <w:highlight w:val="cyan"/>
          <w:u w:val="single"/>
        </w:rPr>
        <w:t>tension</w:t>
      </w:r>
      <w:r w:rsidRPr="004B304E">
        <w:rPr>
          <w:rFonts w:eastAsia="Aptos"/>
          <w:sz w:val="16"/>
        </w:rPr>
        <w:t> in Robinson’s work </w:t>
      </w:r>
      <w:r w:rsidRPr="004B304E">
        <w:rPr>
          <w:rFonts w:eastAsia="Aptos"/>
          <w:highlight w:val="cyan"/>
          <w:u w:val="single"/>
        </w:rPr>
        <w:t>manifests</w:t>
      </w:r>
      <w:r w:rsidRPr="004B304E">
        <w:rPr>
          <w:rFonts w:eastAsia="Aptos"/>
          <w:sz w:val="16"/>
          <w:highlight w:val="cyan"/>
        </w:rPr>
        <w:t> </w:t>
      </w:r>
      <w:r w:rsidRPr="004B304E">
        <w:rPr>
          <w:rFonts w:eastAsia="Aptos"/>
          <w:highlight w:val="cyan"/>
          <w:u w:val="single"/>
        </w:rPr>
        <w:t>the</w:t>
      </w:r>
      <w:r w:rsidRPr="004B304E">
        <w:rPr>
          <w:rFonts w:eastAsia="Aptos"/>
          <w:sz w:val="16"/>
          <w:highlight w:val="cyan"/>
        </w:rPr>
        <w:t> </w:t>
      </w:r>
      <w:r w:rsidRPr="004B304E">
        <w:rPr>
          <w:rFonts w:eastAsia="Aptos"/>
          <w:b/>
          <w:bCs/>
          <w:highlight w:val="cyan"/>
          <w:u w:val="single"/>
        </w:rPr>
        <w:t>deeper</w:t>
      </w:r>
      <w:r w:rsidRPr="004B304E">
        <w:rPr>
          <w:rFonts w:eastAsia="Aptos"/>
          <w:sz w:val="16"/>
          <w:highlight w:val="cyan"/>
        </w:rPr>
        <w:t> </w:t>
      </w:r>
      <w:r w:rsidRPr="004B304E">
        <w:rPr>
          <w:rFonts w:eastAsia="Aptos"/>
          <w:highlight w:val="cyan"/>
          <w:u w:val="single"/>
        </w:rPr>
        <w:t>issue</w:t>
      </w:r>
      <w:r w:rsidRPr="004B304E">
        <w:rPr>
          <w:rFonts w:eastAsia="Aptos"/>
          <w:sz w:val="16"/>
        </w:rPr>
        <w:t> of whether “racial” capitalism refers to race or other identities. This issue permeates Walzer’s (2020) recent criticism of the racial capitalism concept. Walzer </w:t>
      </w:r>
      <w:r w:rsidRPr="004B304E">
        <w:rPr>
          <w:rFonts w:eastAsia="Aptos"/>
          <w:u w:val="single"/>
        </w:rPr>
        <w:t>points to examples such as</w:t>
      </w:r>
      <w:r w:rsidRPr="004B304E">
        <w:rPr>
          <w:rFonts w:eastAsia="Aptos"/>
          <w:sz w:val="16"/>
        </w:rPr>
        <w:t> </w:t>
      </w:r>
      <w:r w:rsidRPr="004B304E">
        <w:rPr>
          <w:rFonts w:eastAsia="Aptos"/>
          <w:b/>
          <w:bCs/>
          <w:highlight w:val="cyan"/>
          <w:u w:val="single"/>
        </w:rPr>
        <w:t>Russia</w:t>
      </w:r>
      <w:r w:rsidRPr="004B304E">
        <w:rPr>
          <w:rFonts w:eastAsia="Aptos"/>
          <w:sz w:val="16"/>
          <w:highlight w:val="cyan"/>
        </w:rPr>
        <w:t> </w:t>
      </w:r>
      <w:r w:rsidRPr="004B304E">
        <w:rPr>
          <w:rFonts w:eastAsia="Aptos"/>
          <w:highlight w:val="cyan"/>
          <w:u w:val="single"/>
        </w:rPr>
        <w:t>and</w:t>
      </w:r>
      <w:r w:rsidRPr="004B304E">
        <w:rPr>
          <w:rFonts w:eastAsia="Aptos"/>
          <w:sz w:val="16"/>
          <w:highlight w:val="cyan"/>
        </w:rPr>
        <w:t> </w:t>
      </w:r>
      <w:r w:rsidRPr="004B304E">
        <w:rPr>
          <w:rFonts w:eastAsia="Aptos"/>
          <w:b/>
          <w:bCs/>
          <w:highlight w:val="cyan"/>
          <w:u w:val="single"/>
        </w:rPr>
        <w:t>China</w:t>
      </w:r>
      <w:r w:rsidRPr="004B304E">
        <w:rPr>
          <w:rFonts w:eastAsia="Aptos"/>
          <w:sz w:val="16"/>
        </w:rPr>
        <w:t>, </w:t>
      </w:r>
      <w:r w:rsidRPr="004B304E">
        <w:rPr>
          <w:rFonts w:eastAsia="Aptos"/>
          <w:u w:val="single"/>
        </w:rPr>
        <w:t>where</w:t>
      </w:r>
      <w:r w:rsidRPr="004B304E">
        <w:rPr>
          <w:rFonts w:eastAsia="Aptos"/>
          <w:sz w:val="16"/>
        </w:rPr>
        <w:t> </w:t>
      </w:r>
      <w:r w:rsidRPr="004B304E">
        <w:rPr>
          <w:rFonts w:eastAsia="Aptos"/>
          <w:u w:val="single"/>
        </w:rPr>
        <w:t>capitalism</w:t>
      </w:r>
      <w:r w:rsidRPr="004B304E">
        <w:rPr>
          <w:rFonts w:eastAsia="Aptos"/>
          <w:sz w:val="16"/>
        </w:rPr>
        <w:t> </w:t>
      </w:r>
      <w:r w:rsidRPr="004B304E">
        <w:rPr>
          <w:rFonts w:eastAsia="Aptos"/>
          <w:highlight w:val="cyan"/>
          <w:u w:val="single"/>
        </w:rPr>
        <w:t>do</w:t>
      </w:r>
      <w:r w:rsidRPr="004B304E">
        <w:rPr>
          <w:rFonts w:eastAsia="Aptos"/>
          <w:u w:val="single"/>
        </w:rPr>
        <w:t xml:space="preserve">es </w:t>
      </w:r>
      <w:r w:rsidRPr="004B304E">
        <w:rPr>
          <w:rFonts w:eastAsia="Aptos"/>
          <w:highlight w:val="cyan"/>
          <w:u w:val="single"/>
        </w:rPr>
        <w:t>not rely on</w:t>
      </w:r>
      <w:r w:rsidRPr="004B304E">
        <w:rPr>
          <w:rFonts w:eastAsia="Aptos"/>
          <w:sz w:val="16"/>
          <w:highlight w:val="cyan"/>
        </w:rPr>
        <w:t> </w:t>
      </w:r>
      <w:r w:rsidRPr="004B304E">
        <w:rPr>
          <w:rFonts w:eastAsia="Aptos"/>
          <w:b/>
          <w:bCs/>
          <w:highlight w:val="cyan"/>
          <w:u w:val="single"/>
        </w:rPr>
        <w:t>racial differences</w:t>
      </w:r>
      <w:r w:rsidRPr="004B304E">
        <w:rPr>
          <w:rFonts w:eastAsia="Aptos"/>
          <w:sz w:val="16"/>
        </w:rPr>
        <w:t> </w:t>
      </w:r>
      <w:r w:rsidRPr="004B304E">
        <w:rPr>
          <w:rFonts w:eastAsia="Aptos"/>
          <w:u w:val="single"/>
        </w:rPr>
        <w:t>but</w:t>
      </w:r>
      <w:r w:rsidRPr="004B304E">
        <w:rPr>
          <w:rFonts w:eastAsia="Aptos"/>
          <w:sz w:val="16"/>
        </w:rPr>
        <w:t> rather on </w:t>
      </w:r>
      <w:r w:rsidRPr="004B304E">
        <w:rPr>
          <w:rFonts w:eastAsia="Aptos"/>
          <w:b/>
          <w:bCs/>
          <w:u w:val="single"/>
        </w:rPr>
        <w:t>ethnic</w:t>
      </w:r>
      <w:r w:rsidRPr="004B304E">
        <w:rPr>
          <w:rFonts w:eastAsia="Aptos"/>
          <w:sz w:val="16"/>
        </w:rPr>
        <w:t> </w:t>
      </w:r>
      <w:r w:rsidRPr="004B304E">
        <w:rPr>
          <w:rFonts w:eastAsia="Aptos"/>
          <w:u w:val="single"/>
        </w:rPr>
        <w:t>and</w:t>
      </w:r>
      <w:r w:rsidRPr="004B304E">
        <w:rPr>
          <w:rFonts w:eastAsia="Aptos"/>
          <w:sz w:val="16"/>
        </w:rPr>
        <w:t> </w:t>
      </w:r>
      <w:r w:rsidRPr="004B304E">
        <w:rPr>
          <w:rFonts w:eastAsia="Aptos"/>
          <w:b/>
          <w:bCs/>
          <w:u w:val="single"/>
        </w:rPr>
        <w:t>religious</w:t>
      </w:r>
      <w:r w:rsidRPr="004B304E">
        <w:rPr>
          <w:rFonts w:eastAsia="Aptos"/>
          <w:sz w:val="16"/>
        </w:rPr>
        <w:t> </w:t>
      </w:r>
      <w:r w:rsidRPr="004B304E">
        <w:rPr>
          <w:rFonts w:eastAsia="Aptos"/>
          <w:u w:val="single"/>
        </w:rPr>
        <w:t>differentiation</w:t>
      </w:r>
      <w:r w:rsidRPr="004B304E">
        <w:rPr>
          <w:rFonts w:eastAsia="Aptos"/>
          <w:sz w:val="16"/>
        </w:rPr>
        <w:t>. “It may be that </w:t>
      </w:r>
      <w:r w:rsidRPr="004B304E">
        <w:rPr>
          <w:rFonts w:eastAsia="Aptos"/>
          <w:u w:val="single"/>
        </w:rPr>
        <w:t>Muslims</w:t>
      </w:r>
      <w:r w:rsidRPr="004B304E">
        <w:rPr>
          <w:rFonts w:eastAsia="Aptos"/>
          <w:sz w:val="16"/>
        </w:rPr>
        <w:t> </w:t>
      </w:r>
      <w:r w:rsidRPr="004B304E">
        <w:rPr>
          <w:rFonts w:eastAsia="Aptos"/>
          <w:u w:val="single"/>
        </w:rPr>
        <w:t>are</w:t>
      </w:r>
      <w:r w:rsidRPr="004B304E">
        <w:rPr>
          <w:rFonts w:eastAsia="Aptos"/>
          <w:sz w:val="16"/>
        </w:rPr>
        <w:t> among the </w:t>
      </w:r>
      <w:r w:rsidRPr="004B304E">
        <w:rPr>
          <w:rFonts w:eastAsia="Aptos"/>
          <w:b/>
          <w:bCs/>
          <w:u w:val="single"/>
        </w:rPr>
        <w:t>most exploited</w:t>
      </w:r>
      <w:r w:rsidRPr="004B304E">
        <w:rPr>
          <w:rFonts w:eastAsia="Aptos"/>
          <w:sz w:val="16"/>
        </w:rPr>
        <w:t> workers </w:t>
      </w:r>
      <w:r w:rsidRPr="004B304E">
        <w:rPr>
          <w:rFonts w:eastAsia="Aptos"/>
          <w:u w:val="single"/>
        </w:rPr>
        <w:t>in Russia</w:t>
      </w:r>
      <w:r w:rsidRPr="004B304E">
        <w:rPr>
          <w:rFonts w:eastAsia="Aptos"/>
          <w:sz w:val="16"/>
        </w:rPr>
        <w:t>,” he wrote, “but </w:t>
      </w:r>
      <w:r w:rsidRPr="004B304E">
        <w:rPr>
          <w:rFonts w:eastAsia="Aptos"/>
          <w:u w:val="single"/>
        </w:rPr>
        <w:t>they are</w:t>
      </w:r>
      <w:r w:rsidRPr="004B304E">
        <w:rPr>
          <w:rFonts w:eastAsia="Aptos"/>
          <w:sz w:val="16"/>
        </w:rPr>
        <w:t> </w:t>
      </w:r>
      <w:r w:rsidRPr="004B304E">
        <w:rPr>
          <w:rFonts w:eastAsia="Aptos"/>
          <w:u w:val="single"/>
        </w:rPr>
        <w:t>mostly</w:t>
      </w:r>
      <w:r w:rsidRPr="004B304E">
        <w:rPr>
          <w:rFonts w:eastAsia="Aptos"/>
          <w:sz w:val="16"/>
        </w:rPr>
        <w:t> </w:t>
      </w:r>
      <w:r w:rsidRPr="004B304E">
        <w:rPr>
          <w:rFonts w:eastAsia="Aptos"/>
          <w:b/>
          <w:bCs/>
          <w:u w:val="single"/>
        </w:rPr>
        <w:t>Caucasian</w:t>
      </w:r>
      <w:r w:rsidRPr="004B304E">
        <w:rPr>
          <w:rFonts w:eastAsia="Aptos"/>
          <w:sz w:val="16"/>
        </w:rPr>
        <w:t> (some of them the original Caucasians), </w:t>
      </w:r>
      <w:r w:rsidRPr="004B304E">
        <w:rPr>
          <w:rFonts w:eastAsia="Aptos"/>
          <w:u w:val="single"/>
        </w:rPr>
        <w:t>so we</w:t>
      </w:r>
      <w:r w:rsidRPr="004B304E">
        <w:rPr>
          <w:rFonts w:eastAsia="Aptos"/>
          <w:sz w:val="16"/>
        </w:rPr>
        <w:t> </w:t>
      </w:r>
      <w:r w:rsidRPr="004B304E">
        <w:rPr>
          <w:rFonts w:eastAsia="Aptos"/>
          <w:u w:val="single"/>
        </w:rPr>
        <w:t>would have to</w:t>
      </w:r>
      <w:r w:rsidRPr="004B304E">
        <w:rPr>
          <w:rFonts w:eastAsia="Aptos"/>
          <w:sz w:val="16"/>
        </w:rPr>
        <w:t> </w:t>
      </w:r>
      <w:r w:rsidRPr="004B304E">
        <w:rPr>
          <w:rFonts w:eastAsia="Aptos"/>
          <w:u w:val="single"/>
        </w:rPr>
        <w:t>talk about</w:t>
      </w:r>
      <w:r w:rsidRPr="004B304E">
        <w:rPr>
          <w:rFonts w:eastAsia="Aptos"/>
          <w:sz w:val="16"/>
        </w:rPr>
        <w:t> </w:t>
      </w:r>
      <w:r w:rsidRPr="004B304E">
        <w:rPr>
          <w:rFonts w:eastAsia="Aptos"/>
          <w:b/>
          <w:bCs/>
          <w:u w:val="single"/>
        </w:rPr>
        <w:t>religious capitalism</w:t>
      </w:r>
      <w:r w:rsidRPr="004B304E">
        <w:rPr>
          <w:rFonts w:eastAsia="Aptos"/>
          <w:sz w:val="16"/>
        </w:rPr>
        <w:t>—where Orthodox Christians, not white people, are the privileged group.” On this basis, Walzer </w:t>
      </w:r>
      <w:r w:rsidRPr="004B304E">
        <w:rPr>
          <w:rFonts w:eastAsia="Aptos"/>
          <w:u w:val="single"/>
        </w:rPr>
        <w:t xml:space="preserve">rejected the </w:t>
      </w:r>
      <w:r w:rsidRPr="004B304E">
        <w:rPr>
          <w:rFonts w:eastAsia="Aptos"/>
          <w:highlight w:val="cyan"/>
          <w:u w:val="single"/>
        </w:rPr>
        <w:t>racial capitalism</w:t>
      </w:r>
      <w:r w:rsidRPr="004B304E">
        <w:rPr>
          <w:rFonts w:eastAsia="Aptos"/>
          <w:sz w:val="16"/>
        </w:rPr>
        <w:t> </w:t>
      </w:r>
      <w:r w:rsidRPr="004B304E">
        <w:rPr>
          <w:rFonts w:eastAsia="Aptos"/>
          <w:u w:val="single"/>
        </w:rPr>
        <w:t>concept</w:t>
      </w:r>
      <w:r w:rsidRPr="004B304E">
        <w:rPr>
          <w:rFonts w:eastAsia="Aptos"/>
          <w:sz w:val="16"/>
        </w:rPr>
        <w:t> </w:t>
      </w:r>
      <w:r w:rsidRPr="004B304E">
        <w:rPr>
          <w:rFonts w:eastAsia="Aptos"/>
          <w:u w:val="single"/>
        </w:rPr>
        <w:t>as</w:t>
      </w:r>
      <w:r w:rsidRPr="004B304E">
        <w:rPr>
          <w:rFonts w:eastAsia="Aptos"/>
          <w:sz w:val="16"/>
        </w:rPr>
        <w:t> </w:t>
      </w:r>
      <w:r w:rsidRPr="004B304E">
        <w:rPr>
          <w:rFonts w:eastAsia="Aptos"/>
          <w:b/>
          <w:bCs/>
          <w:highlight w:val="cyan"/>
          <w:u w:val="single"/>
        </w:rPr>
        <w:t>limited at best</w:t>
      </w:r>
      <w:r w:rsidRPr="004B304E">
        <w:rPr>
          <w:rFonts w:eastAsia="Aptos"/>
          <w:sz w:val="16"/>
          <w:highlight w:val="cyan"/>
        </w:rPr>
        <w:t> </w:t>
      </w:r>
      <w:r w:rsidRPr="004B304E">
        <w:rPr>
          <w:rFonts w:eastAsia="Aptos"/>
          <w:highlight w:val="cyan"/>
          <w:u w:val="single"/>
        </w:rPr>
        <w:t>and</w:t>
      </w:r>
      <w:r w:rsidRPr="004B304E">
        <w:rPr>
          <w:rFonts w:eastAsia="Aptos"/>
          <w:sz w:val="16"/>
          <w:highlight w:val="cyan"/>
        </w:rPr>
        <w:t> </w:t>
      </w:r>
      <w:r w:rsidRPr="004B304E">
        <w:rPr>
          <w:rFonts w:eastAsia="Aptos"/>
          <w:b/>
          <w:bCs/>
          <w:highlight w:val="cyan"/>
          <w:u w:val="single"/>
        </w:rPr>
        <w:t>analytically debilitating</w:t>
      </w:r>
      <w:r w:rsidRPr="004B304E">
        <w:rPr>
          <w:rFonts w:eastAsia="Aptos"/>
          <w:sz w:val="16"/>
          <w:highlight w:val="cyan"/>
        </w:rPr>
        <w:t> </w:t>
      </w:r>
      <w:r w:rsidRPr="004B304E">
        <w:rPr>
          <w:rFonts w:eastAsia="Aptos"/>
          <w:highlight w:val="cyan"/>
          <w:u w:val="single"/>
        </w:rPr>
        <w:t>at worse</w:t>
      </w:r>
      <w:r w:rsidRPr="004B304E">
        <w:rPr>
          <w:rFonts w:eastAsia="Aptos"/>
          <w:sz w:val="16"/>
        </w:rPr>
        <w:t>.</w:t>
      </w:r>
    </w:p>
    <w:p w14:paraId="0F7605E0" w14:textId="77777777" w:rsidR="0028024D" w:rsidRPr="004B304E" w:rsidRDefault="0028024D" w:rsidP="0028024D">
      <w:pPr>
        <w:rPr>
          <w:rFonts w:eastAsia="Aptos"/>
          <w:sz w:val="16"/>
        </w:rPr>
      </w:pPr>
      <w:r w:rsidRPr="004B304E">
        <w:rPr>
          <w:rFonts w:eastAsia="Aptos"/>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3DCC0F55" w14:textId="77777777" w:rsidR="0028024D" w:rsidRPr="004B304E" w:rsidRDefault="0028024D" w:rsidP="0028024D">
      <w:pPr>
        <w:rPr>
          <w:rFonts w:eastAsia="Aptos"/>
          <w:sz w:val="16"/>
        </w:rPr>
      </w:pPr>
      <w:r w:rsidRPr="004B304E">
        <w:rPr>
          <w:rFonts w:eastAsia="Aptos"/>
          <w:sz w:val="16"/>
        </w:rPr>
        <w:t>Yet </w:t>
      </w:r>
      <w:r w:rsidRPr="004B304E">
        <w:rPr>
          <w:rFonts w:eastAsia="Aptos"/>
          <w:u w:val="single"/>
        </w:rPr>
        <w:t>this</w:t>
      </w:r>
      <w:r w:rsidRPr="004B304E">
        <w:rPr>
          <w:rFonts w:eastAsia="Aptos"/>
          <w:sz w:val="16"/>
        </w:rPr>
        <w:t> </w:t>
      </w:r>
      <w:r w:rsidRPr="004B304E">
        <w:rPr>
          <w:rFonts w:eastAsia="Aptos"/>
          <w:b/>
          <w:bCs/>
          <w:u w:val="single"/>
        </w:rPr>
        <w:t>scaling upward</w:t>
      </w:r>
      <w:r w:rsidRPr="004B304E">
        <w:rPr>
          <w:rFonts w:eastAsia="Aptos"/>
          <w:sz w:val="16"/>
        </w:rPr>
        <w:t> </w:t>
      </w:r>
      <w:r w:rsidRPr="004B304E">
        <w:rPr>
          <w:rFonts w:eastAsia="Aptos"/>
          <w:u w:val="single"/>
        </w:rPr>
        <w:t>of capitalism to a</w:t>
      </w:r>
      <w:r w:rsidRPr="004B304E">
        <w:rPr>
          <w:rFonts w:eastAsia="Aptos"/>
          <w:sz w:val="16"/>
        </w:rPr>
        <w:t> </w:t>
      </w:r>
      <w:r w:rsidRPr="004B304E">
        <w:rPr>
          <w:rFonts w:eastAsia="Aptos"/>
          <w:b/>
          <w:bCs/>
          <w:u w:val="single"/>
        </w:rPr>
        <w:t>global</w:t>
      </w:r>
      <w:r w:rsidRPr="004B304E">
        <w:rPr>
          <w:rFonts w:eastAsia="Aptos"/>
          <w:sz w:val="16"/>
        </w:rPr>
        <w:t> </w:t>
      </w:r>
      <w:r w:rsidRPr="004B304E">
        <w:rPr>
          <w:rFonts w:eastAsia="Aptos"/>
          <w:u w:val="single"/>
        </w:rPr>
        <w:t>level</w:t>
      </w:r>
      <w:r w:rsidRPr="004B304E">
        <w:rPr>
          <w:rFonts w:eastAsia="Aptos"/>
          <w:sz w:val="16"/>
        </w:rPr>
        <w:t> </w:t>
      </w:r>
      <w:r w:rsidRPr="004B304E">
        <w:rPr>
          <w:rFonts w:eastAsia="Aptos"/>
          <w:u w:val="single"/>
        </w:rPr>
        <w:t>brings</w:t>
      </w:r>
      <w:r w:rsidRPr="004B304E">
        <w:rPr>
          <w:rFonts w:eastAsia="Aptos"/>
          <w:sz w:val="16"/>
        </w:rPr>
        <w:t> </w:t>
      </w:r>
      <w:r w:rsidRPr="004B304E">
        <w:rPr>
          <w:rFonts w:eastAsia="Aptos"/>
          <w:u w:val="single"/>
        </w:rPr>
        <w:t>its</w:t>
      </w:r>
      <w:r w:rsidRPr="004B304E">
        <w:rPr>
          <w:rFonts w:eastAsia="Aptos"/>
          <w:sz w:val="16"/>
        </w:rPr>
        <w:t> own </w:t>
      </w:r>
      <w:r w:rsidRPr="004B304E">
        <w:rPr>
          <w:rFonts w:eastAsia="Aptos"/>
          <w:u w:val="single"/>
        </w:rPr>
        <w:t>complications</w:t>
      </w:r>
      <w:r w:rsidRPr="004B304E">
        <w:rPr>
          <w:rFonts w:eastAsia="Aptos"/>
          <w:sz w:val="16"/>
        </w:rPr>
        <w:t>. It </w:t>
      </w:r>
      <w:r w:rsidRPr="004B304E">
        <w:rPr>
          <w:rFonts w:eastAsia="Aptos"/>
          <w:u w:val="single"/>
        </w:rPr>
        <w:t>carries</w:t>
      </w:r>
      <w:r w:rsidRPr="004B304E">
        <w:rPr>
          <w:rFonts w:eastAsia="Aptos"/>
          <w:sz w:val="16"/>
        </w:rPr>
        <w:t> </w:t>
      </w:r>
      <w:r w:rsidRPr="004B304E">
        <w:rPr>
          <w:rFonts w:eastAsia="Aptos"/>
          <w:u w:val="single"/>
        </w:rPr>
        <w:t>the danger of</w:t>
      </w:r>
      <w:r w:rsidRPr="004B304E">
        <w:rPr>
          <w:rFonts w:eastAsia="Aptos"/>
          <w:sz w:val="16"/>
        </w:rPr>
        <w:t> what Bourdieu and Wacquant (1999) called “</w:t>
      </w:r>
      <w:r w:rsidRPr="004B304E">
        <w:rPr>
          <w:rFonts w:eastAsia="Aptos"/>
          <w:u w:val="single"/>
        </w:rPr>
        <w:t>the</w:t>
      </w:r>
      <w:r w:rsidRPr="004B304E">
        <w:rPr>
          <w:rFonts w:eastAsia="Aptos"/>
          <w:sz w:val="16"/>
        </w:rPr>
        <w:t> </w:t>
      </w:r>
      <w:r w:rsidRPr="004B304E">
        <w:rPr>
          <w:rFonts w:eastAsia="Aptos"/>
          <w:b/>
          <w:bCs/>
          <w:u w:val="single"/>
        </w:rPr>
        <w:t>cunning of imperialist</w:t>
      </w:r>
      <w:r w:rsidRPr="004B304E">
        <w:rPr>
          <w:rFonts w:eastAsia="Aptos"/>
          <w:sz w:val="16"/>
        </w:rPr>
        <w:t> [racialist] </w:t>
      </w:r>
      <w:r w:rsidRPr="004B304E">
        <w:rPr>
          <w:rFonts w:eastAsia="Aptos"/>
          <w:b/>
          <w:bCs/>
          <w:u w:val="single"/>
        </w:rPr>
        <w:t>reason</w:t>
      </w:r>
      <w:r w:rsidRPr="004B304E">
        <w:rPr>
          <w:rFonts w:eastAsia="Aptos"/>
          <w:sz w:val="16"/>
        </w:rPr>
        <w:t>”: </w:t>
      </w:r>
      <w:r w:rsidRPr="004B304E">
        <w:rPr>
          <w:rFonts w:eastAsia="Aptos"/>
          <w:u w:val="single"/>
        </w:rPr>
        <w:t>an analytic operation by which</w:t>
      </w:r>
      <w:r w:rsidRPr="004B304E">
        <w:rPr>
          <w:rFonts w:eastAsia="Aptos"/>
          <w:sz w:val="16"/>
        </w:rPr>
        <w:t> </w:t>
      </w:r>
      <w:r w:rsidRPr="004B304E">
        <w:rPr>
          <w:rFonts w:eastAsia="Aptos"/>
          <w:b/>
          <w:bCs/>
          <w:u w:val="single"/>
        </w:rPr>
        <w:t>U.S.-centered</w:t>
      </w:r>
      <w:r w:rsidRPr="004B304E">
        <w:rPr>
          <w:rFonts w:eastAsia="Aptos"/>
          <w:sz w:val="16"/>
        </w:rPr>
        <w:t> </w:t>
      </w:r>
      <w:r w:rsidRPr="004B304E">
        <w:rPr>
          <w:rFonts w:eastAsia="Aptos"/>
          <w:u w:val="single"/>
        </w:rPr>
        <w:t>scholars impose</w:t>
      </w:r>
      <w:r w:rsidRPr="004B304E">
        <w:rPr>
          <w:rFonts w:eastAsia="Aptos"/>
          <w:sz w:val="16"/>
        </w:rPr>
        <w:t> </w:t>
      </w:r>
      <w:r w:rsidRPr="004B304E">
        <w:rPr>
          <w:rFonts w:eastAsia="Aptos"/>
          <w:b/>
          <w:bCs/>
          <w:u w:val="single"/>
        </w:rPr>
        <w:t>presumably</w:t>
      </w:r>
      <w:r w:rsidRPr="004B304E">
        <w:rPr>
          <w:rFonts w:eastAsia="Aptos"/>
          <w:sz w:val="16"/>
        </w:rPr>
        <w:t> </w:t>
      </w:r>
      <w:r w:rsidRPr="004B304E">
        <w:rPr>
          <w:rFonts w:eastAsia="Aptos"/>
          <w:u w:val="single"/>
        </w:rPr>
        <w:t>U.S.-centric classifications</w:t>
      </w:r>
      <w:r w:rsidRPr="004B304E">
        <w:rPr>
          <w:rFonts w:eastAsia="Aptos"/>
          <w:sz w:val="16"/>
        </w:rPr>
        <w:t> (in this case, “race”) </w:t>
      </w:r>
      <w:r w:rsidRPr="004B304E">
        <w:rPr>
          <w:rFonts w:eastAsia="Aptos"/>
          <w:u w:val="single"/>
        </w:rPr>
        <w:t>onto the rest of the world</w:t>
      </w:r>
      <w:r w:rsidRPr="004B304E">
        <w:rPr>
          <w:rFonts w:eastAsia="Aptos"/>
          <w:sz w:val="16"/>
        </w:rPr>
        <w:t>, thereby </w:t>
      </w:r>
      <w:r w:rsidRPr="004B304E">
        <w:rPr>
          <w:rFonts w:eastAsia="Aptos"/>
          <w:u w:val="single"/>
        </w:rPr>
        <w:t>imposing</w:t>
      </w:r>
      <w:r w:rsidRPr="004B304E">
        <w:rPr>
          <w:rFonts w:eastAsia="Aptos"/>
          <w:sz w:val="16"/>
        </w:rPr>
        <w:t> racial </w:t>
      </w:r>
      <w:r w:rsidRPr="004B304E">
        <w:rPr>
          <w:rFonts w:eastAsia="Aptos"/>
          <w:u w:val="single"/>
        </w:rPr>
        <w:t>classifications</w:t>
      </w:r>
      <w:r w:rsidRPr="004B304E">
        <w:rPr>
          <w:rFonts w:eastAsia="Aptos"/>
          <w:sz w:val="16"/>
        </w:rPr>
        <w:t> </w:t>
      </w:r>
      <w:r w:rsidRPr="004B304E">
        <w:rPr>
          <w:rFonts w:eastAsia="Aptos"/>
          <w:u w:val="single"/>
        </w:rPr>
        <w:t>into contexts</w:t>
      </w:r>
      <w:r w:rsidRPr="004B304E">
        <w:rPr>
          <w:rFonts w:eastAsia="Aptos"/>
          <w:sz w:val="16"/>
        </w:rPr>
        <w:t> </w:t>
      </w:r>
      <w:r w:rsidRPr="004B304E">
        <w:rPr>
          <w:rFonts w:eastAsia="Aptos"/>
          <w:u w:val="single"/>
        </w:rPr>
        <w:t>where</w:t>
      </w:r>
      <w:r w:rsidRPr="004B304E">
        <w:rPr>
          <w:rFonts w:eastAsia="Aptos"/>
          <w:sz w:val="16"/>
        </w:rPr>
        <w:t> </w:t>
      </w:r>
      <w:r w:rsidRPr="004B304E">
        <w:rPr>
          <w:rFonts w:eastAsia="Aptos"/>
          <w:u w:val="single"/>
        </w:rPr>
        <w:t>they</w:t>
      </w:r>
      <w:r w:rsidRPr="004B304E">
        <w:rPr>
          <w:rFonts w:eastAsia="Aptos"/>
          <w:sz w:val="16"/>
        </w:rPr>
        <w:t> </w:t>
      </w:r>
      <w:r w:rsidRPr="004B304E">
        <w:rPr>
          <w:rFonts w:eastAsia="Aptos"/>
          <w:b/>
          <w:bCs/>
          <w:u w:val="single"/>
        </w:rPr>
        <w:t>might</w:t>
      </w:r>
      <w:r w:rsidRPr="004B304E">
        <w:rPr>
          <w:rFonts w:eastAsia="Aptos"/>
          <w:sz w:val="16"/>
        </w:rPr>
        <w:t> </w:t>
      </w:r>
      <w:r w:rsidRPr="004B304E">
        <w:rPr>
          <w:rFonts w:eastAsia="Aptos"/>
          <w:b/>
          <w:bCs/>
          <w:u w:val="single"/>
        </w:rPr>
        <w:t>not</w:t>
      </w:r>
      <w:r w:rsidRPr="004B304E">
        <w:rPr>
          <w:rFonts w:eastAsia="Aptos"/>
          <w:sz w:val="16"/>
        </w:rPr>
        <w:t> </w:t>
      </w:r>
      <w:r w:rsidRPr="004B304E">
        <w:rPr>
          <w:rFonts w:eastAsia="Aptos"/>
          <w:b/>
          <w:bCs/>
          <w:u w:val="single"/>
        </w:rPr>
        <w:t>be</w:t>
      </w:r>
      <w:r w:rsidRPr="004B304E">
        <w:rPr>
          <w:rFonts w:eastAsia="Aptos"/>
          <w:sz w:val="16"/>
        </w:rPr>
        <w:t> </w:t>
      </w:r>
      <w:r w:rsidRPr="004B304E">
        <w:rPr>
          <w:rFonts w:eastAsia="Aptos"/>
          <w:b/>
          <w:bCs/>
          <w:u w:val="single"/>
        </w:rPr>
        <w:t>operative</w:t>
      </w:r>
      <w:r w:rsidRPr="004B304E">
        <w:rPr>
          <w:rFonts w:eastAsia="Aptos"/>
          <w:sz w:val="16"/>
        </w:rPr>
        <w:t>. We would </w:t>
      </w:r>
      <w:r w:rsidRPr="004B304E">
        <w:rPr>
          <w:rFonts w:eastAsia="Aptos"/>
          <w:u w:val="single"/>
        </w:rPr>
        <w:t>be obliged</w:t>
      </w:r>
      <w:r w:rsidRPr="004B304E">
        <w:rPr>
          <w:rFonts w:eastAsia="Aptos"/>
          <w:sz w:val="16"/>
        </w:rPr>
        <w:t>, for instance, </w:t>
      </w:r>
      <w:r w:rsidRPr="004B304E">
        <w:rPr>
          <w:rFonts w:eastAsia="Aptos"/>
          <w:u w:val="single"/>
        </w:rPr>
        <w:t>to impose</w:t>
      </w:r>
      <w:r w:rsidRPr="004B304E">
        <w:rPr>
          <w:rFonts w:eastAsia="Aptos"/>
          <w:sz w:val="16"/>
        </w:rPr>
        <w:t> </w:t>
      </w:r>
      <w:r w:rsidRPr="004B304E">
        <w:rPr>
          <w:rFonts w:eastAsia="Aptos"/>
          <w:b/>
          <w:bCs/>
          <w:u w:val="single"/>
        </w:rPr>
        <w:t>racial classifications</w:t>
      </w:r>
      <w:r w:rsidRPr="004B304E">
        <w:rPr>
          <w:rFonts w:eastAsia="Aptos"/>
          <w:sz w:val="16"/>
        </w:rPr>
        <w:t> </w:t>
      </w:r>
      <w:r w:rsidRPr="004B304E">
        <w:rPr>
          <w:rFonts w:eastAsia="Aptos"/>
          <w:u w:val="single"/>
        </w:rPr>
        <w:t>onto Latin American contexts such as</w:t>
      </w:r>
      <w:r w:rsidRPr="004B304E">
        <w:rPr>
          <w:rFonts w:eastAsia="Aptos"/>
          <w:sz w:val="16"/>
        </w:rPr>
        <w:t> </w:t>
      </w:r>
      <w:r w:rsidRPr="004B304E">
        <w:rPr>
          <w:rFonts w:eastAsia="Aptos"/>
          <w:b/>
          <w:bCs/>
          <w:u w:val="single"/>
        </w:rPr>
        <w:t>Brazil</w:t>
      </w:r>
      <w:r w:rsidRPr="004B304E">
        <w:rPr>
          <w:rFonts w:eastAsia="Aptos"/>
          <w:sz w:val="16"/>
        </w:rPr>
        <w:t>, </w:t>
      </w:r>
      <w:r w:rsidRPr="004B304E">
        <w:rPr>
          <w:rFonts w:eastAsia="Aptos"/>
          <w:u w:val="single"/>
        </w:rPr>
        <w:t>where</w:t>
      </w:r>
      <w:r w:rsidRPr="004B304E">
        <w:rPr>
          <w:rFonts w:eastAsia="Aptos"/>
          <w:sz w:val="16"/>
        </w:rPr>
        <w:t> the </w:t>
      </w:r>
      <w:r w:rsidRPr="004B304E">
        <w:rPr>
          <w:rFonts w:eastAsia="Aptos"/>
          <w:b/>
          <w:bCs/>
          <w:u w:val="single"/>
        </w:rPr>
        <w:t>salience</w:t>
      </w:r>
      <w:r w:rsidRPr="004B304E">
        <w:rPr>
          <w:rFonts w:eastAsia="Aptos"/>
          <w:sz w:val="16"/>
        </w:rPr>
        <w:t> </w:t>
      </w:r>
      <w:r w:rsidRPr="004B304E">
        <w:rPr>
          <w:rFonts w:eastAsia="Aptos"/>
          <w:u w:val="single"/>
        </w:rPr>
        <w:t>of racial classifications is</w:t>
      </w:r>
      <w:r w:rsidRPr="004B304E">
        <w:rPr>
          <w:rFonts w:eastAsia="Aptos"/>
          <w:sz w:val="16"/>
        </w:rPr>
        <w:t> </w:t>
      </w:r>
      <w:r w:rsidRPr="004B304E">
        <w:rPr>
          <w:rFonts w:eastAsia="Aptos"/>
          <w:b/>
          <w:bCs/>
          <w:u w:val="single"/>
        </w:rPr>
        <w:t>debatable</w:t>
      </w:r>
      <w:r w:rsidRPr="004B304E">
        <w:rPr>
          <w:rFonts w:eastAsia="Aptos"/>
          <w:sz w:val="16"/>
        </w:rPr>
        <w:t> (Loveman 1999; Wimmer 2015). In short, if we are to insist on the global character of racial capitalism, </w:t>
      </w:r>
      <w:r w:rsidRPr="004B304E">
        <w:rPr>
          <w:rFonts w:eastAsia="Aptos"/>
          <w:u w:val="single"/>
        </w:rPr>
        <w:t>we must assume</w:t>
      </w:r>
      <w:r w:rsidRPr="004B304E">
        <w:rPr>
          <w:rFonts w:eastAsia="Aptos"/>
          <w:sz w:val="16"/>
        </w:rPr>
        <w:t> that </w:t>
      </w:r>
      <w:r w:rsidRPr="004B304E">
        <w:rPr>
          <w:rFonts w:eastAsia="Aptos"/>
          <w:u w:val="single"/>
        </w:rPr>
        <w:t>analysts’ racial classifications are</w:t>
      </w:r>
      <w:r w:rsidRPr="004B304E">
        <w:rPr>
          <w:rFonts w:eastAsia="Aptos"/>
          <w:sz w:val="16"/>
        </w:rPr>
        <w:t> </w:t>
      </w:r>
      <w:r w:rsidRPr="004B304E">
        <w:rPr>
          <w:rFonts w:eastAsia="Aptos"/>
          <w:b/>
          <w:bCs/>
          <w:u w:val="single"/>
        </w:rPr>
        <w:t>global</w:t>
      </w:r>
      <w:r w:rsidRPr="004B304E">
        <w:rPr>
          <w:rFonts w:eastAsia="Aptos"/>
          <w:sz w:val="16"/>
        </w:rPr>
        <w:t> </w:t>
      </w:r>
      <w:r w:rsidRPr="004B304E">
        <w:rPr>
          <w:rFonts w:eastAsia="Aptos"/>
          <w:u w:val="single"/>
        </w:rPr>
        <w:t>as well</w:t>
      </w:r>
      <w:r w:rsidRPr="004B304E">
        <w:rPr>
          <w:rFonts w:eastAsia="Aptos"/>
          <w:sz w:val="16"/>
        </w:rPr>
        <w:t>. They may very well be, but racial capitalism’s founding texts, and more recent discussions, have not sufficiently problematized this tension.2</w:t>
      </w:r>
    </w:p>
    <w:p w14:paraId="5875091E" w14:textId="77777777" w:rsidR="0028024D" w:rsidRPr="004B304E" w:rsidRDefault="0028024D" w:rsidP="0028024D">
      <w:pPr>
        <w:rPr>
          <w:rFonts w:eastAsia="Aptos"/>
          <w:sz w:val="16"/>
        </w:rPr>
      </w:pPr>
      <w:r w:rsidRPr="004B304E">
        <w:rPr>
          <w:rFonts w:eastAsia="Aptos"/>
          <w:sz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1CEBAA8D" w14:textId="77777777" w:rsidR="0028024D" w:rsidRPr="004B304E" w:rsidRDefault="0028024D" w:rsidP="0028024D">
      <w:pPr>
        <w:rPr>
          <w:rFonts w:eastAsia="Aptos"/>
          <w:sz w:val="16"/>
        </w:rPr>
      </w:pPr>
      <w:r w:rsidRPr="004B304E">
        <w:rPr>
          <w:rFonts w:eastAsia="Aptos"/>
          <w:sz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17FAB738" w14:textId="77777777" w:rsidR="0028024D" w:rsidRPr="004B304E" w:rsidRDefault="0028024D" w:rsidP="0028024D">
      <w:pPr>
        <w:rPr>
          <w:rFonts w:eastAsia="Aptos"/>
          <w:sz w:val="16"/>
        </w:rPr>
      </w:pPr>
      <w:r w:rsidRPr="004B304E">
        <w:rPr>
          <w:rFonts w:eastAsia="Aptos"/>
          <w:sz w:val="16"/>
        </w:rPr>
        <w:t>The Inadequacy of Existing Theory</w:t>
      </w:r>
    </w:p>
    <w:p w14:paraId="0853AA93" w14:textId="77777777" w:rsidR="0028024D" w:rsidRPr="004B304E" w:rsidRDefault="0028024D" w:rsidP="0028024D">
      <w:pPr>
        <w:rPr>
          <w:rFonts w:eastAsia="Aptos"/>
          <w:sz w:val="16"/>
        </w:rPr>
      </w:pPr>
      <w:r w:rsidRPr="004B304E">
        <w:rPr>
          <w:rFonts w:eastAsia="Aptos"/>
          <w:sz w:val="16"/>
        </w:rPr>
        <w:t>A second tension in the racial capitalism literature has to do with the relationship between this literature and existing social theories of capitalism, in particular, Marxian theories of capitalism. </w:t>
      </w:r>
      <w:r w:rsidRPr="004B304E">
        <w:rPr>
          <w:rFonts w:eastAsia="Aptos"/>
          <w:u w:val="single"/>
        </w:rPr>
        <w:t>Animating</w:t>
      </w:r>
      <w:r w:rsidRPr="004B304E">
        <w:rPr>
          <w:rFonts w:eastAsia="Aptos"/>
          <w:sz w:val="16"/>
        </w:rPr>
        <w:t> the </w:t>
      </w:r>
      <w:r w:rsidRPr="004B304E">
        <w:rPr>
          <w:rFonts w:eastAsia="Aptos"/>
          <w:u w:val="single"/>
        </w:rPr>
        <w:t>racial capitalism</w:t>
      </w:r>
      <w:r w:rsidRPr="004B304E">
        <w:rPr>
          <w:rFonts w:eastAsia="Aptos"/>
          <w:sz w:val="16"/>
        </w:rPr>
        <w:t> approach </w:t>
      </w:r>
      <w:r w:rsidRPr="004B304E">
        <w:rPr>
          <w:rFonts w:eastAsia="Aptos"/>
          <w:u w:val="single"/>
        </w:rPr>
        <w:t>is the claim</w:t>
      </w:r>
      <w:r w:rsidRPr="004B304E">
        <w:rPr>
          <w:rFonts w:eastAsia="Aptos"/>
          <w:sz w:val="16"/>
        </w:rPr>
        <w:t> that </w:t>
      </w:r>
      <w:r w:rsidRPr="004B304E">
        <w:rPr>
          <w:rFonts w:eastAsia="Aptos"/>
          <w:b/>
          <w:bCs/>
          <w:u w:val="single"/>
        </w:rPr>
        <w:t>Marxian</w:t>
      </w:r>
      <w:r w:rsidRPr="004B304E">
        <w:rPr>
          <w:rFonts w:eastAsia="Aptos"/>
          <w:sz w:val="16"/>
        </w:rPr>
        <w:t> </w:t>
      </w:r>
      <w:r w:rsidRPr="004B304E">
        <w:rPr>
          <w:rFonts w:eastAsia="Aptos"/>
          <w:u w:val="single"/>
        </w:rPr>
        <w:t>theories of capitalism are</w:t>
      </w:r>
      <w:r w:rsidRPr="004B304E">
        <w:rPr>
          <w:rFonts w:eastAsia="Aptos"/>
          <w:sz w:val="16"/>
        </w:rPr>
        <w:t> </w:t>
      </w:r>
      <w:r w:rsidRPr="004B304E">
        <w:rPr>
          <w:rFonts w:eastAsia="Aptos"/>
          <w:b/>
          <w:bCs/>
          <w:u w:val="single"/>
        </w:rPr>
        <w:t>inadequate</w:t>
      </w:r>
      <w:r w:rsidRPr="004B304E">
        <w:rPr>
          <w:rFonts w:eastAsia="Aptos"/>
          <w:sz w:val="16"/>
        </w:rPr>
        <w:t> </w:t>
      </w:r>
      <w:r w:rsidRPr="004B304E">
        <w:rPr>
          <w:rFonts w:eastAsia="Aptos"/>
          <w:u w:val="single"/>
        </w:rPr>
        <w:t>because they</w:t>
      </w:r>
      <w:r w:rsidRPr="004B304E">
        <w:rPr>
          <w:rFonts w:eastAsia="Aptos"/>
          <w:sz w:val="16"/>
        </w:rPr>
        <w:t> </w:t>
      </w:r>
      <w:r w:rsidRPr="004B304E">
        <w:rPr>
          <w:rFonts w:eastAsia="Aptos"/>
          <w:b/>
          <w:bCs/>
          <w:u w:val="single"/>
        </w:rPr>
        <w:t>obfuscate the racial foundations</w:t>
      </w:r>
      <w:r w:rsidRPr="004B304E">
        <w:rPr>
          <w:rFonts w:eastAsia="Aptos"/>
          <w:sz w:val="16"/>
        </w:rPr>
        <w:t> </w:t>
      </w:r>
      <w:r w:rsidRPr="004B304E">
        <w:rPr>
          <w:rFonts w:eastAsia="Aptos"/>
          <w:u w:val="single"/>
        </w:rPr>
        <w:t>of capitalism</w:t>
      </w:r>
      <w:r w:rsidRPr="004B304E">
        <w:rPr>
          <w:rFonts w:eastAsia="Aptos"/>
          <w:sz w:val="16"/>
        </w:rPr>
        <w:t>.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4B304E">
        <w:rPr>
          <w:rFonts w:eastAsia="Aptos"/>
          <w:u w:val="single"/>
        </w:rPr>
        <w:t>This is</w:t>
      </w:r>
      <w:r w:rsidRPr="004B304E">
        <w:rPr>
          <w:rFonts w:eastAsia="Aptos"/>
          <w:sz w:val="16"/>
        </w:rPr>
        <w:t> exactly </w:t>
      </w:r>
      <w:r w:rsidRPr="004B304E">
        <w:rPr>
          <w:rFonts w:eastAsia="Aptos"/>
          <w:u w:val="single"/>
        </w:rPr>
        <w:t>why scholars</w:t>
      </w:r>
      <w:r w:rsidRPr="004B304E">
        <w:rPr>
          <w:rFonts w:eastAsia="Aptos"/>
          <w:sz w:val="16"/>
        </w:rPr>
        <w:t> in this tradition </w:t>
      </w:r>
      <w:r w:rsidRPr="004B304E">
        <w:rPr>
          <w:rFonts w:eastAsia="Aptos"/>
          <w:b/>
          <w:bCs/>
          <w:u w:val="single"/>
        </w:rPr>
        <w:t>insist</w:t>
      </w:r>
      <w:r w:rsidRPr="004B304E">
        <w:rPr>
          <w:rFonts w:eastAsia="Aptos"/>
          <w:sz w:val="16"/>
        </w:rPr>
        <w:t> </w:t>
      </w:r>
      <w:r w:rsidRPr="004B304E">
        <w:rPr>
          <w:rFonts w:eastAsia="Aptos"/>
          <w:u w:val="single"/>
        </w:rPr>
        <w:t>on</w:t>
      </w:r>
      <w:r w:rsidRPr="004B304E">
        <w:rPr>
          <w:rFonts w:eastAsia="Aptos"/>
          <w:sz w:val="16"/>
        </w:rPr>
        <w:t> the term </w:t>
      </w:r>
      <w:r w:rsidRPr="004B304E">
        <w:rPr>
          <w:rFonts w:eastAsia="Aptos"/>
          <w:u w:val="single"/>
        </w:rPr>
        <w:t>racial capitalism: because Marxian theory</w:t>
      </w:r>
      <w:r w:rsidRPr="004B304E">
        <w:rPr>
          <w:rFonts w:eastAsia="Aptos"/>
          <w:sz w:val="16"/>
        </w:rPr>
        <w:t> </w:t>
      </w:r>
      <w:r w:rsidRPr="004B304E">
        <w:rPr>
          <w:rFonts w:eastAsia="Aptos"/>
          <w:b/>
          <w:bCs/>
          <w:u w:val="single"/>
        </w:rPr>
        <w:t>fails to theorize race</w:t>
      </w:r>
      <w:r w:rsidRPr="004B304E">
        <w:rPr>
          <w:rFonts w:eastAsia="Aptos"/>
          <w:sz w:val="16"/>
        </w:rPr>
        <w:t>, we must add the qualifier race to the signifier capitalism.</w:t>
      </w:r>
    </w:p>
    <w:p w14:paraId="0CC38AF8" w14:textId="77777777" w:rsidR="0028024D" w:rsidRPr="004B304E" w:rsidRDefault="0028024D" w:rsidP="0028024D">
      <w:pPr>
        <w:rPr>
          <w:rFonts w:eastAsia="Aptos"/>
          <w:sz w:val="16"/>
        </w:rPr>
      </w:pPr>
      <w:r w:rsidRPr="004B304E">
        <w:rPr>
          <w:rFonts w:eastAsia="Aptos"/>
          <w:u w:val="single"/>
        </w:rPr>
        <w:t>But</w:t>
      </w:r>
      <w:r w:rsidRPr="004B304E">
        <w:rPr>
          <w:rFonts w:eastAsia="Aptos"/>
          <w:sz w:val="16"/>
        </w:rPr>
        <w:t> </w:t>
      </w:r>
      <w:r w:rsidRPr="004B304E">
        <w:rPr>
          <w:rFonts w:eastAsia="Aptos"/>
          <w:b/>
          <w:bCs/>
          <w:u w:val="single"/>
        </w:rPr>
        <w:t>what if</w:t>
      </w:r>
      <w:r w:rsidRPr="004B304E">
        <w:rPr>
          <w:rFonts w:eastAsia="Aptos"/>
          <w:sz w:val="16"/>
        </w:rPr>
        <w:t> </w:t>
      </w:r>
      <w:r w:rsidRPr="004B304E">
        <w:rPr>
          <w:rFonts w:eastAsia="Aptos"/>
          <w:highlight w:val="cyan"/>
          <w:u w:val="single"/>
        </w:rPr>
        <w:t>Marxian theory</w:t>
      </w:r>
      <w:r w:rsidRPr="004B304E">
        <w:rPr>
          <w:rFonts w:eastAsia="Aptos"/>
          <w:sz w:val="16"/>
          <w:highlight w:val="cyan"/>
        </w:rPr>
        <w:t> </w:t>
      </w:r>
      <w:r w:rsidRPr="004B304E">
        <w:rPr>
          <w:rFonts w:eastAsia="Aptos"/>
          <w:b/>
          <w:bCs/>
          <w:highlight w:val="cyan"/>
          <w:u w:val="single"/>
        </w:rPr>
        <w:t>does</w:t>
      </w:r>
      <w:r w:rsidRPr="004B304E">
        <w:rPr>
          <w:rFonts w:eastAsia="Aptos"/>
          <w:sz w:val="16"/>
        </w:rPr>
        <w:t> in fact </w:t>
      </w:r>
      <w:r w:rsidRPr="004B304E">
        <w:rPr>
          <w:rFonts w:eastAsia="Aptos"/>
          <w:highlight w:val="cyan"/>
          <w:u w:val="single"/>
        </w:rPr>
        <w:t>take into account race</w:t>
      </w:r>
      <w:r w:rsidRPr="004B304E">
        <w:rPr>
          <w:rFonts w:eastAsia="Aptos"/>
          <w:sz w:val="16"/>
        </w:rPr>
        <w:t>, slavery, imperialism, and colonialism, and proponents of the racial capitalism approach merely misread Marx? If so, the warrant, if not </w:t>
      </w:r>
      <w:r w:rsidRPr="004B304E">
        <w:rPr>
          <w:rFonts w:eastAsia="Aptos"/>
          <w:u w:val="single"/>
        </w:rPr>
        <w:t>the</w:t>
      </w:r>
      <w:r w:rsidRPr="004B304E">
        <w:rPr>
          <w:rFonts w:eastAsia="Aptos"/>
          <w:sz w:val="16"/>
        </w:rPr>
        <w:t> </w:t>
      </w:r>
      <w:r w:rsidRPr="004B304E">
        <w:rPr>
          <w:rFonts w:eastAsia="Aptos"/>
          <w:b/>
          <w:bCs/>
          <w:u w:val="single"/>
        </w:rPr>
        <w:t>entire premise</w:t>
      </w:r>
      <w:r w:rsidRPr="004B304E">
        <w:rPr>
          <w:rFonts w:eastAsia="Aptos"/>
          <w:sz w:val="16"/>
        </w:rPr>
        <w:t>, </w:t>
      </w:r>
      <w:r w:rsidRPr="004B304E">
        <w:rPr>
          <w:rFonts w:eastAsia="Aptos"/>
          <w:u w:val="single"/>
        </w:rPr>
        <w:t>for</w:t>
      </w:r>
      <w:r w:rsidRPr="004B304E">
        <w:rPr>
          <w:rFonts w:eastAsia="Aptos"/>
          <w:sz w:val="16"/>
        </w:rPr>
        <w:t> Robinson’s and others’ </w:t>
      </w:r>
      <w:r w:rsidRPr="004B304E">
        <w:rPr>
          <w:rFonts w:eastAsia="Aptos"/>
          <w:u w:val="single"/>
        </w:rPr>
        <w:t>work on racial capitalism would</w:t>
      </w:r>
      <w:r w:rsidRPr="004B304E">
        <w:rPr>
          <w:rFonts w:eastAsia="Aptos"/>
          <w:sz w:val="16"/>
        </w:rPr>
        <w:t> </w:t>
      </w:r>
      <w:r w:rsidRPr="004B304E">
        <w:rPr>
          <w:rFonts w:eastAsia="Aptos"/>
          <w:b/>
          <w:bCs/>
          <w:u w:val="single"/>
        </w:rPr>
        <w:t>crater</w:t>
      </w:r>
      <w:r w:rsidRPr="004B304E">
        <w:rPr>
          <w:rFonts w:eastAsia="Aptos"/>
          <w:sz w:val="16"/>
        </w:rPr>
        <w:t> </w:t>
      </w:r>
      <w:r w:rsidRPr="004B304E">
        <w:rPr>
          <w:rFonts w:eastAsia="Aptos"/>
          <w:u w:val="single"/>
        </w:rPr>
        <w:t>by</w:t>
      </w:r>
      <w:r w:rsidRPr="004B304E">
        <w:rPr>
          <w:rFonts w:eastAsia="Aptos"/>
          <w:sz w:val="16"/>
        </w:rPr>
        <w:t> </w:t>
      </w:r>
      <w:r w:rsidRPr="004B304E">
        <w:rPr>
          <w:rFonts w:eastAsia="Aptos"/>
          <w:u w:val="single"/>
        </w:rPr>
        <w:t>an</w:t>
      </w:r>
      <w:r w:rsidRPr="004B304E">
        <w:rPr>
          <w:rFonts w:eastAsia="Aptos"/>
          <w:sz w:val="16"/>
        </w:rPr>
        <w:t> </w:t>
      </w:r>
      <w:r w:rsidRPr="004B304E">
        <w:rPr>
          <w:rFonts w:eastAsia="Aptos"/>
          <w:b/>
          <w:bCs/>
          <w:u w:val="single"/>
        </w:rPr>
        <w:t>unfortunate misreading of Marxian theory</w:t>
      </w:r>
      <w:r w:rsidRPr="004B304E">
        <w:rPr>
          <w:rFonts w:eastAsia="Aptos"/>
          <w:sz w:val="16"/>
        </w:rPr>
        <w:t>. A </w:t>
      </w:r>
      <w:r w:rsidRPr="004B304E">
        <w:rPr>
          <w:rFonts w:eastAsia="Aptos"/>
          <w:u w:val="single"/>
        </w:rPr>
        <w:t>number of scholars</w:t>
      </w:r>
      <w:r w:rsidRPr="004B304E">
        <w:rPr>
          <w:rFonts w:eastAsia="Aptos"/>
          <w:sz w:val="16"/>
        </w:rPr>
        <w:t>, in fact, already </w:t>
      </w:r>
      <w:r w:rsidRPr="004B304E">
        <w:rPr>
          <w:rFonts w:eastAsia="Aptos"/>
          <w:b/>
          <w:bCs/>
          <w:u w:val="single"/>
        </w:rPr>
        <w:t>push against</w:t>
      </w:r>
      <w:r w:rsidRPr="004B304E">
        <w:rPr>
          <w:rFonts w:eastAsia="Aptos"/>
          <w:sz w:val="16"/>
        </w:rPr>
        <w:t> </w:t>
      </w:r>
      <w:r w:rsidRPr="004B304E">
        <w:rPr>
          <w:rFonts w:eastAsia="Aptos"/>
          <w:u w:val="single"/>
        </w:rPr>
        <w:t>the notion</w:t>
      </w:r>
      <w:r w:rsidRPr="004B304E">
        <w:rPr>
          <w:rFonts w:eastAsia="Aptos"/>
          <w:sz w:val="16"/>
        </w:rPr>
        <w:t> that </w:t>
      </w:r>
      <w:r w:rsidRPr="004B304E">
        <w:rPr>
          <w:rFonts w:eastAsia="Aptos"/>
          <w:u w:val="single"/>
        </w:rPr>
        <w:t>Marxist thought does</w:t>
      </w:r>
      <w:r w:rsidRPr="004B304E">
        <w:rPr>
          <w:rFonts w:eastAsia="Aptos"/>
          <w:sz w:val="16"/>
        </w:rPr>
        <w:t> </w:t>
      </w:r>
      <w:r w:rsidRPr="004B304E">
        <w:rPr>
          <w:rFonts w:eastAsia="Aptos"/>
          <w:u w:val="single"/>
        </w:rPr>
        <w:t>not</w:t>
      </w:r>
      <w:r w:rsidRPr="004B304E">
        <w:rPr>
          <w:rFonts w:eastAsia="Aptos"/>
          <w:sz w:val="16"/>
        </w:rPr>
        <w:t> </w:t>
      </w:r>
      <w:r w:rsidRPr="004B304E">
        <w:rPr>
          <w:rFonts w:eastAsia="Aptos"/>
          <w:u w:val="single"/>
        </w:rPr>
        <w:t>account for race, slavery, or colonialism</w:t>
      </w:r>
      <w:r w:rsidRPr="004B304E">
        <w:rPr>
          <w:rFonts w:eastAsia="Aptos"/>
          <w:sz w:val="16"/>
        </w:rPr>
        <w:t>. Drawing largely on Marx’s journalistic writings, they show that </w:t>
      </w:r>
      <w:r w:rsidRPr="004B304E">
        <w:rPr>
          <w:rFonts w:eastAsia="Aptos"/>
          <w:u w:val="single"/>
        </w:rPr>
        <w:t>Marx</w:t>
      </w:r>
      <w:r w:rsidRPr="004B304E">
        <w:rPr>
          <w:rFonts w:eastAsia="Aptos"/>
          <w:sz w:val="16"/>
        </w:rPr>
        <w:t> not only discussed race, slavery, and colonialism but </w:t>
      </w:r>
      <w:r w:rsidRPr="004B304E">
        <w:rPr>
          <w:rFonts w:eastAsia="Aptos"/>
          <w:u w:val="single"/>
        </w:rPr>
        <w:t>saw them as</w:t>
      </w:r>
      <w:r w:rsidRPr="004B304E">
        <w:rPr>
          <w:rFonts w:eastAsia="Aptos"/>
          <w:sz w:val="16"/>
        </w:rPr>
        <w:t> </w:t>
      </w:r>
      <w:r w:rsidRPr="004B304E">
        <w:rPr>
          <w:rFonts w:eastAsia="Aptos"/>
          <w:b/>
          <w:bCs/>
          <w:u w:val="single"/>
        </w:rPr>
        <w:t>central</w:t>
      </w:r>
      <w:r w:rsidRPr="004B304E">
        <w:rPr>
          <w:rFonts w:eastAsia="Aptos"/>
          <w:sz w:val="16"/>
        </w:rPr>
        <w:t> </w:t>
      </w:r>
      <w:r w:rsidRPr="004B304E">
        <w:rPr>
          <w:rFonts w:eastAsia="Aptos"/>
          <w:u w:val="single"/>
        </w:rPr>
        <w:t>for capitalism</w:t>
      </w:r>
      <w:r w:rsidRPr="004B304E">
        <w:rPr>
          <w:rFonts w:eastAsia="Aptos"/>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44B6FD19" w14:textId="77777777" w:rsidR="0028024D" w:rsidRPr="004B304E" w:rsidRDefault="0028024D" w:rsidP="0028024D">
      <w:pPr>
        <w:rPr>
          <w:rFonts w:eastAsia="Aptos"/>
          <w:sz w:val="16"/>
        </w:rPr>
      </w:pPr>
      <w:r w:rsidRPr="004B304E">
        <w:rPr>
          <w:rFonts w:eastAsia="Aptos"/>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(Postone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3B1879FB" w14:textId="77777777" w:rsidR="0028024D" w:rsidRPr="004B304E" w:rsidRDefault="0028024D" w:rsidP="0028024D">
      <w:pPr>
        <w:rPr>
          <w:rFonts w:eastAsia="Aptos"/>
          <w:sz w:val="16"/>
        </w:rPr>
      </w:pPr>
      <w:r w:rsidRPr="004B304E">
        <w:rPr>
          <w:rFonts w:eastAsia="Aptos"/>
          <w:sz w:val="16"/>
        </w:rPr>
        <w:t>Alternatively, a </w:t>
      </w:r>
      <w:r w:rsidRPr="004B304E">
        <w:rPr>
          <w:rFonts w:eastAsia="Aptos"/>
          <w:u w:val="single"/>
        </w:rPr>
        <w:t>theory of capitalism refers to</w:t>
      </w:r>
      <w:r w:rsidRPr="004B304E">
        <w:rPr>
          <w:rFonts w:eastAsia="Aptos"/>
          <w:sz w:val="16"/>
        </w:rPr>
        <w:t> capitalist </w:t>
      </w:r>
      <w:r w:rsidRPr="004B304E">
        <w:rPr>
          <w:rFonts w:eastAsia="Aptos"/>
          <w:b/>
          <w:bCs/>
          <w:u w:val="single"/>
        </w:rPr>
        <w:t>development</w:t>
      </w:r>
      <w:r w:rsidRPr="004B304E">
        <w:rPr>
          <w:rFonts w:eastAsia="Aptos"/>
          <w:sz w:val="16"/>
        </w:rPr>
        <w:t> </w:t>
      </w:r>
      <w:r w:rsidRPr="004B304E">
        <w:rPr>
          <w:rFonts w:eastAsia="Aptos"/>
          <w:u w:val="single"/>
        </w:rPr>
        <w:t>and</w:t>
      </w:r>
      <w:r w:rsidRPr="004B304E">
        <w:rPr>
          <w:rFonts w:eastAsia="Aptos"/>
          <w:sz w:val="16"/>
        </w:rPr>
        <w:t> </w:t>
      </w:r>
      <w:r w:rsidRPr="004B304E">
        <w:rPr>
          <w:rFonts w:eastAsia="Aptos"/>
          <w:b/>
          <w:bCs/>
          <w:u w:val="single"/>
        </w:rPr>
        <w:t>dynamics</w:t>
      </w:r>
      <w:r w:rsidRPr="004B304E">
        <w:rPr>
          <w:rFonts w:eastAsia="Aptos"/>
          <w:sz w:val="16"/>
        </w:rPr>
        <w:t> </w:t>
      </w:r>
      <w:r w:rsidRPr="004B304E">
        <w:rPr>
          <w:rFonts w:eastAsia="Aptos"/>
          <w:u w:val="single"/>
        </w:rPr>
        <w:t>in their</w:t>
      </w:r>
      <w:r w:rsidRPr="004B304E">
        <w:rPr>
          <w:rFonts w:eastAsia="Aptos"/>
          <w:sz w:val="16"/>
        </w:rPr>
        <w:t> </w:t>
      </w:r>
      <w:r w:rsidRPr="004B304E">
        <w:rPr>
          <w:rFonts w:eastAsia="Aptos"/>
          <w:b/>
          <w:bCs/>
          <w:u w:val="single"/>
        </w:rPr>
        <w:t>empirical specificity</w:t>
      </w:r>
      <w:r w:rsidRPr="004B304E">
        <w:rPr>
          <w:rFonts w:eastAsia="Aptos"/>
          <w:sz w:val="16"/>
        </w:rPr>
        <w:t>. It is meant to explain and describe specific capitalist formations and developments as they really exist in the world, not their abstract conceptual form. This theory </w:t>
      </w:r>
      <w:r w:rsidRPr="004B304E">
        <w:rPr>
          <w:rFonts w:eastAsia="Aptos"/>
          <w:u w:val="single"/>
        </w:rPr>
        <w:t>can be extracted from Marx’s</w:t>
      </w:r>
      <w:r w:rsidRPr="004B304E">
        <w:rPr>
          <w:rFonts w:eastAsia="Aptos"/>
          <w:sz w:val="16"/>
        </w:rPr>
        <w:t> </w:t>
      </w:r>
      <w:r w:rsidRPr="004B304E">
        <w:rPr>
          <w:rFonts w:eastAsia="Aptos"/>
          <w:b/>
          <w:bCs/>
          <w:u w:val="single"/>
        </w:rPr>
        <w:t>journalistic writings</w:t>
      </w:r>
      <w:r w:rsidRPr="004B304E">
        <w:rPr>
          <w:rFonts w:eastAsia="Aptos"/>
          <w:sz w:val="16"/>
        </w:rPr>
        <w:t> and other essays, </w:t>
      </w:r>
      <w:r w:rsidRPr="004B304E">
        <w:rPr>
          <w:rFonts w:eastAsia="Aptos"/>
          <w:u w:val="single"/>
        </w:rPr>
        <w:t>and it is here where issues such as</w:t>
      </w:r>
      <w:r w:rsidRPr="004B304E">
        <w:rPr>
          <w:rFonts w:eastAsia="Aptos"/>
          <w:sz w:val="16"/>
        </w:rPr>
        <w:t> </w:t>
      </w:r>
      <w:r w:rsidRPr="004B304E">
        <w:rPr>
          <w:rFonts w:eastAsia="Aptos"/>
          <w:b/>
          <w:bCs/>
          <w:u w:val="single"/>
        </w:rPr>
        <w:t>slavery</w:t>
      </w:r>
      <w:r w:rsidRPr="004B304E">
        <w:rPr>
          <w:rFonts w:eastAsia="Aptos"/>
          <w:sz w:val="16"/>
        </w:rPr>
        <w:t> </w:t>
      </w:r>
      <w:r w:rsidRPr="004B304E">
        <w:rPr>
          <w:rFonts w:eastAsia="Aptos"/>
          <w:u w:val="single"/>
        </w:rPr>
        <w:t>and</w:t>
      </w:r>
      <w:r w:rsidRPr="004B304E">
        <w:rPr>
          <w:rFonts w:eastAsia="Aptos"/>
          <w:sz w:val="16"/>
        </w:rPr>
        <w:t> </w:t>
      </w:r>
      <w:r w:rsidRPr="004B304E">
        <w:rPr>
          <w:rFonts w:eastAsia="Aptos"/>
          <w:b/>
          <w:bCs/>
          <w:u w:val="single"/>
        </w:rPr>
        <w:t>ethnicity</w:t>
      </w:r>
      <w:r w:rsidRPr="004B304E">
        <w:rPr>
          <w:rFonts w:eastAsia="Aptos"/>
          <w:sz w:val="16"/>
        </w:rPr>
        <w:t> </w:t>
      </w:r>
      <w:r w:rsidRPr="004B304E">
        <w:rPr>
          <w:rFonts w:eastAsia="Aptos"/>
          <w:u w:val="single"/>
        </w:rPr>
        <w:t>arise</w:t>
      </w:r>
      <w:r w:rsidRPr="004B304E">
        <w:rPr>
          <w:rFonts w:eastAsia="Aptos"/>
          <w:sz w:val="16"/>
        </w:rPr>
        <w:t>: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350C5A1E" w14:textId="77777777" w:rsidR="0028024D" w:rsidRPr="004B304E" w:rsidRDefault="0028024D" w:rsidP="0028024D">
      <w:pPr>
        <w:rPr>
          <w:rFonts w:eastAsia="Aptos"/>
          <w:sz w:val="16"/>
        </w:rPr>
      </w:pPr>
      <w:r w:rsidRPr="004B304E">
        <w:rPr>
          <w:rFonts w:eastAsia="Aptos"/>
          <w:sz w:val="16"/>
        </w:rPr>
        <w:t>This </w:t>
      </w:r>
      <w:r w:rsidRPr="004B304E">
        <w:rPr>
          <w:rFonts w:eastAsia="Aptos"/>
          <w:u w:val="single"/>
        </w:rPr>
        <w:t>distinction between</w:t>
      </w:r>
      <w:r w:rsidRPr="004B304E">
        <w:rPr>
          <w:rFonts w:eastAsia="Aptos"/>
          <w:sz w:val="16"/>
        </w:rPr>
        <w:t> Marx’s </w:t>
      </w:r>
      <w:r w:rsidRPr="004B304E">
        <w:rPr>
          <w:rFonts w:eastAsia="Aptos"/>
          <w:u w:val="single"/>
        </w:rPr>
        <w:t>theory of</w:t>
      </w:r>
      <w:r w:rsidRPr="004B304E">
        <w:rPr>
          <w:rFonts w:eastAsia="Aptos"/>
          <w:sz w:val="16"/>
        </w:rPr>
        <w:t> </w:t>
      </w:r>
      <w:r w:rsidRPr="004B304E">
        <w:rPr>
          <w:rFonts w:eastAsia="Aptos"/>
          <w:b/>
          <w:bCs/>
          <w:u w:val="single"/>
        </w:rPr>
        <w:t>capitalism</w:t>
      </w:r>
      <w:r w:rsidRPr="004B304E">
        <w:rPr>
          <w:rFonts w:eastAsia="Aptos"/>
          <w:sz w:val="16"/>
        </w:rPr>
        <w:t> </w:t>
      </w:r>
      <w:r w:rsidRPr="004B304E">
        <w:rPr>
          <w:rFonts w:eastAsia="Aptos"/>
          <w:u w:val="single"/>
        </w:rPr>
        <w:t>and</w:t>
      </w:r>
      <w:r w:rsidRPr="004B304E">
        <w:rPr>
          <w:rFonts w:eastAsia="Aptos"/>
          <w:sz w:val="16"/>
        </w:rPr>
        <w:t> his </w:t>
      </w:r>
      <w:r w:rsidRPr="004B304E">
        <w:rPr>
          <w:rFonts w:eastAsia="Aptos"/>
          <w:u w:val="single"/>
        </w:rPr>
        <w:t>theory of</w:t>
      </w:r>
      <w:r w:rsidRPr="004B304E">
        <w:rPr>
          <w:rFonts w:eastAsia="Aptos"/>
          <w:sz w:val="16"/>
        </w:rPr>
        <w:t> </w:t>
      </w:r>
      <w:r w:rsidRPr="004B304E">
        <w:rPr>
          <w:rFonts w:eastAsia="Aptos"/>
          <w:b/>
          <w:bCs/>
          <w:u w:val="single"/>
        </w:rPr>
        <w:t>capital</w:t>
      </w:r>
      <w:r w:rsidRPr="004B304E">
        <w:rPr>
          <w:rFonts w:eastAsia="Aptos"/>
          <w:sz w:val="16"/>
        </w:rPr>
        <w:t> </w:t>
      </w:r>
      <w:r w:rsidRPr="004B304E">
        <w:rPr>
          <w:rFonts w:eastAsia="Aptos"/>
          <w:u w:val="single"/>
        </w:rPr>
        <w:t>helps</w:t>
      </w:r>
      <w:r w:rsidRPr="004B304E">
        <w:rPr>
          <w:rFonts w:eastAsia="Aptos"/>
          <w:sz w:val="16"/>
        </w:rPr>
        <w:t> us </w:t>
      </w:r>
      <w:r w:rsidRPr="004B304E">
        <w:rPr>
          <w:rFonts w:eastAsia="Aptos"/>
          <w:u w:val="single"/>
        </w:rPr>
        <w:t>better approach the debate</w:t>
      </w:r>
      <w:r w:rsidRPr="004B304E">
        <w:rPr>
          <w:rFonts w:eastAsia="Aptos"/>
          <w:sz w:val="16"/>
        </w:rPr>
        <w:t> generated by the racial capitalism literature. </w:t>
      </w:r>
      <w:r w:rsidRPr="004B304E">
        <w:rPr>
          <w:rFonts w:eastAsia="Aptos"/>
          <w:u w:val="single"/>
        </w:rPr>
        <w:t>When</w:t>
      </w:r>
      <w:r w:rsidRPr="004B304E">
        <w:rPr>
          <w:rFonts w:eastAsia="Aptos"/>
          <w:sz w:val="16"/>
        </w:rPr>
        <w:t> Robinson or other </w:t>
      </w:r>
      <w:r w:rsidRPr="004B304E">
        <w:rPr>
          <w:rFonts w:eastAsia="Aptos"/>
          <w:u w:val="single"/>
        </w:rPr>
        <w:t>proponents of</w:t>
      </w:r>
      <w:r w:rsidRPr="004B304E">
        <w:rPr>
          <w:rFonts w:eastAsia="Aptos"/>
          <w:sz w:val="16"/>
        </w:rPr>
        <w:t> the </w:t>
      </w:r>
      <w:r w:rsidRPr="004B304E">
        <w:rPr>
          <w:rFonts w:eastAsia="Aptos"/>
          <w:u w:val="single"/>
        </w:rPr>
        <w:t>racial capitalism</w:t>
      </w:r>
      <w:r w:rsidRPr="004B304E">
        <w:rPr>
          <w:rFonts w:eastAsia="Aptos"/>
          <w:sz w:val="16"/>
        </w:rPr>
        <w:t> idea </w:t>
      </w:r>
      <w:r w:rsidRPr="004B304E">
        <w:rPr>
          <w:rFonts w:eastAsia="Aptos"/>
          <w:b/>
          <w:bCs/>
          <w:u w:val="single"/>
        </w:rPr>
        <w:t>critique</w:t>
      </w:r>
      <w:r w:rsidRPr="004B304E">
        <w:rPr>
          <w:rFonts w:eastAsia="Aptos"/>
          <w:sz w:val="16"/>
        </w:rPr>
        <w:t> </w:t>
      </w:r>
      <w:r w:rsidRPr="004B304E">
        <w:rPr>
          <w:rFonts w:eastAsia="Aptos"/>
          <w:u w:val="single"/>
        </w:rPr>
        <w:t>Marx’s theory</w:t>
      </w:r>
      <w:r w:rsidRPr="004B304E">
        <w:rPr>
          <w:rFonts w:eastAsia="Aptos"/>
          <w:sz w:val="16"/>
        </w:rPr>
        <w:t> for eliding or deliberately occluding race, slavery, and colonialism, </w:t>
      </w:r>
      <w:r w:rsidRPr="004B304E">
        <w:rPr>
          <w:rFonts w:eastAsia="Aptos"/>
          <w:u w:val="single"/>
        </w:rPr>
        <w:t>they are critiquing his</w:t>
      </w:r>
      <w:r w:rsidRPr="004B304E">
        <w:rPr>
          <w:rFonts w:eastAsia="Aptos"/>
          <w:sz w:val="16"/>
        </w:rPr>
        <w:t> </w:t>
      </w:r>
      <w:r w:rsidRPr="004B304E">
        <w:rPr>
          <w:rFonts w:eastAsia="Aptos"/>
          <w:b/>
          <w:bCs/>
          <w:u w:val="single"/>
        </w:rPr>
        <w:t>theory of capital</w:t>
      </w:r>
      <w:r w:rsidRPr="004B304E">
        <w:rPr>
          <w:rFonts w:eastAsia="Aptos"/>
          <w:sz w:val="16"/>
        </w:rPr>
        <w:t>, </w:t>
      </w:r>
      <w:r w:rsidRPr="004B304E">
        <w:rPr>
          <w:rFonts w:eastAsia="Aptos"/>
          <w:u w:val="single"/>
        </w:rPr>
        <w:t>not his</w:t>
      </w:r>
      <w:r w:rsidRPr="004B304E">
        <w:rPr>
          <w:rFonts w:eastAsia="Aptos"/>
          <w:sz w:val="16"/>
        </w:rPr>
        <w:t> </w:t>
      </w:r>
      <w:r w:rsidRPr="004B304E">
        <w:rPr>
          <w:rFonts w:eastAsia="Aptos"/>
          <w:b/>
          <w:bCs/>
          <w:u w:val="single"/>
        </w:rPr>
        <w:t>theory of capitalism</w:t>
      </w:r>
      <w:r w:rsidRPr="004B304E">
        <w:rPr>
          <w:rFonts w:eastAsia="Aptos"/>
          <w:sz w:val="16"/>
        </w:rPr>
        <w:t>. Here proponents of the racial capitalism approach are on solid ground. Marx’s </w:t>
      </w:r>
      <w:r w:rsidRPr="004B304E">
        <w:rPr>
          <w:rFonts w:eastAsia="Aptos"/>
          <w:u w:val="single"/>
        </w:rPr>
        <w:t>theory of capitalism does take into account</w:t>
      </w:r>
      <w:r w:rsidRPr="004B304E">
        <w:rPr>
          <w:rFonts w:eastAsia="Aptos"/>
          <w:sz w:val="16"/>
        </w:rPr>
        <w:t> </w:t>
      </w:r>
      <w:r w:rsidRPr="004B304E">
        <w:rPr>
          <w:rFonts w:eastAsia="Aptos"/>
          <w:b/>
          <w:bCs/>
          <w:u w:val="single"/>
        </w:rPr>
        <w:t>race</w:t>
      </w:r>
      <w:r w:rsidRPr="004B304E">
        <w:rPr>
          <w:rFonts w:eastAsia="Aptos"/>
          <w:sz w:val="16"/>
        </w:rPr>
        <w:t>, </w:t>
      </w:r>
      <w:r w:rsidRPr="004B304E">
        <w:rPr>
          <w:rFonts w:eastAsia="Aptos"/>
          <w:b/>
          <w:bCs/>
          <w:u w:val="single"/>
        </w:rPr>
        <w:t>slavery</w:t>
      </w:r>
      <w:r w:rsidRPr="004B304E">
        <w:rPr>
          <w:rFonts w:eastAsia="Aptos"/>
          <w:sz w:val="16"/>
        </w:rPr>
        <w:t>, </w:t>
      </w:r>
      <w:r w:rsidRPr="004B304E">
        <w:rPr>
          <w:rFonts w:eastAsia="Aptos"/>
          <w:u w:val="single"/>
        </w:rPr>
        <w:t>and</w:t>
      </w:r>
      <w:r w:rsidRPr="004B304E">
        <w:rPr>
          <w:rFonts w:eastAsia="Aptos"/>
          <w:sz w:val="16"/>
        </w:rPr>
        <w:t> </w:t>
      </w:r>
      <w:r w:rsidRPr="004B304E">
        <w:rPr>
          <w:rFonts w:eastAsia="Aptos"/>
          <w:b/>
          <w:bCs/>
          <w:u w:val="single"/>
        </w:rPr>
        <w:t>colonialism</w:t>
      </w:r>
      <w:r w:rsidRPr="004B304E">
        <w:rPr>
          <w:rFonts w:eastAsia="Aptos"/>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35E9F2C3" w14:textId="77777777" w:rsidR="0028024D" w:rsidRPr="004B304E" w:rsidRDefault="0028024D" w:rsidP="0028024D">
      <w:pPr>
        <w:rPr>
          <w:rFonts w:eastAsia="Aptos"/>
          <w:sz w:val="16"/>
        </w:rPr>
      </w:pPr>
      <w:r w:rsidRPr="004B304E">
        <w:rPr>
          <w:rFonts w:eastAsia="Aptos"/>
          <w:sz w:val="16"/>
        </w:rPr>
        <w:t>Necessity, Contingency, and Difference</w:t>
      </w:r>
    </w:p>
    <w:p w14:paraId="6B12EFB7" w14:textId="77777777" w:rsidR="0028024D" w:rsidRPr="004B304E" w:rsidRDefault="0028024D" w:rsidP="0028024D">
      <w:pPr>
        <w:rPr>
          <w:rFonts w:eastAsia="Aptos"/>
          <w:sz w:val="16"/>
        </w:rPr>
      </w:pPr>
      <w:r w:rsidRPr="004B304E">
        <w:rPr>
          <w:rFonts w:eastAsia="Aptos"/>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50832741" w14:textId="77777777" w:rsidR="0028024D" w:rsidRPr="004B304E" w:rsidRDefault="0028024D" w:rsidP="0028024D">
      <w:pPr>
        <w:rPr>
          <w:rFonts w:eastAsia="Aptos"/>
          <w:sz w:val="16"/>
        </w:rPr>
      </w:pPr>
      <w:r w:rsidRPr="004B304E">
        <w:rPr>
          <w:rFonts w:eastAsia="Aptos"/>
          <w:sz w:val="16"/>
        </w:rPr>
        <w:t>For some, </w:t>
      </w:r>
      <w:r w:rsidRPr="004B304E">
        <w:rPr>
          <w:rFonts w:eastAsia="Aptos"/>
          <w:highlight w:val="cyan"/>
          <w:u w:val="single"/>
        </w:rPr>
        <w:t>the</w:t>
      </w:r>
      <w:r w:rsidRPr="004B304E">
        <w:rPr>
          <w:rFonts w:eastAsia="Aptos"/>
          <w:sz w:val="16"/>
          <w:highlight w:val="cyan"/>
        </w:rPr>
        <w:t> </w:t>
      </w:r>
      <w:r w:rsidRPr="004B304E">
        <w:rPr>
          <w:rFonts w:eastAsia="Aptos"/>
          <w:highlight w:val="cyan"/>
          <w:u w:val="single"/>
        </w:rPr>
        <w:t>relationship is</w:t>
      </w:r>
      <w:r w:rsidRPr="004B304E">
        <w:rPr>
          <w:rFonts w:eastAsia="Aptos"/>
          <w:sz w:val="16"/>
        </w:rPr>
        <w:t> only </w:t>
      </w:r>
      <w:r w:rsidRPr="004B304E">
        <w:rPr>
          <w:rFonts w:eastAsia="Aptos"/>
          <w:b/>
          <w:bCs/>
          <w:highlight w:val="cyan"/>
          <w:u w:val="single"/>
        </w:rPr>
        <w:t>contingent</w:t>
      </w:r>
      <w:r w:rsidRPr="004B304E">
        <w:rPr>
          <w:rFonts w:eastAsia="Aptos"/>
          <w:sz w:val="16"/>
          <w:highlight w:val="cyan"/>
        </w:rPr>
        <w:t>.</w:t>
      </w:r>
      <w:r w:rsidRPr="004B304E">
        <w:rPr>
          <w:rFonts w:eastAsia="Aptos"/>
          <w:sz w:val="16"/>
        </w:rPr>
        <w:t xml:space="preserve"> Walzer (2020) argued that </w:t>
      </w:r>
      <w:r w:rsidRPr="004B304E">
        <w:rPr>
          <w:rFonts w:eastAsia="Aptos"/>
          <w:u w:val="single"/>
        </w:rPr>
        <w:t>in some countries, capitalism</w:t>
      </w:r>
      <w:r w:rsidRPr="004B304E">
        <w:rPr>
          <w:rFonts w:eastAsia="Aptos"/>
          <w:sz w:val="16"/>
        </w:rPr>
        <w:t> </w:t>
      </w:r>
      <w:r w:rsidRPr="004B304E">
        <w:rPr>
          <w:rFonts w:eastAsia="Aptos"/>
          <w:b/>
          <w:bCs/>
          <w:u w:val="single"/>
        </w:rPr>
        <w:t>proceeds</w:t>
      </w:r>
      <w:r w:rsidRPr="004B304E">
        <w:rPr>
          <w:rFonts w:eastAsia="Aptos"/>
          <w:sz w:val="16"/>
        </w:rPr>
        <w:t> along </w:t>
      </w:r>
      <w:r w:rsidRPr="004B304E">
        <w:rPr>
          <w:rFonts w:eastAsia="Aptos"/>
          <w:u w:val="single"/>
        </w:rPr>
        <w:t>just fine</w:t>
      </w:r>
      <w:r w:rsidRPr="004B304E">
        <w:rPr>
          <w:rFonts w:eastAsia="Aptos"/>
          <w:sz w:val="16"/>
        </w:rPr>
        <w:t> </w:t>
      </w:r>
      <w:r w:rsidRPr="004B304E">
        <w:rPr>
          <w:rFonts w:eastAsia="Aptos"/>
          <w:b/>
          <w:bCs/>
          <w:highlight w:val="cyan"/>
          <w:u w:val="single"/>
        </w:rPr>
        <w:t>without racial difference</w:t>
      </w:r>
      <w:r w:rsidRPr="004B304E">
        <w:rPr>
          <w:rFonts w:eastAsia="Aptos"/>
          <w:sz w:val="16"/>
        </w:rPr>
        <w:t>, </w:t>
      </w:r>
      <w:r w:rsidRPr="004B304E">
        <w:rPr>
          <w:rFonts w:eastAsia="Aptos"/>
          <w:u w:val="single"/>
        </w:rPr>
        <w:t>and if there is</w:t>
      </w:r>
      <w:r w:rsidRPr="004B304E">
        <w:rPr>
          <w:rFonts w:eastAsia="Aptos"/>
          <w:sz w:val="16"/>
        </w:rPr>
        <w:t> </w:t>
      </w:r>
      <w:r w:rsidRPr="004B304E">
        <w:rPr>
          <w:rFonts w:eastAsia="Aptos"/>
          <w:highlight w:val="cyan"/>
          <w:u w:val="single"/>
        </w:rPr>
        <w:t>racial</w:t>
      </w:r>
      <w:r w:rsidRPr="004B304E">
        <w:rPr>
          <w:rFonts w:eastAsia="Aptos"/>
          <w:sz w:val="16"/>
          <w:highlight w:val="cyan"/>
        </w:rPr>
        <w:t> </w:t>
      </w:r>
      <w:r w:rsidRPr="004B304E">
        <w:rPr>
          <w:rFonts w:eastAsia="Aptos"/>
          <w:highlight w:val="cyan"/>
          <w:u w:val="single"/>
        </w:rPr>
        <w:t>difference on a</w:t>
      </w:r>
      <w:r w:rsidRPr="004B304E">
        <w:rPr>
          <w:rFonts w:eastAsia="Aptos"/>
          <w:sz w:val="16"/>
          <w:highlight w:val="cyan"/>
        </w:rPr>
        <w:t> </w:t>
      </w:r>
      <w:r w:rsidRPr="004B304E">
        <w:rPr>
          <w:rFonts w:eastAsia="Aptos"/>
          <w:b/>
          <w:bCs/>
          <w:highlight w:val="cyan"/>
          <w:u w:val="single"/>
        </w:rPr>
        <w:t>global</w:t>
      </w:r>
      <w:r w:rsidRPr="004B304E">
        <w:rPr>
          <w:rFonts w:eastAsia="Aptos"/>
          <w:sz w:val="16"/>
          <w:highlight w:val="cyan"/>
        </w:rPr>
        <w:t> </w:t>
      </w:r>
      <w:r w:rsidRPr="004B304E">
        <w:rPr>
          <w:rFonts w:eastAsia="Aptos"/>
          <w:highlight w:val="cyan"/>
          <w:u w:val="single"/>
        </w:rPr>
        <w:t>scale, it is</w:t>
      </w:r>
      <w:r w:rsidRPr="004B304E">
        <w:rPr>
          <w:rFonts w:eastAsia="Aptos"/>
          <w:sz w:val="16"/>
          <w:highlight w:val="cyan"/>
        </w:rPr>
        <w:t> </w:t>
      </w:r>
      <w:r w:rsidRPr="004B304E">
        <w:rPr>
          <w:rFonts w:eastAsia="Aptos"/>
          <w:b/>
          <w:bCs/>
          <w:highlight w:val="cyan"/>
          <w:u w:val="single"/>
        </w:rPr>
        <w:t>historically</w:t>
      </w:r>
      <w:r w:rsidRPr="004B304E">
        <w:rPr>
          <w:rFonts w:eastAsia="Aptos"/>
          <w:sz w:val="16"/>
          <w:highlight w:val="cyan"/>
        </w:rPr>
        <w:t> </w:t>
      </w:r>
      <w:r w:rsidRPr="004B304E">
        <w:rPr>
          <w:rFonts w:eastAsia="Aptos"/>
          <w:b/>
          <w:bCs/>
          <w:highlight w:val="cyan"/>
          <w:u w:val="single"/>
        </w:rPr>
        <w:t>contingent</w:t>
      </w:r>
      <w:r w:rsidRPr="004B304E">
        <w:rPr>
          <w:rFonts w:eastAsia="Aptos"/>
          <w:sz w:val="16"/>
        </w:rPr>
        <w:t>. Although </w:t>
      </w:r>
      <w:r w:rsidRPr="004B304E">
        <w:rPr>
          <w:rFonts w:eastAsia="Aptos"/>
          <w:u w:val="single"/>
        </w:rPr>
        <w:t>the</w:t>
      </w:r>
      <w:r w:rsidRPr="004B304E">
        <w:rPr>
          <w:rFonts w:eastAsia="Aptos"/>
          <w:sz w:val="16"/>
        </w:rPr>
        <w:t> </w:t>
      </w:r>
      <w:r w:rsidRPr="004B304E">
        <w:rPr>
          <w:rFonts w:eastAsia="Aptos"/>
          <w:u w:val="single"/>
        </w:rPr>
        <w:t>vast majority of workers are</w:t>
      </w:r>
      <w:r w:rsidRPr="004B304E">
        <w:rPr>
          <w:rFonts w:eastAsia="Aptos"/>
          <w:sz w:val="16"/>
        </w:rPr>
        <w:t> </w:t>
      </w:r>
      <w:r w:rsidRPr="004B304E">
        <w:rPr>
          <w:rFonts w:eastAsia="Aptos"/>
          <w:b/>
          <w:bCs/>
          <w:u w:val="single"/>
        </w:rPr>
        <w:t>nonwhite</w:t>
      </w:r>
      <w:r w:rsidRPr="004B304E">
        <w:rPr>
          <w:rFonts w:eastAsia="Aptos"/>
          <w:sz w:val="16"/>
        </w:rPr>
        <w:t>, Walzer suggested that this </w:t>
      </w:r>
      <w:r w:rsidRPr="004B304E">
        <w:rPr>
          <w:rFonts w:eastAsia="Aptos"/>
          <w:u w:val="single"/>
        </w:rPr>
        <w:t>is</w:t>
      </w:r>
      <w:r w:rsidRPr="004B304E">
        <w:rPr>
          <w:rFonts w:eastAsia="Aptos"/>
          <w:sz w:val="16"/>
        </w:rPr>
        <w:t> not due to any intrinsic logic of capitalism but rather </w:t>
      </w:r>
      <w:r w:rsidRPr="004B304E">
        <w:rPr>
          <w:rFonts w:eastAsia="Aptos"/>
          <w:u w:val="single"/>
        </w:rPr>
        <w:t>the</w:t>
      </w:r>
      <w:r w:rsidRPr="004B304E">
        <w:rPr>
          <w:rFonts w:eastAsia="Aptos"/>
          <w:sz w:val="16"/>
        </w:rPr>
        <w:t> </w:t>
      </w:r>
      <w:r w:rsidRPr="004B304E">
        <w:rPr>
          <w:rFonts w:eastAsia="Aptos"/>
          <w:b/>
          <w:bCs/>
          <w:u w:val="single"/>
        </w:rPr>
        <w:t>accident of demographics</w:t>
      </w:r>
      <w:r w:rsidRPr="004B304E">
        <w:rPr>
          <w:rFonts w:eastAsia="Aptos"/>
          <w:sz w:val="16"/>
        </w:rPr>
        <w:t> (</w:t>
      </w:r>
      <w:r w:rsidRPr="004B304E">
        <w:rPr>
          <w:rFonts w:eastAsia="Aptos"/>
          <w:u w:val="single"/>
        </w:rPr>
        <w:t>because</w:t>
      </w:r>
      <w:r w:rsidRPr="004B304E">
        <w:rPr>
          <w:rFonts w:eastAsia="Aptos"/>
          <w:sz w:val="16"/>
        </w:rPr>
        <w:t> </w:t>
      </w:r>
      <w:r w:rsidRPr="004B304E">
        <w:rPr>
          <w:rFonts w:eastAsia="Aptos"/>
          <w:b/>
          <w:bCs/>
          <w:u w:val="single"/>
        </w:rPr>
        <w:t>most of the world is</w:t>
      </w:r>
      <w:r w:rsidRPr="004B304E">
        <w:rPr>
          <w:rFonts w:eastAsia="Aptos"/>
          <w:sz w:val="16"/>
        </w:rPr>
        <w:t> </w:t>
      </w:r>
      <w:r w:rsidRPr="004B304E">
        <w:rPr>
          <w:rFonts w:eastAsia="Aptos"/>
          <w:b/>
          <w:bCs/>
          <w:u w:val="single"/>
        </w:rPr>
        <w:t>nonwhite</w:t>
      </w:r>
      <w:r w:rsidRPr="004B304E">
        <w:rPr>
          <w:rFonts w:eastAsia="Aptos"/>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5285D87B" w14:textId="77777777" w:rsidR="0028024D" w:rsidRPr="004B304E" w:rsidRDefault="0028024D" w:rsidP="0028024D">
      <w:pPr>
        <w:rPr>
          <w:rFonts w:eastAsia="Aptos"/>
          <w:sz w:val="16"/>
        </w:rPr>
      </w:pPr>
      <w:r w:rsidRPr="004B304E">
        <w:rPr>
          <w:rFonts w:eastAsia="Aptos"/>
          <w:sz w:val="16"/>
        </w:rPr>
        <w:t>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4B304E">
        <w:rPr>
          <w:rFonts w:eastAsia="Aptos"/>
          <w:highlight w:val="cyan"/>
          <w:u w:val="single"/>
        </w:rPr>
        <w:t>the claim</w:t>
      </w:r>
      <w:r w:rsidRPr="004B304E">
        <w:rPr>
          <w:rFonts w:eastAsia="Aptos"/>
          <w:sz w:val="16"/>
          <w:highlight w:val="cyan"/>
        </w:rPr>
        <w:t> </w:t>
      </w:r>
      <w:r w:rsidRPr="004B304E">
        <w:rPr>
          <w:rFonts w:eastAsia="Aptos"/>
          <w:highlight w:val="cyan"/>
          <w:u w:val="single"/>
        </w:rPr>
        <w:t>that race is a</w:t>
      </w:r>
      <w:r w:rsidRPr="004B304E">
        <w:rPr>
          <w:rFonts w:eastAsia="Aptos"/>
          <w:sz w:val="16"/>
          <w:highlight w:val="cyan"/>
        </w:rPr>
        <w:t> </w:t>
      </w:r>
      <w:r w:rsidRPr="004B304E">
        <w:rPr>
          <w:rFonts w:eastAsia="Aptos"/>
          <w:b/>
          <w:bCs/>
          <w:highlight w:val="cyan"/>
          <w:u w:val="single"/>
        </w:rPr>
        <w:t>logical necessity</w:t>
      </w:r>
      <w:r w:rsidRPr="004B304E">
        <w:rPr>
          <w:rFonts w:eastAsia="Aptos"/>
          <w:sz w:val="16"/>
        </w:rPr>
        <w:t> </w:t>
      </w:r>
      <w:r w:rsidRPr="004B304E">
        <w:rPr>
          <w:rFonts w:eastAsia="Aptos"/>
          <w:u w:val="single"/>
        </w:rPr>
        <w:t>to capitalism would</w:t>
      </w:r>
      <w:r w:rsidRPr="004B304E">
        <w:rPr>
          <w:rFonts w:eastAsia="Aptos"/>
          <w:sz w:val="16"/>
        </w:rPr>
        <w:t> have to </w:t>
      </w:r>
      <w:r w:rsidRPr="004B304E">
        <w:rPr>
          <w:rFonts w:eastAsia="Aptos"/>
          <w:u w:val="single"/>
        </w:rPr>
        <w:t>derive from a</w:t>
      </w:r>
      <w:r w:rsidRPr="004B304E">
        <w:rPr>
          <w:rFonts w:eastAsia="Aptos"/>
          <w:sz w:val="16"/>
        </w:rPr>
        <w:t> </w:t>
      </w:r>
      <w:r w:rsidRPr="004B304E">
        <w:rPr>
          <w:rFonts w:eastAsia="Aptos"/>
          <w:b/>
          <w:bCs/>
          <w:u w:val="single"/>
        </w:rPr>
        <w:t>theory of capital</w:t>
      </w:r>
      <w:r w:rsidRPr="004B304E">
        <w:rPr>
          <w:rFonts w:eastAsia="Aptos"/>
          <w:sz w:val="16"/>
        </w:rPr>
        <w:t>, </w:t>
      </w:r>
      <w:r w:rsidRPr="004B304E">
        <w:rPr>
          <w:rFonts w:eastAsia="Aptos"/>
          <w:highlight w:val="cyan"/>
          <w:u w:val="single"/>
        </w:rPr>
        <w:t>not</w:t>
      </w:r>
      <w:r w:rsidRPr="004B304E">
        <w:rPr>
          <w:rFonts w:eastAsia="Aptos"/>
          <w:sz w:val="16"/>
          <w:highlight w:val="cyan"/>
        </w:rPr>
        <w:t> </w:t>
      </w:r>
      <w:r w:rsidRPr="004B304E">
        <w:rPr>
          <w:rFonts w:eastAsia="Aptos"/>
          <w:highlight w:val="cyan"/>
          <w:u w:val="single"/>
        </w:rPr>
        <w:t>from</w:t>
      </w:r>
      <w:r w:rsidRPr="004B304E">
        <w:rPr>
          <w:rFonts w:eastAsia="Aptos"/>
          <w:sz w:val="16"/>
          <w:highlight w:val="cyan"/>
        </w:rPr>
        <w:t> </w:t>
      </w:r>
      <w:r w:rsidRPr="004B304E">
        <w:rPr>
          <w:rFonts w:eastAsia="Aptos"/>
          <w:b/>
          <w:bCs/>
          <w:highlight w:val="cyan"/>
          <w:u w:val="single"/>
        </w:rPr>
        <w:t>empirics</w:t>
      </w:r>
      <w:r w:rsidRPr="004B304E">
        <w:rPr>
          <w:rFonts w:eastAsia="Aptos"/>
          <w:sz w:val="16"/>
        </w:rPr>
        <w:t> alone. One would have to deduce, from the categories of Marx’s theory, the necessity of racism or racial differentiation in society. On this score, </w:t>
      </w:r>
      <w:r w:rsidRPr="004B304E">
        <w:rPr>
          <w:rFonts w:eastAsia="Aptos"/>
          <w:u w:val="single"/>
        </w:rPr>
        <w:t>the</w:t>
      </w:r>
      <w:r w:rsidRPr="004B304E">
        <w:rPr>
          <w:rFonts w:eastAsia="Aptos"/>
          <w:sz w:val="16"/>
        </w:rPr>
        <w:t> </w:t>
      </w:r>
      <w:r w:rsidRPr="004B304E">
        <w:rPr>
          <w:rFonts w:eastAsia="Aptos"/>
          <w:u w:val="single"/>
        </w:rPr>
        <w:t>arguments</w:t>
      </w:r>
      <w:r w:rsidRPr="004B304E">
        <w:rPr>
          <w:rFonts w:eastAsia="Aptos"/>
          <w:sz w:val="16"/>
        </w:rPr>
        <w:t> </w:t>
      </w:r>
      <w:r w:rsidRPr="004B304E">
        <w:rPr>
          <w:rFonts w:eastAsia="Aptos"/>
          <w:u w:val="single"/>
        </w:rPr>
        <w:t>for</w:t>
      </w:r>
      <w:r w:rsidRPr="004B304E">
        <w:rPr>
          <w:rFonts w:eastAsia="Aptos"/>
          <w:sz w:val="16"/>
        </w:rPr>
        <w:t> the </w:t>
      </w:r>
      <w:r w:rsidRPr="004B304E">
        <w:rPr>
          <w:rFonts w:eastAsia="Aptos"/>
          <w:u w:val="single"/>
        </w:rPr>
        <w:t>logical necessity</w:t>
      </w:r>
      <w:r w:rsidRPr="004B304E">
        <w:rPr>
          <w:rFonts w:eastAsia="Aptos"/>
          <w:sz w:val="16"/>
        </w:rPr>
        <w:t> of capitalism’s entanglements </w:t>
      </w:r>
      <w:r w:rsidRPr="004B304E">
        <w:rPr>
          <w:rFonts w:eastAsia="Aptos"/>
          <w:u w:val="single"/>
        </w:rPr>
        <w:t>with race</w:t>
      </w:r>
      <w:r w:rsidRPr="004B304E">
        <w:rPr>
          <w:rFonts w:eastAsia="Aptos"/>
          <w:sz w:val="16"/>
        </w:rPr>
        <w:t> </w:t>
      </w:r>
      <w:r w:rsidRPr="004B304E">
        <w:rPr>
          <w:rFonts w:eastAsia="Aptos"/>
          <w:b/>
          <w:bCs/>
          <w:u w:val="single"/>
        </w:rPr>
        <w:t>fall short</w:t>
      </w:r>
      <w:r w:rsidRPr="004B304E">
        <w:rPr>
          <w:rFonts w:eastAsia="Aptos"/>
          <w:sz w:val="16"/>
        </w:rPr>
        <w:t>.</w:t>
      </w:r>
    </w:p>
    <w:p w14:paraId="73CEC7CA" w14:textId="77777777" w:rsidR="0028024D" w:rsidRPr="004B304E" w:rsidRDefault="0028024D" w:rsidP="0028024D">
      <w:pPr>
        <w:rPr>
          <w:rFonts w:eastAsia="Aptos"/>
          <w:sz w:val="16"/>
        </w:rPr>
      </w:pPr>
      <w:r w:rsidRPr="004B304E">
        <w:rPr>
          <w:rFonts w:eastAsia="Aptos"/>
          <w:sz w:val="16"/>
        </w:rPr>
        <w:t>Consider the argument that racism is necessary for capitalism because capitalism requires racist ideology to divide the working class. This is </w:t>
      </w:r>
      <w:r w:rsidRPr="004B304E">
        <w:rPr>
          <w:rFonts w:eastAsia="Aptos"/>
          <w:u w:val="single"/>
        </w:rPr>
        <w:t>a</w:t>
      </w:r>
      <w:r w:rsidRPr="004B304E">
        <w:rPr>
          <w:rFonts w:eastAsia="Aptos"/>
          <w:sz w:val="16"/>
        </w:rPr>
        <w:t> </w:t>
      </w:r>
      <w:r w:rsidRPr="004B304E">
        <w:rPr>
          <w:rFonts w:eastAsia="Aptos"/>
          <w:b/>
          <w:bCs/>
          <w:u w:val="single"/>
        </w:rPr>
        <w:t>functionalist</w:t>
      </w:r>
      <w:r w:rsidRPr="004B304E">
        <w:rPr>
          <w:rFonts w:eastAsia="Aptos"/>
          <w:sz w:val="16"/>
        </w:rPr>
        <w:t> </w:t>
      </w:r>
      <w:r w:rsidRPr="004B304E">
        <w:rPr>
          <w:rFonts w:eastAsia="Aptos"/>
          <w:u w:val="single"/>
        </w:rPr>
        <w:t>argument that is</w:t>
      </w:r>
      <w:r w:rsidRPr="004B304E">
        <w:rPr>
          <w:rFonts w:eastAsia="Aptos"/>
          <w:sz w:val="16"/>
        </w:rPr>
        <w:t> </w:t>
      </w:r>
      <w:r w:rsidRPr="004B304E">
        <w:rPr>
          <w:rFonts w:eastAsia="Aptos"/>
          <w:b/>
          <w:bCs/>
          <w:u w:val="single"/>
        </w:rPr>
        <w:t>not functionalist enough</w:t>
      </w:r>
      <w:r w:rsidRPr="004B304E">
        <w:rPr>
          <w:rFonts w:eastAsia="Aptos"/>
          <w:sz w:val="16"/>
        </w:rPr>
        <w:t>, </w:t>
      </w:r>
      <w:r w:rsidRPr="004B304E">
        <w:rPr>
          <w:rFonts w:eastAsia="Aptos"/>
          <w:u w:val="single"/>
        </w:rPr>
        <w:t>for</w:t>
      </w:r>
      <w:r w:rsidRPr="004B304E">
        <w:rPr>
          <w:rFonts w:eastAsia="Aptos"/>
          <w:sz w:val="16"/>
        </w:rPr>
        <w:t> </w:t>
      </w:r>
      <w:r w:rsidRPr="004B304E">
        <w:rPr>
          <w:rFonts w:eastAsia="Aptos"/>
          <w:u w:val="single"/>
        </w:rPr>
        <w:t>it</w:t>
      </w:r>
      <w:r w:rsidRPr="004B304E">
        <w:rPr>
          <w:rFonts w:eastAsia="Aptos"/>
          <w:sz w:val="16"/>
        </w:rPr>
        <w:t> </w:t>
      </w:r>
      <w:r w:rsidRPr="004B304E">
        <w:rPr>
          <w:rFonts w:eastAsia="Aptos"/>
          <w:b/>
          <w:bCs/>
          <w:u w:val="single"/>
        </w:rPr>
        <w:t>effaces</w:t>
      </w:r>
      <w:r w:rsidRPr="004B304E">
        <w:rPr>
          <w:rFonts w:eastAsia="Aptos"/>
          <w:sz w:val="16"/>
        </w:rPr>
        <w:t> the </w:t>
      </w:r>
      <w:r w:rsidRPr="004B304E">
        <w:rPr>
          <w:rFonts w:eastAsia="Aptos"/>
          <w:u w:val="single"/>
        </w:rPr>
        <w:t>logical</w:t>
      </w:r>
      <w:r w:rsidRPr="004B304E">
        <w:rPr>
          <w:rFonts w:eastAsia="Aptos"/>
          <w:sz w:val="16"/>
        </w:rPr>
        <w:t> </w:t>
      </w:r>
      <w:r w:rsidRPr="004B304E">
        <w:rPr>
          <w:rFonts w:eastAsia="Aptos"/>
          <w:u w:val="single"/>
        </w:rPr>
        <w:t>possibility of functional substitution</w:t>
      </w:r>
      <w:r w:rsidRPr="004B304E">
        <w:rPr>
          <w:rFonts w:eastAsia="Aptos"/>
          <w:sz w:val="16"/>
        </w:rPr>
        <w:t>. We may find that </w:t>
      </w:r>
      <w:r w:rsidRPr="004B304E">
        <w:rPr>
          <w:rFonts w:eastAsia="Aptos"/>
          <w:u w:val="single"/>
        </w:rPr>
        <w:t>racism has historically</w:t>
      </w:r>
      <w:r w:rsidRPr="004B304E">
        <w:rPr>
          <w:rFonts w:eastAsia="Aptos"/>
          <w:sz w:val="16"/>
        </w:rPr>
        <w:t> </w:t>
      </w:r>
      <w:r w:rsidRPr="004B304E">
        <w:rPr>
          <w:rFonts w:eastAsia="Aptos"/>
          <w:b/>
          <w:bCs/>
          <w:u w:val="single"/>
        </w:rPr>
        <w:t>always</w:t>
      </w:r>
      <w:r w:rsidRPr="004B304E">
        <w:rPr>
          <w:rFonts w:eastAsia="Aptos"/>
          <w:sz w:val="16"/>
        </w:rPr>
        <w:t> </w:t>
      </w:r>
      <w:r w:rsidRPr="004B304E">
        <w:rPr>
          <w:rFonts w:eastAsia="Aptos"/>
          <w:u w:val="single"/>
        </w:rPr>
        <w:t>functioned to divide the working class, but</w:t>
      </w:r>
      <w:r w:rsidRPr="004B304E">
        <w:rPr>
          <w:rFonts w:eastAsia="Aptos"/>
          <w:sz w:val="16"/>
        </w:rPr>
        <w:t> in theory </w:t>
      </w:r>
      <w:r w:rsidRPr="004B304E">
        <w:rPr>
          <w:rFonts w:eastAsia="Aptos"/>
          <w:b/>
          <w:bCs/>
          <w:u w:val="single"/>
        </w:rPr>
        <w:t>other “isms”</w:t>
      </w:r>
      <w:r w:rsidRPr="004B304E">
        <w:rPr>
          <w:rFonts w:eastAsia="Aptos"/>
          <w:sz w:val="16"/>
        </w:rPr>
        <w:t> </w:t>
      </w:r>
      <w:r w:rsidRPr="004B304E">
        <w:rPr>
          <w:rFonts w:eastAsia="Aptos"/>
          <w:u w:val="single"/>
        </w:rPr>
        <w:t>could</w:t>
      </w:r>
      <w:r w:rsidRPr="004B304E">
        <w:rPr>
          <w:rFonts w:eastAsia="Aptos"/>
          <w:sz w:val="16"/>
        </w:rPr>
        <w:t> </w:t>
      </w:r>
      <w:r w:rsidRPr="004B304E">
        <w:rPr>
          <w:rFonts w:eastAsia="Aptos"/>
          <w:u w:val="single"/>
        </w:rPr>
        <w:t>serve the</w:t>
      </w:r>
      <w:r w:rsidRPr="004B304E">
        <w:rPr>
          <w:rFonts w:eastAsia="Aptos"/>
          <w:sz w:val="16"/>
        </w:rPr>
        <w:t> </w:t>
      </w:r>
      <w:r w:rsidRPr="004B304E">
        <w:rPr>
          <w:rFonts w:eastAsia="Aptos"/>
          <w:b/>
          <w:bCs/>
          <w:u w:val="single"/>
        </w:rPr>
        <w:t>same</w:t>
      </w:r>
      <w:r w:rsidRPr="004B304E">
        <w:rPr>
          <w:rFonts w:eastAsia="Aptos"/>
          <w:sz w:val="16"/>
        </w:rPr>
        <w:t> </w:t>
      </w:r>
      <w:r w:rsidRPr="004B304E">
        <w:rPr>
          <w:rFonts w:eastAsia="Aptos"/>
          <w:u w:val="single"/>
        </w:rPr>
        <w:t xml:space="preserve">function. </w:t>
      </w:r>
      <w:r w:rsidRPr="004B304E">
        <w:rPr>
          <w:rFonts w:eastAsia="Aptos"/>
          <w:highlight w:val="cyan"/>
          <w:u w:val="single"/>
        </w:rPr>
        <w:t>There is</w:t>
      </w:r>
      <w:r w:rsidRPr="004B304E">
        <w:rPr>
          <w:rFonts w:eastAsia="Aptos"/>
          <w:sz w:val="16"/>
          <w:highlight w:val="cyan"/>
        </w:rPr>
        <w:t> </w:t>
      </w:r>
      <w:r w:rsidRPr="004B304E">
        <w:rPr>
          <w:rFonts w:eastAsia="Aptos"/>
          <w:highlight w:val="cyan"/>
          <w:u w:val="single"/>
        </w:rPr>
        <w:t>nothing</w:t>
      </w:r>
      <w:r w:rsidRPr="004B304E">
        <w:rPr>
          <w:rFonts w:eastAsia="Aptos"/>
          <w:sz w:val="16"/>
          <w:highlight w:val="cyan"/>
        </w:rPr>
        <w:t> </w:t>
      </w:r>
      <w:r w:rsidRPr="004B304E">
        <w:rPr>
          <w:rFonts w:eastAsia="Aptos"/>
          <w:highlight w:val="cyan"/>
          <w:u w:val="single"/>
        </w:rPr>
        <w:t>inherent to</w:t>
      </w:r>
      <w:r w:rsidRPr="004B304E">
        <w:rPr>
          <w:rFonts w:eastAsia="Aptos"/>
          <w:sz w:val="16"/>
          <w:highlight w:val="cyan"/>
        </w:rPr>
        <w:t> </w:t>
      </w:r>
      <w:r w:rsidRPr="004B304E">
        <w:rPr>
          <w:rFonts w:eastAsia="Aptos"/>
          <w:highlight w:val="cyan"/>
          <w:u w:val="single"/>
        </w:rPr>
        <w:t>the</w:t>
      </w:r>
      <w:r w:rsidRPr="004B304E">
        <w:rPr>
          <w:rFonts w:eastAsia="Aptos"/>
          <w:sz w:val="16"/>
          <w:highlight w:val="cyan"/>
        </w:rPr>
        <w:t> </w:t>
      </w:r>
      <w:r w:rsidRPr="004B304E">
        <w:rPr>
          <w:rFonts w:eastAsia="Aptos"/>
          <w:b/>
          <w:bCs/>
          <w:highlight w:val="cyan"/>
          <w:u w:val="single"/>
        </w:rPr>
        <w:t>logic of</w:t>
      </w:r>
      <w:r w:rsidRPr="004B304E">
        <w:rPr>
          <w:rFonts w:eastAsia="Aptos"/>
          <w:sz w:val="16"/>
          <w:highlight w:val="cyan"/>
        </w:rPr>
        <w:t> </w:t>
      </w:r>
      <w:r w:rsidRPr="004B304E">
        <w:rPr>
          <w:rFonts w:eastAsia="Aptos"/>
          <w:b/>
          <w:bCs/>
          <w:highlight w:val="cyan"/>
          <w:u w:val="single"/>
        </w:rPr>
        <w:t>capital</w:t>
      </w:r>
      <w:r w:rsidRPr="004B304E">
        <w:rPr>
          <w:rFonts w:eastAsia="Aptos"/>
          <w:sz w:val="16"/>
          <w:highlight w:val="cyan"/>
        </w:rPr>
        <w:t> </w:t>
      </w:r>
      <w:r w:rsidRPr="004B304E">
        <w:rPr>
          <w:rFonts w:eastAsia="Aptos"/>
          <w:highlight w:val="cyan"/>
          <w:u w:val="single"/>
        </w:rPr>
        <w:t>that</w:t>
      </w:r>
      <w:r w:rsidRPr="004B304E">
        <w:rPr>
          <w:rFonts w:eastAsia="Aptos"/>
          <w:sz w:val="16"/>
          <w:highlight w:val="cyan"/>
        </w:rPr>
        <w:t> </w:t>
      </w:r>
      <w:r w:rsidRPr="004B304E">
        <w:rPr>
          <w:rFonts w:eastAsia="Aptos"/>
          <w:highlight w:val="cyan"/>
          <w:u w:val="single"/>
        </w:rPr>
        <w:t>requires</w:t>
      </w:r>
      <w:r w:rsidRPr="004B304E">
        <w:rPr>
          <w:rFonts w:eastAsia="Aptos"/>
          <w:sz w:val="16"/>
          <w:highlight w:val="cyan"/>
        </w:rPr>
        <w:t> </w:t>
      </w:r>
      <w:r w:rsidRPr="004B304E">
        <w:rPr>
          <w:rFonts w:eastAsia="Aptos"/>
          <w:b/>
          <w:bCs/>
          <w:highlight w:val="cyan"/>
          <w:u w:val="single"/>
        </w:rPr>
        <w:t>race</w:t>
      </w:r>
      <w:r w:rsidRPr="004B304E">
        <w:rPr>
          <w:rFonts w:eastAsia="Aptos"/>
          <w:sz w:val="16"/>
        </w:rPr>
        <w:t> to </w:t>
      </w:r>
      <w:r w:rsidRPr="004B304E">
        <w:rPr>
          <w:rFonts w:eastAsia="Aptos"/>
          <w:u w:val="single"/>
        </w:rPr>
        <w:t>be the ideology of division</w:t>
      </w:r>
      <w:r w:rsidRPr="004B304E">
        <w:rPr>
          <w:rFonts w:eastAsia="Aptos"/>
          <w:sz w:val="16"/>
        </w:rPr>
        <w:t> (Lebowitz 2006:39).10 </w:t>
      </w:r>
      <w:r w:rsidRPr="004B304E">
        <w:rPr>
          <w:rFonts w:eastAsia="Aptos"/>
          <w:u w:val="single"/>
        </w:rPr>
        <w:t>Why not</w:t>
      </w:r>
      <w:r w:rsidRPr="004B304E">
        <w:rPr>
          <w:rFonts w:eastAsia="Aptos"/>
          <w:sz w:val="16"/>
        </w:rPr>
        <w:t> </w:t>
      </w:r>
      <w:r w:rsidRPr="004B304E">
        <w:rPr>
          <w:rFonts w:eastAsia="Aptos"/>
          <w:b/>
          <w:bCs/>
          <w:highlight w:val="cyan"/>
          <w:u w:val="single"/>
        </w:rPr>
        <w:t>ethnicity</w:t>
      </w:r>
      <w:r w:rsidRPr="004B304E">
        <w:rPr>
          <w:rFonts w:eastAsia="Aptos"/>
          <w:sz w:val="16"/>
        </w:rPr>
        <w:t>? Why not </w:t>
      </w:r>
      <w:r w:rsidRPr="004B304E">
        <w:rPr>
          <w:rFonts w:eastAsia="Aptos"/>
          <w:b/>
          <w:bCs/>
          <w:highlight w:val="cyan"/>
          <w:u w:val="single"/>
        </w:rPr>
        <w:t>sexuality</w:t>
      </w:r>
      <w:r w:rsidRPr="004B304E">
        <w:rPr>
          <w:rFonts w:eastAsia="Aptos"/>
          <w:sz w:val="16"/>
        </w:rPr>
        <w:t>? Consider Fraser’s argument that expropriation is intrinsic to capitalism and that racial differentiation must be too. It is plausible and indeed persuasive to claim that expropriation is necessary for capitalism, but </w:t>
      </w:r>
      <w:r w:rsidRPr="004B304E">
        <w:rPr>
          <w:rFonts w:eastAsia="Aptos"/>
          <w:u w:val="single"/>
        </w:rPr>
        <w:t>it</w:t>
      </w:r>
      <w:r w:rsidRPr="004B304E">
        <w:rPr>
          <w:rFonts w:eastAsia="Aptos"/>
          <w:sz w:val="16"/>
        </w:rPr>
        <w:t> </w:t>
      </w:r>
      <w:r w:rsidRPr="004B304E">
        <w:rPr>
          <w:rFonts w:eastAsia="Aptos"/>
          <w:u w:val="single"/>
        </w:rPr>
        <w:t>is less persuasive to claim</w:t>
      </w:r>
      <w:r w:rsidRPr="004B304E">
        <w:rPr>
          <w:rFonts w:eastAsia="Aptos"/>
          <w:sz w:val="16"/>
        </w:rPr>
        <w:t> that </w:t>
      </w:r>
      <w:r w:rsidRPr="004B304E">
        <w:rPr>
          <w:rFonts w:eastAsia="Aptos"/>
          <w:u w:val="single"/>
        </w:rPr>
        <w:t>racial difference is</w:t>
      </w:r>
      <w:r w:rsidRPr="004B304E">
        <w:rPr>
          <w:rFonts w:eastAsia="Aptos"/>
          <w:sz w:val="16"/>
        </w:rPr>
        <w:t> </w:t>
      </w:r>
      <w:r w:rsidRPr="004B304E">
        <w:rPr>
          <w:rFonts w:eastAsia="Aptos"/>
          <w:b/>
          <w:bCs/>
          <w:u w:val="single"/>
        </w:rPr>
        <w:t>logically necessary</w:t>
      </w:r>
      <w:r w:rsidRPr="004B304E">
        <w:rPr>
          <w:rFonts w:eastAsia="Aptos"/>
          <w:sz w:val="16"/>
        </w:rPr>
        <w:t> </w:t>
      </w:r>
      <w:r w:rsidRPr="004B304E">
        <w:rPr>
          <w:rFonts w:eastAsia="Aptos"/>
          <w:u w:val="single"/>
        </w:rPr>
        <w:t>for expropriation</w:t>
      </w:r>
      <w:r w:rsidRPr="004B304E">
        <w:rPr>
          <w:rFonts w:eastAsia="Aptos"/>
          <w:sz w:val="16"/>
        </w:rPr>
        <w:t>. </w:t>
      </w:r>
      <w:r w:rsidRPr="004B304E">
        <w:rPr>
          <w:rFonts w:eastAsia="Aptos"/>
          <w:u w:val="single"/>
        </w:rPr>
        <w:t>Gender could</w:t>
      </w:r>
      <w:r w:rsidRPr="004B304E">
        <w:rPr>
          <w:rFonts w:eastAsia="Aptos"/>
          <w:sz w:val="16"/>
        </w:rPr>
        <w:t> </w:t>
      </w:r>
      <w:r w:rsidRPr="004B304E">
        <w:rPr>
          <w:rFonts w:eastAsia="Aptos"/>
          <w:b/>
          <w:bCs/>
          <w:u w:val="single"/>
        </w:rPr>
        <w:t>easily</w:t>
      </w:r>
      <w:r w:rsidRPr="004B304E">
        <w:rPr>
          <w:rFonts w:eastAsia="Aptos"/>
          <w:sz w:val="16"/>
        </w:rPr>
        <w:t> </w:t>
      </w:r>
      <w:r w:rsidRPr="004B304E">
        <w:rPr>
          <w:rFonts w:eastAsia="Aptos"/>
          <w:u w:val="single"/>
        </w:rPr>
        <w:t>serve as the main axis</w:t>
      </w:r>
      <w:r w:rsidRPr="004B304E">
        <w:rPr>
          <w:rFonts w:eastAsia="Aptos"/>
          <w:sz w:val="16"/>
        </w:rPr>
        <w:t> </w:t>
      </w:r>
      <w:r w:rsidRPr="004B304E">
        <w:rPr>
          <w:rFonts w:eastAsia="Aptos"/>
          <w:u w:val="single"/>
        </w:rPr>
        <w:t>of</w:t>
      </w:r>
      <w:r w:rsidRPr="004B304E">
        <w:rPr>
          <w:rFonts w:eastAsia="Aptos"/>
          <w:sz w:val="16"/>
        </w:rPr>
        <w:t> dependent </w:t>
      </w:r>
      <w:r w:rsidRPr="004B304E">
        <w:rPr>
          <w:rFonts w:eastAsia="Aptos"/>
          <w:highlight w:val="cyan"/>
          <w:u w:val="single"/>
        </w:rPr>
        <w:t>classification</w:t>
      </w:r>
      <w:r w:rsidRPr="004B304E">
        <w:rPr>
          <w:rFonts w:eastAsia="Aptos"/>
          <w:sz w:val="16"/>
        </w:rPr>
        <w:t> (and, to feminist-Marxist thought, it has served that function), </w:t>
      </w:r>
      <w:r w:rsidRPr="004B304E">
        <w:rPr>
          <w:rFonts w:eastAsia="Aptos"/>
          <w:u w:val="single"/>
        </w:rPr>
        <w:t>as could</w:t>
      </w:r>
      <w:r w:rsidRPr="004B304E">
        <w:rPr>
          <w:rFonts w:eastAsia="Aptos"/>
          <w:sz w:val="16"/>
        </w:rPr>
        <w:t> </w:t>
      </w:r>
      <w:r w:rsidRPr="004B304E">
        <w:rPr>
          <w:rFonts w:eastAsia="Aptos"/>
          <w:b/>
          <w:bCs/>
          <w:u w:val="single"/>
        </w:rPr>
        <w:t>ethnicity</w:t>
      </w:r>
      <w:r w:rsidRPr="004B304E">
        <w:rPr>
          <w:rFonts w:eastAsia="Aptos"/>
          <w:sz w:val="16"/>
        </w:rPr>
        <w:t>, </w:t>
      </w:r>
      <w:r w:rsidRPr="004B304E">
        <w:rPr>
          <w:rFonts w:eastAsia="Aptos"/>
          <w:b/>
          <w:bCs/>
          <w:u w:val="single"/>
        </w:rPr>
        <w:t>religion</w:t>
      </w:r>
      <w:r w:rsidRPr="004B304E">
        <w:rPr>
          <w:rFonts w:eastAsia="Aptos"/>
          <w:sz w:val="16"/>
        </w:rPr>
        <w:t>, </w:t>
      </w:r>
      <w:r w:rsidRPr="004B304E">
        <w:rPr>
          <w:rFonts w:eastAsia="Aptos"/>
          <w:b/>
          <w:bCs/>
          <w:u w:val="single"/>
        </w:rPr>
        <w:t>sexuality</w:t>
      </w:r>
      <w:r w:rsidRPr="004B304E">
        <w:rPr>
          <w:rFonts w:eastAsia="Aptos"/>
          <w:sz w:val="16"/>
        </w:rPr>
        <w:t>, </w:t>
      </w:r>
      <w:r w:rsidRPr="004B304E">
        <w:rPr>
          <w:rFonts w:eastAsia="Aptos"/>
          <w:u w:val="single"/>
        </w:rPr>
        <w:t>or</w:t>
      </w:r>
      <w:r w:rsidRPr="004B304E">
        <w:rPr>
          <w:rFonts w:eastAsia="Aptos"/>
          <w:sz w:val="16"/>
        </w:rPr>
        <w:t> </w:t>
      </w:r>
      <w:r w:rsidRPr="004B304E">
        <w:rPr>
          <w:rFonts w:eastAsia="Aptos"/>
          <w:b/>
          <w:bCs/>
          <w:u w:val="single"/>
        </w:rPr>
        <w:t>citizenship</w:t>
      </w:r>
      <w:r w:rsidRPr="004B304E">
        <w:rPr>
          <w:rFonts w:eastAsia="Aptos"/>
          <w:sz w:val="16"/>
        </w:rPr>
        <w:t>. Fraser would have to show that expropriation, and hence capitalism, requires a racial classification as opposed to other social categories. This is a task left unfulfilled.11</w:t>
      </w:r>
    </w:p>
    <w:p w14:paraId="5ED379CE" w14:textId="77777777" w:rsidR="0028024D" w:rsidRPr="004B304E" w:rsidRDefault="0028024D" w:rsidP="0028024D">
      <w:pPr>
        <w:spacing w:before="30" w:after="0" w:line="278" w:lineRule="atLeast"/>
        <w:outlineLvl w:val="3"/>
        <w:rPr>
          <w:rFonts w:eastAsia="Times New Roman"/>
          <w:b/>
          <w:bCs/>
          <w:color w:val="000000"/>
          <w:sz w:val="26"/>
          <w:szCs w:val="26"/>
        </w:rPr>
      </w:pPr>
      <w:r>
        <w:rPr>
          <w:rFonts w:eastAsia="Times New Roman"/>
          <w:b/>
          <w:bCs/>
          <w:color w:val="000000"/>
          <w:sz w:val="26"/>
          <w:szCs w:val="26"/>
        </w:rPr>
        <w:t>7</w:t>
      </w:r>
      <w:r w:rsidRPr="004B304E">
        <w:rPr>
          <w:rFonts w:eastAsia="Times New Roman"/>
          <w:b/>
          <w:bCs/>
          <w:color w:val="000000"/>
          <w:sz w:val="26"/>
          <w:szCs w:val="26"/>
        </w:rPr>
        <w:t>---The aff calls for the ballot in order to validate their subjectivity—their dependence on a social authority’s recognition destroys their agency.</w:t>
      </w:r>
    </w:p>
    <w:p w14:paraId="71F4C38D" w14:textId="77777777" w:rsidR="0028024D" w:rsidRPr="004B304E" w:rsidRDefault="0028024D" w:rsidP="0028024D">
      <w:pPr>
        <w:spacing w:after="120" w:line="235" w:lineRule="atLeast"/>
        <w:rPr>
          <w:rFonts w:eastAsia="Times New Roman"/>
          <w:color w:val="000000"/>
        </w:rPr>
      </w:pPr>
      <w:r w:rsidRPr="004B304E">
        <w:rPr>
          <w:rFonts w:eastAsia="Times New Roman"/>
          <w:b/>
          <w:bCs/>
          <w:color w:val="000000"/>
          <w:sz w:val="26"/>
          <w:szCs w:val="26"/>
        </w:rPr>
        <w:t>McGowan 13</w:t>
      </w:r>
      <w:r w:rsidRPr="004B304E">
        <w:rPr>
          <w:rFonts w:eastAsia="Times New Roman"/>
          <w:color w:val="000000"/>
        </w:rPr>
        <w:t> Todd McGowan, (McGowan is an Associate Professor of Film at the University of Vermont. He teaches Film Theory, History, and Genre, Interested in Hegel, Psychoanalysis, and Existentialism. He has Ph.D. from Ohio State University.), “Enjoying What We Don't Have: The Political Project of Psychoanalysis,” University of Nebraska Press, Google Books, pp. 87-90, 2013. DY</w:t>
      </w:r>
    </w:p>
    <w:p w14:paraId="55FEF1C1" w14:textId="77777777" w:rsidR="0028024D" w:rsidRPr="004B304E" w:rsidRDefault="0028024D" w:rsidP="0028024D">
      <w:pPr>
        <w:spacing w:line="235" w:lineRule="atLeast"/>
        <w:rPr>
          <w:rFonts w:eastAsia="Times New Roman"/>
          <w:color w:val="000000"/>
          <w:sz w:val="16"/>
        </w:rPr>
      </w:pPr>
      <w:r w:rsidRPr="004B304E">
        <w:rPr>
          <w:rFonts w:eastAsia="Times New Roman"/>
          <w:color w:val="000000"/>
          <w:sz w:val="16"/>
        </w:rPr>
        <w:t>When subjects enter into society, the social order confronts them with a demand. This demand for the sacrifice of enjoyment offers them social recognition in return. Recognition grounds the subjects’ identities and allows them to experience themselves as valuable. </w:t>
      </w:r>
      <w:r w:rsidRPr="004B304E">
        <w:rPr>
          <w:rFonts w:eastAsia="Times New Roman"/>
          <w:color w:val="000000"/>
          <w:highlight w:val="cyan"/>
          <w:u w:val="single"/>
          <w:shd w:val="clear" w:color="auto" w:fill="FFFF00"/>
        </w:rPr>
        <w:t>The socially recognized subject has a worth that derives solely from recognition itself.</w:t>
      </w:r>
      <w:r w:rsidRPr="004B304E">
        <w:rPr>
          <w:rFonts w:eastAsia="Times New Roman"/>
          <w:color w:val="000000"/>
          <w:sz w:val="16"/>
        </w:rPr>
        <w:t> </w:t>
      </w:r>
      <w:r w:rsidRPr="004B304E">
        <w:rPr>
          <w:rFonts w:eastAsia="Times New Roman"/>
          <w:color w:val="000000"/>
          <w:u w:val="single"/>
        </w:rPr>
        <w:t>Popular kids may believe that</w:t>
      </w:r>
      <w:r w:rsidRPr="004B304E">
        <w:rPr>
          <w:rFonts w:eastAsia="Times New Roman"/>
          <w:color w:val="000000"/>
          <w:sz w:val="16"/>
        </w:rPr>
        <w:t> </w:t>
      </w:r>
      <w:r w:rsidRPr="004B304E">
        <w:rPr>
          <w:rFonts w:eastAsia="Times New Roman"/>
          <w:color w:val="000000"/>
          <w:highlight w:val="cyan"/>
          <w:u w:val="single"/>
          <w:shd w:val="clear" w:color="auto" w:fill="FFFF00"/>
        </w:rPr>
        <w:t>their sense of worth is tied to</w:t>
      </w:r>
      <w:r w:rsidRPr="004B304E">
        <w:rPr>
          <w:rFonts w:eastAsia="Times New Roman"/>
          <w:color w:val="000000"/>
          <w:sz w:val="16"/>
        </w:rPr>
        <w:t> </w:t>
      </w:r>
      <w:r w:rsidRPr="004B304E">
        <w:rPr>
          <w:rFonts w:eastAsia="Times New Roman"/>
          <w:color w:val="000000"/>
          <w:u w:val="single"/>
        </w:rPr>
        <w:t>an activity – playing football, obtaining good grades, being a cheerleader – but in fact it depends on the</w:t>
      </w:r>
      <w:r w:rsidRPr="004B304E">
        <w:rPr>
          <w:rFonts w:eastAsia="Times New Roman"/>
          <w:color w:val="000000"/>
          <w:sz w:val="16"/>
        </w:rPr>
        <w:t> </w:t>
      </w:r>
      <w:r w:rsidRPr="004B304E">
        <w:rPr>
          <w:rFonts w:eastAsia="Times New Roman"/>
          <w:color w:val="000000"/>
          <w:highlight w:val="cyan"/>
          <w:u w:val="single"/>
          <w:shd w:val="clear" w:color="auto" w:fill="FFFF00"/>
        </w:rPr>
        <w:t>recognition that a</w:t>
      </w:r>
      <w:r w:rsidRPr="004B304E">
        <w:rPr>
          <w:rFonts w:eastAsia="Times New Roman"/>
          <w:color w:val="000000"/>
          <w:u w:val="single"/>
        </w:rPr>
        <w:t>n anonymous</w:t>
      </w:r>
      <w:r w:rsidRPr="004B304E">
        <w:rPr>
          <w:rFonts w:eastAsia="Times New Roman"/>
          <w:color w:val="000000"/>
          <w:sz w:val="16"/>
        </w:rPr>
        <w:t> </w:t>
      </w:r>
      <w:r w:rsidRPr="004B304E">
        <w:rPr>
          <w:rFonts w:eastAsia="Times New Roman"/>
          <w:color w:val="000000"/>
          <w:highlight w:val="cyan"/>
          <w:u w:val="single"/>
          <w:shd w:val="clear" w:color="auto" w:fill="FFFF00"/>
        </w:rPr>
        <w:t>social authority accords those</w:t>
      </w:r>
      <w:r w:rsidRPr="004B304E">
        <w:rPr>
          <w:rFonts w:eastAsia="Times New Roman"/>
          <w:color w:val="000000"/>
          <w:sz w:val="16"/>
        </w:rPr>
        <w:t> </w:t>
      </w:r>
      <w:r w:rsidRPr="004B304E">
        <w:rPr>
          <w:rFonts w:eastAsia="Times New Roman"/>
          <w:color w:val="000000"/>
          <w:u w:val="single"/>
        </w:rPr>
        <w:t>who engage in these</w:t>
      </w:r>
      <w:r w:rsidRPr="004B304E">
        <w:rPr>
          <w:rFonts w:eastAsia="Times New Roman"/>
          <w:color w:val="000000"/>
          <w:sz w:val="16"/>
        </w:rPr>
        <w:t> </w:t>
      </w:r>
      <w:r w:rsidRPr="004B304E">
        <w:rPr>
          <w:rFonts w:eastAsia="Times New Roman"/>
          <w:color w:val="000000"/>
          <w:highlight w:val="cyan"/>
          <w:u w:val="single"/>
          <w:shd w:val="clear" w:color="auto" w:fill="FFFF00"/>
        </w:rPr>
        <w:t>activities.</w:t>
      </w:r>
      <w:r w:rsidRPr="004B304E">
        <w:rPr>
          <w:rFonts w:eastAsia="Times New Roman"/>
          <w:color w:val="000000"/>
          <w:sz w:val="16"/>
        </w:rPr>
        <w:t> Though we might imagine the football player fully enjoying himself and his popular status, the recognition that comes with this status renders enjoyment impossible insofar as popularity adheres to the social authority’s demand rather than its unarticulated desire.17 The demand that confronts the subject entering the social order is directly articulated at the level of the signifier. Social authority says to the subject, “Act in this way, and you will receive approval (or recognition).” But the demand conceals an unconscious desire that is not articulated on the level of the signifier. What the authority really wants from the subject is not equivalent to what it explicity demands in signifiers. This desire of social authority or the Other engenders the subject’s own desire: the subject’s desire is a desire to figure out what the Other wants from it – to solve the enigma of the Other’s desire and locate itself within that desire. The subject becomes a desiring subject by paying attention not to what the social authority says (the demand) but to what remains unsaid between the lines (the desire). The path of desire offers the subject the possibility of breaking from its dependence on social authority though the realization that its secret, the enigma of the Other’s desire, does not exist – that the authority doesn’t know what it wants. Such a realization is not easy to achieve, but adopting the attitude of desire at least makes it possible. </w:t>
      </w:r>
      <w:r w:rsidRPr="004B304E">
        <w:rPr>
          <w:rFonts w:eastAsia="Times New Roman"/>
          <w:color w:val="000000"/>
          <w:highlight w:val="cyan"/>
          <w:u w:val="single"/>
          <w:shd w:val="clear" w:color="auto" w:fill="FFFF00"/>
        </w:rPr>
        <w:t>For the subject</w:t>
      </w:r>
      <w:r w:rsidRPr="004B304E">
        <w:rPr>
          <w:rFonts w:eastAsia="Times New Roman"/>
          <w:color w:val="000000"/>
          <w:sz w:val="16"/>
        </w:rPr>
        <w:t> </w:t>
      </w:r>
      <w:r w:rsidRPr="004B304E">
        <w:rPr>
          <w:rFonts w:eastAsia="Times New Roman"/>
          <w:color w:val="000000"/>
          <w:u w:val="single"/>
        </w:rPr>
        <w:t>who clings to the social authority’s demand, dependence on this authority becomes irremediable and unrealizable.</w:t>
      </w:r>
      <w:r w:rsidRPr="004B304E">
        <w:rPr>
          <w:rFonts w:eastAsia="Times New Roman"/>
          <w:color w:val="000000"/>
          <w:sz w:val="16"/>
        </w:rPr>
        <w:t> This is the limitation of pseudo-Hegelian political projects oriented around garnering recognition. </w:t>
      </w:r>
      <w:r w:rsidRPr="004B304E">
        <w:rPr>
          <w:rFonts w:eastAsia="Times New Roman"/>
          <w:color w:val="000000"/>
          <w:highlight w:val="cyan"/>
          <w:u w:val="single"/>
          <w:shd w:val="clear" w:color="auto" w:fill="FFFF00"/>
        </w:rPr>
        <w:t>They</w:t>
      </w:r>
      <w:r w:rsidRPr="004B304E">
        <w:rPr>
          <w:rFonts w:eastAsia="Times New Roman"/>
          <w:color w:val="000000"/>
          <w:sz w:val="16"/>
        </w:rPr>
        <w:t> </w:t>
      </w:r>
      <w:r w:rsidRPr="004B304E">
        <w:rPr>
          <w:rFonts w:eastAsia="Times New Roman"/>
          <w:color w:val="000000"/>
          <w:u w:val="single"/>
        </w:rPr>
        <w:t>necessarily</w:t>
      </w:r>
      <w:r w:rsidRPr="004B304E">
        <w:rPr>
          <w:rFonts w:eastAsia="Times New Roman"/>
          <w:color w:val="000000"/>
          <w:sz w:val="16"/>
        </w:rPr>
        <w:t> </w:t>
      </w:r>
      <w:r w:rsidRPr="004B304E">
        <w:rPr>
          <w:rFonts w:eastAsia="Times New Roman"/>
          <w:color w:val="000000"/>
          <w:highlight w:val="cyan"/>
          <w:u w:val="single"/>
          <w:shd w:val="clear" w:color="auto" w:fill="FFFF00"/>
        </w:rPr>
        <w:t>remain within the confines of the order that they challenge</w:t>
      </w:r>
      <w:r w:rsidRPr="004B304E">
        <w:rPr>
          <w:rFonts w:eastAsia="Times New Roman"/>
          <w:color w:val="000000"/>
          <w:u w:val="single"/>
        </w:rPr>
        <w:t>, and even success will never provide the satisfaction that the project promises.</w:t>
      </w:r>
      <w:r w:rsidRPr="004B304E">
        <w:rPr>
          <w:rFonts w:eastAsia="Times New Roman"/>
          <w:color w:val="000000"/>
          <w:sz w:val="16"/>
        </w:rPr>
        <w:t> Full recognition would bring with it not the sense of finally penetrating into the secret enclave of the social authortity but instead the disappointment of seeing that this secret does not exist. The widespread acceptance of gay marriage in the United States, for instance, would not provide a heretofore missing satisfaction, because the social authority that would provide the recognition is not a substantial entity fully consistent with itself. </w:t>
      </w:r>
      <w:r w:rsidRPr="004B304E">
        <w:rPr>
          <w:rFonts w:eastAsia="Times New Roman"/>
          <w:color w:val="000000"/>
          <w:u w:val="single"/>
        </w:rPr>
        <w:t>Even though institutional authority can grant a marriage certificate to gay couples and the majority of the popula-tion can recognize the validity of the marriage,</w:t>
      </w:r>
      <w:r w:rsidRPr="004B304E">
        <w:rPr>
          <w:rFonts w:eastAsia="Times New Roman"/>
          <w:color w:val="000000"/>
          <w:sz w:val="16"/>
        </w:rPr>
        <w:t> </w:t>
      </w:r>
      <w:r w:rsidRPr="004B304E">
        <w:rPr>
          <w:rFonts w:eastAsia="Times New Roman"/>
          <w:color w:val="000000"/>
          <w:highlight w:val="cyan"/>
          <w:u w:val="single"/>
          <w:shd w:val="clear" w:color="auto" w:fill="FFFF00"/>
        </w:rPr>
        <w:t>there is no agency that can authorize</w:t>
      </w:r>
      <w:r w:rsidRPr="004B304E">
        <w:rPr>
          <w:rFonts w:eastAsia="Times New Roman"/>
          <w:color w:val="000000"/>
          <w:sz w:val="16"/>
        </w:rPr>
        <w:t> </w:t>
      </w:r>
      <w:r w:rsidRPr="004B304E">
        <w:rPr>
          <w:rFonts w:eastAsia="Times New Roman"/>
          <w:color w:val="000000"/>
          <w:u w:val="single"/>
        </w:rPr>
        <w:t>such a marriage</w:t>
      </w:r>
      <w:r w:rsidRPr="004B304E">
        <w:rPr>
          <w:rFonts w:eastAsia="Times New Roman"/>
          <w:color w:val="000000"/>
          <w:sz w:val="16"/>
        </w:rPr>
        <w:t> </w:t>
      </w:r>
      <w:r w:rsidRPr="004B304E">
        <w:rPr>
          <w:rFonts w:eastAsia="Times New Roman"/>
          <w:color w:val="000000"/>
          <w:highlight w:val="cyan"/>
          <w:u w:val="single"/>
          <w:shd w:val="clear" w:color="auto" w:fill="FFFF00"/>
        </w:rPr>
        <w:t>that is itself authorized.</w:t>
      </w:r>
      <w:r w:rsidRPr="004B304E">
        <w:rPr>
          <w:rFonts w:eastAsia="Times New Roman"/>
          <w:color w:val="000000"/>
          <w:sz w:val="16"/>
        </w:rPr>
        <w:t> Social authority, in other wrods, is always unauthorized or groundless, and this is the ultimate reason why the pursuit of recognition leads to frustration. </w:t>
      </w:r>
      <w:r w:rsidRPr="004B304E">
        <w:rPr>
          <w:rFonts w:eastAsia="Times New Roman"/>
          <w:color w:val="000000"/>
          <w:highlight w:val="cyan"/>
          <w:u w:val="single"/>
          <w:shd w:val="clear" w:color="auto" w:fill="FFFF00"/>
        </w:rPr>
        <w:t>Those who seek social recognition structure their lives around the social authority’s demand</w:t>
      </w:r>
      <w:r w:rsidRPr="004B304E">
        <w:rPr>
          <w:rFonts w:eastAsia="Times New Roman"/>
          <w:color w:val="000000"/>
          <w:u w:val="single"/>
        </w:rPr>
        <w:t>, and recoginition is the reward that one receives for doing one’s social duty.</w:t>
      </w:r>
      <w:r w:rsidRPr="004B304E">
        <w:rPr>
          <w:rFonts w:eastAsia="Times New Roman"/>
          <w:color w:val="000000"/>
          <w:sz w:val="16"/>
        </w:rPr>
        <w:t> For instance, in order to gain popularity, one must adhere to the social rules that lead to popularity. This involves wearing the proper cloths, hanging out with the right people, playing the approved sports, and talking in the correct fashion. Too much deviation from the standard dissolves one’s popularity. Even those who disdain popularity most often align themselves with some other source of recognition and thereby invest themselves in another form of it. </w:t>
      </w:r>
      <w:r w:rsidRPr="004B304E">
        <w:rPr>
          <w:rFonts w:eastAsia="Times New Roman"/>
          <w:color w:val="000000"/>
          <w:highlight w:val="cyan"/>
          <w:u w:val="single"/>
          <w:shd w:val="clear" w:color="auto" w:fill="FFFF00"/>
        </w:rPr>
        <w:t>The outsider who</w:t>
      </w:r>
      <w:r w:rsidRPr="004B304E">
        <w:rPr>
          <w:rFonts w:eastAsia="Times New Roman"/>
          <w:color w:val="000000"/>
          <w:sz w:val="16"/>
        </w:rPr>
        <w:t> </w:t>
      </w:r>
      <w:r w:rsidRPr="004B304E">
        <w:rPr>
          <w:rFonts w:eastAsia="Times New Roman"/>
          <w:color w:val="000000"/>
          <w:u w:val="single"/>
        </w:rPr>
        <w:t>completely rejects the trappings of the popular crowd but</w:t>
      </w:r>
      <w:r w:rsidRPr="004B304E">
        <w:rPr>
          <w:rFonts w:eastAsia="Times New Roman"/>
          <w:color w:val="000000"/>
          <w:sz w:val="16"/>
        </w:rPr>
        <w:t> </w:t>
      </w:r>
      <w:r w:rsidRPr="004B304E">
        <w:rPr>
          <w:rFonts w:eastAsia="Times New Roman"/>
          <w:color w:val="000000"/>
          <w:highlight w:val="cyan"/>
          <w:u w:val="single"/>
          <w:shd w:val="clear" w:color="auto" w:fill="FFFF00"/>
        </w:rPr>
        <w:t>slavishly obeys</w:t>
      </w:r>
      <w:r w:rsidRPr="004B304E">
        <w:rPr>
          <w:rFonts w:eastAsia="Times New Roman"/>
          <w:color w:val="000000"/>
          <w:sz w:val="16"/>
        </w:rPr>
        <w:t> </w:t>
      </w:r>
      <w:r w:rsidRPr="004B304E">
        <w:rPr>
          <w:rFonts w:eastAsia="Times New Roman"/>
          <w:color w:val="000000"/>
          <w:u w:val="single"/>
        </w:rPr>
        <w:t>the</w:t>
      </w:r>
      <w:r w:rsidRPr="004B304E">
        <w:rPr>
          <w:rFonts w:eastAsia="Times New Roman"/>
          <w:color w:val="000000"/>
          <w:sz w:val="16"/>
        </w:rPr>
        <w:t> </w:t>
      </w:r>
      <w:r w:rsidRPr="004B304E">
        <w:rPr>
          <w:rFonts w:eastAsia="Times New Roman"/>
          <w:color w:val="000000"/>
          <w:highlight w:val="cyan"/>
          <w:u w:val="single"/>
          <w:shd w:val="clear" w:color="auto" w:fill="FFFF00"/>
        </w:rPr>
        <w:t>demands</w:t>
      </w:r>
      <w:r w:rsidRPr="004B304E">
        <w:rPr>
          <w:rFonts w:eastAsia="Times New Roman"/>
          <w:color w:val="000000"/>
          <w:sz w:val="16"/>
        </w:rPr>
        <w:t> </w:t>
      </w:r>
      <w:r w:rsidRPr="004B304E">
        <w:rPr>
          <w:rFonts w:eastAsia="Times New Roman"/>
          <w:color w:val="000000"/>
          <w:u w:val="single"/>
        </w:rPr>
        <w:t>of fellow outsiders</w:t>
      </w:r>
      <w:r w:rsidRPr="004B304E">
        <w:rPr>
          <w:rFonts w:eastAsia="Times New Roman"/>
          <w:color w:val="000000"/>
          <w:sz w:val="16"/>
        </w:rPr>
        <w:t> </w:t>
      </w:r>
      <w:r w:rsidRPr="004B304E">
        <w:rPr>
          <w:rFonts w:eastAsia="Times New Roman"/>
          <w:color w:val="000000"/>
          <w:highlight w:val="cyan"/>
          <w:u w:val="single"/>
          <w:shd w:val="clear" w:color="auto" w:fill="FFFF00"/>
        </w:rPr>
        <w:t>remains within the orbit of social recognition.</w:t>
      </w:r>
      <w:r w:rsidRPr="004B304E">
        <w:rPr>
          <w:rFonts w:eastAsia="Times New Roman"/>
          <w:color w:val="000000"/>
          <w:sz w:val="16"/>
        </w:rPr>
        <w:t> This devotion to social recognition is more apparent, though not more ture, among the young; the adult universe employs strictures with similar severity.18 Fol-lowing the path of desire – going beyond the explicity demand of the social authority – has a cost in terms of social status. Those who restrict themselves to the authority’s demand do not neces-sarily evince more obedience to actual laws than others do. In fact, the social authority’s demand often conflicts with laws because it deamnds love, not just obedience. Criminals who flaunt the law for the sake of accumulating vast amounts of money are among those most invested in this demand. There is no inherent radicality in criminal behavior, and most criminals tend to be politically conservative.19 The object of the demand is the subject’s complete sacrifice for the sake of the social authority, not simply adherence to a set of laws. By imposing a demand that requires subjects to violate the law, the author-ity creates a bond of guilt among those who follow this demand. For instance, contemporary capitalist society demands the unrestricted accumulation of capital, even if this requires bypassing ethical or legal consiederations at some point. Those who adhere to this demand to such an extent that they break the law or act against their own conscience find themselves all the more subjected to the social authority than if the demand didn’t include the dimension of transgression. The guilt that the demand engenders in them seals their allegiance. This is the logic of the hazing ritual, which always necessitates a violation of the law or common morality. The demand aims to redirect subjects away from their own enjoyment and toward social productivity. This turn is unimaginable without guilt, which is the fundamental social emotion. Subjects who sacrifice enjoyment for the sake of recognition do so with the expectation that this sacrifice will pay off on the other side that the rewards of recognition will surpass the enjoyment that they have given up. This wager seems to have all the empirical evidence on its side: every day, images of the most recognized subjects enjoying themselves bombard us. We see them driving in the nicest cars, eating in the finest restaurants, wearing the most fashionable cloths, and having sex with the most attractive people, among other things. On the other side, we rarely see the enjoyment of those who remain indifferent to the appeal of recognition. By definition, they enjoy in the shadows. </w:t>
      </w:r>
      <w:r w:rsidRPr="004B304E">
        <w:rPr>
          <w:rFonts w:eastAsia="Times New Roman"/>
          <w:color w:val="000000"/>
          <w:u w:val="single"/>
        </w:rPr>
        <w:t>What’s more,</w:t>
      </w:r>
      <w:r w:rsidRPr="004B304E">
        <w:rPr>
          <w:rFonts w:eastAsia="Times New Roman"/>
          <w:color w:val="000000"/>
          <w:sz w:val="16"/>
        </w:rPr>
        <w:t> </w:t>
      </w:r>
      <w:r w:rsidRPr="004B304E">
        <w:rPr>
          <w:rFonts w:eastAsia="Times New Roman"/>
          <w:color w:val="000000"/>
          <w:highlight w:val="cyan"/>
          <w:u w:val="single"/>
          <w:shd w:val="clear" w:color="auto" w:fill="FFFF00"/>
        </w:rPr>
        <w:t>the</w:t>
      </w:r>
      <w:r w:rsidRPr="004B304E">
        <w:rPr>
          <w:rFonts w:eastAsia="Times New Roman"/>
          <w:color w:val="000000"/>
          <w:sz w:val="16"/>
        </w:rPr>
        <w:t> </w:t>
      </w:r>
      <w:r w:rsidRPr="004B304E">
        <w:rPr>
          <w:rFonts w:eastAsia="Times New Roman"/>
          <w:color w:val="000000"/>
          <w:u w:val="single"/>
        </w:rPr>
        <w:t>apparent</w:t>
      </w:r>
      <w:r w:rsidRPr="004B304E">
        <w:rPr>
          <w:rFonts w:eastAsia="Times New Roman"/>
          <w:color w:val="000000"/>
          <w:sz w:val="16"/>
        </w:rPr>
        <w:t> </w:t>
      </w:r>
      <w:r w:rsidRPr="004B304E">
        <w:rPr>
          <w:rFonts w:eastAsia="Times New Roman"/>
          <w:color w:val="000000"/>
          <w:highlight w:val="cyan"/>
          <w:u w:val="single"/>
          <w:shd w:val="clear" w:color="auto" w:fill="FFFF00"/>
        </w:rPr>
        <w:t>misery of those who do not receive recognition is</w:t>
      </w:r>
      <w:r w:rsidRPr="004B304E">
        <w:rPr>
          <w:rFonts w:eastAsia="Times New Roman"/>
          <w:color w:val="000000"/>
          <w:sz w:val="16"/>
        </w:rPr>
        <w:t> </w:t>
      </w:r>
      <w:r w:rsidRPr="004B304E">
        <w:rPr>
          <w:rFonts w:eastAsia="Times New Roman"/>
          <w:color w:val="000000"/>
          <w:u w:val="single"/>
        </w:rPr>
        <w:t>readily</w:t>
      </w:r>
      <w:r w:rsidRPr="004B304E">
        <w:rPr>
          <w:rFonts w:eastAsia="Times New Roman"/>
          <w:color w:val="000000"/>
          <w:sz w:val="16"/>
        </w:rPr>
        <w:t> </w:t>
      </w:r>
      <w:r w:rsidRPr="004B304E">
        <w:rPr>
          <w:rFonts w:eastAsia="Times New Roman"/>
          <w:color w:val="000000"/>
          <w:highlight w:val="cyan"/>
          <w:u w:val="single"/>
          <w:shd w:val="clear" w:color="auto" w:fill="FFFF00"/>
        </w:rPr>
        <w:t>visible among the social outcasts we</w:t>
      </w:r>
      <w:r w:rsidRPr="004B304E">
        <w:rPr>
          <w:rFonts w:eastAsia="Times New Roman"/>
          <w:color w:val="000000"/>
          <w:sz w:val="16"/>
        </w:rPr>
        <w:t> </w:t>
      </w:r>
      <w:r w:rsidRPr="004B304E">
        <w:rPr>
          <w:rFonts w:eastAsia="Times New Roman"/>
          <w:color w:val="000000"/>
          <w:u w:val="single"/>
        </w:rPr>
        <w:t>silently</w:t>
      </w:r>
      <w:r w:rsidRPr="004B304E">
        <w:rPr>
          <w:rFonts w:eastAsia="Times New Roman"/>
          <w:color w:val="000000"/>
          <w:sz w:val="16"/>
        </w:rPr>
        <w:t> </w:t>
      </w:r>
      <w:r w:rsidRPr="004B304E">
        <w:rPr>
          <w:rFonts w:eastAsia="Times New Roman"/>
          <w:color w:val="000000"/>
          <w:highlight w:val="cyan"/>
          <w:u w:val="single"/>
          <w:shd w:val="clear" w:color="auto" w:fill="FFFF00"/>
        </w:rPr>
        <w:t>pass every day.</w:t>
      </w:r>
      <w:r w:rsidRPr="004B304E">
        <w:rPr>
          <w:rFonts w:eastAsia="Times New Roman"/>
          <w:color w:val="000000"/>
          <w:sz w:val="16"/>
        </w:rPr>
        <w:t> To all appearances, the sacrifice of enjoyment for the sake of recognition is a bargain, as long as one ends up among the most recognized.</w:t>
      </w:r>
    </w:p>
    <w:p w14:paraId="308D6AEE" w14:textId="77777777" w:rsidR="0028024D" w:rsidRPr="004B304E" w:rsidRDefault="0028024D" w:rsidP="0028024D">
      <w:pPr>
        <w:keepNext/>
        <w:keepLines/>
        <w:spacing w:before="40" w:after="0"/>
        <w:outlineLvl w:val="3"/>
        <w:rPr>
          <w:rFonts w:eastAsia="Times New Roman" w:cs="Times New Roman"/>
          <w:b/>
          <w:iCs/>
          <w:sz w:val="26"/>
        </w:rPr>
      </w:pPr>
      <w:r>
        <w:rPr>
          <w:rFonts w:eastAsia="Times New Roman" w:cs="Times New Roman"/>
          <w:b/>
          <w:iCs/>
          <w:sz w:val="26"/>
        </w:rPr>
        <w:t>8</w:t>
      </w:r>
      <w:r w:rsidRPr="004B304E">
        <w:rPr>
          <w:rFonts w:eastAsia="Times New Roman" w:cs="Times New Roman"/>
          <w:b/>
          <w:iCs/>
          <w:sz w:val="26"/>
        </w:rPr>
        <w:t>---L/T---The 1AC’s identity politics inevitably entrenches a focus on difference that encourages class and labor-based violences – Cloud 03</w:t>
      </w:r>
    </w:p>
    <w:p w14:paraId="3C4C02EE" w14:textId="77777777" w:rsidR="0028024D" w:rsidRPr="004B304E" w:rsidRDefault="0028024D" w:rsidP="0028024D">
      <w:pPr>
        <w:rPr>
          <w:rFonts w:eastAsia="Aptos"/>
        </w:rPr>
      </w:pPr>
      <w:r w:rsidRPr="004B304E">
        <w:rPr>
          <w:rFonts w:eastAsia="Aptos"/>
        </w:rPr>
        <w:t>[Dana, Prof at UT Austin, Talk for Regional Socialist Conference, “Marxism and Oppression”, 4.19]</w:t>
      </w:r>
    </w:p>
    <w:p w14:paraId="4B192F77" w14:textId="77777777" w:rsidR="0028024D" w:rsidRPr="004B304E" w:rsidRDefault="0028024D" w:rsidP="0028024D">
      <w:pPr>
        <w:rPr>
          <w:rFonts w:eastAsia="Aptos"/>
          <w:u w:val="single"/>
        </w:rPr>
      </w:pPr>
      <w:r w:rsidRPr="004B304E">
        <w:rPr>
          <w:rFonts w:eastAsia="Aptos"/>
          <w:sz w:val="16"/>
        </w:rPr>
        <w:t>That title demonstrates </w:t>
      </w:r>
      <w:r w:rsidRPr="004B304E">
        <w:rPr>
          <w:rFonts w:eastAsia="Aptos"/>
          <w:u w:val="single"/>
        </w:rPr>
        <w:t xml:space="preserve">the major flaw of </w:t>
      </w:r>
      <w:r w:rsidRPr="004B304E">
        <w:rPr>
          <w:rFonts w:eastAsia="Aptos"/>
          <w:highlight w:val="cyan"/>
          <w:u w:val="single"/>
        </w:rPr>
        <w:t>identity politics</w:t>
      </w:r>
      <w:r w:rsidRPr="004B304E">
        <w:rPr>
          <w:rFonts w:eastAsia="Aptos"/>
          <w:u w:val="single"/>
        </w:rPr>
        <w:t>,</w:t>
      </w:r>
      <w:r w:rsidRPr="004B304E">
        <w:rPr>
          <w:rFonts w:eastAsia="Aptos"/>
          <w:sz w:val="16"/>
        </w:rPr>
        <w:t> namely, that </w:t>
      </w:r>
      <w:r w:rsidRPr="004B304E">
        <w:rPr>
          <w:rFonts w:eastAsia="Aptos"/>
          <w:u w:val="single"/>
        </w:rPr>
        <w:t xml:space="preserve">it </w:t>
      </w:r>
      <w:r w:rsidRPr="004B304E">
        <w:rPr>
          <w:rFonts w:eastAsia="Aptos"/>
          <w:highlight w:val="cyan"/>
          <w:u w:val="single"/>
        </w:rPr>
        <w:t>encourage</w:t>
      </w:r>
      <w:r w:rsidRPr="004B304E">
        <w:rPr>
          <w:rFonts w:eastAsia="Aptos"/>
          <w:u w:val="single"/>
        </w:rPr>
        <w:t xml:space="preserve">s </w:t>
      </w:r>
      <w:r w:rsidRPr="004B304E">
        <w:rPr>
          <w:rFonts w:eastAsia="Aptos"/>
          <w:highlight w:val="cyan"/>
          <w:u w:val="single"/>
        </w:rPr>
        <w:t>people to target the wrong enemies</w:t>
      </w:r>
      <w:r w:rsidRPr="004B304E">
        <w:rPr>
          <w:rFonts w:eastAsia="Aptos"/>
          <w:u w:val="single"/>
        </w:rPr>
        <w:t>.</w:t>
      </w:r>
      <w:r w:rsidRPr="004B304E">
        <w:rPr>
          <w:rFonts w:eastAsia="Aptos"/>
          <w:sz w:val="16"/>
        </w:rPr>
        <w:t> </w:t>
      </w:r>
      <w:r w:rsidRPr="004B304E">
        <w:rPr>
          <w:rFonts w:eastAsia="Aptos"/>
          <w:highlight w:val="cyan"/>
          <w:u w:val="single"/>
        </w:rPr>
        <w:t>If oppression is</w:t>
      </w:r>
      <w:r w:rsidRPr="004B304E">
        <w:rPr>
          <w:rFonts w:eastAsia="Aptos"/>
          <w:u w:val="single"/>
        </w:rPr>
        <w:t xml:space="preserve"> thought to be </w:t>
      </w:r>
      <w:r w:rsidRPr="004B304E">
        <w:rPr>
          <w:rFonts w:eastAsia="Aptos"/>
          <w:highlight w:val="cyan"/>
          <w:u w:val="single"/>
        </w:rPr>
        <w:t>a matter of maligned identities</w:t>
      </w:r>
      <w:r w:rsidRPr="004B304E">
        <w:rPr>
          <w:rFonts w:eastAsia="Aptos"/>
          <w:u w:val="single"/>
        </w:rPr>
        <w:t xml:space="preserve"> rather than historical and systematic efforts to divide and conquer, </w:t>
      </w:r>
      <w:r w:rsidRPr="004B304E">
        <w:rPr>
          <w:rFonts w:eastAsia="Aptos"/>
          <w:highlight w:val="cyan"/>
          <w:u w:val="single"/>
        </w:rPr>
        <w:t>then</w:t>
      </w:r>
      <w:r w:rsidRPr="004B304E">
        <w:rPr>
          <w:rFonts w:eastAsia="Aptos"/>
          <w:sz w:val="16"/>
          <w:highlight w:val="cyan"/>
        </w:rPr>
        <w:t> </w:t>
      </w:r>
      <w:r w:rsidRPr="004B304E">
        <w:rPr>
          <w:rFonts w:eastAsia="Aptos"/>
          <w:highlight w:val="cyan"/>
          <w:u w:val="single"/>
        </w:rPr>
        <w:t>Black people</w:t>
      </w:r>
      <w:r w:rsidRPr="004B304E">
        <w:rPr>
          <w:rFonts w:eastAsia="Aptos"/>
          <w:sz w:val="16"/>
        </w:rPr>
        <w:t> will see their </w:t>
      </w:r>
      <w:r w:rsidRPr="004B304E">
        <w:rPr>
          <w:rFonts w:eastAsia="Aptos"/>
          <w:highlight w:val="cyan"/>
          <w:u w:val="single"/>
        </w:rPr>
        <w:t>fight</w:t>
      </w:r>
      <w:r w:rsidRPr="004B304E">
        <w:rPr>
          <w:rFonts w:eastAsia="Aptos"/>
          <w:sz w:val="16"/>
        </w:rPr>
        <w:t> as being </w:t>
      </w:r>
      <w:r w:rsidRPr="004B304E">
        <w:rPr>
          <w:rFonts w:eastAsia="Aptos"/>
          <w:highlight w:val="cyan"/>
          <w:u w:val="single"/>
        </w:rPr>
        <w:t>against white people</w:t>
      </w:r>
      <w:r w:rsidRPr="004B304E">
        <w:rPr>
          <w:rFonts w:eastAsia="Aptos"/>
          <w:u w:val="single"/>
        </w:rPr>
        <w:t>;</w:t>
      </w:r>
      <w:r w:rsidRPr="004B304E">
        <w:rPr>
          <w:rFonts w:eastAsia="Aptos"/>
          <w:sz w:val="16"/>
        </w:rPr>
        <w:t> </w:t>
      </w:r>
      <w:r w:rsidRPr="004B304E">
        <w:rPr>
          <w:rFonts w:eastAsia="Aptos"/>
          <w:highlight w:val="cyan"/>
          <w:u w:val="single"/>
        </w:rPr>
        <w:t>women against men;</w:t>
      </w:r>
      <w:r w:rsidRPr="004B304E">
        <w:rPr>
          <w:rFonts w:eastAsia="Aptos"/>
          <w:sz w:val="16"/>
          <w:highlight w:val="cyan"/>
        </w:rPr>
        <w:t> </w:t>
      </w:r>
      <w:r w:rsidRPr="004B304E">
        <w:rPr>
          <w:rFonts w:eastAsia="Aptos"/>
          <w:highlight w:val="cyan"/>
          <w:u w:val="single"/>
        </w:rPr>
        <w:t>gay</w:t>
      </w:r>
      <w:r w:rsidRPr="004B304E">
        <w:rPr>
          <w:rFonts w:eastAsia="Aptos"/>
          <w:sz w:val="16"/>
        </w:rPr>
        <w:t> people </w:t>
      </w:r>
      <w:r w:rsidRPr="004B304E">
        <w:rPr>
          <w:rFonts w:eastAsia="Aptos"/>
          <w:highlight w:val="cyan"/>
          <w:u w:val="single"/>
        </w:rPr>
        <w:t>against straight</w:t>
      </w:r>
      <w:r w:rsidRPr="004B304E">
        <w:rPr>
          <w:rFonts w:eastAsia="Aptos"/>
          <w:sz w:val="16"/>
        </w:rPr>
        <w:t> people; </w:t>
      </w:r>
      <w:r w:rsidRPr="004B304E">
        <w:rPr>
          <w:rFonts w:eastAsia="Aptos"/>
          <w:highlight w:val="cyan"/>
          <w:u w:val="single"/>
        </w:rPr>
        <w:t>immigrants against the native born</w:t>
      </w:r>
      <w:r w:rsidRPr="004B304E">
        <w:rPr>
          <w:rFonts w:eastAsia="Aptos"/>
          <w:u w:val="single"/>
        </w:rPr>
        <w:t>; and so on.</w:t>
      </w:r>
      <w:r w:rsidRPr="004B304E">
        <w:rPr>
          <w:rFonts w:eastAsia="Aptos"/>
          <w:sz w:val="16"/>
        </w:rPr>
        <w:t> </w:t>
      </w:r>
      <w:r w:rsidRPr="004B304E">
        <w:rPr>
          <w:rFonts w:eastAsia="Aptos"/>
          <w:highlight w:val="cyan"/>
          <w:u w:val="single"/>
        </w:rPr>
        <w:t>This logic</w:t>
      </w:r>
      <w:r w:rsidRPr="004B304E">
        <w:rPr>
          <w:rFonts w:eastAsia="Aptos"/>
          <w:sz w:val="16"/>
        </w:rPr>
        <w:t> actually </w:t>
      </w:r>
      <w:r w:rsidRPr="004B304E">
        <w:rPr>
          <w:rFonts w:eastAsia="Aptos"/>
          <w:highlight w:val="cyan"/>
          <w:u w:val="single"/>
        </w:rPr>
        <w:t>replicates</w:t>
      </w:r>
      <w:r w:rsidRPr="004B304E">
        <w:rPr>
          <w:rFonts w:eastAsia="Aptos"/>
          <w:sz w:val="16"/>
          <w:highlight w:val="cyan"/>
        </w:rPr>
        <w:t> </w:t>
      </w:r>
      <w:r w:rsidRPr="004B304E">
        <w:rPr>
          <w:rFonts w:eastAsia="Aptos"/>
          <w:highlight w:val="cyan"/>
          <w:u w:val="single"/>
        </w:rPr>
        <w:t>the ideologies of the capitalist system</w:t>
      </w:r>
      <w:r w:rsidRPr="004B304E">
        <w:rPr>
          <w:rFonts w:eastAsia="Aptos"/>
          <w:u w:val="single"/>
        </w:rPr>
        <w:t xml:space="preserve"> and does the bosses’ work for them</w:t>
      </w:r>
      <w:r w:rsidRPr="004B304E">
        <w:rPr>
          <w:rFonts w:eastAsia="Aptos"/>
          <w:sz w:val="16"/>
        </w:rPr>
        <w:t>. As the Black abolitionist Frederick Douglass noted about the beneficiaries of slavery, “</w:t>
      </w:r>
      <w:r w:rsidRPr="004B304E">
        <w:rPr>
          <w:rFonts w:eastAsia="Aptos"/>
          <w:u w:val="single"/>
        </w:rPr>
        <w:t xml:space="preserve">The </w:t>
      </w:r>
      <w:r w:rsidRPr="004B304E">
        <w:rPr>
          <w:rFonts w:eastAsia="Aptos"/>
          <w:highlight w:val="cyan"/>
          <w:u w:val="single"/>
        </w:rPr>
        <w:t>slaveholders</w:t>
      </w:r>
      <w:r w:rsidRPr="004B304E">
        <w:rPr>
          <w:rFonts w:eastAsia="Aptos"/>
          <w:sz w:val="16"/>
        </w:rPr>
        <w:t> by encouraging the enmity of the poor, laboring white man against the Blacks, succeeded in making the said white man almost as much a slave as the Black himself. Both are plundered and by the same plunderers. They </w:t>
      </w:r>
      <w:r w:rsidRPr="004B304E">
        <w:rPr>
          <w:rFonts w:eastAsia="Aptos"/>
          <w:highlight w:val="cyan"/>
          <w:u w:val="single"/>
        </w:rPr>
        <w:t>divided both to conquer each</w:t>
      </w:r>
      <w:r w:rsidRPr="004B304E">
        <w:rPr>
          <w:rFonts w:eastAsia="Aptos"/>
          <w:sz w:val="16"/>
        </w:rPr>
        <w:t>.” </w:t>
      </w:r>
      <w:r w:rsidRPr="004B304E">
        <w:rPr>
          <w:rFonts w:eastAsia="Aptos"/>
          <w:highlight w:val="cyan"/>
          <w:u w:val="single"/>
        </w:rPr>
        <w:t>Identity politics</w:t>
      </w:r>
      <w:r w:rsidRPr="004B304E">
        <w:rPr>
          <w:rFonts w:eastAsia="Aptos"/>
          <w:sz w:val="16"/>
          <w:highlight w:val="cyan"/>
        </w:rPr>
        <w:t> </w:t>
      </w:r>
      <w:r w:rsidRPr="004B304E">
        <w:rPr>
          <w:rFonts w:eastAsia="Aptos"/>
          <w:highlight w:val="cyan"/>
          <w:u w:val="single"/>
        </w:rPr>
        <w:t>cooperates with that division</w:t>
      </w:r>
      <w:r w:rsidRPr="004B304E">
        <w:rPr>
          <w:rFonts w:eastAsia="Aptos"/>
          <w:u w:val="single"/>
        </w:rPr>
        <w:t>. It</w:t>
      </w:r>
      <w:r w:rsidRPr="004B304E">
        <w:rPr>
          <w:rFonts w:eastAsia="Aptos"/>
          <w:sz w:val="16"/>
        </w:rPr>
        <w:t> </w:t>
      </w:r>
      <w:r w:rsidRPr="004B304E">
        <w:rPr>
          <w:rFonts w:eastAsia="Aptos"/>
          <w:u w:val="single"/>
        </w:rPr>
        <w:t>obscures</w:t>
      </w:r>
      <w:r w:rsidRPr="004B304E">
        <w:rPr>
          <w:rFonts w:eastAsia="Aptos"/>
          <w:sz w:val="16"/>
        </w:rPr>
        <w:t> the fact </w:t>
      </w:r>
      <w:r w:rsidRPr="004B304E">
        <w:rPr>
          <w:rFonts w:eastAsia="Aptos"/>
          <w:u w:val="single"/>
        </w:rPr>
        <w:t xml:space="preserve">that </w:t>
      </w:r>
      <w:r w:rsidRPr="004B304E">
        <w:rPr>
          <w:rFonts w:eastAsia="Aptos"/>
          <w:highlight w:val="cyan"/>
          <w:u w:val="single"/>
        </w:rPr>
        <w:t>white straight men can fight</w:t>
      </w:r>
      <w:r w:rsidRPr="004B304E">
        <w:rPr>
          <w:rFonts w:eastAsia="Aptos"/>
          <w:sz w:val="16"/>
          <w:highlight w:val="cyan"/>
        </w:rPr>
        <w:t> </w:t>
      </w:r>
      <w:r w:rsidRPr="004B304E">
        <w:rPr>
          <w:rFonts w:eastAsia="Aptos"/>
          <w:highlight w:val="cyan"/>
          <w:u w:val="single"/>
        </w:rPr>
        <w:t>oppression</w:t>
      </w:r>
      <w:r w:rsidRPr="004B304E">
        <w:rPr>
          <w:rFonts w:eastAsia="Aptos"/>
          <w:u w:val="single"/>
        </w:rPr>
        <w:t>,</w:t>
      </w:r>
      <w:r w:rsidRPr="004B304E">
        <w:rPr>
          <w:rFonts w:eastAsia="Aptos"/>
          <w:sz w:val="16"/>
        </w:rPr>
        <w:t> </w:t>
      </w:r>
      <w:r w:rsidRPr="004B304E">
        <w:rPr>
          <w:rFonts w:eastAsia="Aptos"/>
          <w:u w:val="single"/>
        </w:rPr>
        <w:t>and</w:t>
      </w:r>
      <w:r w:rsidRPr="004B304E">
        <w:rPr>
          <w:rFonts w:eastAsia="Aptos"/>
          <w:sz w:val="16"/>
        </w:rPr>
        <w:t> </w:t>
      </w:r>
      <w:r w:rsidRPr="004B304E">
        <w:rPr>
          <w:rFonts w:eastAsia="Aptos"/>
          <w:u w:val="single"/>
        </w:rPr>
        <w:t>can be convinced that their long-term interests are not served by perpetuating racism, sexism, or homophobia.</w:t>
      </w:r>
      <w:r w:rsidRPr="004B304E">
        <w:rPr>
          <w:rFonts w:eastAsia="Aptos"/>
          <w:sz w:val="16"/>
        </w:rPr>
        <w:t> Identity politics hides the fact that whenever capitalists can threaten to replace one group of workers with another, poorly paid group of workers, neither group benefits. And it </w:t>
      </w:r>
      <w:r w:rsidRPr="004B304E">
        <w:rPr>
          <w:rFonts w:eastAsia="Aptos"/>
          <w:u w:val="single"/>
        </w:rPr>
        <w:t>obscures</w:t>
      </w:r>
      <w:r w:rsidRPr="004B304E">
        <w:rPr>
          <w:rFonts w:eastAsia="Aptos"/>
          <w:sz w:val="16"/>
        </w:rPr>
        <w:t> the fact </w:t>
      </w:r>
      <w:r w:rsidRPr="004B304E">
        <w:rPr>
          <w:rFonts w:eastAsia="Aptos"/>
          <w:u w:val="single"/>
        </w:rPr>
        <w:t>that</w:t>
      </w:r>
      <w:r w:rsidRPr="004B304E">
        <w:rPr>
          <w:rFonts w:eastAsia="Aptos"/>
          <w:sz w:val="16"/>
        </w:rPr>
        <w:t> the majority of </w:t>
      </w:r>
      <w:r w:rsidRPr="004B304E">
        <w:rPr>
          <w:rFonts w:eastAsia="Aptos"/>
          <w:u w:val="single"/>
        </w:rPr>
        <w:t>the world’s population is at the mercy of a tiny elite at the top of society</w:t>
      </w:r>
      <w:r w:rsidRPr="004B304E">
        <w:rPr>
          <w:rFonts w:eastAsia="Aptos"/>
          <w:sz w:val="16"/>
        </w:rPr>
        <w:t>, a few percent of the world’s population that controls most of the world’s wealth and power. </w:t>
      </w:r>
      <w:r w:rsidRPr="004B304E">
        <w:rPr>
          <w:rFonts w:eastAsia="Aptos"/>
          <w:u w:val="single"/>
        </w:rPr>
        <w:t>Every specially oppressed group is divided by class</w:t>
      </w:r>
      <w:r w:rsidRPr="004B304E">
        <w:rPr>
          <w:rFonts w:eastAsia="Aptos"/>
          <w:sz w:val="16"/>
        </w:rPr>
        <w:t>, and elite members of those groups don’t necessarily share interests in common with working class members of the same group. However, </w:t>
      </w:r>
      <w:r w:rsidRPr="004B304E">
        <w:rPr>
          <w:rFonts w:eastAsia="Aptos"/>
          <w:highlight w:val="cyan"/>
          <w:u w:val="single"/>
        </w:rPr>
        <w:t>class</w:t>
      </w:r>
      <w:r w:rsidRPr="004B304E">
        <w:rPr>
          <w:rFonts w:eastAsia="Aptos"/>
          <w:u w:val="single"/>
        </w:rPr>
        <w:t xml:space="preserve"> also </w:t>
      </w:r>
      <w:r w:rsidRPr="004B304E">
        <w:rPr>
          <w:rFonts w:eastAsia="Aptos"/>
          <w:highlight w:val="cyan"/>
          <w:u w:val="single"/>
        </w:rPr>
        <w:t>can</w:t>
      </w:r>
      <w:r w:rsidRPr="004B304E">
        <w:rPr>
          <w:rFonts w:eastAsia="Aptos"/>
          <w:sz w:val="16"/>
          <w:highlight w:val="cyan"/>
        </w:rPr>
        <w:t> </w:t>
      </w:r>
      <w:r w:rsidRPr="004B304E">
        <w:rPr>
          <w:rFonts w:eastAsia="Aptos"/>
          <w:highlight w:val="cyan"/>
          <w:u w:val="single"/>
        </w:rPr>
        <w:t>bring together</w:t>
      </w:r>
      <w:r w:rsidRPr="004B304E">
        <w:rPr>
          <w:rFonts w:eastAsia="Aptos"/>
          <w:sz w:val="16"/>
        </w:rPr>
        <w:t> the vast majority of </w:t>
      </w:r>
      <w:r w:rsidRPr="004B304E">
        <w:rPr>
          <w:rFonts w:eastAsia="Aptos"/>
          <w:highlight w:val="cyan"/>
          <w:u w:val="single"/>
        </w:rPr>
        <w:t>oppressed people</w:t>
      </w:r>
      <w:r w:rsidRPr="004B304E">
        <w:rPr>
          <w:rFonts w:eastAsia="Aptos"/>
          <w:sz w:val="16"/>
        </w:rPr>
        <w:t> around the world </w:t>
      </w:r>
      <w:r w:rsidRPr="004B304E">
        <w:rPr>
          <w:rFonts w:eastAsia="Aptos"/>
          <w:u w:val="single"/>
        </w:rPr>
        <w:t>in a common fight.</w:t>
      </w:r>
      <w:r w:rsidRPr="004B304E">
        <w:rPr>
          <w:rFonts w:eastAsia="Aptos"/>
          <w:sz w:val="16"/>
        </w:rPr>
        <w:t> </w:t>
      </w:r>
      <w:r w:rsidRPr="004B304E">
        <w:rPr>
          <w:rFonts w:eastAsia="Aptos"/>
          <w:u w:val="single"/>
        </w:rPr>
        <w:t>We are going to have to get together to challenge that system</w:t>
      </w:r>
      <w:r w:rsidRPr="004B304E">
        <w:rPr>
          <w:rFonts w:eastAsia="Aptos"/>
          <w:sz w:val="16"/>
        </w:rPr>
        <w:t> </w:t>
      </w:r>
      <w:r w:rsidRPr="004B304E">
        <w:rPr>
          <w:rFonts w:eastAsia="Aptos"/>
          <w:u w:val="single"/>
        </w:rPr>
        <w:t>and make a world based on different priorities, one that does not require division and scapegoating to enable a few people to profit at the expense of the many.</w:t>
      </w:r>
      <w:r w:rsidRPr="004B304E">
        <w:rPr>
          <w:rFonts w:eastAsia="Aptos"/>
          <w:sz w:val="16"/>
        </w:rPr>
        <w:t> </w:t>
      </w:r>
      <w:r w:rsidRPr="004B304E">
        <w:rPr>
          <w:rFonts w:eastAsia="Aptos"/>
          <w:highlight w:val="cyan"/>
          <w:u w:val="single"/>
        </w:rPr>
        <w:t>The politics of identity cannot</w:t>
      </w:r>
      <w:r w:rsidRPr="004B304E">
        <w:rPr>
          <w:rFonts w:eastAsia="Aptos"/>
          <w:u w:val="single"/>
        </w:rPr>
        <w:t xml:space="preserve"> point the way towards </w:t>
      </w:r>
      <w:r w:rsidRPr="004B304E">
        <w:rPr>
          <w:rFonts w:eastAsia="Aptos"/>
          <w:highlight w:val="cyan"/>
          <w:u w:val="single"/>
        </w:rPr>
        <w:t>build</w:t>
      </w:r>
      <w:r w:rsidRPr="004B304E">
        <w:rPr>
          <w:rFonts w:eastAsia="Aptos"/>
          <w:u w:val="single"/>
        </w:rPr>
        <w:t xml:space="preserve">ing </w:t>
      </w:r>
      <w:r w:rsidRPr="004B304E">
        <w:rPr>
          <w:rFonts w:eastAsia="Aptos"/>
          <w:highlight w:val="cyan"/>
          <w:u w:val="single"/>
        </w:rPr>
        <w:t>the</w:t>
      </w:r>
      <w:r w:rsidRPr="004B304E">
        <w:rPr>
          <w:rFonts w:eastAsia="Aptos"/>
          <w:u w:val="single"/>
        </w:rPr>
        <w:t xml:space="preserve"> kind of </w:t>
      </w:r>
      <w:r w:rsidRPr="004B304E">
        <w:rPr>
          <w:rFonts w:eastAsia="Aptos"/>
          <w:highlight w:val="cyan"/>
          <w:u w:val="single"/>
        </w:rPr>
        <w:t>movement which can</w:t>
      </w:r>
      <w:r w:rsidRPr="004B304E">
        <w:rPr>
          <w:rFonts w:eastAsia="Aptos"/>
          <w:sz w:val="16"/>
        </w:rPr>
        <w:t> </w:t>
      </w:r>
      <w:r w:rsidRPr="004B304E">
        <w:rPr>
          <w:rFonts w:eastAsia="Aptos"/>
          <w:u w:val="single"/>
        </w:rPr>
        <w:t xml:space="preserve">actually </w:t>
      </w:r>
      <w:r w:rsidRPr="004B304E">
        <w:rPr>
          <w:rFonts w:eastAsia="Aptos"/>
          <w:highlight w:val="cyan"/>
          <w:u w:val="single"/>
        </w:rPr>
        <w:t>end</w:t>
      </w:r>
      <w:r w:rsidRPr="004B304E">
        <w:rPr>
          <w:rFonts w:eastAsia="Aptos"/>
          <w:sz w:val="16"/>
          <w:highlight w:val="cyan"/>
        </w:rPr>
        <w:t> </w:t>
      </w:r>
      <w:r w:rsidRPr="004B304E">
        <w:rPr>
          <w:rFonts w:eastAsia="Aptos"/>
          <w:highlight w:val="cyan"/>
          <w:u w:val="single"/>
        </w:rPr>
        <w:t>oppression</w:t>
      </w:r>
      <w:r w:rsidRPr="004B304E">
        <w:rPr>
          <w:rFonts w:eastAsia="Aptos"/>
          <w:sz w:val="16"/>
        </w:rPr>
        <w:t>. Among existing organizations founded on the basis of identity politics, the tendency has been toward fragmentation and disintegration rather than growth and effectiveness. </w:t>
      </w:r>
      <w:r w:rsidRPr="004B304E">
        <w:rPr>
          <w:rFonts w:eastAsia="Aptos"/>
          <w:u w:val="single"/>
        </w:rPr>
        <w:t>The tactics of identity politics are often limited to people with the resources to commit cultural actions and shocking displays.</w:t>
      </w:r>
      <w:r w:rsidRPr="004B304E">
        <w:rPr>
          <w:rFonts w:eastAsia="Aptos"/>
          <w:sz w:val="16"/>
        </w:rPr>
        <w:t> The lifestyle emphasis of identity politics </w:t>
      </w:r>
      <w:r w:rsidRPr="004B304E">
        <w:rPr>
          <w:rFonts w:eastAsia="Aptos"/>
          <w:u w:val="single"/>
        </w:rPr>
        <w:t>guarantees that movements will remain fragmented</w:t>
      </w:r>
      <w:r w:rsidRPr="004B304E">
        <w:rPr>
          <w:rFonts w:eastAsia="Aptos"/>
          <w:sz w:val="16"/>
        </w:rPr>
        <w:t>, middle class in nature, an </w:t>
      </w:r>
      <w:r w:rsidRPr="004B304E">
        <w:rPr>
          <w:rFonts w:eastAsia="Aptos"/>
          <w:u w:val="single"/>
        </w:rPr>
        <w:t>therefore unable to confront the basic antagonism of capitalist society.</w:t>
      </w:r>
    </w:p>
    <w:p w14:paraId="203EBB41" w14:textId="77777777" w:rsidR="0028024D" w:rsidRPr="004B304E" w:rsidRDefault="0028024D" w:rsidP="0028024D">
      <w:pPr>
        <w:spacing w:before="30" w:after="0" w:line="278" w:lineRule="atLeast"/>
        <w:outlineLvl w:val="3"/>
        <w:rPr>
          <w:rFonts w:eastAsia="Times New Roman"/>
          <w:b/>
          <w:bCs/>
          <w:color w:val="000000"/>
          <w:sz w:val="26"/>
          <w:szCs w:val="26"/>
        </w:rPr>
      </w:pPr>
      <w:r>
        <w:rPr>
          <w:rFonts w:eastAsia="Times New Roman"/>
          <w:b/>
          <w:bCs/>
          <w:color w:val="000000"/>
          <w:sz w:val="26"/>
          <w:szCs w:val="26"/>
        </w:rPr>
        <w:t>9</w:t>
      </w:r>
      <w:r w:rsidRPr="004B304E">
        <w:rPr>
          <w:rFonts w:eastAsia="Times New Roman"/>
          <w:b/>
          <w:bCs/>
          <w:color w:val="000000"/>
          <w:sz w:val="26"/>
          <w:szCs w:val="26"/>
        </w:rPr>
        <w:t>---Even then, their performance doesn’t matter unless they can create actual action.</w:t>
      </w:r>
    </w:p>
    <w:p w14:paraId="21A269FB" w14:textId="77777777" w:rsidR="0028024D" w:rsidRPr="004B304E" w:rsidRDefault="0028024D" w:rsidP="0028024D">
      <w:pPr>
        <w:spacing w:after="120" w:line="235" w:lineRule="atLeast"/>
        <w:rPr>
          <w:rFonts w:eastAsia="Times New Roman"/>
          <w:color w:val="000000"/>
        </w:rPr>
      </w:pPr>
      <w:r w:rsidRPr="004B304E">
        <w:rPr>
          <w:rFonts w:eastAsia="Times New Roman"/>
          <w:color w:val="000000"/>
        </w:rPr>
        <w:t>Naomi </w:t>
      </w:r>
      <w:r w:rsidRPr="004B304E">
        <w:rPr>
          <w:rFonts w:eastAsia="Times New Roman"/>
          <w:b/>
          <w:bCs/>
          <w:color w:val="000000"/>
          <w:sz w:val="26"/>
          <w:szCs w:val="26"/>
        </w:rPr>
        <w:t>Zack 16</w:t>
      </w:r>
      <w:r w:rsidRPr="004B304E">
        <w:rPr>
          <w:rFonts w:eastAsia="Times New Roman"/>
          <w:color w:val="000000"/>
        </w:rPr>
        <w:t>.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147-148.</w:t>
      </w:r>
    </w:p>
    <w:p w14:paraId="6EC892F4" w14:textId="77777777" w:rsidR="0028024D" w:rsidRPr="004B304E" w:rsidRDefault="0028024D" w:rsidP="0028024D">
      <w:pPr>
        <w:spacing w:line="235" w:lineRule="atLeast"/>
        <w:rPr>
          <w:rFonts w:eastAsia="Times New Roman"/>
          <w:color w:val="000000"/>
          <w:sz w:val="16"/>
        </w:rPr>
      </w:pPr>
      <w:r w:rsidRPr="004B304E">
        <w:rPr>
          <w:rFonts w:eastAsia="Times New Roman"/>
          <w:color w:val="000000"/>
          <w:sz w:val="16"/>
        </w:rPr>
        <w:t>West's stated conditions for </w:t>
      </w:r>
      <w:r w:rsidRPr="004B304E">
        <w:rPr>
          <w:rFonts w:eastAsia="Times New Roman"/>
          <w:color w:val="000000"/>
          <w:u w:val="single"/>
        </w:rPr>
        <w:t>becoming a</w:t>
      </w:r>
      <w:r w:rsidRPr="004B304E">
        <w:rPr>
          <w:rFonts w:eastAsia="Times New Roman"/>
          <w:color w:val="000000"/>
          <w:sz w:val="16"/>
        </w:rPr>
        <w:t> </w:t>
      </w:r>
      <w:r w:rsidRPr="004B304E">
        <w:rPr>
          <w:rFonts w:eastAsia="Times New Roman"/>
          <w:b/>
          <w:bCs/>
          <w:color w:val="000000"/>
          <w:u w:val="single"/>
        </w:rPr>
        <w:t>successful</w:t>
      </w:r>
      <w:r w:rsidRPr="004B304E">
        <w:rPr>
          <w:rFonts w:eastAsia="Times New Roman"/>
          <w:color w:val="000000"/>
          <w:sz w:val="16"/>
        </w:rPr>
        <w:t> organic </w:t>
      </w:r>
      <w:r w:rsidRPr="004B304E">
        <w:rPr>
          <w:rFonts w:eastAsia="Times New Roman"/>
          <w:b/>
          <w:bCs/>
          <w:color w:val="000000"/>
          <w:u w:val="single"/>
        </w:rPr>
        <w:t>intellectual</w:t>
      </w:r>
      <w:r w:rsidRPr="004B304E">
        <w:rPr>
          <w:rFonts w:eastAsia="Times New Roman"/>
          <w:color w:val="000000"/>
          <w:sz w:val="16"/>
        </w:rPr>
        <w:t> are an empirical claim about what is necessary, although not sufficient, for real change. If the Left did indeed lose in the decades following the civil rights movement, as West has also claimed, then that in itself would indicate that these necessary conditions </w:t>
      </w:r>
      <w:r w:rsidRPr="004B304E">
        <w:rPr>
          <w:rFonts w:eastAsia="Times New Roman"/>
          <w:color w:val="000000"/>
          <w:u w:val="single"/>
        </w:rPr>
        <w:t>are</w:t>
      </w:r>
      <w:r w:rsidRPr="004B304E">
        <w:rPr>
          <w:rFonts w:eastAsia="Times New Roman"/>
          <w:color w:val="000000"/>
          <w:sz w:val="16"/>
        </w:rPr>
        <w:t> </w:t>
      </w:r>
      <w:r w:rsidRPr="004B304E">
        <w:rPr>
          <w:rFonts w:eastAsia="Times New Roman"/>
          <w:b/>
          <w:bCs/>
          <w:color w:val="000000"/>
          <w:u w:val="single"/>
        </w:rPr>
        <w:t>not sufficient for lasting, sustainable change</w:t>
      </w:r>
      <w:r w:rsidRPr="004B304E">
        <w:rPr>
          <w:rFonts w:eastAsia="Times New Roman"/>
          <w:color w:val="000000"/>
          <w:sz w:val="16"/>
        </w:rPr>
        <w:t>.6 But West's conditions do give us an important distinction between political oppositional discourse as speech, and as action. </w:t>
      </w:r>
      <w:r w:rsidRPr="004B304E">
        <w:rPr>
          <w:rFonts w:eastAsia="Times New Roman"/>
          <w:color w:val="000000"/>
          <w:u w:val="single"/>
        </w:rPr>
        <w:t>In a society that protects free speech and recognizes academic freedom,</w:t>
      </w:r>
      <w:r w:rsidRPr="004B304E">
        <w:rPr>
          <w:rFonts w:eastAsia="Times New Roman"/>
          <w:color w:val="000000"/>
          <w:sz w:val="16"/>
        </w:rPr>
        <w:t> </w:t>
      </w:r>
      <w:r w:rsidRPr="004B304E">
        <w:rPr>
          <w:rFonts w:eastAsia="Times New Roman"/>
          <w:color w:val="000000"/>
          <w:highlight w:val="cyan"/>
          <w:u w:val="single"/>
          <w:shd w:val="clear" w:color="auto" w:fill="FFFF00"/>
        </w:rPr>
        <w:t>speech by academics is</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not action</w:t>
      </w:r>
      <w:r w:rsidRPr="004B304E">
        <w:rPr>
          <w:rFonts w:eastAsia="Times New Roman"/>
          <w:color w:val="000000"/>
          <w:sz w:val="16"/>
        </w:rPr>
        <w:t>. The answer to the question of whether academic enrollment and employment plus relevant group membership and liberatory discourse in speech or writing is enough to qualify a person as an organic intellectual is No. </w:t>
      </w:r>
      <w:r w:rsidRPr="004B304E">
        <w:rPr>
          <w:rFonts w:eastAsia="Times New Roman"/>
          <w:color w:val="000000"/>
          <w:u w:val="single"/>
        </w:rPr>
        <w:t>Academics are granted their status as intellectuals by the</w:t>
      </w:r>
      <w:r w:rsidRPr="004B304E">
        <w:rPr>
          <w:rFonts w:eastAsia="Times New Roman"/>
          <w:color w:val="000000"/>
          <w:sz w:val="16"/>
        </w:rPr>
        <w:t> </w:t>
      </w:r>
      <w:r w:rsidRPr="004B304E">
        <w:rPr>
          <w:rFonts w:eastAsia="Times New Roman"/>
          <w:b/>
          <w:bCs/>
          <w:color w:val="000000"/>
          <w:u w:val="single"/>
        </w:rPr>
        <w:t>academy</w:t>
      </w:r>
      <w:r w:rsidRPr="004B304E">
        <w:rPr>
          <w:rFonts w:eastAsia="Times New Roman"/>
          <w:color w:val="000000"/>
          <w:sz w:val="16"/>
        </w:rPr>
        <w:t> </w:t>
      </w:r>
      <w:r w:rsidRPr="004B304E">
        <w:rPr>
          <w:rFonts w:eastAsia="Times New Roman"/>
          <w:color w:val="000000"/>
          <w:u w:val="single"/>
        </w:rPr>
        <w:t>and</w:t>
      </w:r>
      <w:r w:rsidRPr="004B304E">
        <w:rPr>
          <w:rFonts w:eastAsia="Times New Roman"/>
          <w:color w:val="000000"/>
          <w:sz w:val="16"/>
        </w:rPr>
        <w:t> </w:t>
      </w:r>
      <w:r w:rsidRPr="004B304E">
        <w:rPr>
          <w:rFonts w:eastAsia="Times New Roman"/>
          <w:b/>
          <w:bCs/>
          <w:color w:val="000000"/>
          <w:u w:val="single"/>
        </w:rPr>
        <w:t>not in the course of group activism</w:t>
      </w:r>
      <w:r w:rsidRPr="004B304E">
        <w:rPr>
          <w:rFonts w:eastAsia="Times New Roman"/>
          <w:color w:val="000000"/>
          <w:sz w:val="16"/>
        </w:rPr>
        <w:t>. </w:t>
      </w:r>
      <w:r w:rsidRPr="004B304E">
        <w:rPr>
          <w:rFonts w:eastAsia="Times New Roman"/>
          <w:color w:val="000000"/>
          <w:u w:val="single"/>
        </w:rPr>
        <w:t>This is not to say that academic intellectuals might not also be activists</w:t>
      </w:r>
      <w:r w:rsidRPr="004B304E">
        <w:rPr>
          <w:rFonts w:eastAsia="Times New Roman"/>
          <w:color w:val="000000"/>
          <w:sz w:val="16"/>
        </w:rPr>
        <w:t>. </w:t>
      </w:r>
      <w:r w:rsidRPr="004B304E">
        <w:rPr>
          <w:rFonts w:eastAsia="Times New Roman"/>
          <w:color w:val="000000"/>
          <w:u w:val="single"/>
        </w:rPr>
        <w:t>But</w:t>
      </w:r>
      <w:r w:rsidRPr="004B304E">
        <w:rPr>
          <w:rFonts w:eastAsia="Times New Roman"/>
          <w:color w:val="000000"/>
          <w:sz w:val="16"/>
        </w:rPr>
        <w:t> </w:t>
      </w:r>
      <w:r w:rsidRPr="004B304E">
        <w:rPr>
          <w:rFonts w:eastAsia="Times New Roman"/>
          <w:color w:val="000000"/>
          <w:highlight w:val="cyan"/>
          <w:u w:val="single"/>
          <w:shd w:val="clear" w:color="auto" w:fill="FFFF00"/>
        </w:rPr>
        <w:t>for those who</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talk</w:t>
      </w:r>
      <w:r w:rsidRPr="004B304E">
        <w:rPr>
          <w:rFonts w:eastAsia="Times New Roman"/>
          <w:color w:val="000000"/>
          <w:sz w:val="16"/>
        </w:rPr>
        <w:t> </w:t>
      </w:r>
      <w:r w:rsidRPr="004B304E">
        <w:rPr>
          <w:rFonts w:eastAsia="Times New Roman"/>
          <w:b/>
          <w:bCs/>
          <w:color w:val="000000"/>
          <w:u w:val="single"/>
        </w:rPr>
        <w:t>and write</w:t>
      </w:r>
      <w:r w:rsidRPr="004B304E">
        <w:rPr>
          <w:rFonts w:eastAsia="Times New Roman"/>
          <w:color w:val="000000"/>
          <w:sz w:val="16"/>
        </w:rPr>
        <w:t> </w:t>
      </w:r>
      <w:r w:rsidRPr="004B304E">
        <w:rPr>
          <w:rFonts w:eastAsia="Times New Roman"/>
          <w:color w:val="000000"/>
          <w:highlight w:val="cyan"/>
          <w:u w:val="single"/>
          <w:shd w:val="clear" w:color="auto" w:fill="FFFF00"/>
        </w:rPr>
        <w:t>as a</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profession</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action</w:t>
      </w:r>
      <w:r w:rsidRPr="004B304E">
        <w:rPr>
          <w:rFonts w:eastAsia="Times New Roman"/>
          <w:color w:val="000000"/>
          <w:sz w:val="16"/>
          <w:highlight w:val="cyan"/>
        </w:rPr>
        <w:t> </w:t>
      </w:r>
      <w:r w:rsidRPr="004B304E">
        <w:rPr>
          <w:rFonts w:eastAsia="Times New Roman"/>
          <w:color w:val="000000"/>
          <w:highlight w:val="cyan"/>
          <w:u w:val="single"/>
          <w:shd w:val="clear" w:color="auto" w:fill="FFFF00"/>
        </w:rPr>
        <w:t>can be</w:t>
      </w:r>
      <w:r w:rsidRPr="004B304E">
        <w:rPr>
          <w:rFonts w:eastAsia="Times New Roman"/>
          <w:color w:val="000000"/>
          <w:sz w:val="16"/>
          <w:highlight w:val="cyan"/>
        </w:rPr>
        <w:t> </w:t>
      </w:r>
      <w:r w:rsidRPr="004B304E">
        <w:rPr>
          <w:rFonts w:eastAsia="Times New Roman"/>
          <w:b/>
          <w:bCs/>
          <w:color w:val="000000"/>
          <w:highlight w:val="cyan"/>
          <w:u w:val="single"/>
        </w:rPr>
        <w:t>very</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difficult</w:t>
      </w:r>
      <w:r w:rsidRPr="004B304E">
        <w:rPr>
          <w:rFonts w:eastAsia="Times New Roman"/>
          <w:color w:val="000000"/>
          <w:sz w:val="16"/>
        </w:rPr>
        <w:t> to undertake. While action add-ed to academic intellectual status does not confer organic intellectual status, it is beyond speech and writing. So there are two distinctions worth keeping in mind, the first between organic intellectuals and academic intellectuals and the second between academic intellectuals and activists. </w:t>
      </w:r>
      <w:r w:rsidRPr="004B304E">
        <w:rPr>
          <w:rFonts w:eastAsia="Aptos"/>
          <w:u w:val="single"/>
        </w:rPr>
        <w:t xml:space="preserve">The main purpose of this distinction between words and action is to clear the way for an appreciation of </w:t>
      </w:r>
      <w:r w:rsidRPr="004B304E">
        <w:rPr>
          <w:rFonts w:eastAsia="Times New Roman"/>
          <w:color w:val="000000"/>
          <w:highlight w:val="cyan"/>
          <w:u w:val="single"/>
          <w:shd w:val="clear" w:color="auto" w:fill="FFFF00"/>
        </w:rPr>
        <w:t>the</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difficulty</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uncertainty</w:t>
      </w:r>
      <w:r w:rsidRPr="004B304E">
        <w:rPr>
          <w:rFonts w:eastAsia="Times New Roman"/>
          <w:color w:val="000000"/>
          <w:sz w:val="16"/>
          <w:highlight w:val="cyan"/>
        </w:rPr>
        <w:t>, </w:t>
      </w:r>
      <w:r w:rsidRPr="004B304E">
        <w:rPr>
          <w:rFonts w:eastAsia="Times New Roman"/>
          <w:color w:val="000000"/>
          <w:highlight w:val="cyan"/>
          <w:u w:val="single"/>
          <w:shd w:val="clear" w:color="auto" w:fill="FFFF00"/>
        </w:rPr>
        <w:t>and</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perplexity of real-life political activism,</w:t>
      </w:r>
      <w:r w:rsidRPr="004B304E">
        <w:rPr>
          <w:rFonts w:eastAsia="Times New Roman"/>
          <w:color w:val="000000"/>
          <w:sz w:val="16"/>
        </w:rPr>
        <w:t> </w:t>
      </w:r>
      <w:r w:rsidRPr="004B304E">
        <w:rPr>
          <w:rFonts w:eastAsia="Aptos"/>
          <w:u w:val="single"/>
        </w:rPr>
        <w:t xml:space="preserve">and how it </w:t>
      </w:r>
      <w:r w:rsidRPr="004B304E">
        <w:rPr>
          <w:rFonts w:eastAsia="Aptos"/>
          <w:highlight w:val="cyan"/>
          <w:u w:val="single"/>
        </w:rPr>
        <w:t>requires</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dedicated</w:t>
      </w:r>
      <w:r w:rsidRPr="004B304E">
        <w:rPr>
          <w:rFonts w:eastAsia="Times New Roman"/>
          <w:color w:val="000000"/>
          <w:sz w:val="16"/>
        </w:rPr>
        <w:t> (i.e., self-aware and committed) </w:t>
      </w:r>
      <w:r w:rsidRPr="004B304E">
        <w:rPr>
          <w:rFonts w:eastAsia="Times New Roman"/>
          <w:b/>
          <w:bCs/>
          <w:color w:val="000000"/>
          <w:highlight w:val="cyan"/>
          <w:u w:val="single"/>
          <w:shd w:val="clear" w:color="auto" w:fill="FFFF00"/>
        </w:rPr>
        <w:t>organized action over time</w:t>
      </w:r>
      <w:r w:rsidRPr="004B304E">
        <w:rPr>
          <w:rFonts w:eastAsia="Times New Roman"/>
          <w:color w:val="000000"/>
          <w:sz w:val="16"/>
        </w:rPr>
        <w:t> </w:t>
      </w:r>
      <w:r w:rsidRPr="004B304E">
        <w:rPr>
          <w:rFonts w:eastAsia="Aptos"/>
          <w:u w:val="single"/>
        </w:rPr>
        <w:t>by those who do not have official political power. The distinction thus drawn is intended to remind liberatory theorists that their</w:t>
      </w:r>
      <w:r w:rsidRPr="004B304E">
        <w:rPr>
          <w:rFonts w:eastAsia="Times New Roman"/>
          <w:color w:val="000000"/>
          <w:sz w:val="16"/>
        </w:rPr>
        <w:t> </w:t>
      </w:r>
      <w:r w:rsidRPr="004B304E">
        <w:rPr>
          <w:rFonts w:eastAsia="Times New Roman"/>
          <w:b/>
          <w:bCs/>
          <w:color w:val="000000"/>
          <w:highlight w:val="cyan"/>
          <w:u w:val="single"/>
          <w:shd w:val="clear" w:color="auto" w:fill="FFFF00"/>
        </w:rPr>
        <w:t>words</w:t>
      </w:r>
      <w:r w:rsidRPr="004B304E">
        <w:rPr>
          <w:rFonts w:eastAsia="Aptos"/>
          <w:u w:val="single"/>
        </w:rPr>
        <w:t xml:space="preserve"> alone</w:t>
      </w:r>
      <w:r w:rsidRPr="004B304E">
        <w:rPr>
          <w:rFonts w:eastAsia="Aptos"/>
          <w:sz w:val="16"/>
        </w:rPr>
        <w:t xml:space="preserve"> </w:t>
      </w:r>
      <w:r w:rsidRPr="004B304E">
        <w:rPr>
          <w:rFonts w:eastAsia="Times New Roman"/>
          <w:b/>
          <w:bCs/>
          <w:color w:val="000000"/>
          <w:highlight w:val="cyan"/>
          <w:u w:val="single"/>
          <w:shd w:val="clear" w:color="auto" w:fill="FFFF00"/>
        </w:rPr>
        <w:t>do not have</w:t>
      </w:r>
      <w:r w:rsidRPr="004B304E">
        <w:rPr>
          <w:rFonts w:eastAsia="Times New Roman"/>
          <w:color w:val="000000"/>
          <w:sz w:val="16"/>
        </w:rPr>
        <w:t> </w:t>
      </w:r>
      <w:r w:rsidRPr="004B304E">
        <w:rPr>
          <w:rFonts w:eastAsia="Times New Roman"/>
          <w:b/>
          <w:bCs/>
          <w:color w:val="000000"/>
          <w:u w:val="single"/>
        </w:rPr>
        <w:t>the</w:t>
      </w:r>
      <w:r w:rsidRPr="004B304E">
        <w:rPr>
          <w:rFonts w:eastAsia="Times New Roman"/>
          <w:color w:val="000000"/>
          <w:sz w:val="16"/>
        </w:rPr>
        <w:t> </w:t>
      </w:r>
      <w:r w:rsidRPr="004B304E">
        <w:rPr>
          <w:rFonts w:eastAsia="Aptos"/>
          <w:u w:val="single"/>
        </w:rPr>
        <w:t>power to directly change the material world—people have to do things in the world if they hope to change the world, even though what they do may not have even</w:t>
      </w:r>
      <w:r w:rsidRPr="004B304E">
        <w:rPr>
          <w:rFonts w:eastAsia="Times New Roman"/>
          <w:color w:val="000000"/>
          <w:sz w:val="16"/>
        </w:rPr>
        <w:t> </w:t>
      </w:r>
      <w:r w:rsidRPr="004B304E">
        <w:rPr>
          <w:rFonts w:eastAsia="Times New Roman"/>
          <w:color w:val="000000"/>
          <w:highlight w:val="cyan"/>
          <w:u w:val="single"/>
          <w:shd w:val="clear" w:color="auto" w:fill="FFFF00"/>
        </w:rPr>
        <w:t>a</w:t>
      </w:r>
      <w:r w:rsidRPr="004B304E">
        <w:rPr>
          <w:rFonts w:eastAsia="Times New Roman"/>
          <w:color w:val="000000"/>
          <w:sz w:val="16"/>
          <w:highlight w:val="cyan"/>
        </w:rPr>
        <w:t> </w:t>
      </w:r>
      <w:r w:rsidRPr="004B304E">
        <w:rPr>
          <w:rFonts w:eastAsia="Times New Roman"/>
          <w:b/>
          <w:bCs/>
          <w:color w:val="000000"/>
          <w:highlight w:val="cyan"/>
          <w:u w:val="single"/>
          <w:shd w:val="clear" w:color="auto" w:fill="FFFF00"/>
        </w:rPr>
        <w:t>strong probability</w:t>
      </w:r>
      <w:r w:rsidRPr="004B304E">
        <w:rPr>
          <w:rFonts w:eastAsia="Times New Roman"/>
          <w:color w:val="000000"/>
          <w:sz w:val="16"/>
          <w:highlight w:val="cyan"/>
        </w:rPr>
        <w:t> </w:t>
      </w:r>
      <w:r w:rsidRPr="004B304E">
        <w:rPr>
          <w:rFonts w:eastAsia="Times New Roman"/>
          <w:color w:val="000000"/>
          <w:highlight w:val="cyan"/>
          <w:u w:val="single"/>
          <w:shd w:val="clear" w:color="auto" w:fill="FFFF00"/>
        </w:rPr>
        <w:t>of getting</w:t>
      </w:r>
      <w:r w:rsidRPr="004B304E">
        <w:rPr>
          <w:rFonts w:eastAsia="Times New Roman"/>
          <w:color w:val="000000"/>
          <w:sz w:val="16"/>
        </w:rPr>
        <w:t> </w:t>
      </w:r>
      <w:r w:rsidRPr="004B304E">
        <w:rPr>
          <w:rFonts w:eastAsia="Times New Roman"/>
          <w:color w:val="000000"/>
          <w:u w:val="single"/>
        </w:rPr>
        <w:t>the</w:t>
      </w:r>
      <w:r w:rsidRPr="004B304E">
        <w:rPr>
          <w:rFonts w:eastAsia="Times New Roman"/>
          <w:color w:val="000000"/>
          <w:sz w:val="16"/>
        </w:rPr>
        <w:t> </w:t>
      </w:r>
      <w:r w:rsidRPr="004B304E">
        <w:rPr>
          <w:rFonts w:eastAsia="Times New Roman"/>
          <w:color w:val="000000"/>
          <w:highlight w:val="cyan"/>
          <w:u w:val="single"/>
          <w:shd w:val="clear" w:color="auto" w:fill="FFFF00"/>
        </w:rPr>
        <w:t>results</w:t>
      </w:r>
      <w:r w:rsidRPr="004B304E">
        <w:rPr>
          <w:rFonts w:eastAsia="Times New Roman"/>
          <w:color w:val="000000"/>
          <w:sz w:val="16"/>
        </w:rPr>
        <w:t> </w:t>
      </w:r>
      <w:r w:rsidRPr="004B304E">
        <w:rPr>
          <w:rFonts w:eastAsia="Times New Roman"/>
          <w:color w:val="000000"/>
          <w:u w:val="single"/>
        </w:rPr>
        <w:t>they hope for</w:t>
      </w:r>
      <w:r w:rsidRPr="004B304E">
        <w:rPr>
          <w:rFonts w:eastAsia="Times New Roman"/>
          <w:color w:val="000000"/>
          <w:sz w:val="16"/>
        </w:rPr>
        <w:t>. S</w:t>
      </w:r>
      <w:r w:rsidRPr="004B304E">
        <w:rPr>
          <w:rFonts w:eastAsia="Times New Roman"/>
          <w:color w:val="000000"/>
          <w:u w:val="single"/>
        </w:rPr>
        <w:t>o</w:t>
      </w:r>
      <w:r w:rsidRPr="004B304E">
        <w:rPr>
          <w:rFonts w:eastAsia="Times New Roman"/>
          <w:color w:val="000000"/>
          <w:sz w:val="16"/>
        </w:rPr>
        <w:t>, for example, when progressives do no more than eloquently express the shamefulness of hungry school children in a land of plenty, they remain on the side of spoken and written discourse. But if they organize a school breakfast program in a local neighborhood with real food going into the bellies of real kids, then their discourse h moved out of speech and writing, into real-life action. Or, today’s Kan-tians may argue that it is wrong for individuals to give to beggars because that supports a government system that is not doing its duty to the poor." But without assurance that the government cares about the poor and will pick up the slack in the absence of private charity, or efforts to change the meanness of the government, such argument is not activist in either speech or action. Both </w:t>
      </w:r>
      <w:r w:rsidRPr="004B304E">
        <w:rPr>
          <w:rFonts w:eastAsia="Times New Roman"/>
          <w:color w:val="000000"/>
          <w:u w:val="single"/>
        </w:rPr>
        <w:t>verbal and active forms of discourse have their value and place because there has to be a certain</w:t>
      </w:r>
      <w:r w:rsidRPr="004B304E">
        <w:rPr>
          <w:rFonts w:eastAsia="Times New Roman"/>
          <w:color w:val="000000"/>
          <w:sz w:val="16"/>
        </w:rPr>
        <w:t> amount of </w:t>
      </w:r>
      <w:r w:rsidRPr="004B304E">
        <w:rPr>
          <w:rFonts w:eastAsia="Times New Roman"/>
          <w:color w:val="000000"/>
          <w:u w:val="single"/>
        </w:rPr>
        <w:t>division of labor in society</w:t>
      </w:r>
      <w:r w:rsidRPr="004B304E">
        <w:rPr>
          <w:rFonts w:eastAsia="Times New Roman"/>
          <w:color w:val="000000"/>
          <w:sz w:val="16"/>
        </w:rPr>
        <w:t>. </w:t>
      </w:r>
      <w:r w:rsidRPr="004B304E">
        <w:rPr>
          <w:rFonts w:eastAsia="Times New Roman"/>
          <w:color w:val="000000"/>
          <w:u w:val="single"/>
        </w:rPr>
        <w:t>Still, liberatory participants should be</w:t>
      </w:r>
      <w:r w:rsidRPr="004B304E">
        <w:rPr>
          <w:rFonts w:eastAsia="Times New Roman"/>
          <w:color w:val="000000"/>
          <w:sz w:val="16"/>
        </w:rPr>
        <w:t> </w:t>
      </w:r>
      <w:r w:rsidRPr="004B304E">
        <w:rPr>
          <w:rFonts w:eastAsia="Times New Roman"/>
          <w:b/>
          <w:bCs/>
          <w:color w:val="000000"/>
          <w:u w:val="single"/>
        </w:rPr>
        <w:t>aware of the nature of their projects and engagements</w:t>
      </w:r>
      <w:r w:rsidRPr="004B304E">
        <w:rPr>
          <w:rFonts w:eastAsia="Times New Roman"/>
          <w:color w:val="000000"/>
          <w:sz w:val="16"/>
        </w:rPr>
        <w:t>, </w:t>
      </w:r>
      <w:r w:rsidRPr="004B304E">
        <w:rPr>
          <w:rFonts w:eastAsia="Times New Roman"/>
          <w:color w:val="000000"/>
          <w:u w:val="single"/>
        </w:rPr>
        <w:t>to avoid</w:t>
      </w:r>
      <w:r w:rsidRPr="004B304E">
        <w:rPr>
          <w:rFonts w:eastAsia="Times New Roman"/>
          <w:color w:val="000000"/>
          <w:sz w:val="16"/>
        </w:rPr>
        <w:t> </w:t>
      </w:r>
      <w:r w:rsidRPr="004B304E">
        <w:rPr>
          <w:rFonts w:eastAsia="Times New Roman"/>
          <w:b/>
          <w:bCs/>
          <w:color w:val="000000"/>
          <w:u w:val="single"/>
        </w:rPr>
        <w:t>confusing themselves and others</w:t>
      </w:r>
      <w:r w:rsidRPr="004B304E">
        <w:rPr>
          <w:rFonts w:eastAsia="Times New Roman"/>
          <w:color w:val="000000"/>
          <w:sz w:val="16"/>
        </w:rPr>
        <w:t>, </w:t>
      </w:r>
      <w:r w:rsidRPr="004B304E">
        <w:rPr>
          <w:rFonts w:eastAsia="Times New Roman"/>
          <w:color w:val="000000"/>
          <w:u w:val="single"/>
        </w:rPr>
        <w:t>and for the sake of</w:t>
      </w:r>
      <w:r w:rsidRPr="004B304E">
        <w:rPr>
          <w:rFonts w:eastAsia="Times New Roman"/>
          <w:color w:val="000000"/>
          <w:sz w:val="16"/>
        </w:rPr>
        <w:t> </w:t>
      </w:r>
      <w:r w:rsidRPr="004B304E">
        <w:rPr>
          <w:rFonts w:eastAsia="Times New Roman"/>
          <w:b/>
          <w:bCs/>
          <w:color w:val="000000"/>
          <w:u w:val="single"/>
        </w:rPr>
        <w:t>efficiency in that division of labor</w:t>
      </w:r>
      <w:r w:rsidRPr="004B304E">
        <w:rPr>
          <w:rFonts w:eastAsia="Times New Roman"/>
          <w:color w:val="000000"/>
          <w:sz w:val="16"/>
        </w:rPr>
        <w:t>. </w:t>
      </w:r>
      <w:r w:rsidRPr="004B304E">
        <w:rPr>
          <w:rFonts w:eastAsia="Times New Roman"/>
          <w:color w:val="000000"/>
          <w:u w:val="single"/>
        </w:rPr>
        <w:t>To state this is not to raise skepticism about good intent motivating the speech, writing, or even activism of some academic intellectuals, but is rather a plea for</w:t>
      </w:r>
      <w:r w:rsidRPr="004B304E">
        <w:rPr>
          <w:rFonts w:eastAsia="Times New Roman"/>
          <w:color w:val="000000"/>
          <w:sz w:val="16"/>
        </w:rPr>
        <w:t> </w:t>
      </w:r>
      <w:r w:rsidRPr="004B304E">
        <w:rPr>
          <w:rFonts w:eastAsia="Times New Roman"/>
          <w:b/>
          <w:bCs/>
          <w:color w:val="000000"/>
          <w:u w:val="single"/>
        </w:rPr>
        <w:t>self-orientation</w:t>
      </w:r>
      <w:r w:rsidRPr="004B304E">
        <w:rPr>
          <w:rFonts w:eastAsia="Times New Roman"/>
          <w:color w:val="000000"/>
          <w:sz w:val="16"/>
        </w:rPr>
        <w:t>. </w:t>
      </w:r>
      <w:r w:rsidRPr="004B304E">
        <w:rPr>
          <w:rFonts w:eastAsia="Aptos"/>
          <w:u w:val="single"/>
        </w:rPr>
        <w:t>Academics should say whatever they want to say for its own sake, or because they think what they say will support their status in the academy, but not all discourse about injustice and “what should be done” has a discernible link to reality</w:t>
      </w:r>
      <w:r w:rsidRPr="004B304E">
        <w:rPr>
          <w:rFonts w:eastAsia="Times New Roman"/>
          <w:color w:val="000000"/>
          <w:sz w:val="16"/>
        </w:rPr>
        <w:t>.</w:t>
      </w:r>
    </w:p>
    <w:p w14:paraId="1FBA9381" w14:textId="77777777" w:rsidR="0028024D" w:rsidRPr="00153882" w:rsidRDefault="0028024D" w:rsidP="0028024D"/>
    <w:p w14:paraId="01D68906" w14:textId="77777777" w:rsidR="00964004" w:rsidRPr="002053FB" w:rsidRDefault="00964004" w:rsidP="002053FB"/>
    <w:sectPr w:rsidR="00964004" w:rsidRPr="00205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83497711968"/>
  </w:docVars>
  <w:rsids>
    <w:rsidRoot w:val="00D00571"/>
    <w:rsid w:val="00043B22"/>
    <w:rsid w:val="000544A8"/>
    <w:rsid w:val="000608AF"/>
    <w:rsid w:val="00152859"/>
    <w:rsid w:val="001763A6"/>
    <w:rsid w:val="00190C27"/>
    <w:rsid w:val="001B6679"/>
    <w:rsid w:val="001F1300"/>
    <w:rsid w:val="002053FB"/>
    <w:rsid w:val="0025052F"/>
    <w:rsid w:val="0027237F"/>
    <w:rsid w:val="0028024D"/>
    <w:rsid w:val="002C11E9"/>
    <w:rsid w:val="00346335"/>
    <w:rsid w:val="00380F4C"/>
    <w:rsid w:val="003C3086"/>
    <w:rsid w:val="004364FC"/>
    <w:rsid w:val="00457A78"/>
    <w:rsid w:val="00473C27"/>
    <w:rsid w:val="004812B4"/>
    <w:rsid w:val="004842EB"/>
    <w:rsid w:val="004B307D"/>
    <w:rsid w:val="0051571C"/>
    <w:rsid w:val="005461AF"/>
    <w:rsid w:val="005920CA"/>
    <w:rsid w:val="00595759"/>
    <w:rsid w:val="00602D25"/>
    <w:rsid w:val="00626B3D"/>
    <w:rsid w:val="00630B0B"/>
    <w:rsid w:val="0064743F"/>
    <w:rsid w:val="006579E9"/>
    <w:rsid w:val="007012E3"/>
    <w:rsid w:val="007B044F"/>
    <w:rsid w:val="007E3A59"/>
    <w:rsid w:val="00800C29"/>
    <w:rsid w:val="0083072A"/>
    <w:rsid w:val="0085506E"/>
    <w:rsid w:val="00890DD3"/>
    <w:rsid w:val="008E1990"/>
    <w:rsid w:val="00933C1D"/>
    <w:rsid w:val="00964004"/>
    <w:rsid w:val="00971CDA"/>
    <w:rsid w:val="009720C7"/>
    <w:rsid w:val="009D413A"/>
    <w:rsid w:val="009D7042"/>
    <w:rsid w:val="00B02EDC"/>
    <w:rsid w:val="00B262CA"/>
    <w:rsid w:val="00B406E8"/>
    <w:rsid w:val="00B739C0"/>
    <w:rsid w:val="00B96E77"/>
    <w:rsid w:val="00BE43A0"/>
    <w:rsid w:val="00C042CE"/>
    <w:rsid w:val="00C27737"/>
    <w:rsid w:val="00C7273F"/>
    <w:rsid w:val="00CA1A69"/>
    <w:rsid w:val="00D00571"/>
    <w:rsid w:val="00D23F61"/>
    <w:rsid w:val="00D43D2B"/>
    <w:rsid w:val="00E30BE8"/>
    <w:rsid w:val="00F062E1"/>
    <w:rsid w:val="00F17712"/>
    <w:rsid w:val="00F25E7E"/>
    <w:rsid w:val="00F877AE"/>
    <w:rsid w:val="00FE0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BD69B"/>
  <w15:chartTrackingRefBased/>
  <w15:docId w15:val="{729973B9-7DD4-49FA-9074-DF68D353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00C29"/>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800C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00C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unhideWhenUsed/>
    <w:qFormat/>
    <w:rsid w:val="00800C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unhideWhenUsed/>
    <w:qFormat/>
    <w:rsid w:val="00800C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0F4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00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0C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C29"/>
  </w:style>
  <w:style w:type="character" w:customStyle="1" w:styleId="Heading1Char">
    <w:name w:val="Heading 1 Char"/>
    <w:aliases w:val="Pocket Char"/>
    <w:basedOn w:val="DefaultParagraphFont"/>
    <w:link w:val="Heading1"/>
    <w:rsid w:val="00800C2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00C2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00C2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00C2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80F4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00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571"/>
    <w:rPr>
      <w:rFonts w:eastAsiaTheme="majorEastAsia" w:cstheme="majorBidi"/>
      <w:color w:val="272727" w:themeColor="text1" w:themeTint="D8"/>
    </w:rPr>
  </w:style>
  <w:style w:type="paragraph" w:styleId="Title">
    <w:name w:val="Title"/>
    <w:basedOn w:val="Normal"/>
    <w:next w:val="Normal"/>
    <w:link w:val="TitleChar"/>
    <w:uiPriority w:val="10"/>
    <w:qFormat/>
    <w:rsid w:val="00D00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571"/>
    <w:pPr>
      <w:spacing w:before="160"/>
      <w:jc w:val="center"/>
    </w:pPr>
    <w:rPr>
      <w:i/>
      <w:iCs/>
      <w:color w:val="404040" w:themeColor="text1" w:themeTint="BF"/>
    </w:rPr>
  </w:style>
  <w:style w:type="character" w:customStyle="1" w:styleId="QuoteChar">
    <w:name w:val="Quote Char"/>
    <w:basedOn w:val="DefaultParagraphFont"/>
    <w:link w:val="Quote"/>
    <w:uiPriority w:val="29"/>
    <w:rsid w:val="00D00571"/>
    <w:rPr>
      <w:i/>
      <w:iCs/>
      <w:color w:val="404040" w:themeColor="text1" w:themeTint="BF"/>
    </w:rPr>
  </w:style>
  <w:style w:type="paragraph" w:styleId="ListParagraph">
    <w:name w:val="List Paragraph"/>
    <w:basedOn w:val="Normal"/>
    <w:uiPriority w:val="34"/>
    <w:qFormat/>
    <w:rsid w:val="00D00571"/>
    <w:pPr>
      <w:ind w:left="720"/>
      <w:contextualSpacing/>
    </w:pPr>
  </w:style>
  <w:style w:type="character" w:styleId="IntenseEmphasis">
    <w:name w:val="Intense Emphasis"/>
    <w:basedOn w:val="DefaultParagraphFont"/>
    <w:uiPriority w:val="21"/>
    <w:qFormat/>
    <w:rsid w:val="00D00571"/>
    <w:rPr>
      <w:i/>
      <w:iCs/>
      <w:color w:val="0F4761" w:themeColor="accent1" w:themeShade="BF"/>
    </w:rPr>
  </w:style>
  <w:style w:type="paragraph" w:styleId="IntenseQuote">
    <w:name w:val="Intense Quote"/>
    <w:basedOn w:val="Normal"/>
    <w:next w:val="Normal"/>
    <w:link w:val="IntenseQuoteChar"/>
    <w:uiPriority w:val="30"/>
    <w:qFormat/>
    <w:rsid w:val="00D00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571"/>
    <w:rPr>
      <w:i/>
      <w:iCs/>
      <w:color w:val="0F4761" w:themeColor="accent1" w:themeShade="BF"/>
    </w:rPr>
  </w:style>
  <w:style w:type="character" w:styleId="IntenseReference">
    <w:name w:val="Intense Reference"/>
    <w:basedOn w:val="DefaultParagraphFont"/>
    <w:uiPriority w:val="32"/>
    <w:qFormat/>
    <w:rsid w:val="00D0057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800C2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00C2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800C2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800C29"/>
    <w:rPr>
      <w:b w:val="0"/>
      <w:sz w:val="22"/>
      <w:u w:val="single"/>
    </w:rPr>
  </w:style>
  <w:style w:type="character" w:styleId="Strong">
    <w:name w:val="Strong"/>
    <w:basedOn w:val="DefaultParagraphFont"/>
    <w:uiPriority w:val="22"/>
    <w:qFormat/>
    <w:rsid w:val="00380F4C"/>
    <w:rPr>
      <w:b/>
      <w:bCs/>
    </w:rPr>
  </w:style>
  <w:style w:type="character" w:styleId="BookTitle">
    <w:name w:val="Book Title"/>
    <w:basedOn w:val="DefaultParagraphFont"/>
    <w:uiPriority w:val="33"/>
    <w:qFormat/>
    <w:rsid w:val="00380F4C"/>
    <w:rPr>
      <w:b/>
      <w:bCs/>
      <w:i/>
      <w:iCs/>
      <w:spacing w:val="5"/>
    </w:rPr>
  </w:style>
  <w:style w:type="numbering" w:styleId="111111">
    <w:name w:val="Outline List 2"/>
    <w:basedOn w:val="NoList"/>
    <w:uiPriority w:val="99"/>
    <w:semiHidden/>
    <w:unhideWhenUsed/>
    <w:rsid w:val="00380F4C"/>
  </w:style>
  <w:style w:type="paragraph" w:styleId="Header">
    <w:name w:val="header"/>
    <w:basedOn w:val="Normal"/>
    <w:link w:val="HeaderChar"/>
    <w:uiPriority w:val="99"/>
    <w:semiHidden/>
    <w:rsid w:val="00380F4C"/>
    <w:pPr>
      <w:tabs>
        <w:tab w:val="center" w:pos="4680"/>
        <w:tab w:val="right" w:pos="9360"/>
      </w:tabs>
    </w:pPr>
  </w:style>
  <w:style w:type="character" w:customStyle="1" w:styleId="HeaderChar">
    <w:name w:val="Header Char"/>
    <w:basedOn w:val="DefaultParagraphFont"/>
    <w:link w:val="Header"/>
    <w:uiPriority w:val="99"/>
    <w:semiHidden/>
    <w:rsid w:val="00380F4C"/>
    <w:rPr>
      <w:rFonts w:ascii="Calibri" w:hAnsi="Calibri" w:cs="Calibri"/>
      <w:kern w:val="0"/>
      <w:sz w:val="22"/>
      <w:szCs w:val="22"/>
      <w14:ligatures w14:val="none"/>
    </w:rPr>
  </w:style>
  <w:style w:type="paragraph" w:styleId="Footer">
    <w:name w:val="footer"/>
    <w:basedOn w:val="Normal"/>
    <w:link w:val="FooterChar"/>
    <w:uiPriority w:val="99"/>
    <w:semiHidden/>
    <w:rsid w:val="00380F4C"/>
    <w:pPr>
      <w:tabs>
        <w:tab w:val="center" w:pos="4680"/>
        <w:tab w:val="right" w:pos="9360"/>
      </w:tabs>
    </w:pPr>
  </w:style>
  <w:style w:type="character" w:customStyle="1" w:styleId="FooterChar">
    <w:name w:val="Footer Char"/>
    <w:basedOn w:val="DefaultParagraphFont"/>
    <w:link w:val="Footer"/>
    <w:uiPriority w:val="99"/>
    <w:semiHidden/>
    <w:rsid w:val="00380F4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80F4C"/>
    <w:pPr>
      <w:spacing w:after="120"/>
    </w:pPr>
  </w:style>
  <w:style w:type="character" w:customStyle="1" w:styleId="BodyTextChar">
    <w:name w:val="Body Text Char"/>
    <w:basedOn w:val="DefaultParagraphFont"/>
    <w:link w:val="BodyText"/>
    <w:uiPriority w:val="99"/>
    <w:semiHidden/>
    <w:rsid w:val="00380F4C"/>
    <w:rPr>
      <w:rFonts w:ascii="Calibri" w:hAnsi="Calibri" w:cs="Calibri"/>
      <w:kern w:val="0"/>
      <w:sz w:val="22"/>
      <w:szCs w:val="22"/>
      <w14:ligatures w14:val="none"/>
    </w:rPr>
  </w:style>
  <w:style w:type="paragraph" w:styleId="NoSpacing">
    <w:name w:val="No Spacing"/>
    <w:link w:val="NoSpacingChar"/>
    <w:uiPriority w:val="99"/>
    <w:unhideWhenUsed/>
    <w:qFormat/>
    <w:rsid w:val="00380F4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0F4C"/>
    <w:rPr>
      <w:rFonts w:ascii="Calibri" w:hAnsi="Calibri" w:cs="Calibri"/>
      <w:kern w:val="0"/>
      <w:sz w:val="22"/>
      <w:szCs w:val="22"/>
      <w14:ligatures w14:val="none"/>
    </w:rPr>
  </w:style>
  <w:style w:type="character" w:styleId="Hyperlink">
    <w:name w:val="Hyperlink"/>
    <w:basedOn w:val="DefaultParagraphFont"/>
    <w:uiPriority w:val="99"/>
    <w:unhideWhenUsed/>
    <w:rsid w:val="00800C29"/>
    <w:rPr>
      <w:color w:val="auto"/>
      <w:u w:val="none"/>
    </w:rPr>
  </w:style>
  <w:style w:type="character" w:styleId="UnresolvedMention">
    <w:name w:val="Unresolved Mention"/>
    <w:basedOn w:val="DefaultParagraphFont"/>
    <w:uiPriority w:val="99"/>
    <w:semiHidden/>
    <w:unhideWhenUsed/>
    <w:rsid w:val="00380F4C"/>
    <w:rPr>
      <w:color w:val="605E5C"/>
      <w:shd w:val="clear" w:color="auto" w:fill="E1DFDD"/>
    </w:rPr>
  </w:style>
  <w:style w:type="paragraph" w:customStyle="1" w:styleId="Undertag">
    <w:name w:val="Undertag"/>
    <w:link w:val="UndertagChar"/>
    <w:autoRedefine/>
    <w:uiPriority w:val="5"/>
    <w:qFormat/>
    <w:rsid w:val="00380F4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80F4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80F4C"/>
    <w:rPr>
      <w:color w:val="75100D"/>
    </w:rPr>
  </w:style>
  <w:style w:type="character" w:customStyle="1" w:styleId="AnalyticChar">
    <w:name w:val="Analytic Char"/>
    <w:basedOn w:val="DefaultParagraphFont"/>
    <w:link w:val="Analytic"/>
    <w:uiPriority w:val="5"/>
    <w:rsid w:val="00380F4C"/>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043B22"/>
    <w:rPr>
      <w:color w:val="000000" w:themeColor="text1"/>
    </w:rPr>
  </w:style>
  <w:style w:type="paragraph" w:customStyle="1" w:styleId="textbold">
    <w:name w:val="text bold"/>
    <w:basedOn w:val="Normal"/>
    <w:link w:val="Emphasis"/>
    <w:uiPriority w:val="7"/>
    <w:qFormat/>
    <w:rsid w:val="00190C2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190C2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190C27"/>
    <w:pPr>
      <w:widowControl w:val="0"/>
      <w:suppressAutoHyphens/>
      <w:spacing w:after="200"/>
      <w:contextualSpacing/>
    </w:pPr>
    <w:rPr>
      <w:rFonts w:asciiTheme="minorHAnsi" w:hAnsiTheme="minorHAnsi"/>
      <w:u w:val="single"/>
    </w:rPr>
  </w:style>
  <w:style w:type="paragraph" w:customStyle="1" w:styleId="paragraph">
    <w:name w:val="paragraph"/>
    <w:basedOn w:val="Normal"/>
    <w:rsid w:val="00CA1A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A1A69"/>
  </w:style>
  <w:style w:type="character" w:customStyle="1" w:styleId="eop">
    <w:name w:val="eop"/>
    <w:basedOn w:val="DefaultParagraphFont"/>
    <w:rsid w:val="00CA1A69"/>
  </w:style>
  <w:style w:type="paragraph" w:customStyle="1" w:styleId="Analyticusethisone">
    <w:name w:val="Analytic (use this one)"/>
    <w:basedOn w:val="Heading4"/>
    <w:link w:val="AnalyticusethisoneChar"/>
    <w:autoRedefine/>
    <w:qFormat/>
    <w:rsid w:val="0028024D"/>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28024D"/>
    <w:rPr>
      <w:rFonts w:ascii="Calibri" w:eastAsiaTheme="majorEastAsia" w:hAnsi="Calibri" w:cs="Arial"/>
      <w:b/>
      <w:bCs/>
      <w:color w:val="A5002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mericanaffairsjournal.org/2017/08/make-left-grea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mericanaffairsjournal.org/2017/08/make-left-grea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gitalcommons.dartmouth.edu/clamantis/vol1/iss5/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mericanaffairsjournal.org/2017/08/make-left-great/" TargetMode="External"/><Relationship Id="rId5" Type="http://schemas.openxmlformats.org/officeDocument/2006/relationships/image" Target="media/image1.png"/><Relationship Id="rId15" Type="http://schemas.openxmlformats.org/officeDocument/2006/relationships/hyperlink" Target="https://americanaffairsjournal.org/2017/08/make-left-great/" TargetMode="External"/><Relationship Id="rId10" Type="http://schemas.openxmlformats.org/officeDocument/2006/relationships/hyperlink" Target="https://americanaffairsjournal.org/2017/08/make-left-great/" TargetMode="External"/><Relationship Id="rId4" Type="http://schemas.openxmlformats.org/officeDocument/2006/relationships/webSettings" Target="webSettings.xml"/><Relationship Id="rId9" Type="http://schemas.openxmlformats.org/officeDocument/2006/relationships/hyperlink" Target="https://americanaffairsjournal.org/2017/08/make-left-great/" TargetMode="External"/><Relationship Id="rId14" Type="http://schemas.openxmlformats.org/officeDocument/2006/relationships/hyperlink" Target="https://americanaffairsjournal.org/2017/08/make-left-g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51595</Words>
  <Characters>294093</Characters>
  <Application>Microsoft Office Word</Application>
  <DocSecurity>0</DocSecurity>
  <Lines>2450</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6</cp:revision>
  <dcterms:created xsi:type="dcterms:W3CDTF">2025-09-06T22:14:00Z</dcterms:created>
  <dcterms:modified xsi:type="dcterms:W3CDTF">2025-09-06T22:17:00Z</dcterms:modified>
</cp:coreProperties>
</file>