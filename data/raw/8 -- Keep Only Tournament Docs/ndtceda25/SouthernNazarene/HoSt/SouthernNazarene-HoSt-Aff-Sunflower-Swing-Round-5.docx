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AB486" w14:textId="302E05EF" w:rsidR="00DC62F8" w:rsidRDefault="00DC62F8" w:rsidP="00DC62F8">
      <w:pPr>
        <w:pStyle w:val="Heading1"/>
      </w:pPr>
      <w:bookmarkStart w:id="0" w:name="_Hlk213873470"/>
      <w:r>
        <w:t>1AC</w:t>
      </w:r>
    </w:p>
    <w:p w14:paraId="5FA20E16" w14:textId="080C0F11" w:rsidR="00812714" w:rsidRPr="00F83AAB" w:rsidRDefault="00812714" w:rsidP="00812714">
      <w:pPr>
        <w:pStyle w:val="Heading4"/>
        <w:spacing w:before="0"/>
        <w:rPr>
          <w:rFonts w:asciiTheme="minorHAnsi" w:hAnsiTheme="minorHAnsi" w:cstheme="minorHAnsi"/>
        </w:rPr>
      </w:pPr>
      <w:r w:rsidRPr="00F83AAB">
        <w:rPr>
          <w:rFonts w:asciiTheme="minorHAnsi" w:hAnsiTheme="minorHAnsi" w:cstheme="minorHAnsi"/>
        </w:rPr>
        <w:t xml:space="preserve">The gig economy is inevitable and accelerating---government, employer, and employee support ensure it will displace the traditional 9-5 with endless contract gigs. </w:t>
      </w:r>
    </w:p>
    <w:p w14:paraId="670339F5" w14:textId="77777777" w:rsidR="00812714" w:rsidRPr="00F83AAB" w:rsidRDefault="00812714" w:rsidP="00812714">
      <w:pPr>
        <w:rPr>
          <w:rFonts w:asciiTheme="minorHAnsi" w:hAnsiTheme="minorHAnsi" w:cstheme="minorHAnsi"/>
        </w:rPr>
      </w:pPr>
      <w:r w:rsidRPr="00F83AAB">
        <w:rPr>
          <w:rStyle w:val="Style13ptBold"/>
          <w:rFonts w:asciiTheme="minorHAnsi" w:hAnsiTheme="minorHAnsi" w:cstheme="minorHAnsi"/>
        </w:rPr>
        <w:t>Su ’24</w:t>
      </w:r>
      <w:r w:rsidRPr="00F83AAB">
        <w:rPr>
          <w:rFonts w:asciiTheme="minorHAnsi" w:hAnsiTheme="minorHAnsi" w:cstheme="minorHAnsi"/>
        </w:rPr>
        <w:t xml:space="preserve"> [Shang-Yun; September 1; Research Scientist at Rakuten Institute of Technology and Ph.D. in Computer Science from National Taiwan University; Critical Debates, “The Inevitable Shift from Traditional Employment to the Gig Model in the Technology Sector by Shang-Yun Su,” https://criticaldebateshsgj.scholasticahq.com/post/2657]</w:t>
      </w:r>
    </w:p>
    <w:p w14:paraId="01D34F4A" w14:textId="77777777" w:rsidR="00812714" w:rsidRPr="00F83AAB" w:rsidRDefault="00812714" w:rsidP="00812714">
      <w:pPr>
        <w:rPr>
          <w:rFonts w:asciiTheme="minorHAnsi" w:hAnsiTheme="minorHAnsi" w:cstheme="minorHAnsi"/>
          <w:sz w:val="16"/>
        </w:rPr>
      </w:pPr>
      <w:r w:rsidRPr="00F83AAB">
        <w:rPr>
          <w:rFonts w:asciiTheme="minorHAnsi" w:hAnsiTheme="minorHAnsi" w:cstheme="minorHAnsi"/>
          <w:sz w:val="16"/>
        </w:rPr>
        <w:t xml:space="preserve">The </w:t>
      </w:r>
      <w:r w:rsidRPr="00F83AAB">
        <w:rPr>
          <w:rStyle w:val="StyleUnderline"/>
          <w:rFonts w:asciiTheme="minorHAnsi" w:hAnsiTheme="minorHAnsi" w:cstheme="minorHAnsi"/>
        </w:rPr>
        <w:t xml:space="preserve">traditional </w:t>
      </w:r>
      <w:r w:rsidRPr="00F83AAB">
        <w:rPr>
          <w:rStyle w:val="Emphasis"/>
          <w:rFonts w:asciiTheme="minorHAnsi" w:hAnsiTheme="minorHAnsi" w:cstheme="minorHAnsi"/>
          <w:highlight w:val="yellow"/>
        </w:rPr>
        <w:t>nine</w:t>
      </w:r>
      <w:r w:rsidRPr="00F83AAB">
        <w:rPr>
          <w:rStyle w:val="StyleUnderline"/>
          <w:rFonts w:asciiTheme="minorHAnsi" w:hAnsiTheme="minorHAnsi" w:cstheme="minorHAnsi"/>
          <w:highlight w:val="yellow"/>
        </w:rPr>
        <w:t>-to-</w:t>
      </w:r>
      <w:r w:rsidRPr="00F83AAB">
        <w:rPr>
          <w:rStyle w:val="Emphasis"/>
          <w:rFonts w:asciiTheme="minorHAnsi" w:hAnsiTheme="minorHAnsi" w:cstheme="minorHAnsi"/>
          <w:highlight w:val="yellow"/>
        </w:rPr>
        <w:t>five</w:t>
      </w:r>
      <w:r w:rsidRPr="00F83AAB">
        <w:rPr>
          <w:rStyle w:val="StyleUnderline"/>
          <w:rFonts w:asciiTheme="minorHAnsi" w:hAnsiTheme="minorHAnsi" w:cstheme="minorHAnsi"/>
        </w:rPr>
        <w:t xml:space="preserve"> employment is </w:t>
      </w:r>
      <w:r w:rsidRPr="00F83AAB">
        <w:rPr>
          <w:rStyle w:val="Emphasis"/>
          <w:rFonts w:asciiTheme="minorHAnsi" w:hAnsiTheme="minorHAnsi" w:cstheme="minorHAnsi"/>
          <w:highlight w:val="yellow"/>
        </w:rPr>
        <w:t>shadowed</w:t>
      </w:r>
      <w:r w:rsidRPr="00F83AAB">
        <w:rPr>
          <w:rStyle w:val="StyleUnderline"/>
          <w:rFonts w:asciiTheme="minorHAnsi" w:hAnsiTheme="minorHAnsi" w:cstheme="minorHAnsi"/>
          <w:highlight w:val="yellow"/>
        </w:rPr>
        <w:t xml:space="preserve"> by</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tsunami</w:t>
      </w:r>
      <w:r w:rsidRPr="00F83AAB">
        <w:rPr>
          <w:rStyle w:val="StyleUnderline"/>
          <w:rFonts w:asciiTheme="minorHAnsi" w:hAnsiTheme="minorHAnsi" w:cstheme="minorHAnsi"/>
          <w:highlight w:val="yellow"/>
        </w:rPr>
        <w:t xml:space="preserve"> of</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gig</w:t>
      </w:r>
      <w:r w:rsidRPr="00F83AAB">
        <w:rPr>
          <w:rStyle w:val="Emphasis"/>
          <w:rFonts w:asciiTheme="minorHAnsi" w:hAnsiTheme="minorHAnsi" w:cstheme="minorHAnsi"/>
        </w:rPr>
        <w:t xml:space="preserve"> economy</w:t>
      </w:r>
      <w:r w:rsidRPr="00F83AAB">
        <w:rPr>
          <w:rFonts w:asciiTheme="minorHAnsi" w:hAnsiTheme="minorHAnsi" w:cstheme="minorHAnsi"/>
          <w:sz w:val="16"/>
        </w:rPr>
        <w:t xml:space="preserve">, and the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 xml:space="preserve">sector is the </w:t>
      </w:r>
      <w:r w:rsidRPr="00F83AAB">
        <w:rPr>
          <w:rStyle w:val="StyleUnderline"/>
          <w:rFonts w:asciiTheme="minorHAnsi" w:hAnsiTheme="minorHAnsi" w:cstheme="minorHAnsi"/>
          <w:highlight w:val="yellow"/>
        </w:rPr>
        <w:t>first to catch</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tide</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78%</w:t>
      </w:r>
      <w:r w:rsidRPr="00F83AAB">
        <w:rPr>
          <w:rStyle w:val="StyleUnderline"/>
          <w:rFonts w:asciiTheme="minorHAnsi" w:hAnsiTheme="minorHAnsi" w:cstheme="minorHAnsi"/>
          <w:highlight w:val="yellow"/>
        </w:rPr>
        <w:t xml:space="preserve"> increase in</w:t>
      </w:r>
      <w:r w:rsidRPr="00F83AAB">
        <w:rPr>
          <w:rStyle w:val="StyleUnderline"/>
          <w:rFonts w:asciiTheme="minorHAnsi" w:hAnsiTheme="minorHAnsi" w:cstheme="minorHAnsi"/>
        </w:rPr>
        <w:t xml:space="preserve"> participation of </w:t>
      </w:r>
      <w:r w:rsidRPr="00F83AAB">
        <w:rPr>
          <w:rStyle w:val="Emphasis"/>
          <w:rFonts w:asciiTheme="minorHAnsi" w:hAnsiTheme="minorHAnsi" w:cstheme="minorHAnsi"/>
          <w:highlight w:val="yellow"/>
        </w:rPr>
        <w:t>high-skilled</w:t>
      </w:r>
      <w:r w:rsidRPr="00F83AAB">
        <w:rPr>
          <w:rStyle w:val="StyleUnderline"/>
          <w:rFonts w:asciiTheme="minorHAnsi" w:hAnsiTheme="minorHAnsi" w:cstheme="minorHAnsi"/>
        </w:rPr>
        <w:t xml:space="preserve"> gig</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suggests</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rPr>
        <w:t xml:space="preserve">substantial </w:t>
      </w:r>
      <w:r w:rsidRPr="00F83AAB">
        <w:rPr>
          <w:rStyle w:val="Emphasis"/>
          <w:rFonts w:asciiTheme="minorHAnsi" w:hAnsiTheme="minorHAnsi" w:cstheme="minorHAnsi"/>
          <w:highlight w:val="yellow"/>
        </w:rPr>
        <w:t>shift</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towards</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 with an extra</w:t>
      </w:r>
      <w:r w:rsidRPr="00F83AAB">
        <w:rPr>
          <w:rFonts w:asciiTheme="minorHAnsi" w:hAnsiTheme="minorHAnsi" w:cstheme="minorHAnsi"/>
          <w:sz w:val="16"/>
        </w:rPr>
        <w:t xml:space="preserve"> </w:t>
      </w:r>
      <w:r w:rsidRPr="00F83AAB">
        <w:rPr>
          <w:rStyle w:val="Emphasis"/>
          <w:rFonts w:asciiTheme="minorHAnsi" w:hAnsiTheme="minorHAnsi" w:cstheme="minorHAnsi"/>
        </w:rPr>
        <w:t>notable</w:t>
      </w:r>
      <w:r w:rsidRPr="00F83AAB">
        <w:rPr>
          <w:rFonts w:asciiTheme="minorHAnsi" w:hAnsiTheme="minorHAnsi" w:cstheme="minorHAnsi"/>
          <w:sz w:val="16"/>
        </w:rPr>
        <w:t xml:space="preserve"> </w:t>
      </w:r>
      <w:r w:rsidRPr="00F83AAB">
        <w:rPr>
          <w:rStyle w:val="StyleUnderline"/>
          <w:rFonts w:asciiTheme="minorHAnsi" w:hAnsiTheme="minorHAnsi" w:cstheme="minorHAnsi"/>
        </w:rPr>
        <w:t>shift in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Emphasis"/>
          <w:rFonts w:asciiTheme="minorHAnsi" w:hAnsiTheme="minorHAnsi" w:cstheme="minorHAnsi"/>
        </w:rPr>
        <w:t>sector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exemplified</w:t>
      </w:r>
      <w:r w:rsidRPr="00F83AAB">
        <w:rPr>
          <w:rStyle w:val="StyleUnderline"/>
          <w:rFonts w:asciiTheme="minorHAnsi" w:hAnsiTheme="minorHAnsi" w:cstheme="minorHAnsi"/>
        </w:rPr>
        <w:t xml:space="preserve"> by</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157% growth</w:t>
      </w:r>
      <w:r w:rsidRPr="00F83AAB">
        <w:rPr>
          <w:rFonts w:asciiTheme="minorHAnsi" w:hAnsiTheme="minorHAnsi" w:cstheme="minorHAnsi"/>
          <w:sz w:val="16"/>
        </w:rPr>
        <w:t xml:space="preserve"> in demand in the information technology sector (Sarkar, 2023). This </w:t>
      </w:r>
      <w:r w:rsidRPr="00F83AAB">
        <w:rPr>
          <w:rStyle w:val="StyleUnderline"/>
          <w:rFonts w:asciiTheme="minorHAnsi" w:hAnsiTheme="minorHAnsi" w:cstheme="minorHAnsi"/>
        </w:rPr>
        <w:t>rise is driven by multiple</w:t>
      </w:r>
      <w:r w:rsidRPr="00F83AAB">
        <w:rPr>
          <w:rFonts w:asciiTheme="minorHAnsi" w:hAnsiTheme="minorHAnsi" w:cstheme="minorHAnsi"/>
          <w:sz w:val="16"/>
        </w:rPr>
        <w:t xml:space="preserve"> push and pull </w:t>
      </w:r>
      <w:r w:rsidRPr="00F83AAB">
        <w:rPr>
          <w:rStyle w:val="StyleUnderline"/>
          <w:rFonts w:asciiTheme="minorHAnsi" w:hAnsiTheme="minorHAnsi" w:cstheme="minorHAnsi"/>
        </w:rPr>
        <w:t>factors</w:t>
      </w:r>
      <w:r w:rsidRPr="00F83AAB">
        <w:rPr>
          <w:rFonts w:asciiTheme="minorHAnsi" w:hAnsiTheme="minorHAnsi" w:cstheme="minorHAnsi"/>
          <w:sz w:val="16"/>
        </w:rPr>
        <w:t xml:space="preserve">, which will be explored later in this essay. Although traditional employment offers employee benefits, the gig economy appeals to all three major players in an economy from multiple aspects. For workers,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 </w:t>
      </w:r>
      <w:r w:rsidRPr="00F83AAB">
        <w:rPr>
          <w:rStyle w:val="StyleUnderline"/>
          <w:rFonts w:asciiTheme="minorHAnsi" w:hAnsiTheme="minorHAnsi" w:cstheme="minorHAnsi"/>
          <w:highlight w:val="yellow"/>
        </w:rPr>
        <w:t xml:space="preserve">offers </w:t>
      </w:r>
      <w:r w:rsidRPr="00F83AAB">
        <w:rPr>
          <w:rStyle w:val="Emphasis"/>
          <w:rFonts w:asciiTheme="minorHAnsi" w:hAnsiTheme="minorHAnsi" w:cstheme="minorHAnsi"/>
          <w:highlight w:val="yellow"/>
        </w:rPr>
        <w:t>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income potential</w:t>
      </w:r>
      <w:r w:rsidRPr="00F83AAB">
        <w:rPr>
          <w:rFonts w:asciiTheme="minorHAnsi" w:hAnsiTheme="minorHAnsi" w:cstheme="minorHAnsi"/>
          <w:sz w:val="16"/>
        </w:rPr>
        <w:t xml:space="preserve">, non-linear </w:t>
      </w:r>
      <w:r w:rsidRPr="00F83AAB">
        <w:rPr>
          <w:rStyle w:val="StyleUnderline"/>
          <w:rFonts w:asciiTheme="minorHAnsi" w:hAnsiTheme="minorHAnsi" w:cstheme="minorHAnsi"/>
          <w:highlight w:val="yellow"/>
        </w:rPr>
        <w:t>career advancement</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time optimization; For companies</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model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provides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cost optimization</w:t>
      </w:r>
      <w:r w:rsidRPr="00F83AAB">
        <w:rPr>
          <w:rFonts w:asciiTheme="minorHAnsi" w:hAnsiTheme="minorHAnsi" w:cstheme="minorHAnsi"/>
          <w:sz w:val="16"/>
        </w:rPr>
        <w:t xml:space="preserve"> companies; For governments,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enhances</w:t>
      </w:r>
      <w:r w:rsidRPr="00F83AAB">
        <w:rPr>
          <w:rFonts w:asciiTheme="minorHAnsi" w:hAnsiTheme="minorHAnsi" w:cstheme="minorHAnsi"/>
          <w:sz w:val="16"/>
        </w:rPr>
        <w:t xml:space="preserve"> countries’ </w:t>
      </w:r>
      <w:r w:rsidRPr="00F83AAB">
        <w:rPr>
          <w:rStyle w:val="Emphasis"/>
          <w:rFonts w:asciiTheme="minorHAnsi" w:hAnsiTheme="minorHAnsi" w:cstheme="minorHAnsi"/>
          <w:highlight w:val="yellow"/>
        </w:rPr>
        <w:t>economic resilience</w:t>
      </w:r>
      <w:r w:rsidRPr="00F83AAB">
        <w:rPr>
          <w:rFonts w:asciiTheme="minorHAnsi" w:hAnsiTheme="minorHAnsi" w:cstheme="minorHAnsi"/>
          <w:sz w:val="16"/>
        </w:rPr>
        <w:t xml:space="preserve">. Therefore, this essay predicts the </w:t>
      </w:r>
      <w:r w:rsidRPr="00F83AAB">
        <w:rPr>
          <w:rStyle w:val="StyleUnderline"/>
          <w:rFonts w:asciiTheme="minorHAnsi" w:hAnsiTheme="minorHAnsi" w:cstheme="minorHAnsi"/>
        </w:rPr>
        <w:t xml:space="preserve">gig economy will </w:t>
      </w:r>
      <w:r w:rsidRPr="00F83AAB">
        <w:rPr>
          <w:rStyle w:val="Emphasis"/>
          <w:rFonts w:asciiTheme="minorHAnsi" w:hAnsiTheme="minorHAnsi" w:cstheme="minorHAnsi"/>
        </w:rPr>
        <w:t>replace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traditional employment in the technological sector instead of </w:t>
      </w:r>
      <w:r w:rsidRPr="00F83AAB">
        <w:rPr>
          <w:rStyle w:val="Emphasis"/>
          <w:rFonts w:asciiTheme="minorHAnsi" w:hAnsiTheme="minorHAnsi" w:cstheme="minorHAnsi"/>
        </w:rPr>
        <w:t>coexisting</w:t>
      </w:r>
      <w:r w:rsidRPr="00F83AAB">
        <w:rPr>
          <w:rFonts w:asciiTheme="minorHAnsi" w:hAnsiTheme="minorHAnsi" w:cstheme="minorHAnsi"/>
          <w:sz w:val="16"/>
        </w:rPr>
        <w:t xml:space="preserve"> with it. Technologies such as digital platforms, mobile apps, remote work, telecommunication, data analytics, and payment processing allow the technology sector to transform into a </w:t>
      </w:r>
      <w:r w:rsidRPr="00F83AAB">
        <w:rPr>
          <w:rStyle w:val="StyleUnderline"/>
          <w:rFonts w:asciiTheme="minorHAnsi" w:hAnsiTheme="minorHAnsi" w:cstheme="minorHAnsi"/>
        </w:rPr>
        <w:t>gig economy</w:t>
      </w:r>
      <w:r w:rsidRPr="00F83AAB">
        <w:rPr>
          <w:rFonts w:asciiTheme="minorHAnsi" w:hAnsiTheme="minorHAnsi" w:cstheme="minorHAnsi"/>
          <w:sz w:val="16"/>
        </w:rPr>
        <w:t xml:space="preserve"> (Maung, 2023). These technologies demonstrate the Schumpeterian concept of creative destruction, in which </w:t>
      </w:r>
      <w:r w:rsidRPr="00F83AAB">
        <w:rPr>
          <w:rStyle w:val="Emphasis"/>
          <w:rFonts w:asciiTheme="minorHAnsi" w:hAnsiTheme="minorHAnsi" w:cstheme="minorHAnsi"/>
          <w:highlight w:val="yellow"/>
        </w:rPr>
        <w:t>innovations</w:t>
      </w:r>
      <w:r w:rsidRPr="00F83AAB">
        <w:rPr>
          <w:rFonts w:asciiTheme="minorHAnsi" w:hAnsiTheme="minorHAnsi" w:cstheme="minorHAnsi"/>
          <w:sz w:val="16"/>
        </w:rPr>
        <w:t xml:space="preserve"> disrupt or </w:t>
      </w:r>
      <w:r w:rsidRPr="00F83AAB">
        <w:rPr>
          <w:rStyle w:val="Emphasis"/>
          <w:rFonts w:asciiTheme="minorHAnsi" w:hAnsiTheme="minorHAnsi" w:cstheme="minorHAnsi"/>
          <w:highlight w:val="yellow"/>
        </w:rPr>
        <w:t>replace</w:t>
      </w:r>
      <w:r w:rsidRPr="00F83AAB">
        <w:rPr>
          <w:rFonts w:asciiTheme="minorHAnsi" w:hAnsiTheme="minorHAnsi" w:cstheme="minorHAnsi"/>
          <w:sz w:val="16"/>
        </w:rPr>
        <w:t xml:space="preserve"> the </w:t>
      </w:r>
      <w:r w:rsidRPr="00F83AAB">
        <w:rPr>
          <w:rStyle w:val="StyleUnderline"/>
          <w:rFonts w:asciiTheme="minorHAnsi" w:hAnsiTheme="minorHAnsi" w:cstheme="minorHAnsi"/>
        </w:rPr>
        <w:t>existing</w:t>
      </w:r>
      <w:r w:rsidRPr="00F83AAB">
        <w:rPr>
          <w:rFonts w:asciiTheme="minorHAnsi" w:hAnsiTheme="minorHAnsi" w:cstheme="minorHAnsi"/>
          <w:sz w:val="16"/>
        </w:rPr>
        <w:t xml:space="preserve"> models of </w:t>
      </w:r>
      <w:r w:rsidRPr="00F83AAB">
        <w:rPr>
          <w:rStyle w:val="StyleUnderline"/>
          <w:rFonts w:asciiTheme="minorHAnsi" w:hAnsiTheme="minorHAnsi" w:cstheme="minorHAnsi"/>
        </w:rPr>
        <w:t xml:space="preserve">traditional </w:t>
      </w:r>
      <w:r w:rsidRPr="00F83AAB">
        <w:rPr>
          <w:rStyle w:val="StyleUnderline"/>
          <w:rFonts w:asciiTheme="minorHAnsi" w:hAnsiTheme="minorHAnsi" w:cstheme="minorHAnsi"/>
          <w:highlight w:val="yellow"/>
        </w:rPr>
        <w:t>employment</w:t>
      </w:r>
      <w:r w:rsidRPr="00F83AAB">
        <w:rPr>
          <w:rFonts w:asciiTheme="minorHAnsi" w:hAnsiTheme="minorHAnsi" w:cstheme="minorHAnsi"/>
          <w:sz w:val="16"/>
        </w:rPr>
        <w:t xml:space="preserve"> (Kopp, 2023). The </w:t>
      </w:r>
      <w:r w:rsidRPr="00F83AAB">
        <w:rPr>
          <w:rStyle w:val="StyleUnderline"/>
          <w:rFonts w:asciiTheme="minorHAnsi" w:hAnsiTheme="minorHAnsi" w:cstheme="minorHAnsi"/>
          <w:highlight w:val="yellow"/>
        </w:rPr>
        <w:t>disruptive</w:t>
      </w:r>
      <w:r w:rsidRPr="00F83AAB">
        <w:rPr>
          <w:rFonts w:asciiTheme="minorHAnsi" w:hAnsiTheme="minorHAnsi" w:cstheme="minorHAnsi"/>
          <w:sz w:val="16"/>
        </w:rPr>
        <w:t xml:space="preserve"> model of a </w:t>
      </w:r>
      <w:r w:rsidRPr="00F83AAB">
        <w:rPr>
          <w:rStyle w:val="Emphasis"/>
          <w:rFonts w:asciiTheme="minorHAnsi" w:hAnsiTheme="minorHAnsi" w:cstheme="minorHAnsi"/>
          <w:highlight w:val="yellow"/>
        </w:rPr>
        <w:t>sharing economy</w:t>
      </w:r>
      <w:r w:rsidRPr="00F83AAB">
        <w:rPr>
          <w:rFonts w:asciiTheme="minorHAnsi" w:hAnsiTheme="minorHAnsi" w:cstheme="minorHAnsi"/>
          <w:sz w:val="16"/>
        </w:rPr>
        <w:t xml:space="preserve"> also </w:t>
      </w:r>
      <w:r w:rsidRPr="00F83AAB">
        <w:rPr>
          <w:rStyle w:val="StyleUnderline"/>
          <w:rFonts w:asciiTheme="minorHAnsi" w:hAnsiTheme="minorHAnsi" w:cstheme="minorHAnsi"/>
          <w:highlight w:val="yellow"/>
        </w:rPr>
        <w:t>allows</w:t>
      </w:r>
      <w:r w:rsidRPr="00F83AAB">
        <w:rPr>
          <w:rStyle w:val="StyleUnderline"/>
          <w:rFonts w:asciiTheme="minorHAnsi" w:hAnsiTheme="minorHAnsi" w:cstheme="minorHAnsi"/>
        </w:rPr>
        <w:t xml:space="preserve"> gig workers to </w:t>
      </w:r>
      <w:r w:rsidRPr="00F83AAB">
        <w:rPr>
          <w:rStyle w:val="StyleUnderline"/>
          <w:rFonts w:asciiTheme="minorHAnsi" w:hAnsiTheme="minorHAnsi" w:cstheme="minorHAnsi"/>
          <w:highlight w:val="yellow"/>
        </w:rPr>
        <w:t>share</w:t>
      </w:r>
      <w:r w:rsidRPr="00F83AAB">
        <w:rPr>
          <w:rFonts w:asciiTheme="minorHAnsi" w:hAnsiTheme="minorHAnsi" w:cstheme="minorHAnsi"/>
          <w:sz w:val="16"/>
        </w:rPr>
        <w:t xml:space="preserve"> specialized software and </w:t>
      </w:r>
      <w:r w:rsidRPr="00F83AAB">
        <w:rPr>
          <w:rStyle w:val="StyleUnderline"/>
          <w:rFonts w:asciiTheme="minorHAnsi" w:hAnsiTheme="minorHAnsi" w:cstheme="minorHAnsi"/>
          <w:highlight w:val="yellow"/>
        </w:rPr>
        <w:t>hardware</w:t>
      </w:r>
      <w:r w:rsidRPr="00F83AAB">
        <w:rPr>
          <w:rFonts w:asciiTheme="minorHAnsi" w:hAnsiTheme="minorHAnsi" w:cstheme="minorHAnsi"/>
          <w:sz w:val="16"/>
        </w:rPr>
        <w:t xml:space="preserve"> (“Gig Economy,” 2021). While gig platforms such as Uber and Airbnb transformed transportation and lodging industries, </w:t>
      </w:r>
      <w:r w:rsidRPr="00F83AAB">
        <w:rPr>
          <w:rStyle w:val="Emphasis"/>
          <w:rFonts w:asciiTheme="minorHAnsi" w:hAnsiTheme="minorHAnsi" w:cstheme="minorHAnsi"/>
        </w:rPr>
        <w:t>high-tech</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were also able to become</w:t>
      </w:r>
      <w:r w:rsidRPr="00F83AAB">
        <w:rPr>
          <w:rFonts w:asciiTheme="minorHAnsi" w:hAnsiTheme="minorHAnsi" w:cstheme="minorHAnsi"/>
          <w:sz w:val="16"/>
        </w:rPr>
        <w:t xml:space="preserve">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as companies like GigScaler linked the professional gig workforce to businesses (GigScaler, n.d.). As a result, innovations offer the possibility for the technological sector to become a skilled gig economy. </w:t>
      </w:r>
      <w:r w:rsidRPr="00F83AAB">
        <w:rPr>
          <w:rStyle w:val="StyleUnderline"/>
          <w:rFonts w:asciiTheme="minorHAnsi" w:hAnsiTheme="minorHAnsi" w:cstheme="minorHAnsi"/>
        </w:rPr>
        <w:t>Younger</w:t>
      </w:r>
      <w:r w:rsidRPr="00F83AAB">
        <w:rPr>
          <w:rFonts w:asciiTheme="minorHAnsi" w:hAnsiTheme="minorHAnsi" w:cstheme="minorHAnsi"/>
          <w:sz w:val="16"/>
        </w:rPr>
        <w:t xml:space="preserve"> generations increasingly </w:t>
      </w:r>
      <w:r w:rsidRPr="00F83AAB">
        <w:rPr>
          <w:rStyle w:val="StyleUnderline"/>
          <w:rFonts w:asciiTheme="minorHAnsi" w:hAnsiTheme="minorHAnsi" w:cstheme="minorHAnsi"/>
        </w:rPr>
        <w:t>value</w:t>
      </w:r>
      <w:r w:rsidRPr="00F83AAB">
        <w:rPr>
          <w:rFonts w:asciiTheme="minorHAnsi" w:hAnsiTheme="minorHAnsi" w:cstheme="minorHAnsi"/>
          <w:sz w:val="16"/>
        </w:rPr>
        <w:t xml:space="preserve"> work-life balance and job </w:t>
      </w:r>
      <w:r w:rsidRPr="00F83AAB">
        <w:rPr>
          <w:rStyle w:val="Emphasis"/>
          <w:rFonts w:asciiTheme="minorHAnsi" w:hAnsiTheme="minorHAnsi" w:cstheme="minorHAnsi"/>
          <w:highlight w:val="yellow"/>
        </w:rPr>
        <w:t>flexibility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making</w:t>
      </w:r>
      <w:r w:rsidRPr="00F83AAB">
        <w:rPr>
          <w:rStyle w:val="StyleUnderline"/>
          <w:rFonts w:asciiTheme="minorHAnsi" w:hAnsiTheme="minorHAnsi" w:cstheme="minorHAnsi"/>
        </w:rPr>
        <w:t xml:space="preserve"> gig economy </w:t>
      </w:r>
      <w:r w:rsidRPr="00F83AAB">
        <w:rPr>
          <w:rStyle w:val="StyleUnderline"/>
          <w:rFonts w:asciiTheme="minorHAnsi" w:hAnsiTheme="minorHAnsi" w:cstheme="minorHAnsi"/>
          <w:highlight w:val="yellow"/>
        </w:rPr>
        <w:t xml:space="preserve">work more </w:t>
      </w:r>
      <w:r w:rsidRPr="00F83AAB">
        <w:rPr>
          <w:rStyle w:val="Emphasis"/>
          <w:rFonts w:asciiTheme="minorHAnsi" w:hAnsiTheme="minorHAnsi" w:cstheme="minorHAnsi"/>
          <w:highlight w:val="yellow"/>
        </w:rPr>
        <w:t>attractive</w:t>
      </w:r>
      <w:r w:rsidRPr="00F83AAB">
        <w:rPr>
          <w:rFonts w:asciiTheme="minorHAnsi" w:hAnsiTheme="minorHAnsi" w:cstheme="minorHAnsi"/>
          <w:sz w:val="16"/>
        </w:rPr>
        <w:t xml:space="preserve"> than traditional office jobs, while the trend manifests even more in the technology sector as technology gig workers are younger than overall gig workers. Since the </w:t>
      </w:r>
      <w:r w:rsidRPr="00F83AAB">
        <w:rPr>
          <w:rStyle w:val="StyleUnderline"/>
          <w:rFonts w:asciiTheme="minorHAnsi" w:hAnsiTheme="minorHAnsi" w:cstheme="minorHAnsi"/>
        </w:rPr>
        <w:t xml:space="preserve">gig economy offers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greater control</w:t>
      </w:r>
      <w:r w:rsidRPr="00F83AAB">
        <w:rPr>
          <w:rFonts w:asciiTheme="minorHAnsi" w:hAnsiTheme="minorHAnsi" w:cstheme="minorHAnsi"/>
          <w:sz w:val="16"/>
        </w:rPr>
        <w:t xml:space="preserve"> over aspects such as work hours, location, and the choice to select preferred, younger generations place emphasis on flexibility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proofErr w:type="gramStart"/>
      <w:r w:rsidRPr="00F83AAB">
        <w:rPr>
          <w:rFonts w:asciiTheme="minorHAnsi" w:hAnsiTheme="minorHAnsi" w:cstheme="minorHAnsi"/>
          <w:sz w:val="16"/>
        </w:rPr>
        <w:t>a majority of</w:t>
      </w:r>
      <w:proofErr w:type="gramEnd"/>
      <w:r w:rsidRPr="00F83AAB">
        <w:rPr>
          <w:rFonts w:asciiTheme="minorHAnsi" w:hAnsiTheme="minorHAnsi" w:cstheme="minorHAnsi"/>
          <w:sz w:val="16"/>
        </w:rPr>
        <w:t xml:space="preserve"> online gig workers are under 30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The post-COVID-19-pandemic work style also promoted the rise of the gig economy,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The younger age group in the technology sector explains how the preference for flexibility motivates the technology sector to transform into a gig economy more than other sectors. Therefore, the heavy value of job flexibility motivates workers to pursue their profession in the form of a gig economy. While flexibility provides one motivation to enter the technology gig economy, some might argue that traditional employments offer benefits such as health insurance and pensions. However, for high-skilled professions like the technology sector, the </w:t>
      </w:r>
      <w:r w:rsidRPr="00F83AAB">
        <w:rPr>
          <w:rStyle w:val="StyleUnderline"/>
          <w:rFonts w:asciiTheme="minorHAnsi" w:hAnsiTheme="minorHAnsi" w:cstheme="minorHAnsi"/>
        </w:rPr>
        <w:t>increased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income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potential</w:t>
      </w:r>
      <w:r w:rsidRPr="00F83AAB">
        <w:rPr>
          <w:rFonts w:asciiTheme="minorHAnsi" w:hAnsiTheme="minorHAnsi" w:cstheme="minorHAnsi"/>
          <w:sz w:val="16"/>
        </w:rPr>
        <w:t xml:space="preserve"> of the gig economy </w:t>
      </w:r>
      <w:r w:rsidRPr="00F83AAB">
        <w:rPr>
          <w:rStyle w:val="StyleUnderline"/>
          <w:rFonts w:asciiTheme="minorHAnsi" w:hAnsiTheme="minorHAnsi" w:cstheme="minorHAnsi"/>
          <w:highlight w:val="yellow"/>
        </w:rPr>
        <w:t>allows</w:t>
      </w:r>
      <w:r w:rsidRPr="00F83AAB">
        <w:rPr>
          <w:rStyle w:val="StyleUnderline"/>
          <w:rFonts w:asciiTheme="minorHAnsi" w:hAnsiTheme="minorHAnsi" w:cstheme="minorHAnsi"/>
        </w:rPr>
        <w:t xml:space="preserve"> them to </w:t>
      </w:r>
      <w:r w:rsidRPr="00F83AAB">
        <w:rPr>
          <w:rStyle w:val="StyleUnderline"/>
          <w:rFonts w:asciiTheme="minorHAnsi" w:hAnsiTheme="minorHAnsi" w:cstheme="minorHAnsi"/>
          <w:highlight w:val="yellow"/>
        </w:rPr>
        <w:t>afford</w:t>
      </w:r>
      <w:r w:rsidRPr="00F83AAB">
        <w:rPr>
          <w:rStyle w:val="StyleUnderline"/>
          <w:rFonts w:asciiTheme="minorHAnsi" w:hAnsiTheme="minorHAnsi" w:cstheme="minorHAnsi"/>
        </w:rPr>
        <w:t xml:space="preserve"> their own</w:t>
      </w:r>
      <w:r w:rsidRPr="00F83AAB">
        <w:rPr>
          <w:rFonts w:asciiTheme="minorHAnsi" w:hAnsiTheme="minorHAnsi" w:cstheme="minorHAnsi"/>
          <w:sz w:val="16"/>
        </w:rPr>
        <w:t xml:space="preserve"> health insurance and other equivalent </w:t>
      </w:r>
      <w:r w:rsidRPr="00F83AAB">
        <w:rPr>
          <w:rStyle w:val="Emphasis"/>
          <w:rFonts w:asciiTheme="minorHAnsi" w:hAnsiTheme="minorHAnsi" w:cstheme="minorHAnsi"/>
          <w:highlight w:val="yellow"/>
        </w:rPr>
        <w:t>benefits</w:t>
      </w:r>
      <w:r w:rsidRPr="00F83AAB">
        <w:rPr>
          <w:rStyle w:val="StyleUnderline"/>
          <w:rFonts w:asciiTheme="minorHAnsi" w:hAnsiTheme="minorHAnsi" w:cstheme="minorHAnsi"/>
          <w:highlight w:val="yellow"/>
        </w:rPr>
        <w:t>, while non-linear</w:t>
      </w:r>
      <w:r w:rsidRPr="00F83AAB">
        <w:rPr>
          <w:rStyle w:val="StyleUnderline"/>
          <w:rFonts w:asciiTheme="minorHAnsi" w:hAnsiTheme="minorHAnsi" w:cstheme="minorHAnsi"/>
        </w:rPr>
        <w:t xml:space="preserve"> career </w:t>
      </w:r>
      <w:r w:rsidRPr="00F83AAB">
        <w:rPr>
          <w:rStyle w:val="StyleUnderline"/>
          <w:rFonts w:asciiTheme="minorHAnsi" w:hAnsiTheme="minorHAnsi" w:cstheme="minorHAnsi"/>
          <w:highlight w:val="yellow"/>
        </w:rPr>
        <w:t>advancement prevents</w:t>
      </w:r>
      <w:r w:rsidRPr="00F83AAB">
        <w:rPr>
          <w:rFonts w:asciiTheme="minorHAnsi" w:hAnsiTheme="minorHAnsi" w:cstheme="minorHAnsi"/>
          <w:sz w:val="16"/>
        </w:rPr>
        <w:t xml:space="preserve"> the technology </w:t>
      </w:r>
      <w:r w:rsidRPr="00F83AAB">
        <w:rPr>
          <w:rStyle w:val="StyleUnderline"/>
          <w:rFonts w:asciiTheme="minorHAnsi" w:hAnsiTheme="minorHAnsi" w:cstheme="minorHAnsi"/>
        </w:rPr>
        <w:t>gig workers from being</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laid off</w:t>
      </w:r>
      <w:r w:rsidRPr="00F83AAB">
        <w:rPr>
          <w:rFonts w:asciiTheme="minorHAnsi" w:hAnsiTheme="minorHAnsi" w:cstheme="minorHAnsi"/>
          <w:sz w:val="16"/>
        </w:rPr>
        <w:t xml:space="preserve"> in the highly fluctuating technology sector, compensating for the loss of traditional benefits. For the income potential, the earnings of project workers indicate increased income potential for high-skilled gig work, with the 2.1 million freelancers in the United Kingdom earning over twice as much as employees of equivalent positions on average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Furthermore, gig workers also gain more non-pecuniary rewards of job satisfaction through time optimization, based on the law of diminishing marginal utility. The law states as the consumption of a commodity increases, the marginal utility gained from each additional unit decreases (What Is Law </w:t>
      </w:r>
      <w:proofErr w:type="gramStart"/>
      <w:r w:rsidRPr="00F83AAB">
        <w:rPr>
          <w:rFonts w:asciiTheme="minorHAnsi" w:hAnsiTheme="minorHAnsi" w:cstheme="minorHAnsi"/>
          <w:sz w:val="16"/>
        </w:rPr>
        <w:t>Of</w:t>
      </w:r>
      <w:proofErr w:type="gramEnd"/>
      <w:r w:rsidRPr="00F83AAB">
        <w:rPr>
          <w:rFonts w:asciiTheme="minorHAnsi" w:hAnsiTheme="minorHAnsi" w:cstheme="minorHAnsi"/>
          <w:sz w:val="16"/>
        </w:rPr>
        <w:t xml:space="preserve"> Diminishing </w:t>
      </w:r>
      <w:proofErr w:type="gramStart"/>
      <w:r w:rsidRPr="00F83AAB">
        <w:rPr>
          <w:rFonts w:asciiTheme="minorHAnsi" w:hAnsiTheme="minorHAnsi" w:cstheme="minorHAnsi"/>
          <w:sz w:val="16"/>
        </w:rPr>
        <w:t>Utility?,</w:t>
      </w:r>
      <w:proofErr w:type="gramEnd"/>
      <w:r w:rsidRPr="00F83AAB">
        <w:rPr>
          <w:rFonts w:asciiTheme="minorHAnsi" w:hAnsiTheme="minorHAnsi" w:cstheme="minorHAnsi"/>
          <w:sz w:val="16"/>
        </w:rPr>
        <w:t xml:space="preserve">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w:t>
      </w:r>
      <w:r w:rsidRPr="00F83AAB">
        <w:rPr>
          <w:rStyle w:val="StyleUnderline"/>
          <w:rFonts w:asciiTheme="minorHAnsi" w:hAnsiTheme="minorHAnsi" w:cstheme="minorHAnsi"/>
        </w:rPr>
        <w:t>gig workers have the advantage of</w:t>
      </w:r>
      <w:r w:rsidRPr="00F83AAB">
        <w:rPr>
          <w:rFonts w:asciiTheme="minorHAnsi" w:hAnsiTheme="minorHAnsi" w:cstheme="minorHAnsi"/>
          <w:sz w:val="16"/>
        </w:rPr>
        <w:t xml:space="preserve"> </w:t>
      </w:r>
      <w:r w:rsidRPr="00F83AAB">
        <w:rPr>
          <w:rStyle w:val="Emphasis"/>
          <w:rFonts w:asciiTheme="minorHAnsi" w:hAnsiTheme="minorHAnsi" w:cstheme="minorHAnsi"/>
        </w:rPr>
        <w:t>time optimization</w:t>
      </w:r>
      <w:r w:rsidRPr="00F83AAB">
        <w:rPr>
          <w:rFonts w:asciiTheme="minorHAnsi" w:hAnsiTheme="minorHAnsi" w:cstheme="minorHAnsi"/>
          <w:sz w:val="16"/>
        </w:rPr>
        <w:t xml:space="preserve">.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 </w:t>
      </w:r>
      <w:r w:rsidRPr="00F83AAB">
        <w:rPr>
          <w:rStyle w:val="StyleUnderline"/>
          <w:rFonts w:asciiTheme="minorHAnsi" w:hAnsiTheme="minorHAnsi" w:cstheme="minorHAnsi"/>
        </w:rPr>
        <w:t>From the</w:t>
      </w:r>
      <w:r w:rsidRPr="00F83AAB">
        <w:rPr>
          <w:rFonts w:asciiTheme="minorHAnsi" w:hAnsiTheme="minorHAnsi" w:cstheme="minorHAnsi"/>
          <w:sz w:val="16"/>
        </w:rPr>
        <w:t xml:space="preserve"> technology </w:t>
      </w:r>
      <w:r w:rsidRPr="00F83AAB">
        <w:rPr>
          <w:rStyle w:val="StyleUnderline"/>
          <w:rFonts w:asciiTheme="minorHAnsi" w:hAnsiTheme="minorHAnsi" w:cstheme="minorHAnsi"/>
        </w:rPr>
        <w:t>companies’ perspective, the gig economy</w:t>
      </w:r>
      <w:r w:rsidRPr="00F83AAB">
        <w:rPr>
          <w:rFonts w:asciiTheme="minorHAnsi" w:hAnsiTheme="minorHAnsi" w:cstheme="minorHAnsi"/>
          <w:sz w:val="16"/>
        </w:rPr>
        <w:t xml:space="preserve"> </w:t>
      </w:r>
      <w:r w:rsidRPr="00F83AAB">
        <w:rPr>
          <w:rStyle w:val="Emphasis"/>
          <w:rFonts w:asciiTheme="minorHAnsi" w:hAnsiTheme="minorHAnsi" w:cstheme="minorHAnsi"/>
        </w:rPr>
        <w:t>optimizes costs</w:t>
      </w:r>
      <w:r w:rsidRPr="00F83AAB">
        <w:rPr>
          <w:rFonts w:asciiTheme="minorHAnsi" w:hAnsiTheme="minorHAnsi" w:cstheme="minorHAnsi"/>
          <w:sz w:val="16"/>
        </w:rPr>
        <w:t xml:space="preserve"> </w:t>
      </w:r>
      <w:r w:rsidRPr="00F83AAB">
        <w:rPr>
          <w:rStyle w:val="StyleUnderline"/>
          <w:rFonts w:asciiTheme="minorHAnsi" w:hAnsiTheme="minorHAnsi" w:cstheme="minorHAnsi"/>
        </w:rPr>
        <w:t>and avoids</w:t>
      </w:r>
      <w:r w:rsidRPr="00F83AAB">
        <w:rPr>
          <w:rFonts w:asciiTheme="minorHAnsi" w:hAnsiTheme="minorHAnsi" w:cstheme="minorHAnsi"/>
          <w:sz w:val="16"/>
        </w:rPr>
        <w:t xml:space="preserve"> </w:t>
      </w:r>
      <w:r w:rsidRPr="00F83AAB">
        <w:rPr>
          <w:rStyle w:val="Emphasis"/>
          <w:rFonts w:asciiTheme="minorHAnsi" w:hAnsiTheme="minorHAnsi" w:cstheme="minorHAnsi"/>
        </w:rPr>
        <w:t>fixed expenses</w:t>
      </w:r>
      <w:r w:rsidRPr="00F83AAB">
        <w:rPr>
          <w:rFonts w:asciiTheme="minorHAnsi" w:hAnsiTheme="minorHAnsi" w:cstheme="minorHAnsi"/>
          <w:sz w:val="16"/>
        </w:rPr>
        <w:t xml:space="preserve"> associated with full-time employees. </w:t>
      </w:r>
      <w:r w:rsidRPr="00F83AAB">
        <w:rPr>
          <w:rStyle w:val="StyleUnderline"/>
          <w:rFonts w:asciiTheme="minorHAnsi" w:hAnsiTheme="minorHAnsi" w:cstheme="minorHAnsi"/>
          <w:highlight w:val="yellow"/>
        </w:rPr>
        <w:t>Due to</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unstable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rPr>
        <w:t xml:space="preserve">economic </w:t>
      </w:r>
      <w:r w:rsidRPr="00F83AAB">
        <w:rPr>
          <w:rStyle w:val="Emphasis"/>
          <w:rFonts w:asciiTheme="minorHAnsi" w:hAnsiTheme="minorHAnsi" w:cstheme="minorHAnsi"/>
          <w:highlight w:val="yellow"/>
        </w:rPr>
        <w:t>climates</w:t>
      </w:r>
      <w:r w:rsidRPr="00F83AAB">
        <w:rPr>
          <w:rStyle w:val="StyleUnderline"/>
          <w:rFonts w:asciiTheme="minorHAnsi" w:hAnsiTheme="minorHAnsi" w:cstheme="minorHAnsi"/>
          <w:highlight w:val="yellow"/>
        </w:rPr>
        <w:t xml:space="preserve"> resulting from</w:t>
      </w:r>
      <w:r w:rsidRPr="00F83AAB">
        <w:rPr>
          <w:rStyle w:val="StyleUnderline"/>
          <w:rFonts w:asciiTheme="minorHAnsi" w:hAnsiTheme="minorHAnsi" w:cstheme="minorHAnsi"/>
        </w:rPr>
        <w:t xml:space="preserve"> economic</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downturns</w:t>
      </w:r>
      <w:r w:rsidRPr="00F83AAB">
        <w:rPr>
          <w:rStyle w:val="StyleUnderline"/>
          <w:rFonts w:asciiTheme="minorHAnsi" w:hAnsiTheme="minorHAnsi" w:cstheme="minorHAnsi"/>
          <w:highlight w:val="yellow"/>
        </w:rPr>
        <w:t xml:space="preserve">, </w:t>
      </w:r>
      <w:r w:rsidRPr="00F83AAB">
        <w:rPr>
          <w:rStyle w:val="Emphasis"/>
          <w:rFonts w:asciiTheme="minorHAnsi" w:hAnsiTheme="minorHAnsi" w:cstheme="minorHAnsi"/>
          <w:highlight w:val="yellow"/>
        </w:rPr>
        <w:t>inflations</w:t>
      </w:r>
      <w:r w:rsidRPr="00F83AAB">
        <w:rPr>
          <w:rStyle w:val="StyleUnderline"/>
          <w:rFonts w:asciiTheme="minorHAnsi" w:hAnsiTheme="minorHAnsi" w:cstheme="minorHAnsi"/>
          <w:highlight w:val="yellow"/>
        </w:rPr>
        <w:t>, overhiring</w:t>
      </w:r>
      <w:r w:rsidRPr="00F83AAB">
        <w:rPr>
          <w:rFonts w:asciiTheme="minorHAnsi" w:hAnsiTheme="minorHAnsi" w:cstheme="minorHAnsi"/>
          <w:sz w:val="16"/>
        </w:rPr>
        <w:t xml:space="preserve"> during the pandemic,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maturing</w:t>
      </w:r>
      <w:r w:rsidRPr="00F83AAB">
        <w:rPr>
          <w:rStyle w:val="Emphasis"/>
          <w:rFonts w:asciiTheme="minorHAnsi" w:hAnsiTheme="minorHAnsi" w:cstheme="minorHAnsi"/>
        </w:rPr>
        <w:t xml:space="preserve"> industry</w:t>
      </w:r>
      <w:r w:rsidRPr="00F83AAB">
        <w:rPr>
          <w:rFonts w:asciiTheme="minorHAnsi" w:hAnsiTheme="minorHAnsi" w:cstheme="minorHAnsi"/>
          <w:sz w:val="16"/>
        </w:rPr>
        <w:t xml:space="preserve"> after rapid growth, </w:t>
      </w:r>
      <w:r w:rsidRPr="00F83AAB">
        <w:rPr>
          <w:rStyle w:val="StyleUnderline"/>
          <w:rFonts w:asciiTheme="minorHAnsi" w:hAnsiTheme="minorHAnsi" w:cstheme="minorHAnsi"/>
          <w:highlight w:val="yellow"/>
        </w:rPr>
        <w:t>enterprises</w:t>
      </w:r>
      <w:r w:rsidRPr="00F83AAB">
        <w:rPr>
          <w:rFonts w:asciiTheme="minorHAnsi" w:hAnsiTheme="minorHAnsi" w:cstheme="minorHAnsi"/>
          <w:sz w:val="16"/>
        </w:rPr>
        <w:t xml:space="preserve"> in the technology sectors </w:t>
      </w:r>
      <w:r w:rsidRPr="00F83AAB">
        <w:rPr>
          <w:rStyle w:val="StyleUnderline"/>
          <w:rFonts w:asciiTheme="minorHAnsi" w:hAnsiTheme="minorHAnsi" w:cstheme="minorHAnsi"/>
        </w:rPr>
        <w:t xml:space="preserve">have </w:t>
      </w:r>
      <w:r w:rsidRPr="00F83AAB">
        <w:rPr>
          <w:rStyle w:val="StyleUnderline"/>
          <w:rFonts w:asciiTheme="minorHAnsi" w:hAnsiTheme="minorHAnsi" w:cstheme="minorHAnsi"/>
          <w:highlight w:val="yellow"/>
        </w:rPr>
        <w:t>sought</w:t>
      </w:r>
      <w:r w:rsidRPr="00F83AAB">
        <w:rPr>
          <w:rStyle w:val="StyleUnderline"/>
          <w:rFonts w:asciiTheme="minorHAnsi" w:hAnsiTheme="minorHAnsi" w:cstheme="minorHAnsi"/>
        </w:rPr>
        <w:t xml:space="preserve"> cost optimization through</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mass layoffs</w:t>
      </w:r>
      <w:r w:rsidRPr="00F83AAB">
        <w:rPr>
          <w:rFonts w:asciiTheme="minorHAnsi" w:hAnsiTheme="minorHAnsi" w:cstheme="minorHAnsi"/>
          <w:sz w:val="16"/>
        </w:rPr>
        <w:t xml:space="preserve">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83AAB">
        <w:rPr>
          <w:rStyle w:val="StyleUnderline"/>
          <w:rFonts w:asciiTheme="minorHAnsi" w:hAnsiTheme="minorHAnsi" w:cstheme="minorHAnsi"/>
        </w:rPr>
        <w:t>In the current economic environment, firms of</w:t>
      </w:r>
      <w:r w:rsidRPr="00F83AAB">
        <w:rPr>
          <w:rFonts w:asciiTheme="minorHAnsi" w:hAnsiTheme="minorHAnsi" w:cstheme="minorHAnsi"/>
          <w:sz w:val="16"/>
        </w:rPr>
        <w:t xml:space="preserve"> high-skilled professions </w:t>
      </w:r>
      <w:r w:rsidRPr="00F83AAB">
        <w:rPr>
          <w:rStyle w:val="StyleUnderline"/>
          <w:rFonts w:asciiTheme="minorHAnsi" w:hAnsiTheme="minorHAnsi" w:cstheme="minorHAnsi"/>
        </w:rPr>
        <w:t>recognize the</w:t>
      </w:r>
      <w:r w:rsidRPr="00F83AAB">
        <w:rPr>
          <w:rFonts w:asciiTheme="minorHAnsi" w:hAnsiTheme="minorHAnsi" w:cstheme="minorHAnsi"/>
          <w:sz w:val="16"/>
        </w:rPr>
        <w:t xml:space="preserve"> </w:t>
      </w:r>
      <w:r w:rsidRPr="00F83AAB">
        <w:rPr>
          <w:rStyle w:val="Emphasis"/>
          <w:rFonts w:asciiTheme="minorHAnsi" w:hAnsiTheme="minorHAnsi" w:cstheme="minorHAnsi"/>
        </w:rPr>
        <w:t>gig economy</w:t>
      </w:r>
      <w:r w:rsidRPr="00F83AAB">
        <w:rPr>
          <w:rFonts w:asciiTheme="minorHAnsi" w:hAnsiTheme="minorHAnsi" w:cstheme="minorHAnsi"/>
          <w:sz w:val="16"/>
        </w:rPr>
        <w:t xml:space="preserve"> </w:t>
      </w:r>
      <w:r w:rsidRPr="00F83AAB">
        <w:rPr>
          <w:rStyle w:val="StyleUnderline"/>
          <w:rFonts w:asciiTheme="minorHAnsi" w:hAnsiTheme="minorHAnsi" w:cstheme="minorHAnsi"/>
        </w:rPr>
        <w:t>as a solution to</w:t>
      </w:r>
      <w:r w:rsidRPr="00F83AAB">
        <w:rPr>
          <w:rFonts w:asciiTheme="minorHAnsi" w:hAnsiTheme="minorHAnsi" w:cstheme="minorHAnsi"/>
          <w:sz w:val="16"/>
        </w:rPr>
        <w:t xml:space="preserve"> </w:t>
      </w:r>
      <w:r w:rsidRPr="00F83AAB">
        <w:rPr>
          <w:rStyle w:val="Emphasis"/>
          <w:rFonts w:asciiTheme="minorHAnsi" w:hAnsiTheme="minorHAnsi" w:cstheme="minorHAnsi"/>
        </w:rPr>
        <w:t>reduce</w:t>
      </w:r>
      <w:r w:rsidRPr="00F83AAB">
        <w:rPr>
          <w:rFonts w:asciiTheme="minorHAnsi" w:hAnsiTheme="minorHAnsi" w:cstheme="minorHAnsi"/>
          <w:sz w:val="16"/>
        </w:rPr>
        <w:t xml:space="preserve"> </w:t>
      </w:r>
      <w:r w:rsidRPr="00F83AAB">
        <w:rPr>
          <w:rStyle w:val="StyleUnderline"/>
          <w:rFonts w:asciiTheme="minorHAnsi" w:hAnsiTheme="minorHAnsi" w:cstheme="minorHAnsi"/>
        </w:rPr>
        <w:t>fixed costs while having access to a</w:t>
      </w:r>
      <w:r w:rsidRPr="00F83AAB">
        <w:rPr>
          <w:rFonts w:asciiTheme="minorHAnsi" w:hAnsiTheme="minorHAnsi" w:cstheme="minorHAnsi"/>
          <w:sz w:val="16"/>
        </w:rPr>
        <w:t xml:space="preserve"> </w:t>
      </w:r>
      <w:r w:rsidRPr="00F83AAB">
        <w:rPr>
          <w:rStyle w:val="Emphasis"/>
          <w:rFonts w:asciiTheme="minorHAnsi" w:hAnsiTheme="minorHAnsi" w:cstheme="minorHAnsi"/>
        </w:rPr>
        <w:t>qualified workforce</w:t>
      </w:r>
      <w:r w:rsidRPr="00F83AAB">
        <w:rPr>
          <w:rFonts w:asciiTheme="minorHAnsi" w:hAnsiTheme="minorHAnsi" w:cstheme="minorHAnsi"/>
          <w:sz w:val="16"/>
        </w:rPr>
        <w:t xml:space="preserve"> on projects. Contrasting with the demand for full-time employment, the demand for high-skill gig workers increased by 240% in 2022, with the demand particularly high in the technology sector (Patra, 2023). Workforce-as-a-service platforms such as Awign enable companies to link with high-skilled gig workers, changing work dynamics in these professions (Sarkar, 2023). With unstable market conditions, the gig economy can dynamically adjust workforce size based on real-time demand. Therefore, the on-demand talent pool for gig professionals helps companies to increase operational efficiency and reduce costs. </w:t>
      </w:r>
      <w:r w:rsidRPr="00F83AAB">
        <w:rPr>
          <w:rStyle w:val="StyleUnderline"/>
          <w:rFonts w:asciiTheme="minorHAnsi" w:hAnsiTheme="minorHAnsi" w:cstheme="minorHAnsi"/>
        </w:rPr>
        <w:t xml:space="preserve">Governments support the gig economy for its potential to </w:t>
      </w:r>
      <w:r w:rsidRPr="00F83AAB">
        <w:rPr>
          <w:rStyle w:val="StyleUnderline"/>
          <w:rFonts w:asciiTheme="minorHAnsi" w:hAnsiTheme="minorHAnsi" w:cstheme="minorHAnsi"/>
          <w:highlight w:val="yellow"/>
        </w:rPr>
        <w:t>bring</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resilience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countries’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economies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indicating</w:t>
      </w:r>
      <w:r w:rsidRPr="00F83AAB">
        <w:rPr>
          <w:rFonts w:asciiTheme="minorHAnsi" w:hAnsiTheme="minorHAnsi" w:cstheme="minorHAnsi"/>
          <w:sz w:val="16"/>
        </w:rPr>
        <w:t xml:space="preserve"> the possibility of the </w:t>
      </w:r>
      <w:r w:rsidRPr="00F83AAB">
        <w:rPr>
          <w:rStyle w:val="StyleUnderline"/>
          <w:rFonts w:asciiTheme="minorHAnsi" w:hAnsiTheme="minorHAnsi" w:cstheme="minorHAnsi"/>
        </w:rPr>
        <w:t>gig economy’s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dominance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over</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traditional </w:t>
      </w:r>
      <w:r w:rsidRPr="00F83AAB">
        <w:rPr>
          <w:rStyle w:val="Emphasis"/>
          <w:rFonts w:asciiTheme="minorHAnsi" w:hAnsiTheme="minorHAnsi" w:cstheme="minorHAnsi"/>
          <w:highlight w:val="yellow"/>
        </w:rPr>
        <w:t>employment</w:t>
      </w:r>
      <w:r w:rsidRPr="00F83AAB">
        <w:rPr>
          <w:rFonts w:asciiTheme="minorHAnsi" w:hAnsiTheme="minorHAnsi" w:cstheme="minorHAnsi"/>
          <w:sz w:val="16"/>
        </w:rPr>
        <w:t xml:space="preserve">. In both short-term and long-term, </w:t>
      </w:r>
      <w:r w:rsidRPr="00F83AAB">
        <w:rPr>
          <w:rStyle w:val="StyleUnderline"/>
          <w:rFonts w:asciiTheme="minorHAnsi" w:hAnsiTheme="minorHAnsi" w:cstheme="minorHAnsi"/>
        </w:rPr>
        <w:t xml:space="preserve">gig workers have </w:t>
      </w:r>
      <w:r w:rsidRPr="00F83AAB">
        <w:rPr>
          <w:rStyle w:val="StyleUnderline"/>
          <w:rFonts w:asciiTheme="minorHAnsi" w:hAnsiTheme="minorHAnsi" w:cstheme="minorHAnsi"/>
          <w:highlight w:val="yellow"/>
        </w:rPr>
        <w:t>suffered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fewer</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job</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losses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w:t>
      </w:r>
      <w:r w:rsidRPr="00F83AAB">
        <w:rPr>
          <w:rStyle w:val="StyleUnderline"/>
          <w:rFonts w:asciiTheme="minorHAnsi" w:hAnsiTheme="minorHAnsi" w:cstheme="minorHAnsi"/>
        </w:rPr>
        <w:t xml:space="preserve"> economic</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downturns</w:t>
      </w:r>
      <w:r w:rsidRPr="00F83AAB">
        <w:rPr>
          <w:rFonts w:asciiTheme="minorHAnsi" w:hAnsiTheme="minorHAnsi" w:cstheme="minorHAnsi"/>
          <w:sz w:val="16"/>
        </w:rPr>
        <w:t xml:space="preserve"> in the past than traditional employees </w:t>
      </w:r>
      <w:r w:rsidRPr="00F83AAB">
        <w:rPr>
          <w:rStyle w:val="StyleUnderline"/>
          <w:rFonts w:asciiTheme="minorHAnsi" w:hAnsiTheme="minorHAnsi" w:cstheme="minorHAnsi"/>
        </w:rPr>
        <w:t xml:space="preserve">because the gig economy’s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and diversification </w:t>
      </w:r>
      <w:r w:rsidRPr="00F83AAB">
        <w:rPr>
          <w:rStyle w:val="StyleUnderline"/>
          <w:rFonts w:asciiTheme="minorHAnsi" w:hAnsiTheme="minorHAnsi" w:cstheme="minorHAnsi"/>
        </w:rPr>
        <w:t>provide</w:t>
      </w:r>
      <w:r w:rsidRPr="00F83AAB">
        <w:rPr>
          <w:rFonts w:asciiTheme="minorHAnsi" w:hAnsiTheme="minorHAnsi" w:cstheme="minorHAnsi"/>
          <w:sz w:val="16"/>
        </w:rPr>
        <w:t xml:space="preserve"> </w:t>
      </w:r>
      <w:r w:rsidRPr="00F83AAB">
        <w:rPr>
          <w:rStyle w:val="Emphasis"/>
          <w:rFonts w:asciiTheme="minorHAnsi" w:hAnsiTheme="minorHAnsi" w:cstheme="minorHAnsi"/>
        </w:rPr>
        <w:t>resilience</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the </w:t>
      </w:r>
      <w:r w:rsidRPr="00F83AAB">
        <w:rPr>
          <w:rStyle w:val="Emphasis"/>
          <w:rFonts w:asciiTheme="minorHAnsi" w:hAnsiTheme="minorHAnsi" w:cstheme="minorHAnsi"/>
        </w:rPr>
        <w:t>unstable</w:t>
      </w:r>
      <w:r w:rsidRPr="00F83AAB">
        <w:rPr>
          <w:rFonts w:asciiTheme="minorHAnsi" w:hAnsiTheme="minorHAnsi" w:cstheme="minorHAnsi"/>
          <w:sz w:val="16"/>
        </w:rPr>
        <w:t xml:space="preserve"> </w:t>
      </w:r>
      <w:r w:rsidRPr="00F83AAB">
        <w:rPr>
          <w:rStyle w:val="StyleUnderline"/>
          <w:rFonts w:asciiTheme="minorHAnsi" w:hAnsiTheme="minorHAnsi" w:cstheme="minorHAnsi"/>
        </w:rPr>
        <w:t>economic climates</w:t>
      </w:r>
      <w:r w:rsidRPr="00F83AAB">
        <w:rPr>
          <w:rFonts w:asciiTheme="minorHAnsi" w:hAnsiTheme="minorHAnsi" w:cstheme="minorHAnsi"/>
          <w:sz w:val="16"/>
        </w:rPr>
        <w:t xml:space="preserve"> discussed in the previous paragraph (Basavaraj et al., 2023). During global crises like the COVID-19 pandemic, gig workers faced fewer job losses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Recognizing the gig economy’s value, some governments have actively implemented supporting policies to regulate the gig economy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 Overall, </w:t>
      </w:r>
      <w:r w:rsidRPr="00F83AAB">
        <w:rPr>
          <w:rStyle w:val="StyleUnderline"/>
          <w:rFonts w:asciiTheme="minorHAnsi" w:hAnsiTheme="minorHAnsi" w:cstheme="minorHAnsi"/>
        </w:rPr>
        <w:t>the gig economy will</w:t>
      </w:r>
      <w:r w:rsidRPr="00F83AAB">
        <w:rPr>
          <w:rFonts w:asciiTheme="minorHAnsi" w:hAnsiTheme="minorHAnsi" w:cstheme="minorHAnsi"/>
          <w:sz w:val="16"/>
        </w:rPr>
        <w:t xml:space="preserve"> </w:t>
      </w:r>
      <w:r w:rsidRPr="00F83AAB">
        <w:rPr>
          <w:rStyle w:val="Emphasis"/>
          <w:rFonts w:asciiTheme="minorHAnsi" w:hAnsiTheme="minorHAnsi" w:cstheme="minorHAnsi"/>
        </w:rPr>
        <w:t>replace</w:t>
      </w:r>
      <w:r w:rsidRPr="00F83AAB">
        <w:rPr>
          <w:rFonts w:asciiTheme="minorHAnsi" w:hAnsiTheme="minorHAnsi" w:cstheme="minorHAnsi"/>
          <w:sz w:val="16"/>
        </w:rPr>
        <w:t xml:space="preserve"> instead of </w:t>
      </w:r>
      <w:proofErr w:type="gramStart"/>
      <w:r w:rsidRPr="00F83AAB">
        <w:rPr>
          <w:rFonts w:asciiTheme="minorHAnsi" w:hAnsiTheme="minorHAnsi" w:cstheme="minorHAnsi"/>
          <w:sz w:val="16"/>
        </w:rPr>
        <w:t>coexist</w:t>
      </w:r>
      <w:proofErr w:type="gramEnd"/>
      <w:r w:rsidRPr="00F83AAB">
        <w:rPr>
          <w:rFonts w:asciiTheme="minorHAnsi" w:hAnsiTheme="minorHAnsi" w:cstheme="minorHAnsi"/>
          <w:sz w:val="16"/>
        </w:rPr>
        <w:t xml:space="preserve"> with </w:t>
      </w:r>
      <w:r w:rsidRPr="00F83AAB">
        <w:rPr>
          <w:rStyle w:val="StyleUnderline"/>
          <w:rFonts w:asciiTheme="minorHAnsi" w:hAnsiTheme="minorHAnsi" w:cstheme="minorHAnsi"/>
        </w:rPr>
        <w:t>traditional employment</w:t>
      </w:r>
      <w:r w:rsidRPr="00F83AAB">
        <w:rPr>
          <w:rFonts w:asciiTheme="minorHAnsi" w:hAnsiTheme="minorHAnsi" w:cstheme="minorHAnsi"/>
          <w:sz w:val="16"/>
        </w:rPr>
        <w:t xml:space="preserve"> for the technological sector. Even though traditional full-time employment offers benefits such as health insurance and pensions, the </w:t>
      </w:r>
      <w:r w:rsidRPr="00F83AAB">
        <w:rPr>
          <w:rStyle w:val="StyleUnderline"/>
          <w:rFonts w:asciiTheme="minorHAnsi" w:hAnsiTheme="minorHAnsi" w:cstheme="minorHAnsi"/>
        </w:rPr>
        <w:t>gig model favors</w:t>
      </w:r>
      <w:r w:rsidRPr="00F83AAB">
        <w:rPr>
          <w:rFonts w:asciiTheme="minorHAnsi" w:hAnsiTheme="minorHAnsi" w:cstheme="minorHAnsi"/>
          <w:sz w:val="16"/>
        </w:rPr>
        <w:t xml:space="preserve">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which has increased its importance in the values of the newer generations. The gig model also provides other benefits such as </w:t>
      </w:r>
      <w:r w:rsidRPr="00F83AAB">
        <w:rPr>
          <w:rStyle w:val="StyleUnderline"/>
          <w:rFonts w:asciiTheme="minorHAnsi" w:hAnsiTheme="minorHAnsi" w:cstheme="minorHAnsi"/>
        </w:rPr>
        <w:t>increased income potential,</w:t>
      </w:r>
      <w:r w:rsidRPr="00F83AAB">
        <w:rPr>
          <w:rFonts w:asciiTheme="minorHAnsi" w:hAnsiTheme="minorHAnsi" w:cstheme="minorHAnsi"/>
          <w:sz w:val="16"/>
        </w:rPr>
        <w:t xml:space="preserve"> non-linear </w:t>
      </w:r>
      <w:r w:rsidRPr="00F83AAB">
        <w:rPr>
          <w:rStyle w:val="StyleUnderline"/>
          <w:rFonts w:asciiTheme="minorHAnsi" w:hAnsiTheme="minorHAnsi" w:cstheme="minorHAnsi"/>
        </w:rPr>
        <w:t>career advancement, and time</w:t>
      </w:r>
      <w:r w:rsidRPr="00F83AAB">
        <w:rPr>
          <w:rFonts w:asciiTheme="minorHAnsi" w:hAnsiTheme="minorHAnsi" w:cstheme="minorHAnsi"/>
          <w:sz w:val="16"/>
        </w:rPr>
        <w:t xml:space="preserve"> </w:t>
      </w:r>
      <w:r w:rsidRPr="00F83AAB">
        <w:rPr>
          <w:rStyle w:val="Emphasis"/>
          <w:rFonts w:asciiTheme="minorHAnsi" w:hAnsiTheme="minorHAnsi" w:cstheme="minorHAnsi"/>
        </w:rPr>
        <w:t>optimization</w:t>
      </w:r>
      <w:r w:rsidRPr="00F83AAB">
        <w:rPr>
          <w:rFonts w:asciiTheme="minorHAnsi" w:hAnsiTheme="minorHAnsi" w:cstheme="minorHAnsi"/>
          <w:sz w:val="16"/>
        </w:rPr>
        <w:t xml:space="preserve"> to workers. Moreover, the gig form of working, echoing the mass layoffs conducted by large companies over the past two decades, allows companies to optimize costs during unstable economic climates. Viewing </w:t>
      </w:r>
      <w:r w:rsidRPr="00F83AAB">
        <w:rPr>
          <w:rStyle w:val="StyleUnderline"/>
          <w:rFonts w:asciiTheme="minorHAnsi" w:hAnsiTheme="minorHAnsi" w:cstheme="minorHAnsi"/>
        </w:rPr>
        <w:t>from</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governments’ perspective,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w:t>
      </w:r>
      <w:r w:rsidRPr="00F83AAB">
        <w:rPr>
          <w:rFonts w:asciiTheme="minorHAnsi" w:hAnsiTheme="minorHAnsi" w:cstheme="minorHAnsi"/>
          <w:sz w:val="16"/>
        </w:rPr>
        <w:t xml:space="preserve"> further </w:t>
      </w:r>
      <w:r w:rsidRPr="00F83AAB">
        <w:rPr>
          <w:rStyle w:val="StyleUnderline"/>
          <w:rFonts w:asciiTheme="minorHAnsi" w:hAnsiTheme="minorHAnsi" w:cstheme="minorHAnsi"/>
          <w:highlight w:val="yellow"/>
        </w:rPr>
        <w:t>enhances</w:t>
      </w:r>
      <w:r w:rsidRPr="00F83AAB">
        <w:rPr>
          <w:rFonts w:asciiTheme="minorHAnsi" w:hAnsiTheme="minorHAnsi" w:cstheme="minorHAnsi"/>
          <w:sz w:val="16"/>
        </w:rPr>
        <w:t xml:space="preserve"> countries’ </w:t>
      </w:r>
      <w:r w:rsidRPr="00F83AAB">
        <w:rPr>
          <w:rStyle w:val="Emphasis"/>
          <w:rFonts w:asciiTheme="minorHAnsi" w:hAnsiTheme="minorHAnsi" w:cstheme="minorHAnsi"/>
        </w:rPr>
        <w:t>economic resilience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recovery speed</w:t>
      </w:r>
      <w:r w:rsidRPr="00F83AAB">
        <w:rPr>
          <w:rStyle w:val="StyleUnderline"/>
          <w:rFonts w:asciiTheme="minorHAnsi" w:hAnsiTheme="minorHAnsi" w:cstheme="minorHAnsi"/>
        </w:rPr>
        <w:t xml:space="preserve">, as </w:t>
      </w:r>
      <w:r w:rsidRPr="00F83AAB">
        <w:rPr>
          <w:rStyle w:val="StyleUnderline"/>
          <w:rFonts w:asciiTheme="minorHAnsi" w:hAnsiTheme="minorHAnsi" w:cstheme="minorHAnsi"/>
          <w:highlight w:val="yellow"/>
        </w:rPr>
        <w:t>demonstrated by</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data</w:t>
      </w:r>
      <w:r w:rsidRPr="00F83AAB">
        <w:rPr>
          <w:rFonts w:asciiTheme="minorHAnsi" w:hAnsiTheme="minorHAnsi" w:cstheme="minorHAnsi"/>
          <w:sz w:val="16"/>
        </w:rPr>
        <w:t xml:space="preserve"> of cases before, during, and after the COVID-19 pandemic. </w:t>
      </w:r>
      <w:proofErr w:type="gramStart"/>
      <w:r w:rsidRPr="00F83AAB">
        <w:rPr>
          <w:rFonts w:asciiTheme="minorHAnsi" w:hAnsiTheme="minorHAnsi" w:cstheme="minorHAnsi"/>
          <w:sz w:val="16"/>
        </w:rPr>
        <w:t>As a whole, this</w:t>
      </w:r>
      <w:proofErr w:type="gramEnd"/>
      <w:r w:rsidRPr="00F83AAB">
        <w:rPr>
          <w:rFonts w:asciiTheme="minorHAnsi" w:hAnsiTheme="minorHAnsi" w:cstheme="minorHAnsi"/>
          <w:sz w:val="16"/>
        </w:rPr>
        <w:t xml:space="preserve"> study highlights the significance of the gig model’s influence, particularly in the technology sector. </w:t>
      </w:r>
      <w:r w:rsidRPr="00F83AAB">
        <w:rPr>
          <w:rStyle w:val="StyleUnderline"/>
          <w:rFonts w:asciiTheme="minorHAnsi" w:hAnsiTheme="minorHAnsi" w:cstheme="minorHAnsi"/>
          <w:highlight w:val="yellow"/>
        </w:rPr>
        <w:t>Following</w:t>
      </w:r>
      <w:r w:rsidRPr="00F83AAB">
        <w:rPr>
          <w:rStyle w:val="StyleUnderline"/>
          <w:rFonts w:asciiTheme="minorHAnsi" w:hAnsiTheme="minorHAnsi" w:cstheme="minorHAnsi"/>
        </w:rPr>
        <w:t xml:space="preserve"> this </w:t>
      </w:r>
      <w:r w:rsidRPr="00F83AAB">
        <w:rPr>
          <w:rStyle w:val="Emphasis"/>
          <w:rFonts w:asciiTheme="minorHAnsi" w:hAnsiTheme="minorHAnsi" w:cstheme="minorHAnsi"/>
          <w:highlight w:val="yellow"/>
        </w:rPr>
        <w:t>trend</w:t>
      </w:r>
      <w:r w:rsidRPr="00F83AAB">
        <w:rPr>
          <w:rStyle w:val="StyleUnderline"/>
          <w:rFonts w:asciiTheme="minorHAnsi" w:hAnsiTheme="minorHAnsi" w:cstheme="minorHAnsi"/>
        </w:rPr>
        <w:t xml:space="preserve">, I </w:t>
      </w:r>
      <w:r w:rsidRPr="00F83AAB">
        <w:rPr>
          <w:rStyle w:val="StyleUnderline"/>
          <w:rFonts w:asciiTheme="minorHAnsi" w:hAnsiTheme="minorHAnsi" w:cstheme="minorHAnsi"/>
          <w:highlight w:val="yellow"/>
        </w:rPr>
        <w:t>urge</w:t>
      </w:r>
      <w:r w:rsidRPr="00F83AAB">
        <w:rPr>
          <w:rFonts w:asciiTheme="minorHAnsi" w:hAnsiTheme="minorHAnsi" w:cstheme="minorHAnsi"/>
          <w:sz w:val="16"/>
        </w:rPr>
        <w:t xml:space="preserve"> further research on </w:t>
      </w:r>
      <w:r w:rsidRPr="00F83AAB">
        <w:rPr>
          <w:rStyle w:val="Emphasis"/>
          <w:rFonts w:asciiTheme="minorHAnsi" w:hAnsiTheme="minorHAnsi" w:cstheme="minorHAnsi"/>
          <w:highlight w:val="yellow"/>
        </w:rPr>
        <w:t>regulations</w:t>
      </w:r>
      <w:r w:rsidRPr="00F83AAB">
        <w:rPr>
          <w:rFonts w:asciiTheme="minorHAnsi" w:hAnsiTheme="minorHAnsi" w:cstheme="minorHAnsi"/>
          <w:sz w:val="16"/>
        </w:rPr>
        <w:t xml:space="preserve"> in the technology sector </w:t>
      </w:r>
      <w:r w:rsidRPr="00F83AAB">
        <w:rPr>
          <w:rStyle w:val="StyleUnderline"/>
          <w:rFonts w:asciiTheme="minorHAnsi" w:hAnsiTheme="minorHAnsi" w:cstheme="minorHAnsi"/>
          <w:highlight w:val="yellow"/>
        </w:rPr>
        <w:t>regarding</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workers’ </w:t>
      </w:r>
      <w:r w:rsidRPr="00F83AAB">
        <w:rPr>
          <w:rStyle w:val="Emphasis"/>
          <w:rFonts w:asciiTheme="minorHAnsi" w:hAnsiTheme="minorHAnsi" w:cstheme="minorHAnsi"/>
          <w:highlight w:val="yellow"/>
        </w:rPr>
        <w:t>protection</w:t>
      </w:r>
      <w:r w:rsidRPr="00F83AAB">
        <w:rPr>
          <w:rFonts w:asciiTheme="minorHAnsi" w:hAnsiTheme="minorHAnsi" w:cstheme="minorHAnsi"/>
          <w:sz w:val="16"/>
        </w:rPr>
        <w:t xml:space="preserve"> and other potential issues in response to the development of the gig economy. After all, just like tides reshaping coastlines, the gig economy will inevitably redefine the technology sector’s landscape.</w:t>
      </w:r>
    </w:p>
    <w:p w14:paraId="229570D9" w14:textId="77777777" w:rsidR="00812714" w:rsidRPr="00F83AAB" w:rsidRDefault="00812714" w:rsidP="00812714">
      <w:pPr>
        <w:rPr>
          <w:rFonts w:asciiTheme="minorHAnsi" w:hAnsiTheme="minorHAnsi" w:cstheme="minorHAnsi"/>
        </w:rPr>
      </w:pPr>
    </w:p>
    <w:bookmarkEnd w:id="0"/>
    <w:p w14:paraId="42972B95" w14:textId="77777777" w:rsidR="00812714" w:rsidRPr="00F83AAB" w:rsidRDefault="00812714" w:rsidP="00812714">
      <w:pPr>
        <w:keepNext/>
        <w:keepLines/>
        <w:outlineLvl w:val="3"/>
        <w:rPr>
          <w:rFonts w:asciiTheme="minorHAnsi" w:eastAsiaTheme="majorEastAsia" w:hAnsiTheme="minorHAnsi" w:cstheme="minorHAnsi"/>
          <w:b/>
          <w:iCs/>
          <w:sz w:val="26"/>
        </w:rPr>
      </w:pPr>
      <w:r w:rsidRPr="00F83AAB">
        <w:rPr>
          <w:rFonts w:asciiTheme="minorHAnsi" w:eastAsiaTheme="majorEastAsia" w:hAnsiTheme="minorHAnsi" w:cstheme="minorHAnsi"/>
          <w:b/>
          <w:iCs/>
          <w:sz w:val="26"/>
        </w:rPr>
        <w:t>Gig platforms have orchestrated a system of “decentralized” labor while exerting algorithmic command and control --- US labor laws must be re-calibrated for the current economic system.</w:t>
      </w:r>
    </w:p>
    <w:p w14:paraId="3C6FCB8B" w14:textId="77777777" w:rsidR="00812714" w:rsidRPr="00F83AAB" w:rsidRDefault="00812714" w:rsidP="00812714">
      <w:pPr>
        <w:rPr>
          <w:rFonts w:asciiTheme="minorHAnsi" w:hAnsiTheme="minorHAnsi" w:cstheme="minorHAnsi"/>
        </w:rPr>
      </w:pPr>
      <w:r w:rsidRPr="00F83AAB">
        <w:rPr>
          <w:rFonts w:asciiTheme="minorHAnsi" w:hAnsiTheme="minorHAnsi" w:cstheme="minorHAnsi"/>
          <w:b/>
          <w:bCs/>
          <w:sz w:val="26"/>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8" w:history="1">
        <w:r w:rsidRPr="00F83AAB">
          <w:rPr>
            <w:rFonts w:asciiTheme="minorHAnsi" w:hAnsiTheme="minorHAnsi" w:cstheme="minorHAnsi"/>
            <w:color w:val="0563C1" w:themeColor="hyperlink"/>
            <w:u w:val="single"/>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27E07A39" w14:textId="77777777" w:rsidR="00812714" w:rsidRPr="00F83AAB" w:rsidRDefault="00812714" w:rsidP="00812714">
      <w:pPr>
        <w:rPr>
          <w:rFonts w:asciiTheme="minorHAnsi" w:hAnsiTheme="minorHAnsi" w:cstheme="minorHAnsi"/>
          <w:sz w:val="16"/>
        </w:rPr>
      </w:pPr>
    </w:p>
    <w:p w14:paraId="69BDB7AB" w14:textId="77777777" w:rsidR="00812714" w:rsidRPr="00F83AAB" w:rsidRDefault="00812714" w:rsidP="00812714">
      <w:pPr>
        <w:rPr>
          <w:rFonts w:asciiTheme="minorHAnsi" w:hAnsiTheme="minorHAnsi" w:cstheme="minorHAnsi"/>
          <w:u w:val="single"/>
        </w:rPr>
      </w:pPr>
      <w:r w:rsidRPr="00F83AAB">
        <w:rPr>
          <w:rFonts w:asciiTheme="minorHAnsi" w:hAnsiTheme="minorHAnsi" w:cstheme="minorHAnsi"/>
          <w:u w:val="single"/>
        </w:rPr>
        <w:t>The gig economy has</w:t>
      </w:r>
      <w:r w:rsidRPr="00F83AAB">
        <w:rPr>
          <w:rFonts w:asciiTheme="minorHAnsi" w:hAnsiTheme="minorHAnsi" w:cstheme="minorHAnsi"/>
          <w:sz w:val="16"/>
        </w:rPr>
        <w:t xml:space="preserve"> </w:t>
      </w:r>
      <w:r w:rsidRPr="00F83AAB">
        <w:rPr>
          <w:rFonts w:asciiTheme="minorHAnsi" w:hAnsiTheme="minorHAnsi" w:cstheme="minorHAnsi"/>
          <w:u w:val="single"/>
        </w:rPr>
        <w:t>not merely disrupted the labor market</w:t>
      </w:r>
      <w:r w:rsidRPr="00F83AAB">
        <w:rPr>
          <w:rFonts w:asciiTheme="minorHAnsi" w:hAnsiTheme="minorHAnsi" w:cstheme="minorHAnsi"/>
          <w:sz w:val="16"/>
        </w:rPr>
        <w:t xml:space="preserve">; </w:t>
      </w:r>
      <w:r w:rsidRPr="00F83AAB">
        <w:rPr>
          <w:rFonts w:asciiTheme="minorHAnsi" w:hAnsiTheme="minorHAnsi" w:cstheme="minorHAnsi"/>
          <w:u w:val="single"/>
        </w:rPr>
        <w:t>it</w:t>
      </w:r>
      <w:r w:rsidRPr="00F83AAB">
        <w:rPr>
          <w:rFonts w:asciiTheme="minorHAnsi" w:hAnsiTheme="minorHAnsi" w:cstheme="minorHAnsi"/>
          <w:sz w:val="16"/>
        </w:rPr>
        <w:t xml:space="preserve"> has </w:t>
      </w:r>
      <w:r w:rsidRPr="00F83AAB">
        <w:rPr>
          <w:rFonts w:asciiTheme="minorHAnsi" w:hAnsiTheme="minorHAnsi" w:cstheme="minorHAnsi"/>
          <w:u w:val="single"/>
        </w:rPr>
        <w:t>redefined its architecture</w:t>
      </w:r>
      <w:r w:rsidRPr="00F83AAB">
        <w:rPr>
          <w:rFonts w:asciiTheme="minorHAnsi" w:hAnsiTheme="minorHAnsi" w:cstheme="minorHAnsi"/>
          <w:sz w:val="16"/>
        </w:rPr>
        <w:t xml:space="preserve">. </w:t>
      </w:r>
      <w:r w:rsidRPr="00F83AAB">
        <w:rPr>
          <w:rFonts w:asciiTheme="minorHAnsi" w:hAnsiTheme="minorHAnsi" w:cstheme="minorHAnsi"/>
          <w:u w:val="single"/>
        </w:rPr>
        <w:t>Platforms such as Uber, Lyft, and DoorDash now mediate vast swaths of economic activity</w:t>
      </w:r>
      <w:r w:rsidRPr="00F83AAB">
        <w:rPr>
          <w:rFonts w:asciiTheme="minorHAnsi" w:hAnsiTheme="minorHAnsi" w:cstheme="minorHAnsi"/>
          <w:sz w:val="16"/>
        </w:rPr>
        <w:t xml:space="preserve">, </w:t>
      </w:r>
      <w:r w:rsidRPr="00F83AAB">
        <w:rPr>
          <w:rFonts w:asciiTheme="minorHAnsi" w:hAnsiTheme="minorHAnsi" w:cstheme="minorHAnsi"/>
          <w:u w:val="single"/>
        </w:rPr>
        <w:t>reconfiguring the relationship between labor and capital through algorithmic control, dynamic pricing, and the offloading of risk</w:t>
      </w:r>
      <w:r w:rsidRPr="00F83AAB">
        <w:rPr>
          <w:rFonts w:asciiTheme="minorHAnsi" w:hAnsiTheme="minorHAnsi" w:cstheme="minorHAnsi"/>
          <w:sz w:val="16"/>
        </w:rPr>
        <w:t xml:space="preserve">. During the COVID-19 pandemic, </w:t>
      </w:r>
      <w:r w:rsidRPr="00F83AAB">
        <w:rPr>
          <w:rFonts w:asciiTheme="minorHAnsi" w:hAnsiTheme="minorHAnsi" w:cstheme="minorHAnsi"/>
          <w:u w:val="single"/>
        </w:rPr>
        <w:t>gig workers were cast as “essential,” yet their legal invisibility persisted</w:t>
      </w:r>
      <w:r w:rsidRPr="00F83AAB">
        <w:rPr>
          <w:rFonts w:asciiTheme="minorHAnsi" w:hAnsiTheme="minorHAnsi" w:cstheme="minorHAnsi"/>
          <w:sz w:val="16"/>
        </w:rPr>
        <w:t xml:space="preserve">. The crisis did not create their precarity – it merely revealed the structural vulnerabilities embedded in the platform model.[1] As Cherry and Rutschman observe, </w:t>
      </w:r>
      <w:r w:rsidRPr="00F83AAB">
        <w:rPr>
          <w:rFonts w:asciiTheme="minorHAnsi" w:hAnsiTheme="minorHAnsi" w:cstheme="minorHAnsi"/>
          <w:b/>
          <w:iCs/>
          <w:u w:val="single"/>
        </w:rPr>
        <w:t xml:space="preserve">gig workers remained structurally </w:t>
      </w:r>
      <w:proofErr w:type="gramStart"/>
      <w:r w:rsidRPr="00F83AAB">
        <w:rPr>
          <w:rFonts w:asciiTheme="minorHAnsi" w:hAnsiTheme="minorHAnsi" w:cstheme="minorHAnsi"/>
          <w:b/>
          <w:iCs/>
          <w:u w:val="single"/>
        </w:rPr>
        <w:t>invisible  even</w:t>
      </w:r>
      <w:proofErr w:type="gramEnd"/>
      <w:r w:rsidRPr="00F83AAB">
        <w:rPr>
          <w:rFonts w:asciiTheme="minorHAnsi" w:hAnsiTheme="minorHAnsi" w:cstheme="minorHAnsi"/>
          <w:b/>
          <w:iCs/>
          <w:u w:val="single"/>
        </w:rPr>
        <w:t xml:space="preserve"> as they were functionally indispensable</w:t>
      </w:r>
      <w:r w:rsidRPr="00F83AAB">
        <w:rPr>
          <w:rFonts w:asciiTheme="minorHAnsi" w:hAnsiTheme="minorHAnsi" w:cstheme="minorHAnsi"/>
          <w:sz w:val="16"/>
        </w:rPr>
        <w:t xml:space="preserve">.[2] At </w:t>
      </w:r>
      <w:r w:rsidRPr="00F83AAB">
        <w:rPr>
          <w:rFonts w:asciiTheme="minorHAnsi" w:hAnsiTheme="minorHAnsi" w:cstheme="minorHAnsi"/>
          <w:u w:val="single"/>
        </w:rPr>
        <w:t>the heart of this contradiction lies the problem of legal classification</w:t>
      </w:r>
      <w:r w:rsidRPr="00F83AAB">
        <w:rPr>
          <w:rFonts w:asciiTheme="minorHAnsi" w:hAnsiTheme="minorHAnsi" w:cstheme="minorHAnsi"/>
          <w:sz w:val="16"/>
        </w:rPr>
        <w:t xml:space="preserve">. This legal paradox is not new. </w:t>
      </w:r>
      <w:r w:rsidRPr="00F83AAB">
        <w:rPr>
          <w:rFonts w:asciiTheme="minorHAnsi" w:hAnsiTheme="minorHAnsi" w:cstheme="minorHAnsi"/>
          <w:b/>
          <w:iCs/>
          <w:u w:val="single"/>
        </w:rPr>
        <w:t>In United States v. Silk</w:t>
      </w:r>
      <w:r w:rsidRPr="00F83AAB">
        <w:rPr>
          <w:rFonts w:asciiTheme="minorHAnsi" w:hAnsiTheme="minorHAnsi" w:cstheme="minorHAnsi"/>
          <w:sz w:val="16"/>
        </w:rPr>
        <w:t xml:space="preserve">, the Supreme </w:t>
      </w:r>
      <w:r w:rsidRPr="00F83AAB">
        <w:rPr>
          <w:rFonts w:asciiTheme="minorHAnsi" w:hAnsiTheme="minorHAnsi" w:cstheme="minorHAnsi"/>
          <w:u w:val="single"/>
        </w:rPr>
        <w:t>Court recognized that classification must turn on “economic reality rather than technical concepts</w:t>
      </w:r>
      <w:r w:rsidRPr="00F83AAB">
        <w:rPr>
          <w:rFonts w:asciiTheme="minorHAnsi" w:hAnsiTheme="minorHAnsi" w:cstheme="minorHAnsi"/>
          <w:sz w:val="16"/>
        </w:rPr>
        <w:t>.”[3] Yet in the platform age, “</w:t>
      </w:r>
      <w:r w:rsidRPr="00F83AAB">
        <w:rPr>
          <w:rFonts w:asciiTheme="minorHAnsi" w:hAnsiTheme="minorHAnsi" w:cstheme="minorHAnsi"/>
          <w:u w:val="single"/>
        </w:rPr>
        <w:t>reality” is</w:t>
      </w:r>
      <w:r w:rsidRPr="00F83AAB">
        <w:rPr>
          <w:rFonts w:asciiTheme="minorHAnsi" w:hAnsiTheme="minorHAnsi" w:cstheme="minorHAnsi"/>
          <w:sz w:val="16"/>
        </w:rPr>
        <w:t xml:space="preserve"> increasingly </w:t>
      </w:r>
      <w:r w:rsidRPr="00F83AAB">
        <w:rPr>
          <w:rFonts w:asciiTheme="minorHAnsi" w:hAnsiTheme="minorHAnsi" w:cstheme="minorHAnsi"/>
          <w:u w:val="single"/>
        </w:rPr>
        <w:t>shaped by algorithms</w:t>
      </w:r>
      <w:r w:rsidRPr="00F83AAB">
        <w:rPr>
          <w:rFonts w:asciiTheme="minorHAnsi" w:hAnsiTheme="minorHAnsi" w:cstheme="minorHAnsi"/>
          <w:sz w:val="16"/>
        </w:rPr>
        <w:t xml:space="preserve">.[4] As the UK Supreme Court held in Uber BV v. Aslam, control can be algorithmic, opaque, and real – regardless of formal contractual labels.[5] </w:t>
      </w:r>
      <w:r w:rsidRPr="00F83AAB">
        <w:rPr>
          <w:rFonts w:asciiTheme="minorHAnsi" w:hAnsiTheme="minorHAnsi" w:cstheme="minorHAnsi"/>
          <w:u w:val="single"/>
        </w:rPr>
        <w:t>The U.S. framework has not caught up.</w:t>
      </w:r>
      <w:r w:rsidRPr="00F83AAB">
        <w:rPr>
          <w:rFonts w:asciiTheme="minorHAnsi" w:hAnsiTheme="minorHAnsi" w:cstheme="minorHAnsi"/>
          <w:sz w:val="16"/>
        </w:rPr>
        <w:t xml:space="preserve"> </w:t>
      </w:r>
      <w:r w:rsidRPr="00F83AAB">
        <w:rPr>
          <w:rFonts w:asciiTheme="minorHAnsi" w:hAnsiTheme="minorHAnsi" w:cstheme="minorHAnsi"/>
          <w:b/>
          <w:iCs/>
          <w:u w:val="single"/>
        </w:rPr>
        <w:t xml:space="preserve">Most </w:t>
      </w:r>
      <w:r w:rsidRPr="00F83AAB">
        <w:rPr>
          <w:rFonts w:asciiTheme="minorHAnsi" w:hAnsiTheme="minorHAnsi" w:cstheme="minorHAnsi"/>
          <w:b/>
          <w:iCs/>
          <w:highlight w:val="yellow"/>
          <w:u w:val="single"/>
        </w:rPr>
        <w:t>gig workers</w:t>
      </w:r>
      <w:r w:rsidRPr="00F83AAB">
        <w:rPr>
          <w:rFonts w:asciiTheme="minorHAnsi" w:hAnsiTheme="minorHAnsi" w:cstheme="minorHAnsi"/>
          <w:b/>
          <w:iCs/>
          <w:u w:val="single"/>
        </w:rPr>
        <w:t xml:space="preserve"> are</w:t>
      </w:r>
      <w:r w:rsidRPr="00F83AAB">
        <w:rPr>
          <w:rFonts w:asciiTheme="minorHAnsi" w:hAnsiTheme="minorHAnsi" w:cstheme="minorHAnsi"/>
          <w:b/>
          <w:iCs/>
          <w:highlight w:val="yellow"/>
          <w:u w:val="single"/>
        </w:rPr>
        <w:t xml:space="preserve"> categorized as independent contractors</w:t>
      </w:r>
      <w:r w:rsidRPr="00F83AAB">
        <w:rPr>
          <w:rFonts w:asciiTheme="minorHAnsi" w:hAnsiTheme="minorHAnsi" w:cstheme="minorHAnsi"/>
          <w:b/>
          <w:iCs/>
          <w:u w:val="single"/>
        </w:rPr>
        <w:t xml:space="preserve"> rather than employees</w:t>
      </w:r>
      <w:r w:rsidRPr="00F83AAB">
        <w:rPr>
          <w:rFonts w:asciiTheme="minorHAnsi" w:hAnsiTheme="minorHAnsi" w:cstheme="minorHAnsi"/>
          <w:sz w:val="16"/>
        </w:rPr>
        <w:t xml:space="preserve">, </w:t>
      </w:r>
      <w:r w:rsidRPr="00F83AAB">
        <w:rPr>
          <w:rFonts w:asciiTheme="minorHAnsi" w:hAnsiTheme="minorHAnsi" w:cstheme="minorHAnsi"/>
          <w:u w:val="single"/>
        </w:rPr>
        <w:t>rendering them ineligible for fundamental protections under wage and hour laws</w:t>
      </w:r>
      <w:r w:rsidRPr="00F83AAB">
        <w:rPr>
          <w:rFonts w:asciiTheme="minorHAnsi" w:hAnsiTheme="minorHAnsi" w:cstheme="minorHAnsi"/>
          <w:sz w:val="16"/>
        </w:rPr>
        <w:t xml:space="preserve">, anti-discrimination statutes, </w:t>
      </w:r>
      <w:r w:rsidRPr="00F83AAB">
        <w:rPr>
          <w:rFonts w:asciiTheme="minorHAnsi" w:hAnsiTheme="minorHAnsi" w:cstheme="minorHAnsi"/>
          <w:b/>
          <w:iCs/>
          <w:u w:val="single"/>
        </w:rPr>
        <w:t>and collective bargaining frameworks</w:t>
      </w:r>
      <w:r w:rsidRPr="00F83AAB">
        <w:rPr>
          <w:rFonts w:asciiTheme="minorHAnsi" w:hAnsiTheme="minorHAnsi" w:cstheme="minorHAnsi"/>
          <w:sz w:val="16"/>
        </w:rPr>
        <w:t xml:space="preserve">.[6] Critics argue that </w:t>
      </w:r>
      <w:r w:rsidRPr="00F83AAB">
        <w:rPr>
          <w:rFonts w:asciiTheme="minorHAnsi" w:hAnsiTheme="minorHAnsi" w:cstheme="minorHAnsi"/>
          <w:u w:val="single"/>
        </w:rPr>
        <w:t>this</w:t>
      </w:r>
      <w:r w:rsidRPr="00F83AAB">
        <w:rPr>
          <w:rFonts w:asciiTheme="minorHAnsi" w:hAnsiTheme="minorHAnsi" w:cstheme="minorHAnsi"/>
          <w:sz w:val="16"/>
        </w:rPr>
        <w:t xml:space="preserve"> binary </w:t>
      </w:r>
      <w:r w:rsidRPr="00F83AAB">
        <w:rPr>
          <w:rFonts w:asciiTheme="minorHAnsi" w:hAnsiTheme="minorHAnsi" w:cstheme="minorHAnsi"/>
          <w:u w:val="single"/>
        </w:rPr>
        <w:t>framework</w:t>
      </w:r>
      <w:r w:rsidRPr="00F83AAB">
        <w:rPr>
          <w:rFonts w:asciiTheme="minorHAnsi" w:hAnsiTheme="minorHAnsi" w:cstheme="minorHAnsi"/>
          <w:sz w:val="16"/>
        </w:rPr>
        <w:t xml:space="preserve"> </w:t>
      </w:r>
      <w:r w:rsidRPr="00F83AAB">
        <w:rPr>
          <w:rFonts w:asciiTheme="minorHAnsi" w:hAnsiTheme="minorHAnsi" w:cstheme="minorHAnsi"/>
          <w:u w:val="single"/>
        </w:rPr>
        <w:t>no longer reflects economic reality</w:t>
      </w:r>
      <w:r w:rsidRPr="00F83AAB">
        <w:rPr>
          <w:rFonts w:asciiTheme="minorHAnsi" w:hAnsiTheme="minorHAnsi" w:cstheme="minorHAnsi"/>
          <w:sz w:val="16"/>
        </w:rPr>
        <w:t xml:space="preserve">. As Stewart and Stanford contend, </w:t>
      </w:r>
      <w:r w:rsidRPr="00F83AAB">
        <w:rPr>
          <w:rFonts w:asciiTheme="minorHAnsi" w:hAnsiTheme="minorHAnsi" w:cstheme="minorHAnsi"/>
          <w:b/>
          <w:iCs/>
          <w:u w:val="single"/>
        </w:rPr>
        <w:t xml:space="preserve">digital platforms have </w:t>
      </w:r>
      <w:r w:rsidRPr="00F83AAB">
        <w:rPr>
          <w:rFonts w:asciiTheme="minorHAnsi" w:hAnsiTheme="minorHAnsi" w:cstheme="minorHAnsi"/>
          <w:b/>
          <w:iCs/>
          <w:highlight w:val="yellow"/>
          <w:u w:val="single"/>
        </w:rPr>
        <w:t>create</w:t>
      </w:r>
      <w:r w:rsidRPr="00F83AAB">
        <w:rPr>
          <w:rFonts w:asciiTheme="minorHAnsi" w:hAnsiTheme="minorHAnsi" w:cstheme="minorHAnsi"/>
          <w:b/>
          <w:iCs/>
          <w:u w:val="single"/>
        </w:rPr>
        <w:t xml:space="preserve">d </w:t>
      </w:r>
      <w:r w:rsidRPr="00F83AAB">
        <w:rPr>
          <w:rFonts w:asciiTheme="minorHAnsi" w:hAnsiTheme="minorHAnsi" w:cstheme="minorHAnsi"/>
          <w:b/>
          <w:iCs/>
          <w:highlight w:val="yellow"/>
          <w:u w:val="single"/>
        </w:rPr>
        <w:t>a</w:t>
      </w:r>
      <w:r w:rsidRPr="00F83AAB">
        <w:rPr>
          <w:rFonts w:asciiTheme="minorHAnsi" w:hAnsiTheme="minorHAnsi" w:cstheme="minorHAnsi"/>
          <w:b/>
          <w:iCs/>
          <w:u w:val="single"/>
        </w:rPr>
        <w:t xml:space="preserve"> hybrid </w:t>
      </w:r>
      <w:r w:rsidRPr="00F83AAB">
        <w:rPr>
          <w:rFonts w:asciiTheme="minorHAnsi" w:hAnsiTheme="minorHAnsi" w:cstheme="minorHAnsi"/>
          <w:b/>
          <w:iCs/>
          <w:highlight w:val="yellow"/>
          <w:u w:val="single"/>
        </w:rPr>
        <w:t>model in which control is exercised without responsibility, and workers</w:t>
      </w:r>
      <w:r w:rsidRPr="00F83AAB">
        <w:rPr>
          <w:rFonts w:asciiTheme="minorHAnsi" w:hAnsiTheme="minorHAnsi" w:cstheme="minorHAnsi"/>
          <w:b/>
          <w:iCs/>
          <w:u w:val="single"/>
        </w:rPr>
        <w:t xml:space="preserve"> are </w:t>
      </w:r>
      <w:r w:rsidRPr="00F83AAB">
        <w:rPr>
          <w:rFonts w:asciiTheme="minorHAnsi" w:hAnsiTheme="minorHAnsi" w:cstheme="minorHAnsi"/>
          <w:b/>
          <w:iCs/>
          <w:highlight w:val="yellow"/>
          <w:u w:val="single"/>
        </w:rPr>
        <w:t>managed without being</w:t>
      </w:r>
      <w:r w:rsidRPr="00F83AAB">
        <w:rPr>
          <w:rFonts w:asciiTheme="minorHAnsi" w:hAnsiTheme="minorHAnsi" w:cstheme="minorHAnsi"/>
          <w:sz w:val="16"/>
        </w:rPr>
        <w:t xml:space="preserve"> formally </w:t>
      </w:r>
      <w:r w:rsidRPr="00F83AAB">
        <w:rPr>
          <w:rFonts w:asciiTheme="minorHAnsi" w:hAnsiTheme="minorHAnsi" w:cstheme="minorHAnsi"/>
          <w:b/>
          <w:iCs/>
          <w:highlight w:val="yellow"/>
          <w:u w:val="single"/>
        </w:rPr>
        <w:t>employed</w:t>
      </w:r>
      <w:r w:rsidRPr="00F83AAB">
        <w:rPr>
          <w:rFonts w:asciiTheme="minorHAnsi" w:hAnsiTheme="minorHAnsi" w:cstheme="minorHAnsi"/>
          <w:sz w:val="16"/>
          <w:highlight w:val="yellow"/>
        </w:rPr>
        <w:t>.</w:t>
      </w:r>
      <w:r w:rsidRPr="00F83AAB">
        <w:rPr>
          <w:rFonts w:asciiTheme="minorHAnsi" w:hAnsiTheme="minorHAnsi" w:cstheme="minorHAnsi"/>
          <w:sz w:val="16"/>
        </w:rPr>
        <w:t xml:space="preserve">[7] </w:t>
      </w:r>
      <w:r w:rsidRPr="00F83AAB">
        <w:rPr>
          <w:rFonts w:asciiTheme="minorHAnsi" w:hAnsiTheme="minorHAnsi" w:cstheme="minorHAnsi"/>
          <w:u w:val="single"/>
        </w:rPr>
        <w:t>This article</w:t>
      </w:r>
      <w:r w:rsidRPr="00F83AAB">
        <w:rPr>
          <w:rFonts w:asciiTheme="minorHAnsi" w:hAnsiTheme="minorHAnsi" w:cstheme="minorHAnsi"/>
          <w:sz w:val="16"/>
        </w:rPr>
        <w:t xml:space="preserve"> presents a solution for this problem. Building on comparative models and empirical data, it </w:t>
      </w:r>
      <w:r w:rsidRPr="00F83AAB">
        <w:rPr>
          <w:rFonts w:asciiTheme="minorHAnsi" w:hAnsiTheme="minorHAnsi" w:cstheme="minorHAnsi"/>
          <w:u w:val="single"/>
        </w:rPr>
        <w:t>proposes the Fair Tiered Classification Framework</w:t>
      </w:r>
      <w:r w:rsidRPr="00F83AAB">
        <w:rPr>
          <w:rFonts w:asciiTheme="minorHAnsi" w:hAnsiTheme="minorHAnsi" w:cstheme="minorHAnsi"/>
          <w:sz w:val="16"/>
        </w:rPr>
        <w:t xml:space="preserve"> (FTCF), </w:t>
      </w:r>
      <w:r w:rsidRPr="00F83AAB">
        <w:rPr>
          <w:rFonts w:asciiTheme="minorHAnsi" w:hAnsiTheme="minorHAnsi" w:cstheme="minorHAnsi"/>
          <w:u w:val="single"/>
        </w:rPr>
        <w:t>a three-tier federal framework that preserves genuine flexibility while extending core protections to platform workers</w:t>
      </w:r>
      <w:r w:rsidRPr="00F83AAB">
        <w:rPr>
          <w:rFonts w:asciiTheme="minorHAnsi" w:hAnsiTheme="minorHAnsi" w:cstheme="minorHAnsi"/>
          <w:sz w:val="16"/>
        </w:rPr>
        <w:t xml:space="preserve">. </w:t>
      </w:r>
      <w:r w:rsidRPr="00F83AAB">
        <w:rPr>
          <w:rFonts w:asciiTheme="minorHAnsi" w:hAnsiTheme="minorHAnsi" w:cstheme="minorHAnsi"/>
          <w:b/>
          <w:iCs/>
          <w:u w:val="single"/>
        </w:rPr>
        <w:t>The objective is not to dismantle the gig economy, but to recalibrate its legal foundation</w:t>
      </w:r>
      <w:r w:rsidRPr="00F83AAB">
        <w:rPr>
          <w:rFonts w:asciiTheme="minorHAnsi" w:hAnsiTheme="minorHAnsi" w:cstheme="minorHAnsi"/>
          <w:sz w:val="16"/>
        </w:rPr>
        <w:t xml:space="preserve"> The Collapse of Classification: Legal Tests in a Gig Economy </w:t>
      </w:r>
      <w:r w:rsidRPr="00F83AAB">
        <w:rPr>
          <w:rFonts w:asciiTheme="minorHAnsi" w:hAnsiTheme="minorHAnsi" w:cstheme="minorHAnsi"/>
          <w:u w:val="single"/>
        </w:rPr>
        <w:t>The legal architecture governing worker classification was never built to withstand the structural shock of the platform economy</w:t>
      </w:r>
      <w:r w:rsidRPr="00F83AAB">
        <w:rPr>
          <w:rFonts w:asciiTheme="minorHAnsi" w:hAnsiTheme="minorHAnsi" w:cstheme="minorHAnsi"/>
          <w:sz w:val="16"/>
        </w:rPr>
        <w:t xml:space="preserve">. </w:t>
      </w:r>
      <w:r w:rsidRPr="00F83AAB">
        <w:rPr>
          <w:rFonts w:asciiTheme="minorHAnsi" w:hAnsiTheme="minorHAnsi" w:cstheme="minorHAnsi"/>
          <w:u w:val="single"/>
        </w:rPr>
        <w:t xml:space="preserve">Traditional tests </w:t>
      </w:r>
      <w:r w:rsidRPr="00F83AAB">
        <w:rPr>
          <w:rFonts w:asciiTheme="minorHAnsi" w:hAnsiTheme="minorHAnsi" w:cstheme="minorHAnsi"/>
          <w:sz w:val="16"/>
        </w:rPr>
        <w:t xml:space="preserve">– crafted for industrial hierarchies and physical workplaces – </w:t>
      </w:r>
      <w:r w:rsidRPr="00F83AAB">
        <w:rPr>
          <w:rFonts w:asciiTheme="minorHAnsi" w:hAnsiTheme="minorHAnsi" w:cstheme="minorHAnsi"/>
          <w:u w:val="single"/>
        </w:rPr>
        <w:t>are unraveling in the face of</w:t>
      </w:r>
      <w:r w:rsidRPr="00F83AAB">
        <w:rPr>
          <w:rFonts w:asciiTheme="minorHAnsi" w:hAnsiTheme="minorHAnsi" w:cstheme="minorHAnsi"/>
          <w:sz w:val="16"/>
        </w:rPr>
        <w:t xml:space="preserve"> digital intermediation, </w:t>
      </w:r>
      <w:r w:rsidRPr="00F83AAB">
        <w:rPr>
          <w:rFonts w:asciiTheme="minorHAnsi" w:hAnsiTheme="minorHAnsi" w:cstheme="minorHAnsi"/>
          <w:u w:val="single"/>
        </w:rPr>
        <w:t>algorithmic control, and fractured responsibility</w:t>
      </w:r>
      <w:r w:rsidRPr="00F83AAB">
        <w:rPr>
          <w:rFonts w:asciiTheme="minorHAnsi" w:hAnsiTheme="minorHAnsi" w:cstheme="minorHAnsi"/>
          <w:sz w:val="16"/>
        </w:rPr>
        <w:t xml:space="preserve">. </w:t>
      </w:r>
      <w:r w:rsidRPr="00F83AAB">
        <w:rPr>
          <w:rFonts w:asciiTheme="minorHAnsi" w:hAnsiTheme="minorHAnsi" w:cstheme="minorHAnsi"/>
          <w:u w:val="single"/>
        </w:rPr>
        <w:t>Platforms</w:t>
      </w:r>
      <w:r w:rsidRPr="00F83AAB">
        <w:rPr>
          <w:rFonts w:asciiTheme="minorHAnsi" w:hAnsiTheme="minorHAnsi" w:cstheme="minorHAnsi"/>
          <w:sz w:val="16"/>
        </w:rPr>
        <w:t xml:space="preserve"> like Uber and Lyft </w:t>
      </w:r>
      <w:r w:rsidRPr="00F83AAB">
        <w:rPr>
          <w:rFonts w:asciiTheme="minorHAnsi" w:hAnsiTheme="minorHAnsi" w:cstheme="minorHAnsi"/>
          <w:u w:val="single"/>
        </w:rPr>
        <w:t>operate without conventional oversight, yet they dictate terms with granular precision</w:t>
      </w:r>
      <w:r w:rsidRPr="00F83AAB">
        <w:rPr>
          <w:rFonts w:asciiTheme="minorHAnsi" w:hAnsiTheme="minorHAnsi" w:cstheme="minorHAnsi"/>
          <w:sz w:val="16"/>
        </w:rPr>
        <w:t xml:space="preserve">. The result is a fundamental mismatch between legal doctrine and lived economic reality. At </w:t>
      </w:r>
      <w:r w:rsidRPr="00F83AAB">
        <w:rPr>
          <w:rFonts w:asciiTheme="minorHAnsi" w:hAnsiTheme="minorHAnsi" w:cstheme="minorHAnsi"/>
          <w:u w:val="single"/>
        </w:rPr>
        <w:t>the foundation of employment status</w:t>
      </w:r>
      <w:r w:rsidRPr="00F83AAB">
        <w:rPr>
          <w:rFonts w:asciiTheme="minorHAnsi" w:hAnsiTheme="minorHAnsi" w:cstheme="minorHAnsi"/>
          <w:sz w:val="16"/>
        </w:rPr>
        <w:t xml:space="preserve"> under common law </w:t>
      </w:r>
      <w:r w:rsidRPr="00F83AAB">
        <w:rPr>
          <w:rFonts w:asciiTheme="minorHAnsi" w:hAnsiTheme="minorHAnsi" w:cstheme="minorHAnsi"/>
          <w:u w:val="single"/>
        </w:rPr>
        <w:t>lies the control test</w:t>
      </w:r>
      <w:r w:rsidRPr="00F83AAB">
        <w:rPr>
          <w:rFonts w:asciiTheme="minorHAnsi" w:hAnsiTheme="minorHAnsi" w:cstheme="minorHAnsi"/>
          <w:sz w:val="16"/>
        </w:rPr>
        <w:t xml:space="preserve">. As articulated by the Supreme Court in Nationwide Mutual Insurance Co. v. Darden, </w:t>
      </w:r>
      <w:r w:rsidRPr="00F83AAB">
        <w:rPr>
          <w:rFonts w:asciiTheme="minorHAnsi" w:hAnsiTheme="minorHAnsi" w:cstheme="minorHAnsi"/>
          <w:u w:val="single"/>
        </w:rPr>
        <w:t>the test focuses on the right to control the manner and means of work</w:t>
      </w:r>
      <w:r w:rsidRPr="00F83AAB">
        <w:rPr>
          <w:rFonts w:asciiTheme="minorHAnsi" w:hAnsiTheme="minorHAnsi" w:cstheme="minorHAnsi"/>
          <w:sz w:val="16"/>
        </w:rPr>
        <w:t xml:space="preserve">, including how, when, and where tasks are performed.[8] But </w:t>
      </w:r>
      <w:r w:rsidRPr="00F83AAB">
        <w:rPr>
          <w:rFonts w:asciiTheme="minorHAnsi" w:hAnsiTheme="minorHAnsi" w:cstheme="minorHAnsi"/>
          <w:u w:val="single"/>
        </w:rPr>
        <w:t>this formulation presumes a visible manager</w:t>
      </w:r>
      <w:r w:rsidRPr="00F83AAB">
        <w:rPr>
          <w:rFonts w:asciiTheme="minorHAnsi" w:hAnsiTheme="minorHAnsi" w:cstheme="minorHAnsi"/>
          <w:sz w:val="16"/>
        </w:rPr>
        <w:t xml:space="preserve">, direct instructions, and linear hierarchies. In contrast, </w:t>
      </w:r>
      <w:r w:rsidRPr="00F83AAB">
        <w:rPr>
          <w:rFonts w:asciiTheme="minorHAnsi" w:hAnsiTheme="minorHAnsi" w:cstheme="minorHAnsi"/>
          <w:b/>
          <w:iCs/>
          <w:u w:val="single"/>
        </w:rPr>
        <w:t>gig platforms orchestrate labor through algorithms that regulate acceptance rates, deactivation risks, customer ratings, and payment incentives</w:t>
      </w:r>
      <w:r w:rsidRPr="00F83AAB">
        <w:rPr>
          <w:rFonts w:asciiTheme="minorHAnsi" w:hAnsiTheme="minorHAnsi" w:cstheme="minorHAnsi"/>
          <w:sz w:val="16"/>
        </w:rPr>
        <w:t xml:space="preserve">.[9] </w:t>
      </w:r>
      <w:r w:rsidRPr="00F83AAB">
        <w:rPr>
          <w:rFonts w:asciiTheme="minorHAnsi" w:hAnsiTheme="minorHAnsi" w:cstheme="minorHAnsi"/>
          <w:b/>
          <w:iCs/>
          <w:u w:val="single"/>
        </w:rPr>
        <w:t xml:space="preserve">Control </w:t>
      </w:r>
      <w:r w:rsidRPr="00F83AAB">
        <w:rPr>
          <w:rFonts w:asciiTheme="minorHAnsi" w:hAnsiTheme="minorHAnsi" w:cstheme="minorHAnsi"/>
          <w:sz w:val="16"/>
        </w:rPr>
        <w:t xml:space="preserve">has not disappeared – it </w:t>
      </w:r>
      <w:r w:rsidRPr="00F83AAB">
        <w:rPr>
          <w:rFonts w:asciiTheme="minorHAnsi" w:hAnsiTheme="minorHAnsi" w:cstheme="minorHAnsi"/>
          <w:b/>
          <w:iCs/>
          <w:u w:val="single"/>
        </w:rPr>
        <w:t>has been digitized and disguised</w:t>
      </w:r>
      <w:r w:rsidRPr="00F83AAB">
        <w:rPr>
          <w:rFonts w:asciiTheme="minorHAnsi" w:hAnsiTheme="minorHAnsi" w:cstheme="minorHAnsi"/>
          <w:sz w:val="16"/>
        </w:rPr>
        <w:t xml:space="preserve">.[10] Consider this: </w:t>
      </w:r>
      <w:r w:rsidRPr="00F83AAB">
        <w:rPr>
          <w:rFonts w:asciiTheme="minorHAnsi" w:hAnsiTheme="minorHAnsi" w:cstheme="minorHAnsi"/>
          <w:u w:val="single"/>
        </w:rPr>
        <w:t>an Uber driver who falls below a 4.6 rating can be automatically deactivated</w:t>
      </w:r>
      <w:r w:rsidRPr="00F83AAB">
        <w:rPr>
          <w:rFonts w:asciiTheme="minorHAnsi" w:hAnsiTheme="minorHAnsi" w:cstheme="minorHAnsi"/>
          <w:sz w:val="16"/>
        </w:rPr>
        <w:t xml:space="preserve">, regardless of effort, tenure, or explanation. </w:t>
      </w:r>
      <w:r w:rsidRPr="00F83AAB">
        <w:rPr>
          <w:rFonts w:asciiTheme="minorHAnsi" w:hAnsiTheme="minorHAnsi" w:cstheme="minorHAnsi"/>
          <w:u w:val="single"/>
        </w:rPr>
        <w:t>They cannot challenge the decision</w:t>
      </w:r>
      <w:r w:rsidRPr="00F83AAB">
        <w:rPr>
          <w:rFonts w:asciiTheme="minorHAnsi" w:hAnsiTheme="minorHAnsi" w:cstheme="minorHAnsi"/>
          <w:sz w:val="16"/>
        </w:rPr>
        <w:t xml:space="preserve"> meaningfully, nor see the algorithm’s reasoning. Far from signifying independence, </w:t>
      </w:r>
      <w:r w:rsidRPr="00F83AAB">
        <w:rPr>
          <w:rFonts w:asciiTheme="minorHAnsi" w:hAnsiTheme="minorHAnsi" w:cstheme="minorHAnsi"/>
          <w:b/>
          <w:iCs/>
          <w:highlight w:val="yellow"/>
          <w:u w:val="single"/>
        </w:rPr>
        <w:t xml:space="preserve">this </w:t>
      </w:r>
      <w:r w:rsidRPr="00F83AAB">
        <w:rPr>
          <w:rFonts w:asciiTheme="minorHAnsi" w:hAnsiTheme="minorHAnsi" w:cstheme="minorHAnsi"/>
          <w:b/>
          <w:iCs/>
          <w:u w:val="single"/>
        </w:rPr>
        <w:t xml:space="preserve">system </w:t>
      </w:r>
      <w:r w:rsidRPr="00F83AAB">
        <w:rPr>
          <w:rFonts w:asciiTheme="minorHAnsi" w:hAnsiTheme="minorHAnsi" w:cstheme="minorHAnsi"/>
          <w:b/>
          <w:iCs/>
          <w:highlight w:val="yellow"/>
          <w:u w:val="single"/>
        </w:rPr>
        <w:t>enforces automated subordination</w:t>
      </w:r>
      <w:r w:rsidRPr="00F83AAB">
        <w:rPr>
          <w:rFonts w:asciiTheme="minorHAnsi" w:hAnsiTheme="minorHAnsi" w:cstheme="minorHAnsi"/>
          <w:b/>
          <w:iCs/>
          <w:u w:val="single"/>
        </w:rPr>
        <w:t xml:space="preserve"> behind a façade of flexibility</w:t>
      </w:r>
      <w:r w:rsidRPr="00F83AAB">
        <w:rPr>
          <w:rFonts w:asciiTheme="minorHAnsi" w:hAnsiTheme="minorHAnsi" w:cstheme="minorHAnsi"/>
          <w:sz w:val="16"/>
        </w:rPr>
        <w:t xml:space="preserve">. </w:t>
      </w:r>
      <w:r w:rsidRPr="00F83AAB">
        <w:rPr>
          <w:rFonts w:asciiTheme="minorHAnsi" w:hAnsiTheme="minorHAnsi" w:cstheme="minorHAnsi"/>
          <w:u w:val="single"/>
        </w:rPr>
        <w:t>The common law test</w:t>
      </w:r>
      <w:r w:rsidRPr="00F83AAB">
        <w:rPr>
          <w:rFonts w:asciiTheme="minorHAnsi" w:hAnsiTheme="minorHAnsi" w:cstheme="minorHAnsi"/>
          <w:sz w:val="16"/>
        </w:rPr>
        <w:t xml:space="preserve">, in its current form, </w:t>
      </w:r>
      <w:r w:rsidRPr="00F83AAB">
        <w:rPr>
          <w:rFonts w:asciiTheme="minorHAnsi" w:hAnsiTheme="minorHAnsi" w:cstheme="minorHAnsi"/>
          <w:u w:val="single"/>
        </w:rPr>
        <w:t>lacks the tools to decode this new modality of control</w:t>
      </w:r>
      <w:r w:rsidRPr="00F83AAB">
        <w:rPr>
          <w:rFonts w:asciiTheme="minorHAnsi" w:hAnsiTheme="minorHAnsi" w:cstheme="minorHAnsi"/>
          <w:sz w:val="16"/>
        </w:rPr>
        <w:t xml:space="preserve">. </w:t>
      </w:r>
      <w:r w:rsidRPr="00F83AAB">
        <w:rPr>
          <w:rFonts w:asciiTheme="minorHAnsi" w:hAnsiTheme="minorHAnsi" w:cstheme="minorHAnsi"/>
          <w:u w:val="single"/>
        </w:rPr>
        <w:t>The economic realities test</w:t>
      </w:r>
      <w:r w:rsidRPr="00F83AAB">
        <w:rPr>
          <w:rFonts w:asciiTheme="minorHAnsi" w:hAnsiTheme="minorHAnsi" w:cstheme="minorHAnsi"/>
          <w:sz w:val="16"/>
        </w:rPr>
        <w:t xml:space="preserve">, developed under the Fair Labor Standards Act, purports to shift focus from formal control to dependency.[11] It </w:t>
      </w:r>
      <w:r w:rsidRPr="00F83AAB">
        <w:rPr>
          <w:rFonts w:asciiTheme="minorHAnsi" w:hAnsiTheme="minorHAnsi" w:cstheme="minorHAnsi"/>
          <w:u w:val="single"/>
        </w:rPr>
        <w:t>asks whether the worker is economically reliant on the hiring entity for livelihood</w:t>
      </w:r>
      <w:r w:rsidRPr="00F83AAB">
        <w:rPr>
          <w:rFonts w:asciiTheme="minorHAnsi" w:hAnsiTheme="minorHAnsi" w:cstheme="minorHAnsi"/>
          <w:sz w:val="16"/>
        </w:rPr>
        <w:t xml:space="preserve">, a concept meant to protect those with weak bargaining positions. In theory, this approach captures structural inequality. In practice, it falters. </w:t>
      </w:r>
      <w:r w:rsidRPr="00F83AAB">
        <w:rPr>
          <w:rFonts w:asciiTheme="minorHAnsi" w:hAnsiTheme="minorHAnsi" w:cstheme="minorHAnsi"/>
          <w:u w:val="single"/>
        </w:rPr>
        <w:t>Gig workers</w:t>
      </w:r>
      <w:r w:rsidRPr="00F83AAB">
        <w:rPr>
          <w:rFonts w:asciiTheme="minorHAnsi" w:hAnsiTheme="minorHAnsi" w:cstheme="minorHAnsi"/>
          <w:sz w:val="16"/>
        </w:rPr>
        <w:t xml:space="preserve"> may </w:t>
      </w:r>
      <w:r w:rsidRPr="00F83AAB">
        <w:rPr>
          <w:rFonts w:asciiTheme="minorHAnsi" w:hAnsiTheme="minorHAnsi" w:cstheme="minorHAnsi"/>
          <w:u w:val="single"/>
        </w:rPr>
        <w:t>appear independent</w:t>
      </w:r>
      <w:r w:rsidRPr="00F83AAB">
        <w:rPr>
          <w:rFonts w:asciiTheme="minorHAnsi" w:hAnsiTheme="minorHAnsi" w:cstheme="minorHAnsi"/>
          <w:sz w:val="16"/>
        </w:rPr>
        <w:t xml:space="preserve">, juggling multiple platforms, </w:t>
      </w:r>
      <w:r w:rsidRPr="00F83AAB">
        <w:rPr>
          <w:rFonts w:asciiTheme="minorHAnsi" w:hAnsiTheme="minorHAnsi" w:cstheme="minorHAnsi"/>
          <w:b/>
          <w:iCs/>
          <w:u w:val="single"/>
        </w:rPr>
        <w:t>yet their economic choices are constrained by dynamic pricing systems, opaque commission structures, and unilateral fare adjustments</w:t>
      </w:r>
      <w:r w:rsidRPr="00F83AAB">
        <w:rPr>
          <w:rFonts w:asciiTheme="minorHAnsi" w:hAnsiTheme="minorHAnsi" w:cstheme="minorHAnsi"/>
          <w:sz w:val="16"/>
        </w:rPr>
        <w:t xml:space="preserve">.[12] </w:t>
      </w:r>
      <w:r w:rsidRPr="00F83AAB">
        <w:rPr>
          <w:rFonts w:asciiTheme="minorHAnsi" w:hAnsiTheme="minorHAnsi" w:cstheme="minorHAnsi"/>
          <w:u w:val="single"/>
        </w:rPr>
        <w:t>Platforms set the rules, and workers absorb the risks</w:t>
      </w:r>
      <w:r w:rsidRPr="00F83AAB">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F83AAB">
        <w:rPr>
          <w:rFonts w:asciiTheme="minorHAnsi" w:hAnsiTheme="minorHAnsi" w:cstheme="minorHAnsi"/>
          <w:u w:val="single"/>
        </w:rPr>
        <w:t>Gig workers may own their tools, choose their hours</w:t>
      </w:r>
      <w:r w:rsidRPr="00F83AAB">
        <w:rPr>
          <w:rFonts w:asciiTheme="minorHAnsi" w:hAnsiTheme="minorHAnsi" w:cstheme="minorHAnsi"/>
          <w:sz w:val="16"/>
        </w:rPr>
        <w:t xml:space="preserve">, and receive no training – </w:t>
      </w:r>
      <w:r w:rsidRPr="00F83AAB">
        <w:rPr>
          <w:rFonts w:asciiTheme="minorHAnsi" w:hAnsiTheme="minorHAnsi" w:cstheme="minorHAnsi"/>
          <w:u w:val="single"/>
        </w:rPr>
        <w:t>yet their access to jobs, clients, and income remains tethered to platform architecture</w:t>
      </w:r>
      <w:r w:rsidRPr="00F83AAB">
        <w:rPr>
          <w:rFonts w:asciiTheme="minorHAnsi" w:hAnsiTheme="minorHAnsi" w:cstheme="minorHAnsi"/>
          <w:sz w:val="16"/>
        </w:rPr>
        <w:t xml:space="preserve">.[16] On Airtasker,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F83AAB">
        <w:rPr>
          <w:rFonts w:asciiTheme="minorHAnsi" w:hAnsiTheme="minorHAnsi" w:cstheme="minorHAnsi"/>
          <w:b/>
          <w:iCs/>
          <w:u w:val="single"/>
        </w:rPr>
        <w:t>Platforms</w:t>
      </w:r>
      <w:r w:rsidRPr="00F83AAB">
        <w:rPr>
          <w:rFonts w:asciiTheme="minorHAnsi" w:hAnsiTheme="minorHAnsi" w:cstheme="minorHAnsi"/>
          <w:b/>
          <w:iCs/>
          <w:highlight w:val="yellow"/>
          <w:u w:val="single"/>
        </w:rPr>
        <w:t xml:space="preserve"> fragment responsibility</w:t>
      </w:r>
      <w:r w:rsidRPr="00F83AAB">
        <w:rPr>
          <w:rFonts w:asciiTheme="minorHAnsi" w:hAnsiTheme="minorHAnsi" w:cstheme="minorHAnsi"/>
          <w:b/>
          <w:iCs/>
          <w:u w:val="single"/>
        </w:rPr>
        <w:t xml:space="preserve"> by pushing labor into a network of nominally independent actors, </w:t>
      </w:r>
      <w:r w:rsidRPr="00F83AAB">
        <w:rPr>
          <w:rFonts w:asciiTheme="minorHAnsi" w:hAnsiTheme="minorHAnsi" w:cstheme="minorHAnsi"/>
          <w:b/>
          <w:iCs/>
          <w:highlight w:val="yellow"/>
          <w:u w:val="single"/>
        </w:rPr>
        <w:t>yet retain command</w:t>
      </w:r>
      <w:r w:rsidRPr="00F83AAB">
        <w:rPr>
          <w:rFonts w:asciiTheme="minorHAnsi" w:hAnsiTheme="minorHAnsi" w:cstheme="minorHAnsi"/>
          <w:b/>
          <w:iCs/>
          <w:u w:val="single"/>
        </w:rPr>
        <w:t xml:space="preserve"> through surveillance, pricing, and workflow design</w:t>
      </w:r>
      <w:r w:rsidRPr="00F83AAB">
        <w:rPr>
          <w:rFonts w:asciiTheme="minorHAnsi" w:hAnsiTheme="minorHAnsi" w:cstheme="minorHAnsi"/>
          <w:sz w:val="16"/>
        </w:rPr>
        <w:t xml:space="preserve">.[20] </w:t>
      </w:r>
      <w:r w:rsidRPr="00F83AAB">
        <w:rPr>
          <w:rFonts w:asciiTheme="minorHAnsi" w:hAnsiTheme="minorHAnsi" w:cstheme="minorHAnsi"/>
          <w:b/>
          <w:iCs/>
          <w:highlight w:val="yellow"/>
          <w:u w:val="single"/>
        </w:rPr>
        <w:t>The legal façade is</w:t>
      </w:r>
      <w:r w:rsidRPr="00F83AAB">
        <w:rPr>
          <w:rFonts w:asciiTheme="minorHAnsi" w:hAnsiTheme="minorHAnsi" w:cstheme="minorHAnsi"/>
          <w:b/>
          <w:iCs/>
          <w:u w:val="single"/>
        </w:rPr>
        <w:t xml:space="preserve"> one of </w:t>
      </w:r>
      <w:r w:rsidRPr="00F83AAB">
        <w:rPr>
          <w:rFonts w:asciiTheme="minorHAnsi" w:hAnsiTheme="minorHAnsi" w:cstheme="minorHAnsi"/>
          <w:b/>
          <w:iCs/>
          <w:highlight w:val="yellow"/>
          <w:u w:val="single"/>
        </w:rPr>
        <w:t>decentralization; the economic reality is command without consequence</w:t>
      </w:r>
      <w:r w:rsidRPr="00F83AAB">
        <w:rPr>
          <w:rFonts w:asciiTheme="minorHAnsi" w:hAnsiTheme="minorHAnsi" w:cstheme="minorHAnsi"/>
          <w:sz w:val="16"/>
        </w:rPr>
        <w:t xml:space="preserve">.[21] </w:t>
      </w:r>
      <w:r w:rsidRPr="00F83AAB">
        <w:rPr>
          <w:rFonts w:asciiTheme="minorHAnsi" w:hAnsiTheme="minorHAnsi" w:cstheme="minorHAnsi"/>
          <w:u w:val="single"/>
        </w:rPr>
        <w:t>These legal tests</w:t>
      </w:r>
      <w:r w:rsidRPr="00F83AAB">
        <w:rPr>
          <w:rFonts w:asciiTheme="minorHAnsi" w:hAnsiTheme="minorHAnsi" w:cstheme="minorHAnsi"/>
          <w:sz w:val="16"/>
        </w:rPr>
        <w:t xml:space="preserve"> – common law, statutory, regulatory – </w:t>
      </w:r>
      <w:r w:rsidRPr="00F83AAB">
        <w:rPr>
          <w:rFonts w:asciiTheme="minorHAnsi" w:hAnsiTheme="minorHAnsi" w:cstheme="minorHAnsi"/>
          <w:u w:val="single"/>
        </w:rPr>
        <w:t>fail</w:t>
      </w:r>
      <w:r w:rsidRPr="00F83AAB">
        <w:rPr>
          <w:rFonts w:asciiTheme="minorHAnsi" w:hAnsiTheme="minorHAnsi" w:cstheme="minorHAnsi"/>
          <w:sz w:val="16"/>
        </w:rPr>
        <w:t xml:space="preserve"> not </w:t>
      </w:r>
      <w:r w:rsidRPr="00F83AAB">
        <w:rPr>
          <w:rFonts w:asciiTheme="minorHAnsi" w:hAnsiTheme="minorHAnsi" w:cstheme="minorHAnsi"/>
          <w:u w:val="single"/>
        </w:rPr>
        <w:t>because</w:t>
      </w:r>
      <w:r w:rsidRPr="00F83AAB">
        <w:rPr>
          <w:rFonts w:asciiTheme="minorHAnsi" w:hAnsiTheme="minorHAnsi" w:cstheme="minorHAnsi"/>
          <w:sz w:val="16"/>
        </w:rPr>
        <w:t xml:space="preserve"> they are poorly reasoned but because </w:t>
      </w:r>
      <w:r w:rsidRPr="00F83AAB">
        <w:rPr>
          <w:rFonts w:asciiTheme="minorHAnsi" w:hAnsiTheme="minorHAnsi" w:cstheme="minorHAnsi"/>
          <w:u w:val="single"/>
        </w:rPr>
        <w:t>they were calibrated for an economic system that no longer exists</w:t>
      </w:r>
      <w:r w:rsidRPr="00F83AAB">
        <w:rPr>
          <w:rFonts w:asciiTheme="minorHAnsi" w:hAnsiTheme="minorHAnsi" w:cstheme="minorHAnsi"/>
          <w:sz w:val="16"/>
        </w:rPr>
        <w:t xml:space="preserve">.[22] When these legal tests were crafted, control was physical, integration was vertical, and the employer was visible.[23] </w:t>
      </w:r>
      <w:r w:rsidRPr="00F83AAB">
        <w:rPr>
          <w:rFonts w:asciiTheme="minorHAnsi" w:hAnsiTheme="minorHAnsi" w:cstheme="minorHAnsi"/>
          <w:b/>
          <w:iCs/>
          <w:u w:val="single"/>
        </w:rPr>
        <w:t>Today, control is algorithmic, integration is networked, and the employer is concealed behind platform interfaces</w:t>
      </w:r>
      <w:r w:rsidRPr="00F83AAB">
        <w:rPr>
          <w:rFonts w:asciiTheme="minorHAnsi" w:hAnsiTheme="minorHAnsi" w:cstheme="minorHAnsi"/>
          <w:sz w:val="16"/>
        </w:rPr>
        <w:t xml:space="preserve">.[24] Doctrinal inertia has created a regime where classification lags decades behind technology, leaving millions in legal limbo. </w:t>
      </w:r>
      <w:r w:rsidRPr="00F83AAB">
        <w:rPr>
          <w:rFonts w:asciiTheme="minorHAnsi" w:hAnsiTheme="minorHAnsi" w:cstheme="minorHAnsi"/>
          <w:u w:val="single"/>
        </w:rPr>
        <w:t>The path forward demands more than doctrinal adjustment; it requires a jurisprudential reckoning with the very categories of labor law.</w:t>
      </w:r>
    </w:p>
    <w:p w14:paraId="2E3C0898" w14:textId="77777777" w:rsidR="00812714" w:rsidRPr="00F83AAB" w:rsidRDefault="00812714" w:rsidP="00812714">
      <w:pPr>
        <w:rPr>
          <w:rFonts w:asciiTheme="minorHAnsi" w:hAnsiTheme="minorHAnsi" w:cstheme="minorHAnsi"/>
        </w:rPr>
      </w:pPr>
    </w:p>
    <w:p w14:paraId="7EA3AE29" w14:textId="77777777" w:rsidR="00812714" w:rsidRPr="00F83AAB" w:rsidRDefault="00812714" w:rsidP="00812714">
      <w:pPr>
        <w:pStyle w:val="Heading4"/>
        <w:spacing w:before="0"/>
        <w:rPr>
          <w:rFonts w:asciiTheme="minorHAnsi" w:hAnsiTheme="minorHAnsi" w:cstheme="minorHAnsi"/>
        </w:rPr>
      </w:pPr>
      <w:r w:rsidRPr="00F83AAB">
        <w:rPr>
          <w:rFonts w:asciiTheme="minorHAnsi" w:hAnsiTheme="minorHAnsi" w:cstheme="minorHAnsi"/>
        </w:rPr>
        <w:t>Without worker power, AI accelerates corporate control and inequality — undermining democracy and entrenching authoritarian tech governance.</w:t>
      </w:r>
    </w:p>
    <w:p w14:paraId="685D4B6F" w14:textId="77777777" w:rsidR="00812714" w:rsidRPr="00F83AAB" w:rsidRDefault="00812714" w:rsidP="00812714">
      <w:pPr>
        <w:rPr>
          <w:rFonts w:asciiTheme="minorHAnsi" w:hAnsiTheme="minorHAnsi" w:cstheme="minorHAnsi"/>
        </w:rPr>
      </w:pPr>
      <w:r w:rsidRPr="00F83AAB">
        <w:rPr>
          <w:rFonts w:asciiTheme="minorHAnsi" w:hAnsiTheme="minorHAnsi" w:cstheme="minorHAnsi"/>
        </w:rPr>
        <w:t xml:space="preserve">John </w:t>
      </w:r>
      <w:r w:rsidRPr="00F83AAB">
        <w:rPr>
          <w:rStyle w:val="Style13ptBold"/>
          <w:rFonts w:asciiTheme="minorHAnsi" w:hAnsiTheme="minorHAnsi" w:cstheme="minorHAnsi"/>
        </w:rPr>
        <w:t>Cassidy</w:t>
      </w:r>
      <w:r w:rsidRPr="00F83AAB">
        <w:rPr>
          <w:rFonts w:asciiTheme="minorHAnsi" w:hAnsiTheme="minorHAnsi" w:cstheme="minorHAnsi"/>
        </w:rPr>
        <w:t xml:space="preserve"> </w:t>
      </w:r>
      <w:r w:rsidRPr="00F83AAB">
        <w:rPr>
          <w:rStyle w:val="Style13ptBold"/>
          <w:rFonts w:asciiTheme="minorHAnsi" w:hAnsiTheme="minorHAnsi" w:cstheme="minorHAnsi"/>
        </w:rPr>
        <w:t>25</w:t>
      </w:r>
      <w:r w:rsidRPr="00F83AAB">
        <w:rPr>
          <w:rFonts w:asciiTheme="minorHAnsi" w:hAnsiTheme="minorHAnsi" w:cstheme="minorHAnsi"/>
        </w:rPr>
        <w:t xml:space="preserve">, Staff Writer at The New Yorker, Author of "How Markets Fail" and "Dot.Con", Degrees from Oxford, Columbia, and New York Universities, "How to Survive the A.I. Revolution," The New Yorker, 04/14/2025, </w:t>
      </w:r>
      <w:hyperlink r:id="rId9" w:history="1">
        <w:r w:rsidRPr="00F83AAB">
          <w:rPr>
            <w:rStyle w:val="Hyperlink"/>
            <w:rFonts w:asciiTheme="minorHAnsi" w:hAnsiTheme="minorHAnsi" w:cstheme="minorHAnsi"/>
          </w:rPr>
          <w:t>https://www.newyorker.com/magazine/2025/04/21/how-to-survive-the-ai-revolution</w:t>
        </w:r>
      </w:hyperlink>
    </w:p>
    <w:p w14:paraId="5E23DAC8" w14:textId="77777777" w:rsidR="00812714" w:rsidRPr="00F83AAB" w:rsidRDefault="00812714" w:rsidP="00812714">
      <w:pPr>
        <w:rPr>
          <w:rFonts w:asciiTheme="minorHAnsi" w:hAnsiTheme="minorHAnsi" w:cstheme="minorHAnsi"/>
        </w:rPr>
      </w:pPr>
    </w:p>
    <w:p w14:paraId="208D155B" w14:textId="77777777" w:rsidR="00812714" w:rsidRPr="00F83AAB" w:rsidRDefault="00812714" w:rsidP="00812714">
      <w:pPr>
        <w:rPr>
          <w:rFonts w:asciiTheme="minorHAnsi" w:hAnsiTheme="minorHAnsi" w:cstheme="minorHAnsi"/>
          <w:sz w:val="16"/>
        </w:rPr>
      </w:pPr>
      <w:r w:rsidRPr="00F83AAB">
        <w:rPr>
          <w:rFonts w:asciiTheme="minorHAnsi" w:hAnsiTheme="minorHAnsi" w:cstheme="minorHAnsi"/>
          <w:sz w:val="16"/>
        </w:rPr>
        <w:t xml:space="preserve">As alarm about artificial intelligence has gone global, so has a fascination with the Luddites. The British podcast “The Ned Ludd Radio Hour” describes itself as “your weekly dose of tech skepticism, cynicism, and absurdism.” Kindred themes are explored in the podcast “This Machine Kills,” co-hosted by the social theorist Jathan Sadowski, whose new book, “The Mechanic and the Luddite,” argues that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highlight w:val="yellow"/>
        </w:rPr>
        <w:t>fetishization of A.I.</w:t>
      </w:r>
      <w:r w:rsidRPr="00F83AAB">
        <w:rPr>
          <w:rFonts w:asciiTheme="minorHAnsi" w:hAnsiTheme="minorHAnsi" w:cstheme="minorHAnsi"/>
          <w:sz w:val="16"/>
        </w:rPr>
        <w:t xml:space="preserve"> and other digital technologies </w:t>
      </w:r>
      <w:r w:rsidRPr="00F83AAB">
        <w:rPr>
          <w:rStyle w:val="StyleUnderline"/>
          <w:rFonts w:asciiTheme="minorHAnsi" w:hAnsiTheme="minorHAnsi" w:cstheme="minorHAnsi"/>
          <w:highlight w:val="yellow"/>
        </w:rPr>
        <w:t>obscures</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 xml:space="preserve">role in </w:t>
      </w:r>
      <w:r w:rsidRPr="00F83AAB">
        <w:rPr>
          <w:rStyle w:val="Emphasis"/>
          <w:rFonts w:asciiTheme="minorHAnsi" w:hAnsiTheme="minorHAnsi" w:cstheme="minorHAnsi"/>
          <w:highlight w:val="yellow"/>
        </w:rPr>
        <w:t>disciplining labor</w:t>
      </w:r>
      <w:r w:rsidRPr="00F83AAB">
        <w:rPr>
          <w:rStyle w:val="StyleUnderline"/>
          <w:rFonts w:asciiTheme="minorHAnsi" w:hAnsiTheme="minorHAnsi" w:cstheme="minorHAnsi"/>
          <w:highlight w:val="yellow"/>
        </w:rPr>
        <w:t xml:space="preserve"> and reinforcing a </w:t>
      </w:r>
      <w:r w:rsidRPr="00F83AAB">
        <w:rPr>
          <w:rStyle w:val="Emphasis"/>
          <w:rFonts w:asciiTheme="minorHAnsi" w:hAnsiTheme="minorHAnsi" w:cstheme="minorHAnsi"/>
          <w:highlight w:val="yellow"/>
        </w:rPr>
        <w:t>profit</w:t>
      </w:r>
      <w:r w:rsidRPr="00F83AAB">
        <w:rPr>
          <w:rStyle w:val="Emphasis"/>
          <w:rFonts w:asciiTheme="minorHAnsi" w:hAnsiTheme="minorHAnsi" w:cstheme="minorHAnsi"/>
        </w:rPr>
        <w:t xml:space="preserve">-driven </w:t>
      </w:r>
      <w:r w:rsidRPr="00F83AAB">
        <w:rPr>
          <w:rStyle w:val="Emphasis"/>
          <w:rFonts w:asciiTheme="minorHAnsi" w:hAnsiTheme="minorHAnsi" w:cstheme="minorHAnsi"/>
          <w:highlight w:val="yellow"/>
        </w:rPr>
        <w:t>system</w:t>
      </w:r>
      <w:r w:rsidRPr="00F83AAB">
        <w:rPr>
          <w:rFonts w:asciiTheme="minorHAnsi" w:hAnsiTheme="minorHAnsi" w:cstheme="minorHAnsi"/>
          <w:sz w:val="16"/>
        </w:rPr>
        <w:t>. “Luddites want technology—the future—to work for all of us,” he told the Guardian.</w:t>
      </w:r>
      <w:r w:rsidRPr="00F83AAB">
        <w:rPr>
          <w:rFonts w:asciiTheme="minorHAnsi" w:hAnsiTheme="minorHAnsi" w:cstheme="minorHAnsi"/>
        </w:rPr>
        <w:t xml:space="preserve"> </w:t>
      </w:r>
      <w:r w:rsidRPr="00F83AAB">
        <w:rPr>
          <w:rFonts w:asciiTheme="minorHAnsi" w:hAnsiTheme="minorHAnsi" w:cstheme="minorHAnsi"/>
          <w:sz w:val="16"/>
        </w:rPr>
        <w:t>The technology journalist Brian Merchant makes a similar case in “Blood in the Machine: The Origins of the Rebellion Against Big Tech” (2023). Blending a vivid account of the original Luddites with an indictment of contemporary tech giants like Amazon and Uber, Merchant portrays the current wave of automation as part of a centuries-long struggle over labor and power. “</w:t>
      </w:r>
      <w:r w:rsidRPr="00F83AAB">
        <w:rPr>
          <w:rStyle w:val="StyleUnderline"/>
          <w:rFonts w:asciiTheme="minorHAnsi" w:hAnsiTheme="minorHAnsi" w:cstheme="minorHAnsi"/>
        </w:rPr>
        <w:t>Working people are staring down</w:t>
      </w:r>
      <w:r w:rsidRPr="00F83AAB">
        <w:rPr>
          <w:rFonts w:asciiTheme="minorHAnsi" w:hAnsiTheme="minorHAnsi" w:cstheme="minorHAnsi"/>
          <w:sz w:val="16"/>
        </w:rPr>
        <w:t xml:space="preserve"> entrepreneurs, </w:t>
      </w:r>
      <w:r w:rsidRPr="00F83AAB">
        <w:rPr>
          <w:rStyle w:val="Emphasis"/>
          <w:rFonts w:asciiTheme="minorHAnsi" w:hAnsiTheme="minorHAnsi" w:cstheme="minorHAnsi"/>
        </w:rPr>
        <w:t>tech monopolies</w:t>
      </w:r>
      <w:r w:rsidRPr="00F83AAB">
        <w:rPr>
          <w:rFonts w:asciiTheme="minorHAnsi" w:hAnsiTheme="minorHAnsi" w:cstheme="minorHAnsi"/>
          <w:sz w:val="16"/>
        </w:rPr>
        <w:t xml:space="preserve">, and venture capital firms </w:t>
      </w:r>
      <w:r w:rsidRPr="00F83AAB">
        <w:rPr>
          <w:rStyle w:val="StyleUnderline"/>
          <w:rFonts w:asciiTheme="minorHAnsi" w:hAnsiTheme="minorHAnsi" w:cstheme="minorHAnsi"/>
        </w:rPr>
        <w:t xml:space="preserve">that are hunting for </w:t>
      </w:r>
      <w:r w:rsidRPr="00F83AAB">
        <w:rPr>
          <w:rStyle w:val="Emphasis"/>
          <w:rFonts w:asciiTheme="minorHAnsi" w:hAnsiTheme="minorHAnsi" w:cstheme="minorHAnsi"/>
        </w:rPr>
        <w:t>new forms of labor-saving tech</w:t>
      </w:r>
      <w:r w:rsidRPr="00F83AAB">
        <w:rPr>
          <w:rFonts w:asciiTheme="minorHAnsi" w:hAnsiTheme="minorHAnsi" w:cstheme="minorHAnsi"/>
          <w:sz w:val="16"/>
        </w:rPr>
        <w:t>—</w:t>
      </w:r>
      <w:r w:rsidRPr="00F83AAB">
        <w:rPr>
          <w:rStyle w:val="StyleUnderline"/>
          <w:rFonts w:asciiTheme="minorHAnsi" w:hAnsiTheme="minorHAnsi" w:cstheme="minorHAnsi"/>
        </w:rPr>
        <w:t>be it AI</w:t>
      </w:r>
      <w:r w:rsidRPr="00F83AAB">
        <w:rPr>
          <w:rFonts w:asciiTheme="minorHAnsi" w:hAnsiTheme="minorHAnsi" w:cstheme="minorHAnsi"/>
          <w:sz w:val="16"/>
        </w:rPr>
        <w:t>, robotics, or software automation—</w:t>
      </w:r>
      <w:r w:rsidRPr="00F83AAB">
        <w:rPr>
          <w:rStyle w:val="StyleUnderline"/>
          <w:rFonts w:asciiTheme="minorHAnsi" w:hAnsiTheme="minorHAnsi" w:cstheme="minorHAnsi"/>
        </w:rPr>
        <w:t>to replace them</w:t>
      </w:r>
      <w:r w:rsidRPr="00F83AAB">
        <w:rPr>
          <w:rFonts w:asciiTheme="minorHAnsi" w:hAnsiTheme="minorHAnsi" w:cstheme="minorHAnsi"/>
          <w:sz w:val="16"/>
        </w:rPr>
        <w:t>,” Merchant writes. “</w:t>
      </w:r>
      <w:r w:rsidRPr="00F83AAB">
        <w:rPr>
          <w:rStyle w:val="StyleUnderline"/>
          <w:rFonts w:asciiTheme="minorHAnsi" w:hAnsiTheme="minorHAnsi" w:cstheme="minorHAnsi"/>
        </w:rPr>
        <w:t>They are</w:t>
      </w:r>
      <w:r w:rsidRPr="00F83AAB">
        <w:rPr>
          <w:rFonts w:asciiTheme="minorHAnsi" w:hAnsiTheme="minorHAnsi" w:cstheme="minorHAnsi"/>
          <w:sz w:val="16"/>
        </w:rPr>
        <w:t xml:space="preserve"> again </w:t>
      </w:r>
      <w:r w:rsidRPr="00F83AAB">
        <w:rPr>
          <w:rStyle w:val="StyleUnderline"/>
          <w:rFonts w:asciiTheme="minorHAnsi" w:hAnsiTheme="minorHAnsi" w:cstheme="minorHAnsi"/>
        </w:rPr>
        <w:t xml:space="preserve">faced with </w:t>
      </w:r>
      <w:r w:rsidRPr="00F83AAB">
        <w:rPr>
          <w:rStyle w:val="Emphasis"/>
          <w:rFonts w:asciiTheme="minorHAnsi" w:hAnsiTheme="minorHAnsi" w:cstheme="minorHAnsi"/>
        </w:rPr>
        <w:t>losing their jobs</w:t>
      </w:r>
      <w:r w:rsidRPr="00F83AAB">
        <w:rPr>
          <w:rStyle w:val="StyleUnderline"/>
          <w:rFonts w:asciiTheme="minorHAnsi" w:hAnsiTheme="minorHAnsi" w:cstheme="minorHAnsi"/>
        </w:rPr>
        <w:t xml:space="preserve"> to the machine</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highlight w:val="yellow"/>
        </w:rPr>
        <w:t>Warnings about A.I.’s impact</w:t>
      </w:r>
      <w:r w:rsidRPr="00F83AAB">
        <w:rPr>
          <w:rStyle w:val="StyleUnderline"/>
          <w:rFonts w:asciiTheme="minorHAnsi" w:hAnsiTheme="minorHAnsi" w:cstheme="minorHAnsi"/>
        </w:rPr>
        <w:t xml:space="preserve"> on employment </w:t>
      </w:r>
      <w:r w:rsidRPr="00F83AAB">
        <w:rPr>
          <w:rStyle w:val="StyleUnderline"/>
          <w:rFonts w:asciiTheme="minorHAnsi" w:hAnsiTheme="minorHAnsi" w:cstheme="minorHAnsi"/>
          <w:highlight w:val="yellow"/>
        </w:rPr>
        <w:t xml:space="preserve">have been amplified by studies predicting </w:t>
      </w:r>
      <w:r w:rsidRPr="00F83AAB">
        <w:rPr>
          <w:rStyle w:val="Emphasis"/>
          <w:rFonts w:asciiTheme="minorHAnsi" w:hAnsiTheme="minorHAnsi" w:cstheme="minorHAnsi"/>
          <w:highlight w:val="yellow"/>
        </w:rPr>
        <w:t>mass</w:t>
      </w:r>
      <w:r w:rsidRPr="00F83AAB">
        <w:rPr>
          <w:rStyle w:val="Emphasis"/>
          <w:rFonts w:asciiTheme="minorHAnsi" w:hAnsiTheme="minorHAnsi" w:cstheme="minorHAnsi"/>
        </w:rPr>
        <w:t xml:space="preserve"> job </w:t>
      </w:r>
      <w:r w:rsidRPr="00F83AAB">
        <w:rPr>
          <w:rStyle w:val="Emphasis"/>
          <w:rFonts w:asciiTheme="minorHAnsi" w:hAnsiTheme="minorHAnsi" w:cstheme="minorHAnsi"/>
          <w:highlight w:val="yellow"/>
        </w:rPr>
        <w:t>displacement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including in </w:t>
      </w:r>
      <w:r w:rsidRPr="00F83AAB">
        <w:rPr>
          <w:rStyle w:val="Emphasis"/>
          <w:rFonts w:asciiTheme="minorHAnsi" w:hAnsiTheme="minorHAnsi" w:cstheme="minorHAnsi"/>
        </w:rPr>
        <w:t>white-collar fields</w:t>
      </w:r>
      <w:r w:rsidRPr="00F83AAB">
        <w:rPr>
          <w:rStyle w:val="StyleUnderline"/>
          <w:rFonts w:asciiTheme="minorHAnsi" w:hAnsiTheme="minorHAnsi" w:cstheme="minorHAnsi"/>
        </w:rPr>
        <w:t xml:space="preserve"> once thought immune to automation</w:t>
      </w:r>
      <w:r w:rsidRPr="00F83AAB">
        <w:rPr>
          <w:rFonts w:asciiTheme="minorHAnsi" w:hAnsiTheme="minorHAnsi" w:cstheme="minorHAnsi"/>
          <w:sz w:val="16"/>
        </w:rPr>
        <w:t xml:space="preserve">. </w:t>
      </w:r>
      <w:r w:rsidRPr="00F83AAB">
        <w:rPr>
          <w:rStyle w:val="StyleUnderline"/>
          <w:rFonts w:asciiTheme="minorHAnsi" w:hAnsiTheme="minorHAnsi" w:cstheme="minorHAnsi"/>
        </w:rPr>
        <w:t>A widely cited McKinsey report</w:t>
      </w:r>
      <w:r w:rsidRPr="00F83AAB">
        <w:rPr>
          <w:rFonts w:asciiTheme="minorHAnsi" w:hAnsiTheme="minorHAnsi" w:cstheme="minorHAnsi"/>
          <w:sz w:val="16"/>
        </w:rPr>
        <w:t xml:space="preserve">, updated in 2024, </w:t>
      </w:r>
      <w:r w:rsidRPr="00F83AAB">
        <w:rPr>
          <w:rStyle w:val="StyleUnderline"/>
          <w:rFonts w:asciiTheme="minorHAnsi" w:hAnsiTheme="minorHAnsi" w:cstheme="minorHAnsi"/>
        </w:rPr>
        <w:t>estimates</w:t>
      </w:r>
      <w:r w:rsidRPr="00F83AAB">
        <w:rPr>
          <w:rFonts w:asciiTheme="minorHAnsi" w:hAnsiTheme="minorHAnsi" w:cstheme="minorHAnsi"/>
          <w:sz w:val="16"/>
        </w:rPr>
        <w:t xml:space="preserve"> that technologies like generative </w:t>
      </w:r>
      <w:r w:rsidRPr="00F83AAB">
        <w:rPr>
          <w:rStyle w:val="StyleUnderline"/>
          <w:rFonts w:asciiTheme="minorHAnsi" w:hAnsiTheme="minorHAnsi" w:cstheme="minorHAnsi"/>
          <w:highlight w:val="yellow"/>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have the potential to </w:t>
      </w:r>
      <w:r w:rsidRPr="00F83AAB">
        <w:rPr>
          <w:rStyle w:val="Emphasis"/>
          <w:rFonts w:asciiTheme="minorHAnsi" w:hAnsiTheme="minorHAnsi" w:cstheme="minorHAnsi"/>
          <w:highlight w:val="yellow"/>
        </w:rPr>
        <w:t>automate</w:t>
      </w:r>
      <w:r w:rsidRPr="00F83AAB">
        <w:rPr>
          <w:rStyle w:val="Emphasis"/>
          <w:rFonts w:asciiTheme="minorHAnsi" w:hAnsiTheme="minorHAnsi" w:cstheme="minorHAnsi"/>
        </w:rPr>
        <w:t xml:space="preserve"> work activities</w:t>
      </w:r>
      <w:r w:rsidRPr="00F83AAB">
        <w:rPr>
          <w:rStyle w:val="StyleUnderline"/>
          <w:rFonts w:asciiTheme="minorHAnsi" w:hAnsiTheme="minorHAnsi" w:cstheme="minorHAnsi"/>
        </w:rPr>
        <w:t xml:space="preserve"> that absorb up to </w:t>
      </w:r>
      <w:r w:rsidRPr="00F83AAB">
        <w:rPr>
          <w:rStyle w:val="StyleUnderline"/>
          <w:rFonts w:asciiTheme="minorHAnsi" w:hAnsiTheme="minorHAnsi" w:cstheme="minorHAnsi"/>
          <w:highlight w:val="yellow"/>
        </w:rPr>
        <w:t>70 percent of employees’</w:t>
      </w:r>
      <w:r w:rsidRPr="00F83AAB">
        <w:rPr>
          <w:rStyle w:val="StyleUnderline"/>
          <w:rFonts w:asciiTheme="minorHAnsi" w:hAnsiTheme="minorHAnsi" w:cstheme="minorHAnsi"/>
        </w:rPr>
        <w:t xml:space="preserve"> time today</w:t>
      </w:r>
      <w:r w:rsidRPr="00F83AAB">
        <w:rPr>
          <w:rFonts w:asciiTheme="minorHAnsi" w:hAnsiTheme="minorHAnsi" w:cstheme="minorHAnsi"/>
          <w:sz w:val="16"/>
        </w:rPr>
        <w:t xml:space="preserve">.” </w:t>
      </w:r>
      <w:r w:rsidRPr="00F83AAB">
        <w:rPr>
          <w:rStyle w:val="StyleUnderline"/>
          <w:rFonts w:asciiTheme="minorHAnsi" w:hAnsiTheme="minorHAnsi" w:cstheme="minorHAnsi"/>
        </w:rPr>
        <w:t>An earlier</w:t>
      </w:r>
      <w:r w:rsidRPr="00F83AAB">
        <w:rPr>
          <w:rFonts w:asciiTheme="minorHAnsi" w:hAnsiTheme="minorHAnsi" w:cstheme="minorHAnsi"/>
          <w:sz w:val="16"/>
        </w:rPr>
        <w:t xml:space="preserve"> Goldman Sachs </w:t>
      </w:r>
      <w:r w:rsidRPr="00F83AAB">
        <w:rPr>
          <w:rStyle w:val="StyleUnderline"/>
          <w:rFonts w:asciiTheme="minorHAnsi" w:hAnsiTheme="minorHAnsi" w:cstheme="minorHAnsi"/>
        </w:rPr>
        <w:t>analysis projected</w:t>
      </w:r>
      <w:r w:rsidRPr="00F83AAB">
        <w:rPr>
          <w:rFonts w:asciiTheme="minorHAnsi" w:hAnsiTheme="minorHAnsi" w:cstheme="minorHAnsi"/>
          <w:sz w:val="16"/>
        </w:rPr>
        <w:t xml:space="preserve"> that </w:t>
      </w:r>
      <w:r w:rsidRPr="00F83AAB">
        <w:rPr>
          <w:rStyle w:val="StyleUnderline"/>
          <w:rFonts w:asciiTheme="minorHAnsi" w:hAnsiTheme="minorHAnsi" w:cstheme="minorHAnsi"/>
        </w:rPr>
        <w:t xml:space="preserve">generative </w:t>
      </w:r>
      <w:r w:rsidRPr="00F83AAB">
        <w:rPr>
          <w:rStyle w:val="StyleUnderline"/>
          <w:rFonts w:asciiTheme="minorHAnsi" w:hAnsiTheme="minorHAnsi" w:cstheme="minorHAnsi"/>
          <w:highlight w:val="yellow"/>
        </w:rPr>
        <w:t>A.I. could put</w:t>
      </w:r>
      <w:r w:rsidRPr="00F83AAB">
        <w:rPr>
          <w:rStyle w:val="StyleUnderline"/>
          <w:rFonts w:asciiTheme="minorHAnsi" w:hAnsiTheme="minorHAnsi" w:cstheme="minorHAnsi"/>
        </w:rPr>
        <w:t xml:space="preserve"> the equivalent of </w:t>
      </w:r>
      <w:r w:rsidRPr="00F83AAB">
        <w:rPr>
          <w:rStyle w:val="Emphasis"/>
          <w:rFonts w:asciiTheme="minorHAnsi" w:hAnsiTheme="minorHAnsi" w:cstheme="minorHAnsi"/>
          <w:highlight w:val="yellow"/>
        </w:rPr>
        <w:t>three hundred million</w:t>
      </w:r>
      <w:r w:rsidRPr="00F83AAB">
        <w:rPr>
          <w:rStyle w:val="Emphasis"/>
          <w:rFonts w:asciiTheme="minorHAnsi" w:hAnsiTheme="minorHAnsi" w:cstheme="minorHAnsi"/>
        </w:rPr>
        <w:t xml:space="preserve"> full-time </w:t>
      </w:r>
      <w:r w:rsidRPr="00F83AAB">
        <w:rPr>
          <w:rStyle w:val="Emphasis"/>
          <w:rFonts w:asciiTheme="minorHAnsi" w:hAnsiTheme="minorHAnsi" w:cstheme="minorHAnsi"/>
          <w:highlight w:val="yellow"/>
        </w:rPr>
        <w:t>jobs</w:t>
      </w:r>
      <w:r w:rsidRPr="00F83AAB">
        <w:rPr>
          <w:rStyle w:val="StyleUnderline"/>
          <w:rFonts w:asciiTheme="minorHAnsi" w:hAnsiTheme="minorHAnsi" w:cstheme="minorHAnsi"/>
          <w:highlight w:val="yellow"/>
        </w:rPr>
        <w:t xml:space="preserve"> at risk</w:t>
      </w:r>
      <w:r w:rsidRPr="00F83AAB">
        <w:rPr>
          <w:rStyle w:val="StyleUnderline"/>
          <w:rFonts w:asciiTheme="minorHAnsi" w:hAnsiTheme="minorHAnsi" w:cstheme="minorHAnsi"/>
        </w:rPr>
        <w:t xml:space="preserve"> worldwide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One profession already seeing </w:t>
      </w:r>
      <w:r w:rsidRPr="00F83AAB">
        <w:rPr>
          <w:rStyle w:val="Emphasis"/>
          <w:rFonts w:asciiTheme="minorHAnsi" w:hAnsiTheme="minorHAnsi" w:cstheme="minorHAnsi"/>
        </w:rPr>
        <w:t>steep losses</w:t>
      </w:r>
      <w:r w:rsidRPr="00F83AAB">
        <w:rPr>
          <w:rStyle w:val="StyleUnderline"/>
          <w:rFonts w:asciiTheme="minorHAnsi" w:hAnsiTheme="minorHAnsi" w:cstheme="minorHAnsi"/>
        </w:rPr>
        <w:t xml:space="preserve"> is </w:t>
      </w:r>
      <w:r w:rsidRPr="00F83AAB">
        <w:rPr>
          <w:rStyle w:val="Emphasis"/>
          <w:rFonts w:asciiTheme="minorHAnsi" w:hAnsiTheme="minorHAnsi" w:cstheme="minorHAnsi"/>
        </w:rPr>
        <w:t>computer programming</w:t>
      </w:r>
      <w:r w:rsidRPr="00F83AAB">
        <w:rPr>
          <w:rFonts w:asciiTheme="minorHAnsi" w:hAnsiTheme="minorHAnsi" w:cstheme="minorHAnsi"/>
          <w:sz w:val="16"/>
        </w:rPr>
        <w:t xml:space="preserve">, </w:t>
      </w:r>
      <w:r w:rsidRPr="00F83AAB">
        <w:rPr>
          <w:rStyle w:val="StyleUnderline"/>
          <w:rFonts w:asciiTheme="minorHAnsi" w:hAnsiTheme="minorHAnsi" w:cstheme="minorHAnsi"/>
        </w:rPr>
        <w:t>at which A.I. has proved especially adept</w:t>
      </w:r>
      <w:r w:rsidRPr="00F83AAB">
        <w:rPr>
          <w:rFonts w:asciiTheme="minorHAnsi" w:hAnsiTheme="minorHAnsi" w:cstheme="minorHAnsi"/>
          <w:sz w:val="16"/>
        </w:rPr>
        <w:t xml:space="preserve">; U.S.-government data indicate that </w:t>
      </w:r>
      <w:r w:rsidRPr="00F83AAB">
        <w:rPr>
          <w:rStyle w:val="StyleUnderline"/>
          <w:rFonts w:asciiTheme="minorHAnsi" w:hAnsiTheme="minorHAnsi" w:cstheme="minorHAnsi"/>
        </w:rPr>
        <w:t xml:space="preserve">more than a </w:t>
      </w:r>
      <w:r w:rsidRPr="00F83AAB">
        <w:rPr>
          <w:rStyle w:val="Emphasis"/>
          <w:rFonts w:asciiTheme="minorHAnsi" w:hAnsiTheme="minorHAnsi" w:cstheme="minorHAnsi"/>
        </w:rPr>
        <w:t>quarter</w:t>
      </w:r>
      <w:r w:rsidRPr="00F83AAB">
        <w:rPr>
          <w:rStyle w:val="StyleUnderline"/>
          <w:rFonts w:asciiTheme="minorHAnsi" w:hAnsiTheme="minorHAnsi" w:cstheme="minorHAnsi"/>
        </w:rPr>
        <w:t xml:space="preserve"> of all programming jobs have </w:t>
      </w:r>
      <w:r w:rsidRPr="00F83AAB">
        <w:rPr>
          <w:rStyle w:val="Emphasis"/>
          <w:rFonts w:asciiTheme="minorHAnsi" w:hAnsiTheme="minorHAnsi" w:cstheme="minorHAnsi"/>
        </w:rPr>
        <w:t>disappeared</w:t>
      </w:r>
      <w:r w:rsidRPr="00F83AAB">
        <w:rPr>
          <w:rStyle w:val="StyleUnderline"/>
          <w:rFonts w:asciiTheme="minorHAnsi" w:hAnsiTheme="minorHAnsi" w:cstheme="minorHAnsi"/>
        </w:rPr>
        <w:t xml:space="preserve"> in the past two years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For a time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standard economic view</w:t>
      </w:r>
      <w:r w:rsidRPr="00F83AAB">
        <w:rPr>
          <w:rStyle w:val="StyleUnderline"/>
          <w:rFonts w:asciiTheme="minorHAnsi" w:hAnsiTheme="minorHAnsi" w:cstheme="minorHAnsi"/>
        </w:rPr>
        <w:t xml:space="preserve"> of A.I. was more </w:t>
      </w:r>
      <w:r w:rsidRPr="00F83AAB">
        <w:rPr>
          <w:rStyle w:val="Emphasis"/>
          <w:rFonts w:asciiTheme="minorHAnsi" w:hAnsiTheme="minorHAnsi" w:cstheme="minorHAnsi"/>
        </w:rPr>
        <w:t>optimistic</w:t>
      </w:r>
      <w:r w:rsidRPr="00F83AAB">
        <w:rPr>
          <w:rFonts w:asciiTheme="minorHAnsi" w:hAnsiTheme="minorHAnsi" w:cstheme="minorHAnsi"/>
          <w:sz w:val="16"/>
        </w:rPr>
        <w:t xml:space="preserve">. </w:t>
      </w:r>
      <w:r w:rsidRPr="00F83AAB">
        <w:rPr>
          <w:rStyle w:val="StyleUnderline"/>
          <w:rFonts w:asciiTheme="minorHAnsi" w:hAnsiTheme="minorHAnsi" w:cstheme="minorHAnsi"/>
        </w:rPr>
        <w:t>Historically</w:t>
      </w:r>
      <w:r w:rsidRPr="00F83AAB">
        <w:rPr>
          <w:rFonts w:asciiTheme="minorHAnsi" w:hAnsiTheme="minorHAnsi" w:cstheme="minorHAnsi"/>
          <w:sz w:val="16"/>
        </w:rPr>
        <w:t xml:space="preserve">, </w:t>
      </w:r>
      <w:r w:rsidRPr="00F83AAB">
        <w:rPr>
          <w:rStyle w:val="StyleUnderline"/>
          <w:rFonts w:asciiTheme="minorHAnsi" w:hAnsiTheme="minorHAnsi" w:cstheme="minorHAnsi"/>
        </w:rPr>
        <w:t>economists have associated major technological breakthroughs</w:t>
      </w:r>
      <w:r w:rsidRPr="00F83AAB">
        <w:rPr>
          <w:rFonts w:asciiTheme="minorHAnsi" w:hAnsiTheme="minorHAnsi" w:cstheme="minorHAnsi"/>
          <w:sz w:val="16"/>
        </w:rPr>
        <w:t>—</w:t>
      </w:r>
      <w:r w:rsidRPr="00F83AAB">
        <w:rPr>
          <w:rStyle w:val="StyleUnderline"/>
          <w:rFonts w:asciiTheme="minorHAnsi" w:hAnsiTheme="minorHAnsi" w:cstheme="minorHAnsi"/>
        </w:rPr>
        <w:t>such as the steam engine and electrification</w:t>
      </w:r>
      <w:r w:rsidRPr="00F83AAB">
        <w:rPr>
          <w:rFonts w:asciiTheme="minorHAnsi" w:hAnsiTheme="minorHAnsi" w:cstheme="minorHAnsi"/>
          <w:sz w:val="16"/>
        </w:rPr>
        <w:t>—</w:t>
      </w:r>
      <w:r w:rsidRPr="00F83AAB">
        <w:rPr>
          <w:rStyle w:val="StyleUnderline"/>
          <w:rFonts w:asciiTheme="minorHAnsi" w:hAnsiTheme="minorHAnsi" w:cstheme="minorHAnsi"/>
        </w:rPr>
        <w:t xml:space="preserve">with </w:t>
      </w:r>
      <w:r w:rsidRPr="00F83AAB">
        <w:rPr>
          <w:rStyle w:val="Emphasis"/>
          <w:rFonts w:asciiTheme="minorHAnsi" w:hAnsiTheme="minorHAnsi" w:cstheme="minorHAnsi"/>
        </w:rPr>
        <w:t>productivity growth</w:t>
      </w:r>
      <w:r w:rsidRPr="00F83AAB">
        <w:rPr>
          <w:rStyle w:val="StyleUnderline"/>
          <w:rFonts w:asciiTheme="minorHAnsi" w:hAnsiTheme="minorHAnsi" w:cstheme="minorHAnsi"/>
        </w:rPr>
        <w:t xml:space="preserve"> that</w:t>
      </w:r>
      <w:r w:rsidRPr="00F83AAB">
        <w:rPr>
          <w:rFonts w:asciiTheme="minorHAnsi" w:hAnsiTheme="minorHAnsi" w:cstheme="minorHAnsi"/>
          <w:sz w:val="16"/>
        </w:rPr>
        <w:t xml:space="preserve">, in the long term, </w:t>
      </w:r>
      <w:r w:rsidRPr="00F83AAB">
        <w:rPr>
          <w:rStyle w:val="Emphasis"/>
          <w:rFonts w:asciiTheme="minorHAnsi" w:hAnsiTheme="minorHAnsi" w:cstheme="minorHAnsi"/>
        </w:rPr>
        <w:t>raises living standards</w:t>
      </w:r>
      <w:r w:rsidRPr="00F83AAB">
        <w:rPr>
          <w:rFonts w:asciiTheme="minorHAnsi" w:hAnsiTheme="minorHAnsi" w:cstheme="minorHAnsi"/>
          <w:sz w:val="16"/>
        </w:rPr>
        <w:t>. In “The Second Machine Age” (2014), the M.I.T. economists Erik Brynjolfsson and Andrew McAfee argued that A.I. and robotics could play a role akin to that of the steam engine: “</w:t>
      </w:r>
      <w:r w:rsidRPr="00F83AAB">
        <w:rPr>
          <w:rStyle w:val="StyleUnderline"/>
          <w:rFonts w:asciiTheme="minorHAnsi" w:hAnsiTheme="minorHAnsi" w:cstheme="minorHAnsi"/>
        </w:rPr>
        <w:t xml:space="preserve">The key building blocks are already in place for </w:t>
      </w:r>
      <w:r w:rsidRPr="00F83AAB">
        <w:rPr>
          <w:rStyle w:val="Emphasis"/>
          <w:rFonts w:asciiTheme="minorHAnsi" w:hAnsiTheme="minorHAnsi" w:cstheme="minorHAnsi"/>
        </w:rPr>
        <w:t>digital technologies</w:t>
      </w:r>
      <w:r w:rsidRPr="00F83AAB">
        <w:rPr>
          <w:rStyle w:val="StyleUnderline"/>
          <w:rFonts w:asciiTheme="minorHAnsi" w:hAnsiTheme="minorHAnsi" w:cstheme="minorHAnsi"/>
        </w:rPr>
        <w:t xml:space="preserve"> to be as important and </w:t>
      </w:r>
      <w:r w:rsidRPr="00F83AAB">
        <w:rPr>
          <w:rStyle w:val="Emphasis"/>
          <w:rFonts w:asciiTheme="minorHAnsi" w:hAnsiTheme="minorHAnsi" w:cstheme="minorHAnsi"/>
        </w:rPr>
        <w:t>transformational</w:t>
      </w:r>
      <w:r w:rsidRPr="00F83AAB">
        <w:rPr>
          <w:rStyle w:val="StyleUnderline"/>
          <w:rFonts w:asciiTheme="minorHAnsi" w:hAnsiTheme="minorHAnsi" w:cstheme="minorHAnsi"/>
        </w:rPr>
        <w:t xml:space="preserve"> to society and the economy</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At that time, generative A.I. was still in its infancy. But, in an article published in May, 2023, about six months after OpenAI released ChatGPT to the public, Brynjolfsson and his colleagues Martin Baily and Anton Korinek described how one of them had used the chatbot to accelerate research: after he entered a few plain-English prompts, “the system was able to provide a suitable economic model, draft code to run the model, and produce potential titles for the work. By the end of the morning, he had achieved a week’s worth of progress on his research.”</w:t>
      </w:r>
      <w:r w:rsidRPr="00F83AAB">
        <w:rPr>
          <w:rFonts w:asciiTheme="minorHAnsi" w:hAnsiTheme="minorHAnsi" w:cstheme="minorHAnsi"/>
        </w:rPr>
        <w:t xml:space="preserve"> </w:t>
      </w:r>
      <w:r w:rsidRPr="00F83AAB">
        <w:rPr>
          <w:rFonts w:asciiTheme="minorHAnsi" w:hAnsiTheme="minorHAnsi" w:cstheme="minorHAnsi"/>
          <w:sz w:val="16"/>
        </w:rPr>
        <w:t>Raising economists’ productivity might not significantly affect the broader world, but the authors highlighted potential benefits across multiple disciplines, including mechanical engineering, materials science, chemistry, and robotics. “If cognitive workers are more efficient, they will accelerate technical progress and thereby boost the rate of productivity growth—in perpetuity,” they wrote. Their paper included a chart showing how A.I. could potentially double labor productivity and G.D.P. within twenty years under an optimistic scenario.</w:t>
      </w:r>
      <w:r w:rsidRPr="00F83AAB">
        <w:rPr>
          <w:rFonts w:asciiTheme="minorHAnsi" w:hAnsiTheme="minorHAnsi" w:cstheme="minorHAnsi"/>
        </w:rPr>
        <w:t xml:space="preserve"> </w:t>
      </w:r>
      <w:r w:rsidRPr="00F83AAB">
        <w:rPr>
          <w:rFonts w:asciiTheme="minorHAnsi" w:hAnsiTheme="minorHAnsi" w:cstheme="minorHAnsi"/>
          <w:sz w:val="16"/>
        </w:rPr>
        <w:t xml:space="preserve">The economists acknowledged that </w:t>
      </w:r>
      <w:r w:rsidRPr="00F83AAB">
        <w:rPr>
          <w:rStyle w:val="StyleUnderline"/>
          <w:rFonts w:asciiTheme="minorHAnsi" w:hAnsiTheme="minorHAnsi" w:cstheme="minorHAnsi"/>
        </w:rPr>
        <w:t>a “</w:t>
      </w:r>
      <w:r w:rsidRPr="00F83AAB">
        <w:rPr>
          <w:rStyle w:val="Emphasis"/>
          <w:rFonts w:asciiTheme="minorHAnsi" w:hAnsiTheme="minorHAnsi" w:cstheme="minorHAnsi"/>
        </w:rPr>
        <w:t>bigger pie</w:t>
      </w:r>
      <w:r w:rsidRPr="00F83AAB">
        <w:rPr>
          <w:rStyle w:val="StyleUnderline"/>
          <w:rFonts w:asciiTheme="minorHAnsi" w:hAnsiTheme="minorHAnsi" w:cstheme="minorHAnsi"/>
        </w:rPr>
        <w:t xml:space="preserve"> does not automatically mean everyone benefits evenly</w:t>
      </w:r>
      <w:r w:rsidRPr="00F83AAB">
        <w:rPr>
          <w:rFonts w:asciiTheme="minorHAnsi" w:hAnsiTheme="minorHAnsi" w:cstheme="minorHAnsi"/>
          <w:sz w:val="16"/>
        </w:rPr>
        <w:t xml:space="preserve">, </w:t>
      </w:r>
      <w:r w:rsidRPr="00F83AAB">
        <w:rPr>
          <w:rStyle w:val="StyleUnderline"/>
          <w:rFonts w:asciiTheme="minorHAnsi" w:hAnsiTheme="minorHAnsi" w:cstheme="minorHAnsi"/>
        </w:rPr>
        <w:t>or at all</w:t>
      </w:r>
      <w:r w:rsidRPr="00F83AAB">
        <w:rPr>
          <w:rFonts w:asciiTheme="minorHAnsi" w:hAnsiTheme="minorHAnsi" w:cstheme="minorHAnsi"/>
          <w:sz w:val="16"/>
        </w:rPr>
        <w:t>,” and cited studies on A.I.’s automation potential. Still, drawing lessons from previous technological transformations, they suggested that displaced workers would eventually find new employment: “Job destruction has always been offset by job creation.”</w:t>
      </w:r>
      <w:r w:rsidRPr="00F83AAB">
        <w:rPr>
          <w:rFonts w:asciiTheme="minorHAnsi" w:hAnsiTheme="minorHAnsi" w:cstheme="minorHAnsi"/>
        </w:rPr>
        <w:t xml:space="preserve"> </w:t>
      </w:r>
      <w:r w:rsidRPr="00F83AAB">
        <w:rPr>
          <w:rFonts w:asciiTheme="minorHAnsi" w:hAnsiTheme="minorHAnsi" w:cstheme="minorHAnsi"/>
          <w:sz w:val="16"/>
        </w:rPr>
        <w:t xml:space="preserve">Recently, however, some prominent economists have offered darker perspectives. Daron Acemoglu, an M.I.T. economist and a Nobel laureate, told MIT News in December that </w:t>
      </w:r>
      <w:r w:rsidRPr="00F83AAB">
        <w:rPr>
          <w:rStyle w:val="StyleUnderline"/>
          <w:rFonts w:asciiTheme="minorHAnsi" w:hAnsiTheme="minorHAnsi" w:cstheme="minorHAnsi"/>
        </w:rPr>
        <w:t>A.I. was being used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too much for </w:t>
      </w:r>
      <w:r w:rsidRPr="00F83AAB">
        <w:rPr>
          <w:rStyle w:val="Emphasis"/>
          <w:rFonts w:asciiTheme="minorHAnsi" w:hAnsiTheme="minorHAnsi" w:cstheme="minorHAnsi"/>
        </w:rPr>
        <w:t>automation</w:t>
      </w:r>
      <w:r w:rsidRPr="00F83AAB">
        <w:rPr>
          <w:rStyle w:val="StyleUnderline"/>
          <w:rFonts w:asciiTheme="minorHAnsi" w:hAnsiTheme="minorHAnsi" w:cstheme="minorHAnsi"/>
        </w:rPr>
        <w:t xml:space="preserve"> and not enough for providing </w:t>
      </w:r>
      <w:r w:rsidRPr="00F83AAB">
        <w:rPr>
          <w:rStyle w:val="Emphasis"/>
          <w:rFonts w:asciiTheme="minorHAnsi" w:hAnsiTheme="minorHAnsi" w:cstheme="minorHAnsi"/>
        </w:rPr>
        <w:t>expertise</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information</w:t>
      </w:r>
      <w:r w:rsidRPr="00F83AAB">
        <w:rPr>
          <w:rStyle w:val="StyleUnderline"/>
          <w:rFonts w:asciiTheme="minorHAnsi" w:hAnsiTheme="minorHAnsi" w:cstheme="minorHAnsi"/>
        </w:rPr>
        <w:t xml:space="preserve"> to workers</w:t>
      </w:r>
      <w:r w:rsidRPr="00F83AAB">
        <w:rPr>
          <w:rFonts w:asciiTheme="minorHAnsi" w:hAnsiTheme="minorHAnsi" w:cstheme="minorHAnsi"/>
          <w:sz w:val="16"/>
        </w:rPr>
        <w:t xml:space="preserve">.” In a subsequent article, he acknowledged </w:t>
      </w:r>
      <w:r w:rsidRPr="00F83AAB">
        <w:rPr>
          <w:rStyle w:val="StyleUnderline"/>
          <w:rFonts w:asciiTheme="minorHAnsi" w:hAnsiTheme="minorHAnsi" w:cstheme="minorHAnsi"/>
        </w:rPr>
        <w:t>A.I.</w:t>
      </w:r>
      <w:r w:rsidRPr="00F83AAB">
        <w:rPr>
          <w:rFonts w:asciiTheme="minorHAnsi" w:hAnsiTheme="minorHAnsi" w:cstheme="minorHAnsi"/>
          <w:sz w:val="16"/>
        </w:rPr>
        <w:t xml:space="preserve">’s potential to improve decision-making and </w:t>
      </w:r>
      <w:proofErr w:type="gramStart"/>
      <w:r w:rsidRPr="00F83AAB">
        <w:rPr>
          <w:rFonts w:asciiTheme="minorHAnsi" w:hAnsiTheme="minorHAnsi" w:cstheme="minorHAnsi"/>
          <w:sz w:val="16"/>
        </w:rPr>
        <w:t>productivity, but</w:t>
      </w:r>
      <w:proofErr w:type="gramEnd"/>
      <w:r w:rsidRPr="00F83AAB">
        <w:rPr>
          <w:rFonts w:asciiTheme="minorHAnsi" w:hAnsiTheme="minorHAnsi" w:cstheme="minorHAnsi"/>
          <w:sz w:val="16"/>
        </w:rPr>
        <w:t xml:space="preserve"> warned that it </w:t>
      </w:r>
      <w:r w:rsidRPr="00F83AAB">
        <w:rPr>
          <w:rStyle w:val="StyleUnderline"/>
          <w:rFonts w:asciiTheme="minorHAnsi" w:hAnsiTheme="minorHAnsi" w:cstheme="minorHAnsi"/>
          <w:highlight w:val="yellow"/>
        </w:rPr>
        <w:t xml:space="preserve">would be </w:t>
      </w:r>
      <w:r w:rsidRPr="00F83AAB">
        <w:rPr>
          <w:rStyle w:val="Emphasis"/>
          <w:rFonts w:asciiTheme="minorHAnsi" w:hAnsiTheme="minorHAnsi" w:cstheme="minorHAnsi"/>
          <w:highlight w:val="yellow"/>
        </w:rPr>
        <w:t>detrimental</w:t>
      </w:r>
      <w:r w:rsidRPr="00F83AAB">
        <w:rPr>
          <w:rStyle w:val="StyleUnderline"/>
          <w:rFonts w:asciiTheme="minorHAnsi" w:hAnsiTheme="minorHAnsi" w:cstheme="minorHAnsi"/>
          <w:highlight w:val="yellow"/>
        </w:rPr>
        <w:t xml:space="preserve"> if it</w:t>
      </w:r>
      <w:r w:rsidRPr="00F83AAB">
        <w:rPr>
          <w:rStyle w:val="StyleUnderline"/>
          <w:rFonts w:asciiTheme="minorHAnsi" w:hAnsiTheme="minorHAnsi" w:cstheme="minorHAnsi"/>
        </w:rPr>
        <w:t xml:space="preserve"> “ceaselessly eliminates tasks and jobs</w:t>
      </w:r>
      <w:r w:rsidRPr="00F83AAB">
        <w:rPr>
          <w:rFonts w:asciiTheme="minorHAnsi" w:hAnsiTheme="minorHAnsi" w:cstheme="minorHAnsi"/>
          <w:sz w:val="16"/>
        </w:rPr>
        <w:t xml:space="preserve">; </w:t>
      </w:r>
      <w:r w:rsidRPr="00F83AAB">
        <w:rPr>
          <w:rStyle w:val="StyleUnderline"/>
          <w:rFonts w:asciiTheme="minorHAnsi" w:hAnsiTheme="minorHAnsi" w:cstheme="minorHAnsi"/>
        </w:rPr>
        <w:t>overcentralizes information and discourages human inquiry and experiential learning</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 xml:space="preserve">empowers a </w:t>
      </w:r>
      <w:r w:rsidRPr="00F83AAB">
        <w:rPr>
          <w:rStyle w:val="Emphasis"/>
          <w:rFonts w:asciiTheme="minorHAnsi" w:hAnsiTheme="minorHAnsi" w:cstheme="minorHAnsi"/>
          <w:highlight w:val="yellow"/>
        </w:rPr>
        <w:t>few companies</w:t>
      </w:r>
      <w:r w:rsidRPr="00F83AAB">
        <w:rPr>
          <w:rStyle w:val="StyleUnderline"/>
          <w:rFonts w:asciiTheme="minorHAnsi" w:hAnsiTheme="minorHAnsi" w:cstheme="minorHAnsi"/>
        </w:rPr>
        <w:t xml:space="preserve"> to rule over our lives; </w:t>
      </w:r>
      <w:r w:rsidRPr="00F83AAB">
        <w:rPr>
          <w:rStyle w:val="StyleUnderline"/>
          <w:rFonts w:asciiTheme="minorHAnsi" w:hAnsiTheme="minorHAnsi" w:cstheme="minorHAnsi"/>
          <w:highlight w:val="yellow"/>
        </w:rPr>
        <w:t>and creates</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rPr>
        <w:t>two-tier society</w:t>
      </w:r>
      <w:r w:rsidRPr="00F83AAB">
        <w:rPr>
          <w:rStyle w:val="StyleUnderline"/>
          <w:rFonts w:asciiTheme="minorHAnsi" w:hAnsiTheme="minorHAnsi" w:cstheme="minorHAnsi"/>
        </w:rPr>
        <w:t xml:space="preserve"> with </w:t>
      </w:r>
      <w:r w:rsidRPr="00F83AAB">
        <w:rPr>
          <w:rStyle w:val="Emphasis"/>
          <w:rFonts w:asciiTheme="minorHAnsi" w:hAnsiTheme="minorHAnsi" w:cstheme="minorHAnsi"/>
          <w:highlight w:val="yellow"/>
        </w:rPr>
        <w:t>vast inequalities</w:t>
      </w:r>
      <w:r w:rsidRPr="00F83AAB">
        <w:rPr>
          <w:rStyle w:val="Emphasis"/>
          <w:rFonts w:asciiTheme="minorHAnsi" w:hAnsiTheme="minorHAnsi" w:cstheme="minorHAnsi"/>
        </w:rPr>
        <w:t xml:space="preserve"> and status differences</w:t>
      </w:r>
      <w:r w:rsidRPr="00F83AAB">
        <w:rPr>
          <w:rFonts w:asciiTheme="minorHAnsi" w:hAnsiTheme="minorHAnsi" w:cstheme="minorHAnsi"/>
          <w:sz w:val="16"/>
        </w:rPr>
        <w:t xml:space="preserve">.” In such a scenario, </w:t>
      </w:r>
      <w:r w:rsidRPr="00F83AAB">
        <w:rPr>
          <w:rStyle w:val="StyleUnderline"/>
          <w:rFonts w:asciiTheme="minorHAnsi" w:hAnsiTheme="minorHAnsi" w:cstheme="minorHAnsi"/>
          <w:highlight w:val="yellow"/>
        </w:rPr>
        <w:t>A.I. “may</w:t>
      </w:r>
      <w:r w:rsidRPr="00F83AAB">
        <w:rPr>
          <w:rStyle w:val="StyleUnderline"/>
          <w:rFonts w:asciiTheme="minorHAnsi" w:hAnsiTheme="minorHAnsi" w:cstheme="minorHAnsi"/>
        </w:rPr>
        <w:t xml:space="preserve"> even </w:t>
      </w:r>
      <w:r w:rsidRPr="00F83AAB">
        <w:rPr>
          <w:rStyle w:val="Emphasis"/>
          <w:rFonts w:asciiTheme="minorHAnsi" w:hAnsiTheme="minorHAnsi" w:cstheme="minorHAnsi"/>
          <w:highlight w:val="yellow"/>
        </w:rPr>
        <w:t>destroy democracy</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human civilization</w:t>
      </w:r>
      <w:r w:rsidRPr="00F83AAB">
        <w:rPr>
          <w:rStyle w:val="Emphasis"/>
          <w:rFonts w:asciiTheme="minorHAnsi" w:hAnsiTheme="minorHAnsi" w:cstheme="minorHAnsi"/>
        </w:rPr>
        <w:t xml:space="preserve"> as we know it</w:t>
      </w:r>
      <w:r w:rsidRPr="00F83AAB">
        <w:rPr>
          <w:rFonts w:asciiTheme="minorHAnsi" w:hAnsiTheme="minorHAnsi" w:cstheme="minorHAnsi"/>
          <w:sz w:val="16"/>
        </w:rPr>
        <w:t>,” Acemoglu cautioned. “I fear this is the direction we are heading in.”</w:t>
      </w:r>
      <w:r w:rsidRPr="00F83AAB">
        <w:rPr>
          <w:rFonts w:asciiTheme="minorHAnsi" w:hAnsiTheme="minorHAnsi" w:cstheme="minorHAnsi"/>
        </w:rPr>
        <w:t xml:space="preserve"> </w:t>
      </w:r>
      <w:r w:rsidRPr="00F83AAB">
        <w:rPr>
          <w:rFonts w:asciiTheme="minorHAnsi" w:hAnsiTheme="minorHAnsi" w:cstheme="minorHAnsi"/>
          <w:sz w:val="16"/>
        </w:rPr>
        <w:t xml:space="preserve">The Luddites grasped an essential truth: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factory system</w:t>
      </w:r>
      <w:r w:rsidRPr="00F83AAB">
        <w:rPr>
          <w:rStyle w:val="StyleUnderline"/>
          <w:rFonts w:asciiTheme="minorHAnsi" w:hAnsiTheme="minorHAnsi" w:cstheme="minorHAnsi"/>
        </w:rPr>
        <w:t xml:space="preserve"> threatened their </w:t>
      </w:r>
      <w:r w:rsidRPr="00F83AAB">
        <w:rPr>
          <w:rStyle w:val="Emphasis"/>
          <w:rFonts w:asciiTheme="minorHAnsi" w:hAnsiTheme="minorHAnsi" w:cstheme="minorHAnsi"/>
        </w:rPr>
        <w:t>artisanal economy</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livelihoods</w:t>
      </w:r>
      <w:r w:rsidRPr="00F83AAB">
        <w:rPr>
          <w:rFonts w:asciiTheme="minorHAnsi" w:hAnsiTheme="minorHAnsi" w:cstheme="minorHAnsi"/>
          <w:sz w:val="16"/>
        </w:rPr>
        <w:t xml:space="preserve">. </w:t>
      </w:r>
      <w:r w:rsidRPr="00F83AAB">
        <w:rPr>
          <w:rStyle w:val="StyleUnderline"/>
          <w:rFonts w:asciiTheme="minorHAnsi" w:hAnsiTheme="minorHAnsi" w:cstheme="minorHAnsi"/>
        </w:rPr>
        <w:t>This transformation was most dramatic in cotton manufacturing</w:t>
      </w:r>
      <w:r w:rsidRPr="00F83AAB">
        <w:rPr>
          <w:rFonts w:asciiTheme="minorHAnsi" w:hAnsiTheme="minorHAnsi" w:cstheme="minorHAnsi"/>
          <w:sz w:val="16"/>
        </w:rPr>
        <w:t>, as exemplified by Murrays’ Mills, in Manchester’s Ancoats neighborhood—a vast operation with eight-story buildings, steam engines, and more than twelve hundred workers. Visitors flocked to see the complex, which represented the new economy of its day.</w:t>
      </w:r>
      <w:r w:rsidRPr="00F83AAB">
        <w:rPr>
          <w:rFonts w:asciiTheme="minorHAnsi" w:hAnsiTheme="minorHAnsi" w:cstheme="minorHAnsi"/>
        </w:rPr>
        <w:t xml:space="preserve"> </w:t>
      </w:r>
      <w:r w:rsidRPr="00F83AAB">
        <w:rPr>
          <w:rFonts w:asciiTheme="minorHAnsi" w:hAnsiTheme="minorHAnsi" w:cstheme="minorHAnsi"/>
          <w:sz w:val="16"/>
        </w:rPr>
        <w:t xml:space="preserve">Cotton manufacturing involved two stages: spinning fibres into yarn, then weaving yarn into fabric. Inventors like Richard Arkwright and James Hargreaves had mechanized spinning with various contraptions, but weaving initially remained too complex to automate. This technological imbalance </w:t>
      </w:r>
      <w:proofErr w:type="gramStart"/>
      <w:r w:rsidRPr="00F83AAB">
        <w:rPr>
          <w:rFonts w:asciiTheme="minorHAnsi" w:hAnsiTheme="minorHAnsi" w:cstheme="minorHAnsi"/>
          <w:sz w:val="16"/>
        </w:rPr>
        <w:t>actually increased</w:t>
      </w:r>
      <w:proofErr w:type="gramEnd"/>
      <w:r w:rsidRPr="00F83AAB">
        <w:rPr>
          <w:rFonts w:asciiTheme="minorHAnsi" w:hAnsiTheme="minorHAnsi" w:cstheme="minorHAnsi"/>
          <w:sz w:val="16"/>
        </w:rPr>
        <w:t xml:space="preserve"> demand for hand-loom weavers, whose numbers grew in Britain from thirty-seven thousand to two hundred and eight thousand between 1780 and 1812. Until about 1800, these weavers, many of whom worked from their homes, enjoyed rising incomes.</w:t>
      </w:r>
      <w:r w:rsidRPr="00F83AAB">
        <w:rPr>
          <w:rFonts w:asciiTheme="minorHAnsi" w:hAnsiTheme="minorHAnsi" w:cstheme="minorHAnsi"/>
        </w:rPr>
        <w:t xml:space="preserve"> </w:t>
      </w:r>
      <w:r w:rsidRPr="00F83AAB">
        <w:rPr>
          <w:rFonts w:asciiTheme="minorHAnsi" w:hAnsiTheme="minorHAnsi" w:cstheme="minorHAnsi"/>
          <w:sz w:val="16"/>
        </w:rPr>
        <w:t xml:space="preserve">It was a temporary reprieve. </w:t>
      </w:r>
      <w:r w:rsidRPr="00F83AAB">
        <w:rPr>
          <w:rStyle w:val="StyleUnderline"/>
          <w:rFonts w:asciiTheme="minorHAnsi" w:hAnsiTheme="minorHAnsi" w:cstheme="minorHAnsi"/>
        </w:rPr>
        <w:t>In 1785</w:t>
      </w:r>
      <w:r w:rsidRPr="00F83AAB">
        <w:rPr>
          <w:rFonts w:asciiTheme="minorHAnsi" w:hAnsiTheme="minorHAnsi" w:cstheme="minorHAnsi"/>
          <w:sz w:val="16"/>
        </w:rPr>
        <w:t xml:space="preserve">, Edmund </w:t>
      </w:r>
      <w:r w:rsidRPr="00F83AAB">
        <w:rPr>
          <w:rStyle w:val="StyleUnderline"/>
          <w:rFonts w:asciiTheme="minorHAnsi" w:hAnsiTheme="minorHAnsi" w:cstheme="minorHAnsi"/>
        </w:rPr>
        <w:t xml:space="preserve">Cartwright patented </w:t>
      </w:r>
      <w:r w:rsidRPr="00F83AAB">
        <w:rPr>
          <w:rStyle w:val="StyleUnderline"/>
          <w:rFonts w:asciiTheme="minorHAnsi" w:hAnsiTheme="minorHAnsi" w:cstheme="minorHAnsi"/>
          <w:highlight w:val="yellow"/>
        </w:rPr>
        <w:t xml:space="preserve">a </w:t>
      </w:r>
      <w:r w:rsidRPr="00F83AAB">
        <w:rPr>
          <w:rStyle w:val="Emphasis"/>
          <w:rFonts w:asciiTheme="minorHAnsi" w:hAnsiTheme="minorHAnsi" w:cstheme="minorHAnsi"/>
          <w:highlight w:val="yellow"/>
        </w:rPr>
        <w:t>power loom</w:t>
      </w:r>
      <w:r w:rsidRPr="00F83AAB">
        <w:rPr>
          <w:rFonts w:asciiTheme="minorHAnsi" w:hAnsiTheme="minorHAnsi" w:cstheme="minorHAnsi"/>
          <w:sz w:val="16"/>
        </w:rPr>
        <w:t xml:space="preserve">, and though it was initially difficult to use, </w:t>
      </w:r>
      <w:r w:rsidRPr="00F83AAB">
        <w:rPr>
          <w:rStyle w:val="StyleUnderline"/>
          <w:rFonts w:asciiTheme="minorHAnsi" w:hAnsiTheme="minorHAnsi" w:cstheme="minorHAnsi"/>
        </w:rPr>
        <w:t xml:space="preserve">some Lancashire mill owners began adopting </w:t>
      </w:r>
      <w:r w:rsidRPr="00F83AAB">
        <w:rPr>
          <w:rStyle w:val="Emphasis"/>
          <w:rFonts w:asciiTheme="minorHAnsi" w:hAnsiTheme="minorHAnsi" w:cstheme="minorHAnsi"/>
        </w:rPr>
        <w:t>steam-powered</w:t>
      </w:r>
      <w:r w:rsidRPr="00F83AAB">
        <w:rPr>
          <w:rStyle w:val="StyleUnderline"/>
          <w:rFonts w:asciiTheme="minorHAnsi" w:hAnsiTheme="minorHAnsi" w:cstheme="minorHAnsi"/>
        </w:rPr>
        <w:t xml:space="preserve"> versions in the early eighteen-hundreds</w:t>
      </w:r>
      <w:r w:rsidRPr="00F83AAB">
        <w:rPr>
          <w:rFonts w:asciiTheme="minorHAnsi" w:hAnsiTheme="minorHAnsi" w:cstheme="minorHAnsi"/>
          <w:sz w:val="16"/>
        </w:rPr>
        <w:t xml:space="preserve">. </w:t>
      </w:r>
      <w:r w:rsidRPr="00F83AAB">
        <w:rPr>
          <w:rStyle w:val="StyleUnderline"/>
          <w:rFonts w:asciiTheme="minorHAnsi" w:hAnsiTheme="minorHAnsi" w:cstheme="minorHAnsi"/>
        </w:rPr>
        <w:t>This development</w:t>
      </w:r>
      <w:r w:rsidRPr="00F83AAB">
        <w:rPr>
          <w:rFonts w:asciiTheme="minorHAnsi" w:hAnsiTheme="minorHAnsi" w:cstheme="minorHAnsi"/>
          <w:sz w:val="16"/>
        </w:rPr>
        <w:t xml:space="preserve">, combined with slumping global textile demand during the Napoleonic Wars, </w:t>
      </w:r>
      <w:r w:rsidRPr="00F83AAB">
        <w:rPr>
          <w:rStyle w:val="Emphasis"/>
          <w:rFonts w:asciiTheme="minorHAnsi" w:hAnsiTheme="minorHAnsi" w:cstheme="minorHAnsi"/>
          <w:highlight w:val="yellow"/>
        </w:rPr>
        <w:t>devastated</w:t>
      </w:r>
      <w:r w:rsidRPr="00F83AAB">
        <w:rPr>
          <w:rStyle w:val="StyleUnderline"/>
          <w:rFonts w:asciiTheme="minorHAnsi" w:hAnsiTheme="minorHAnsi" w:cstheme="minorHAnsi"/>
          <w:highlight w:val="yellow"/>
        </w:rPr>
        <w:t xml:space="preserve"> weavers</w:t>
      </w:r>
      <w:r w:rsidRPr="00F83AAB">
        <w:rPr>
          <w:rStyle w:val="StyleUnderline"/>
          <w:rFonts w:asciiTheme="minorHAnsi" w:hAnsiTheme="minorHAnsi" w:cstheme="minorHAnsi"/>
        </w:rPr>
        <w:t>’ livelihoods</w:t>
      </w:r>
      <w:r w:rsidRPr="00F83AAB">
        <w:rPr>
          <w:rFonts w:asciiTheme="minorHAnsi" w:hAnsiTheme="minorHAnsi" w:cstheme="minorHAnsi"/>
          <w:sz w:val="16"/>
        </w:rPr>
        <w:t xml:space="preserve">. From 1804 to 1810, </w:t>
      </w:r>
      <w:r w:rsidRPr="00F83AAB">
        <w:rPr>
          <w:rStyle w:val="StyleUnderline"/>
          <w:rFonts w:asciiTheme="minorHAnsi" w:hAnsiTheme="minorHAnsi" w:cstheme="minorHAnsi"/>
        </w:rPr>
        <w:t xml:space="preserve">their incomes plunged by </w:t>
      </w:r>
      <w:r w:rsidRPr="00F83AAB">
        <w:rPr>
          <w:rStyle w:val="Emphasis"/>
          <w:rFonts w:asciiTheme="minorHAnsi" w:hAnsiTheme="minorHAnsi" w:cstheme="minorHAnsi"/>
        </w:rPr>
        <w:t>more than forty per cent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weavers at first reacted peacefully</w:t>
      </w:r>
      <w:r w:rsidRPr="00F83AAB">
        <w:rPr>
          <w:rFonts w:asciiTheme="minorHAnsi" w:hAnsiTheme="minorHAnsi" w:cstheme="minorHAnsi"/>
          <w:sz w:val="16"/>
        </w:rPr>
        <w:t xml:space="preserve">, despite repressive laws that prohibited labor unions. </w:t>
      </w:r>
      <w:r w:rsidRPr="00F83AAB">
        <w:rPr>
          <w:rStyle w:val="StyleUnderline"/>
          <w:rFonts w:asciiTheme="minorHAnsi" w:hAnsiTheme="minorHAnsi" w:cstheme="minorHAnsi"/>
          <w:highlight w:val="yellow"/>
        </w:rPr>
        <w:t>They gathered</w:t>
      </w:r>
      <w:r w:rsidRPr="00F83AAB">
        <w:rPr>
          <w:rStyle w:val="StyleUnderline"/>
          <w:rFonts w:asciiTheme="minorHAnsi" w:hAnsiTheme="minorHAnsi" w:cstheme="minorHAnsi"/>
        </w:rPr>
        <w:t xml:space="preserve"> a hundred and </w:t>
      </w:r>
      <w:r w:rsidRPr="00F83AAB">
        <w:rPr>
          <w:rStyle w:val="Emphasis"/>
          <w:rFonts w:asciiTheme="minorHAnsi" w:hAnsiTheme="minorHAnsi" w:cstheme="minorHAnsi"/>
          <w:highlight w:val="yellow"/>
        </w:rPr>
        <w:t>thirty thousand signatures</w:t>
      </w:r>
      <w:r w:rsidRPr="00F83AAB">
        <w:rPr>
          <w:rStyle w:val="StyleUnderline"/>
          <w:rFonts w:asciiTheme="minorHAnsi" w:hAnsiTheme="minorHAnsi" w:cstheme="minorHAnsi"/>
        </w:rPr>
        <w:t xml:space="preserve"> petitioning Parliament for a minimum wage</w:t>
      </w:r>
      <w:r w:rsidRPr="00F83AAB">
        <w:rPr>
          <w:rFonts w:asciiTheme="minorHAnsi" w:hAnsiTheme="minorHAnsi" w:cstheme="minorHAnsi"/>
          <w:sz w:val="16"/>
        </w:rPr>
        <w:t xml:space="preserve">, </w:t>
      </w:r>
      <w:r w:rsidRPr="00F83AAB">
        <w:rPr>
          <w:rStyle w:val="StyleUnderline"/>
          <w:rFonts w:asciiTheme="minorHAnsi" w:hAnsiTheme="minorHAnsi" w:cstheme="minorHAnsi"/>
        </w:rPr>
        <w:t>which the House of Commons flatly rejected</w:t>
      </w:r>
      <w:r w:rsidRPr="00F83AAB">
        <w:rPr>
          <w:rFonts w:asciiTheme="minorHAnsi" w:hAnsiTheme="minorHAnsi" w:cstheme="minorHAnsi"/>
          <w:sz w:val="16"/>
        </w:rPr>
        <w:t xml:space="preserve">, in 1808. </w:t>
      </w:r>
      <w:r w:rsidRPr="00F83AAB">
        <w:rPr>
          <w:rStyle w:val="Emphasis"/>
          <w:rFonts w:asciiTheme="minorHAnsi" w:hAnsiTheme="minorHAnsi" w:cstheme="minorHAnsi"/>
          <w:highlight w:val="yellow"/>
        </w:rPr>
        <w:t>Strikes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riots</w:t>
      </w:r>
      <w:r w:rsidRPr="00F83AAB">
        <w:rPr>
          <w:rStyle w:val="StyleUnderline"/>
          <w:rFonts w:asciiTheme="minorHAnsi" w:hAnsiTheme="minorHAnsi" w:cstheme="minorHAnsi"/>
          <w:highlight w:val="yellow"/>
        </w:rPr>
        <w:t xml:space="preserve"> followed</w:t>
      </w:r>
      <w:r w:rsidRPr="00F83AAB">
        <w:rPr>
          <w:rStyle w:val="StyleUnderline"/>
          <w:rFonts w:asciiTheme="minorHAnsi" w:hAnsiTheme="minorHAnsi" w:cstheme="minorHAnsi"/>
        </w:rPr>
        <w:t xml:space="preserve"> across Lancashire towns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After authorities responded with </w:t>
      </w:r>
      <w:r w:rsidRPr="00F83AAB">
        <w:rPr>
          <w:rStyle w:val="Emphasis"/>
          <w:rFonts w:asciiTheme="minorHAnsi" w:hAnsiTheme="minorHAnsi" w:cstheme="minorHAnsi"/>
        </w:rPr>
        <w:t>mass arrests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weavers formed </w:t>
      </w:r>
      <w:r w:rsidRPr="00F83AAB">
        <w:rPr>
          <w:rStyle w:val="Emphasis"/>
          <w:rFonts w:asciiTheme="minorHAnsi" w:hAnsiTheme="minorHAnsi" w:cstheme="minorHAnsi"/>
        </w:rPr>
        <w:t>clandestine committees</w:t>
      </w:r>
      <w:r w:rsidRPr="00F83AAB">
        <w:rPr>
          <w:rStyle w:val="StyleUnderline"/>
          <w:rFonts w:asciiTheme="minorHAnsi" w:hAnsiTheme="minorHAnsi" w:cstheme="minorHAnsi"/>
        </w:rPr>
        <w:t xml:space="preserve"> and took </w:t>
      </w:r>
      <w:r w:rsidRPr="00F83AAB">
        <w:rPr>
          <w:rStyle w:val="Emphasis"/>
          <w:rFonts w:asciiTheme="minorHAnsi" w:hAnsiTheme="minorHAnsi" w:cstheme="minorHAnsi"/>
        </w:rPr>
        <w:t>secret oaths</w:t>
      </w:r>
      <w:r w:rsidRPr="00F83AAB">
        <w:rPr>
          <w:rFonts w:asciiTheme="minorHAnsi" w:hAnsiTheme="minorHAnsi" w:cstheme="minorHAnsi"/>
          <w:sz w:val="16"/>
        </w:rPr>
        <w:t xml:space="preserve">. </w:t>
      </w:r>
      <w:r w:rsidRPr="00F83AAB">
        <w:rPr>
          <w:rStyle w:val="Emphasis"/>
          <w:rFonts w:asciiTheme="minorHAnsi" w:hAnsiTheme="minorHAnsi" w:cstheme="minorHAnsi"/>
        </w:rPr>
        <w:t>Violence escalated</w:t>
      </w:r>
      <w:r w:rsidRPr="00F83AAB">
        <w:rPr>
          <w:rFonts w:asciiTheme="minorHAnsi" w:hAnsiTheme="minorHAnsi" w:cstheme="minorHAnsi"/>
          <w:sz w:val="16"/>
        </w:rPr>
        <w:t xml:space="preserve"> in </w:t>
      </w:r>
      <w:proofErr w:type="gramStart"/>
      <w:r w:rsidRPr="00F83AAB">
        <w:rPr>
          <w:rFonts w:asciiTheme="minorHAnsi" w:hAnsiTheme="minorHAnsi" w:cstheme="minorHAnsi"/>
          <w:sz w:val="16"/>
        </w:rPr>
        <w:t>March,</w:t>
      </w:r>
      <w:proofErr w:type="gramEnd"/>
      <w:r w:rsidRPr="00F83AAB">
        <w:rPr>
          <w:rFonts w:asciiTheme="minorHAnsi" w:hAnsiTheme="minorHAnsi" w:cstheme="minorHAnsi"/>
          <w:sz w:val="16"/>
        </w:rPr>
        <w:t xml:space="preserve"> 1812, </w:t>
      </w:r>
      <w:r w:rsidRPr="00F83AAB">
        <w:rPr>
          <w:rStyle w:val="StyleUnderline"/>
          <w:rFonts w:asciiTheme="minorHAnsi" w:hAnsiTheme="minorHAnsi" w:cstheme="minorHAnsi"/>
        </w:rPr>
        <w:t xml:space="preserve">when workers </w:t>
      </w:r>
      <w:r w:rsidRPr="00F83AAB">
        <w:rPr>
          <w:rStyle w:val="Emphasis"/>
          <w:rFonts w:asciiTheme="minorHAnsi" w:hAnsiTheme="minorHAnsi" w:cstheme="minorHAnsi"/>
        </w:rPr>
        <w:t>burned a factory</w:t>
      </w:r>
      <w:r w:rsidRPr="00F83AAB">
        <w:rPr>
          <w:rStyle w:val="StyleUnderline"/>
          <w:rFonts w:asciiTheme="minorHAnsi" w:hAnsiTheme="minorHAnsi" w:cstheme="minorHAnsi"/>
        </w:rPr>
        <w:t xml:space="preserve"> in Stockport that had introduced power looms</w:t>
      </w:r>
      <w:r w:rsidRPr="00F83AAB">
        <w:rPr>
          <w:rFonts w:asciiTheme="minorHAnsi" w:hAnsiTheme="minorHAnsi" w:cstheme="minorHAnsi"/>
          <w:sz w:val="16"/>
        </w:rPr>
        <w:t xml:space="preserve">. </w:t>
      </w:r>
      <w:r w:rsidRPr="00F83AAB">
        <w:rPr>
          <w:rStyle w:val="StyleUnderline"/>
          <w:rFonts w:asciiTheme="minorHAnsi" w:hAnsiTheme="minorHAnsi" w:cstheme="minorHAnsi"/>
        </w:rPr>
        <w:t>The following month</w:t>
      </w:r>
      <w:r w:rsidRPr="00F83AAB">
        <w:rPr>
          <w:rFonts w:asciiTheme="minorHAnsi" w:hAnsiTheme="minorHAnsi" w:cstheme="minorHAnsi"/>
          <w:sz w:val="16"/>
        </w:rPr>
        <w:t xml:space="preserve">, </w:t>
      </w:r>
      <w:r w:rsidRPr="00F83AAB">
        <w:rPr>
          <w:rStyle w:val="StyleUnderline"/>
          <w:rFonts w:asciiTheme="minorHAnsi" w:hAnsiTheme="minorHAnsi" w:cstheme="minorHAnsi"/>
        </w:rPr>
        <w:t>crowds attacked a Middleton mill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resulting in </w:t>
      </w:r>
      <w:r w:rsidRPr="00F83AAB">
        <w:rPr>
          <w:rStyle w:val="Emphasis"/>
          <w:rFonts w:asciiTheme="minorHAnsi" w:hAnsiTheme="minorHAnsi" w:cstheme="minorHAnsi"/>
        </w:rPr>
        <w:t>three deaths</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multiple injuries</w:t>
      </w:r>
      <w:r w:rsidRPr="00F83AAB">
        <w:rPr>
          <w:rFonts w:asciiTheme="minorHAnsi" w:hAnsiTheme="minorHAnsi" w:cstheme="minorHAnsi"/>
          <w:sz w:val="16"/>
        </w:rPr>
        <w:t xml:space="preserve">. </w:t>
      </w:r>
      <w:r w:rsidRPr="00F83AAB">
        <w:rPr>
          <w:rStyle w:val="StyleUnderline"/>
          <w:rFonts w:asciiTheme="minorHAnsi" w:hAnsiTheme="minorHAnsi" w:cstheme="minorHAnsi"/>
        </w:rPr>
        <w:t>When protesters returned the next day</w:t>
      </w:r>
      <w:r w:rsidRPr="00F83AAB">
        <w:rPr>
          <w:rFonts w:asciiTheme="minorHAnsi" w:hAnsiTheme="minorHAnsi" w:cstheme="minorHAnsi"/>
          <w:sz w:val="16"/>
        </w:rPr>
        <w:t xml:space="preserve">, </w:t>
      </w:r>
      <w:r w:rsidRPr="00F83AAB">
        <w:rPr>
          <w:rStyle w:val="StyleUnderline"/>
          <w:rFonts w:asciiTheme="minorHAnsi" w:hAnsiTheme="minorHAnsi" w:cstheme="minorHAnsi"/>
        </w:rPr>
        <w:t>they burned the mill owner’s house after failing to enter the mill</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Military confrontations</w:t>
      </w:r>
      <w:r w:rsidRPr="00F83AAB">
        <w:rPr>
          <w:rStyle w:val="Emphasis"/>
          <w:rFonts w:asciiTheme="minorHAnsi" w:hAnsiTheme="minorHAnsi" w:cstheme="minorHAnsi"/>
        </w:rPr>
        <w:t xml:space="preserve"> left at least seven more dead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These </w:t>
      </w:r>
      <w:r w:rsidRPr="00F83AAB">
        <w:rPr>
          <w:rStyle w:val="Emphasis"/>
          <w:rFonts w:asciiTheme="minorHAnsi" w:hAnsiTheme="minorHAnsi" w:cstheme="minorHAnsi"/>
          <w:highlight w:val="yellow"/>
        </w:rPr>
        <w:t>Luddite protests</w:t>
      </w:r>
      <w:r w:rsidRPr="00F83AAB">
        <w:rPr>
          <w:rStyle w:val="StyleUnderline"/>
          <w:rFonts w:asciiTheme="minorHAnsi" w:hAnsiTheme="minorHAnsi" w:cstheme="minorHAnsi"/>
          <w:highlight w:val="yellow"/>
        </w:rPr>
        <w:t xml:space="preserve"> merged with </w:t>
      </w:r>
      <w:r w:rsidRPr="00F83AAB">
        <w:rPr>
          <w:rStyle w:val="Emphasis"/>
          <w:rFonts w:asciiTheme="minorHAnsi" w:hAnsiTheme="minorHAnsi" w:cstheme="minorHAnsi"/>
          <w:highlight w:val="yellow"/>
        </w:rPr>
        <w:t>broader discontent</w:t>
      </w:r>
      <w:r w:rsidRPr="00F83AAB">
        <w:rPr>
          <w:rStyle w:val="Emphasis"/>
          <w:rFonts w:asciiTheme="minorHAnsi" w:hAnsiTheme="minorHAnsi" w:cstheme="minorHAnsi"/>
        </w:rPr>
        <w:t xml:space="preserve"> about wartime economic depression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rising living costs</w:t>
      </w:r>
      <w:r w:rsidRPr="00F83AAB">
        <w:rPr>
          <w:rStyle w:val="StyleUnderline"/>
          <w:rFonts w:asciiTheme="minorHAnsi" w:hAnsiTheme="minorHAnsi" w:cstheme="minorHAnsi"/>
        </w:rPr>
        <w:t xml:space="preserve"> that </w:t>
      </w:r>
      <w:r w:rsidRPr="00F83AAB">
        <w:rPr>
          <w:rStyle w:val="StyleUnderline"/>
          <w:rFonts w:asciiTheme="minorHAnsi" w:hAnsiTheme="minorHAnsi" w:cstheme="minorHAnsi"/>
          <w:highlight w:val="yellow"/>
        </w:rPr>
        <w:t>pushed</w:t>
      </w:r>
      <w:r w:rsidRPr="00F83AAB">
        <w:rPr>
          <w:rStyle w:val="StyleUnderline"/>
          <w:rFonts w:asciiTheme="minorHAnsi" w:hAnsiTheme="minorHAnsi" w:cstheme="minorHAnsi"/>
        </w:rPr>
        <w:t xml:space="preserve"> many </w:t>
      </w:r>
      <w:r w:rsidRPr="00F83AAB">
        <w:rPr>
          <w:rStyle w:val="StyleUnderline"/>
          <w:rFonts w:asciiTheme="minorHAnsi" w:hAnsiTheme="minorHAnsi" w:cstheme="minorHAnsi"/>
          <w:highlight w:val="yellow"/>
        </w:rPr>
        <w:t xml:space="preserve">workers toward </w:t>
      </w:r>
      <w:r w:rsidRPr="00F83AAB">
        <w:rPr>
          <w:rStyle w:val="Emphasis"/>
          <w:rFonts w:asciiTheme="minorHAnsi" w:hAnsiTheme="minorHAnsi" w:cstheme="minorHAnsi"/>
          <w:highlight w:val="yellow"/>
        </w:rPr>
        <w:t>starvation</w:t>
      </w:r>
      <w:r w:rsidRPr="00F83AAB">
        <w:rPr>
          <w:rFonts w:asciiTheme="minorHAnsi" w:hAnsiTheme="minorHAnsi" w:cstheme="minorHAnsi"/>
          <w:sz w:val="16"/>
        </w:rPr>
        <w:t xml:space="preserve">. </w:t>
      </w:r>
      <w:r w:rsidRPr="00F83AAB">
        <w:rPr>
          <w:rStyle w:val="Emphasis"/>
          <w:rFonts w:asciiTheme="minorHAnsi" w:hAnsiTheme="minorHAnsi" w:cstheme="minorHAnsi"/>
        </w:rPr>
        <w:t>Food riots</w:t>
      </w:r>
      <w:r w:rsidRPr="00F83AAB">
        <w:rPr>
          <w:rStyle w:val="StyleUnderline"/>
          <w:rFonts w:asciiTheme="minorHAnsi" w:hAnsiTheme="minorHAnsi" w:cstheme="minorHAnsi"/>
        </w:rPr>
        <w:t xml:space="preserve"> erupted across northern England</w:t>
      </w:r>
      <w:r w:rsidRPr="00F83AAB">
        <w:rPr>
          <w:rFonts w:asciiTheme="minorHAnsi" w:hAnsiTheme="minorHAnsi" w:cstheme="minorHAnsi"/>
          <w:sz w:val="16"/>
        </w:rPr>
        <w:t xml:space="preserve"> in the spring and summer of 1812. </w:t>
      </w:r>
      <w:r w:rsidRPr="00F83AAB">
        <w:rPr>
          <w:rStyle w:val="StyleUnderline"/>
          <w:rFonts w:asciiTheme="minorHAnsi" w:hAnsiTheme="minorHAnsi" w:cstheme="minorHAnsi"/>
        </w:rPr>
        <w:t>Mill owners received threatening letters</w:t>
      </w:r>
      <w:r w:rsidRPr="00F83AAB">
        <w:rPr>
          <w:rFonts w:asciiTheme="minorHAnsi" w:hAnsiTheme="minorHAnsi" w:cstheme="minorHAnsi"/>
          <w:sz w:val="16"/>
        </w:rPr>
        <w:t xml:space="preserve">, including one from “General Justice” that warned a Stockport businessman, “It is Not our Desire to doo you the Least Injury </w:t>
      </w:r>
      <w:proofErr w:type="gramStart"/>
      <w:r w:rsidRPr="00F83AAB">
        <w:rPr>
          <w:rFonts w:asciiTheme="minorHAnsi" w:hAnsiTheme="minorHAnsi" w:cstheme="minorHAnsi"/>
          <w:sz w:val="16"/>
        </w:rPr>
        <w:t>But</w:t>
      </w:r>
      <w:proofErr w:type="gramEnd"/>
      <w:r w:rsidRPr="00F83AAB">
        <w:rPr>
          <w:rFonts w:asciiTheme="minorHAnsi" w:hAnsiTheme="minorHAnsi" w:cstheme="minorHAnsi"/>
          <w:sz w:val="16"/>
        </w:rPr>
        <w:t xml:space="preserve"> We are fully Determined to Destroy Both Dressing Machines and Steam Looms.”</w:t>
      </w:r>
      <w:r w:rsidRPr="00F83AAB">
        <w:rPr>
          <w:rFonts w:asciiTheme="minorHAnsi" w:hAnsiTheme="minorHAnsi" w:cstheme="minorHAnsi"/>
        </w:rPr>
        <w:t xml:space="preserve"> </w:t>
      </w:r>
      <w:r w:rsidRPr="00F83AAB">
        <w:rPr>
          <w:rStyle w:val="StyleUnderline"/>
          <w:rFonts w:asciiTheme="minorHAnsi" w:hAnsiTheme="minorHAnsi" w:cstheme="minorHAnsi"/>
          <w:highlight w:val="yellow"/>
        </w:rPr>
        <w:t>Facing Britain’s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tight-knit </w:t>
      </w:r>
      <w:r w:rsidRPr="00F83AAB">
        <w:rPr>
          <w:rStyle w:val="Emphasis"/>
          <w:rFonts w:asciiTheme="minorHAnsi" w:hAnsiTheme="minorHAnsi" w:cstheme="minorHAnsi"/>
          <w:highlight w:val="yellow"/>
        </w:rPr>
        <w:t>ruling class</w:t>
      </w:r>
      <w:r w:rsidRPr="00F83AAB">
        <w:rPr>
          <w:rStyle w:val="StyleUnderline"/>
          <w:rFonts w:asciiTheme="minorHAnsi" w:hAnsiTheme="minorHAnsi" w:cstheme="minorHAnsi"/>
          <w:highlight w:val="yellow"/>
        </w:rPr>
        <w:t xml:space="preserve"> and</w:t>
      </w:r>
      <w:r w:rsidRPr="00F83AAB">
        <w:rPr>
          <w:rStyle w:val="StyleUnderline"/>
          <w:rFonts w:asciiTheme="minorHAnsi" w:hAnsiTheme="minorHAnsi" w:cstheme="minorHAnsi"/>
        </w:rPr>
        <w:t xml:space="preserve"> its </w:t>
      </w:r>
      <w:r w:rsidRPr="00F83AAB">
        <w:rPr>
          <w:rStyle w:val="Emphasis"/>
          <w:rFonts w:asciiTheme="minorHAnsi" w:hAnsiTheme="minorHAnsi" w:cstheme="minorHAnsi"/>
          <w:highlight w:val="yellow"/>
        </w:rPr>
        <w:t>willingness to deploy state 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Luddite movement</w:t>
      </w:r>
      <w:r w:rsidRPr="00F83AAB">
        <w:rPr>
          <w:rStyle w:val="StyleUnderline"/>
          <w:rFonts w:asciiTheme="minorHAnsi" w:hAnsiTheme="minorHAnsi" w:cstheme="minorHAnsi"/>
        </w:rPr>
        <w:t xml:space="preserve"> gradually </w:t>
      </w:r>
      <w:r w:rsidRPr="00F83AAB">
        <w:rPr>
          <w:rStyle w:val="StyleUnderline"/>
          <w:rFonts w:asciiTheme="minorHAnsi" w:hAnsiTheme="minorHAnsi" w:cstheme="minorHAnsi"/>
          <w:highlight w:val="yellow"/>
        </w:rPr>
        <w:t>faded</w:t>
      </w:r>
      <w:r w:rsidRPr="00F83AAB">
        <w:rPr>
          <w:rFonts w:asciiTheme="minorHAnsi" w:hAnsiTheme="minorHAnsi" w:cstheme="minorHAnsi"/>
          <w:sz w:val="16"/>
        </w:rPr>
        <w:t xml:space="preserve">. By 1815, machine breaking had become rare, but </w:t>
      </w:r>
      <w:r w:rsidRPr="00F83AAB">
        <w:rPr>
          <w:rStyle w:val="StyleUnderline"/>
          <w:rFonts w:asciiTheme="minorHAnsi" w:hAnsiTheme="minorHAnsi" w:cstheme="minorHAnsi"/>
        </w:rPr>
        <w:t xml:space="preserve">the plight of the artisans </w:t>
      </w:r>
      <w:r w:rsidRPr="00F83AAB">
        <w:rPr>
          <w:rStyle w:val="Emphasis"/>
          <w:rFonts w:asciiTheme="minorHAnsi" w:hAnsiTheme="minorHAnsi" w:cstheme="minorHAnsi"/>
        </w:rPr>
        <w:t>remained dire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Hand-loom weavers suffered </w:t>
      </w:r>
      <w:r w:rsidRPr="00F83AAB">
        <w:rPr>
          <w:rStyle w:val="Emphasis"/>
          <w:rFonts w:asciiTheme="minorHAnsi" w:hAnsiTheme="minorHAnsi" w:cstheme="minorHAnsi"/>
        </w:rPr>
        <w:t>most severely</w:t>
      </w:r>
      <w:r w:rsidRPr="00F83AAB">
        <w:rPr>
          <w:rFonts w:asciiTheme="minorHAnsi" w:hAnsiTheme="minorHAnsi" w:cstheme="minorHAnsi"/>
          <w:sz w:val="16"/>
        </w:rPr>
        <w:t>—</w:t>
      </w:r>
      <w:r w:rsidRPr="00F83AAB">
        <w:rPr>
          <w:rStyle w:val="StyleUnderline"/>
          <w:rFonts w:asciiTheme="minorHAnsi" w:hAnsiTheme="minorHAnsi" w:cstheme="minorHAnsi"/>
        </w:rPr>
        <w:t xml:space="preserve">their </w:t>
      </w:r>
      <w:r w:rsidRPr="00F83AAB">
        <w:rPr>
          <w:rStyle w:val="Emphasis"/>
          <w:rFonts w:asciiTheme="minorHAnsi" w:hAnsiTheme="minorHAnsi" w:cstheme="minorHAnsi"/>
        </w:rPr>
        <w:t>wages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after </w:t>
      </w:r>
      <w:r w:rsidRPr="00F83AAB">
        <w:rPr>
          <w:rStyle w:val="Emphasis"/>
          <w:rFonts w:asciiTheme="minorHAnsi" w:hAnsiTheme="minorHAnsi" w:cstheme="minorHAnsi"/>
        </w:rPr>
        <w:t>briefly rebounding</w:t>
      </w:r>
      <w:r w:rsidRPr="00F83AAB">
        <w:rPr>
          <w:rFonts w:asciiTheme="minorHAnsi" w:hAnsiTheme="minorHAnsi" w:cstheme="minorHAnsi"/>
          <w:sz w:val="16"/>
        </w:rPr>
        <w:t xml:space="preserve">, </w:t>
      </w:r>
      <w:r w:rsidRPr="00F83AAB">
        <w:rPr>
          <w:rStyle w:val="Emphasis"/>
          <w:rFonts w:asciiTheme="minorHAnsi" w:hAnsiTheme="minorHAnsi" w:cstheme="minorHAnsi"/>
        </w:rPr>
        <w:t>collapsed permanently</w:t>
      </w:r>
      <w:r w:rsidRPr="00F83AAB">
        <w:rPr>
          <w:rFonts w:asciiTheme="minorHAnsi" w:hAnsiTheme="minorHAnsi" w:cstheme="minorHAnsi"/>
          <w:sz w:val="16"/>
        </w:rPr>
        <w:t xml:space="preserve">. </w:t>
      </w:r>
      <w:r w:rsidRPr="00F83AAB">
        <w:rPr>
          <w:rStyle w:val="StyleUnderline"/>
          <w:rFonts w:asciiTheme="minorHAnsi" w:hAnsiTheme="minorHAnsi" w:cstheme="minorHAnsi"/>
        </w:rPr>
        <w:t>By 1830</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they had fallen by about </w:t>
      </w:r>
      <w:r w:rsidRPr="00F83AAB">
        <w:rPr>
          <w:rStyle w:val="Emphasis"/>
          <w:rFonts w:asciiTheme="minorHAnsi" w:hAnsiTheme="minorHAnsi" w:cstheme="minorHAnsi"/>
        </w:rPr>
        <w:t>eighty per cent</w:t>
      </w:r>
      <w:r w:rsidRPr="00F83AAB">
        <w:rPr>
          <w:rFonts w:asciiTheme="minorHAnsi" w:hAnsiTheme="minorHAnsi" w:cstheme="minorHAnsi"/>
          <w:sz w:val="16"/>
        </w:rPr>
        <w:t xml:space="preserve"> compared with their levels in 1800. A parliamentary witness described visiting a starving family in a weaving village: “We there found on one side of the fire a very old man, apparently dying, on the other side a young man about eighteen with a child on his knee, whose mother had just died and been buried.” Between 1820 and 1845, the number of weavers plummeted from two hundred and forty thousand to sixty thousand, as many faced </w:t>
      </w:r>
      <w:proofErr w:type="gramStart"/>
      <w:r w:rsidRPr="00F83AAB">
        <w:rPr>
          <w:rFonts w:asciiTheme="minorHAnsi" w:hAnsiTheme="minorHAnsi" w:cstheme="minorHAnsi"/>
          <w:sz w:val="16"/>
        </w:rPr>
        <w:t>destitution</w:t>
      </w:r>
      <w:proofErr w:type="gramEnd"/>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However short-lived, </w:t>
      </w:r>
      <w:r w:rsidRPr="00F83AAB">
        <w:rPr>
          <w:rStyle w:val="StyleUnderline"/>
          <w:rFonts w:asciiTheme="minorHAnsi" w:hAnsiTheme="minorHAnsi" w:cstheme="minorHAnsi"/>
          <w:highlight w:val="yellow"/>
        </w:rPr>
        <w:t>Luddism</w:t>
      </w:r>
      <w:r w:rsidRPr="00F83AAB">
        <w:rPr>
          <w:rStyle w:val="StyleUnderline"/>
          <w:rFonts w:asciiTheme="minorHAnsi" w:hAnsiTheme="minorHAnsi" w:cstheme="minorHAnsi"/>
        </w:rPr>
        <w:t xml:space="preserve"> was of </w:t>
      </w:r>
      <w:r w:rsidRPr="00F83AAB">
        <w:rPr>
          <w:rStyle w:val="Emphasis"/>
          <w:rFonts w:asciiTheme="minorHAnsi" w:hAnsiTheme="minorHAnsi" w:cstheme="minorHAnsi"/>
        </w:rPr>
        <w:t>immense historical significance</w:t>
      </w:r>
      <w:r w:rsidRPr="00F83AAB">
        <w:rPr>
          <w:rFonts w:asciiTheme="minorHAnsi" w:hAnsiTheme="minorHAnsi" w:cstheme="minorHAnsi"/>
          <w:sz w:val="16"/>
        </w:rPr>
        <w:t xml:space="preserve">, because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raised</w:t>
      </w:r>
      <w:r w:rsidRPr="00F83AAB">
        <w:rPr>
          <w:rFonts w:asciiTheme="minorHAnsi" w:hAnsiTheme="minorHAnsi" w:cstheme="minorHAnsi"/>
          <w:sz w:val="16"/>
        </w:rPr>
        <w:t xml:space="preserve"> what came to be known as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social question</w:t>
      </w:r>
      <w:r w:rsidRPr="00F83AAB">
        <w:rPr>
          <w:rFonts w:asciiTheme="minorHAnsi" w:hAnsiTheme="minorHAnsi" w:cstheme="minorHAnsi"/>
          <w:sz w:val="16"/>
        </w:rPr>
        <w:t>”—</w:t>
      </w:r>
      <w:r w:rsidRPr="00F83AAB">
        <w:rPr>
          <w:rStyle w:val="StyleUnderline"/>
          <w:rFonts w:asciiTheme="minorHAnsi" w:hAnsiTheme="minorHAnsi" w:cstheme="minorHAnsi"/>
          <w:highlight w:val="yellow"/>
        </w:rPr>
        <w:t>how to maintain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legitimacy</w:t>
      </w:r>
      <w:r w:rsidRPr="00F83AAB">
        <w:rPr>
          <w:rStyle w:val="StyleUnderline"/>
          <w:rFonts w:asciiTheme="minorHAnsi" w:hAnsiTheme="minorHAnsi" w:cstheme="minorHAnsi"/>
          <w:highlight w:val="yellow"/>
        </w:rPr>
        <w:t xml:space="preserve"> of an </w:t>
      </w:r>
      <w:r w:rsidRPr="00F83AAB">
        <w:rPr>
          <w:rStyle w:val="Emphasis"/>
          <w:rFonts w:asciiTheme="minorHAnsi" w:hAnsiTheme="minorHAnsi" w:cstheme="minorHAnsi"/>
          <w:highlight w:val="yellow"/>
        </w:rPr>
        <w:t>economic system</w:t>
      </w:r>
      <w:r w:rsidRPr="00F83AAB">
        <w:rPr>
          <w:rStyle w:val="Emphasis"/>
          <w:rFonts w:asciiTheme="minorHAnsi" w:hAnsiTheme="minorHAnsi" w:cstheme="minorHAnsi"/>
        </w:rPr>
        <w:t xml:space="preserve"> where workers create value yet remain subjugated</w:t>
      </w:r>
      <w:r w:rsidRPr="00F83AAB">
        <w:rPr>
          <w:rStyle w:val="StyleUnderline"/>
          <w:rFonts w:asciiTheme="minorHAnsi" w:hAnsiTheme="minorHAnsi" w:cstheme="minorHAnsi"/>
        </w:rPr>
        <w:t xml:space="preserve"> to the vagaries of the market and the </w:t>
      </w:r>
      <w:r w:rsidRPr="00F83AAB">
        <w:rPr>
          <w:rStyle w:val="Emphasis"/>
          <w:rFonts w:asciiTheme="minorHAnsi" w:hAnsiTheme="minorHAnsi" w:cstheme="minorHAnsi"/>
        </w:rPr>
        <w:t>prerogatives of capitalism</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This </w:t>
      </w:r>
      <w:r w:rsidRPr="00F83AAB">
        <w:rPr>
          <w:rStyle w:val="Emphasis"/>
          <w:rFonts w:asciiTheme="minorHAnsi" w:hAnsiTheme="minorHAnsi" w:cstheme="minorHAnsi"/>
        </w:rPr>
        <w:t>fundamental challenge</w:t>
      </w:r>
      <w:r w:rsidRPr="00F83AAB">
        <w:rPr>
          <w:rStyle w:val="StyleUnderline"/>
          <w:rFonts w:asciiTheme="minorHAnsi" w:hAnsiTheme="minorHAnsi" w:cstheme="minorHAnsi"/>
        </w:rPr>
        <w:t xml:space="preserve"> would dominate nineteenth-century politics in all industrialized countries</w:t>
      </w:r>
      <w:r w:rsidRPr="00F83AAB">
        <w:rPr>
          <w:rFonts w:asciiTheme="minorHAnsi" w:hAnsiTheme="minorHAnsi" w:cstheme="minorHAnsi"/>
          <w:sz w:val="16"/>
        </w:rPr>
        <w:t>. As the historian E. P. Thompson noted six decades ago, in “The Making of the English Working Class,” the Luddites weren’t simply opposing new machinery. They protested “the freedom of the capitalist to destroy the customs of the trade, whether by new machinery, by the factory-system, or by unrestricted competition, beating-down wages, undercutting his rivals, and undermining standards of craftsmanship.”</w:t>
      </w:r>
      <w:r w:rsidRPr="00F83AAB">
        <w:rPr>
          <w:rFonts w:asciiTheme="minorHAnsi" w:hAnsiTheme="minorHAnsi" w:cstheme="minorHAnsi"/>
        </w:rPr>
        <w:t xml:space="preserve"> </w:t>
      </w:r>
      <w:r w:rsidRPr="00F83AAB">
        <w:rPr>
          <w:rFonts w:asciiTheme="minorHAnsi" w:hAnsiTheme="minorHAnsi" w:cstheme="minorHAnsi"/>
          <w:sz w:val="16"/>
        </w:rPr>
        <w:t>The Luddites rejected the moral and political authority of a system that had abandoned long-held principles of fairness, quality, and mutual obligation. Under feudalism and mercantile capitalism, Britain’s rigid class structure placed the gentry at the top, merchants and professionals (such as doctors, parsons, and lawyers) in the middle, and the vast majority in the “lower orders.” Yet this social hierarchy was accompanied by labor-market regulations—both formal and informal—that provided some measure of reciprocity. Skilled trades were restricted to those who had undergone apprenticeships, and in times of economic distress local authorities offered unemployed workers and their families “outdoor relief” in the form of food, money, and clothing.</w:t>
      </w:r>
      <w:r w:rsidRPr="00F83AAB">
        <w:rPr>
          <w:rFonts w:asciiTheme="minorHAnsi" w:hAnsiTheme="minorHAnsi" w:cstheme="minorHAnsi"/>
        </w:rPr>
        <w:t xml:space="preserve"> </w:t>
      </w:r>
      <w:r w:rsidRPr="00F83AAB">
        <w:rPr>
          <w:rStyle w:val="Emphasis"/>
          <w:rFonts w:asciiTheme="minorHAnsi" w:hAnsiTheme="minorHAnsi" w:cstheme="minorHAnsi"/>
        </w:rPr>
        <w:t>Industrial capitalism</w:t>
      </w:r>
      <w:r w:rsidRPr="00F83AAB">
        <w:rPr>
          <w:rFonts w:asciiTheme="minorHAnsi" w:hAnsiTheme="minorHAnsi" w:cstheme="minorHAnsi"/>
          <w:sz w:val="16"/>
        </w:rPr>
        <w:t xml:space="preserve">, by contrast, </w:t>
      </w:r>
      <w:r w:rsidRPr="00F83AAB">
        <w:rPr>
          <w:rStyle w:val="StyleUnderline"/>
          <w:rFonts w:asciiTheme="minorHAnsi" w:hAnsiTheme="minorHAnsi" w:cstheme="minorHAnsi"/>
        </w:rPr>
        <w:t xml:space="preserve">ushered in a </w:t>
      </w:r>
      <w:r w:rsidRPr="00F83AAB">
        <w:rPr>
          <w:rStyle w:val="Emphasis"/>
          <w:rFonts w:asciiTheme="minorHAnsi" w:hAnsiTheme="minorHAnsi" w:cstheme="minorHAnsi"/>
        </w:rPr>
        <w:t>free-market ideology</w:t>
      </w:r>
      <w:r w:rsidRPr="00F83AAB">
        <w:rPr>
          <w:rStyle w:val="StyleUnderline"/>
          <w:rFonts w:asciiTheme="minorHAnsi" w:hAnsiTheme="minorHAnsi" w:cstheme="minorHAnsi"/>
        </w:rPr>
        <w:t xml:space="preserve"> that emphasized </w:t>
      </w:r>
      <w:r w:rsidRPr="00F83AAB">
        <w:rPr>
          <w:rStyle w:val="Emphasis"/>
          <w:rFonts w:asciiTheme="minorHAnsi" w:hAnsiTheme="minorHAnsi" w:cstheme="minorHAnsi"/>
        </w:rPr>
        <w:t>employers’ rights</w:t>
      </w:r>
      <w:r w:rsidRPr="00F83AAB">
        <w:rPr>
          <w:rStyle w:val="StyleUnderline"/>
          <w:rFonts w:asciiTheme="minorHAnsi" w:hAnsiTheme="minorHAnsi" w:cstheme="minorHAnsi"/>
        </w:rPr>
        <w:t xml:space="preserve"> and viewed government intervention</w:t>
      </w:r>
      <w:r w:rsidRPr="00F83AAB">
        <w:rPr>
          <w:rFonts w:asciiTheme="minorHAnsi" w:hAnsiTheme="minorHAnsi" w:cstheme="minorHAnsi"/>
          <w:sz w:val="16"/>
        </w:rPr>
        <w:t xml:space="preserve">—whether </w:t>
      </w:r>
      <w:r w:rsidRPr="00F83AAB">
        <w:rPr>
          <w:rStyle w:val="StyleUnderline"/>
          <w:rFonts w:asciiTheme="minorHAnsi" w:hAnsiTheme="minorHAnsi" w:cstheme="minorHAnsi"/>
        </w:rPr>
        <w:t>in wage regulation or in hiring and firing practices</w:t>
      </w:r>
      <w:r w:rsidRPr="00F83AAB">
        <w:rPr>
          <w:rFonts w:asciiTheme="minorHAnsi" w:hAnsiTheme="minorHAnsi" w:cstheme="minorHAnsi"/>
          <w:sz w:val="16"/>
        </w:rPr>
        <w:t>—</w:t>
      </w:r>
      <w:r w:rsidRPr="00F83AAB">
        <w:rPr>
          <w:rStyle w:val="StyleUnderline"/>
          <w:rFonts w:asciiTheme="minorHAnsi" w:hAnsiTheme="minorHAnsi" w:cstheme="minorHAnsi"/>
        </w:rPr>
        <w:t xml:space="preserve">with </w:t>
      </w:r>
      <w:r w:rsidRPr="00F83AAB">
        <w:rPr>
          <w:rStyle w:val="Emphasis"/>
          <w:rFonts w:asciiTheme="minorHAnsi" w:hAnsiTheme="minorHAnsi" w:cstheme="minorHAnsi"/>
        </w:rPr>
        <w:t>suspicion</w:t>
      </w:r>
      <w:r w:rsidRPr="00F83AAB">
        <w:rPr>
          <w:rFonts w:asciiTheme="minorHAnsi" w:hAnsiTheme="minorHAnsi" w:cstheme="minorHAnsi"/>
          <w:sz w:val="16"/>
        </w:rPr>
        <w:t>. As Thompson observed, Luddites “saw laissez-faire not as freedom, but as ‘foul Imposition.</w:t>
      </w:r>
      <w:proofErr w:type="gramStart"/>
      <w:r w:rsidRPr="00F83AAB">
        <w:rPr>
          <w:rFonts w:asciiTheme="minorHAnsi" w:hAnsiTheme="minorHAnsi" w:cstheme="minorHAnsi"/>
          <w:sz w:val="16"/>
        </w:rPr>
        <w:t>’ ”</w:t>
      </w:r>
      <w:proofErr w:type="gramEnd"/>
      <w:r w:rsidRPr="00F83AAB">
        <w:rPr>
          <w:rFonts w:asciiTheme="minorHAnsi" w:hAnsiTheme="minorHAnsi" w:cstheme="minorHAnsi"/>
          <w:sz w:val="16"/>
        </w:rPr>
        <w:t xml:space="preserve"> They rejected the idea that “one man, or a few men, could engage in practices which brought manifest injury to their fellows.”</w:t>
      </w:r>
      <w:r w:rsidRPr="00F83AAB">
        <w:rPr>
          <w:rFonts w:asciiTheme="minorHAnsi" w:hAnsiTheme="minorHAnsi" w:cstheme="minorHAnsi"/>
        </w:rPr>
        <w:t xml:space="preserve"> </w:t>
      </w:r>
      <w:r w:rsidRPr="00F83AAB">
        <w:rPr>
          <w:rFonts w:asciiTheme="minorHAnsi" w:hAnsiTheme="minorHAnsi" w:cstheme="minorHAnsi"/>
          <w:sz w:val="16"/>
        </w:rPr>
        <w:t xml:space="preserve">Even technology optimists acknowledge that A.I. raises questions </w:t>
      </w:r>
      <w:proofErr w:type="gramStart"/>
      <w:r w:rsidRPr="00F83AAB">
        <w:rPr>
          <w:rFonts w:asciiTheme="minorHAnsi" w:hAnsiTheme="minorHAnsi" w:cstheme="minorHAnsi"/>
          <w:sz w:val="16"/>
        </w:rPr>
        <w:t>similar to</w:t>
      </w:r>
      <w:proofErr w:type="gramEnd"/>
      <w:r w:rsidRPr="00F83AAB">
        <w:rPr>
          <w:rFonts w:asciiTheme="minorHAnsi" w:hAnsiTheme="minorHAnsi" w:cstheme="minorHAnsi"/>
          <w:sz w:val="16"/>
        </w:rPr>
        <w:t xml:space="preserve"> those that the Luddites once posed. In a 2022 article in Daedalus, Erik Brynjolfsson argued that </w:t>
      </w:r>
      <w:r w:rsidRPr="00F83AAB">
        <w:rPr>
          <w:rStyle w:val="StyleUnderline"/>
          <w:rFonts w:asciiTheme="minorHAnsi" w:hAnsiTheme="minorHAnsi" w:cstheme="minorHAnsi"/>
          <w:highlight w:val="yellow"/>
        </w:rPr>
        <w:t>today’s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key </w:t>
      </w:r>
      <w:r w:rsidRPr="00F83AAB">
        <w:rPr>
          <w:rStyle w:val="Emphasis"/>
          <w:rFonts w:asciiTheme="minorHAnsi" w:hAnsiTheme="minorHAnsi" w:cstheme="minorHAnsi"/>
          <w:highlight w:val="yellow"/>
        </w:rPr>
        <w:t>challenge</w:t>
      </w:r>
      <w:r w:rsidRPr="00F83AAB">
        <w:rPr>
          <w:rStyle w:val="StyleUnderline"/>
          <w:rFonts w:asciiTheme="minorHAnsi" w:hAnsiTheme="minorHAnsi" w:cstheme="minorHAnsi"/>
          <w:highlight w:val="yellow"/>
        </w:rPr>
        <w:t xml:space="preserve"> is steering A.I.</w:t>
      </w:r>
      <w:r w:rsidRPr="00F83AAB">
        <w:rPr>
          <w:rStyle w:val="StyleUnderline"/>
          <w:rFonts w:asciiTheme="minorHAnsi" w:hAnsiTheme="minorHAnsi" w:cstheme="minorHAnsi"/>
        </w:rPr>
        <w:t xml:space="preserve"> development </w:t>
      </w:r>
      <w:r w:rsidRPr="00F83AAB">
        <w:rPr>
          <w:rStyle w:val="StyleUnderline"/>
          <w:rFonts w:asciiTheme="minorHAnsi" w:hAnsiTheme="minorHAnsi" w:cstheme="minorHAnsi"/>
          <w:highlight w:val="yellow"/>
        </w:rPr>
        <w:t xml:space="preserve">toward </w:t>
      </w:r>
      <w:r w:rsidRPr="00F83AAB">
        <w:rPr>
          <w:rStyle w:val="Emphasis"/>
          <w:rFonts w:asciiTheme="minorHAnsi" w:hAnsiTheme="minorHAnsi" w:cstheme="minorHAnsi"/>
          <w:highlight w:val="yellow"/>
        </w:rPr>
        <w:t>augmenting</w:t>
      </w:r>
      <w:r w:rsidRPr="00F83AAB">
        <w:rPr>
          <w:rStyle w:val="StyleUnderline"/>
          <w:rFonts w:asciiTheme="minorHAnsi" w:hAnsiTheme="minorHAnsi" w:cstheme="minorHAnsi"/>
        </w:rPr>
        <w:t xml:space="preserve"> the efforts of </w:t>
      </w:r>
      <w:r w:rsidRPr="00F83AAB">
        <w:rPr>
          <w:rStyle w:val="Emphasis"/>
          <w:rFonts w:asciiTheme="minorHAnsi" w:hAnsiTheme="minorHAnsi" w:cstheme="minorHAnsi"/>
          <w:highlight w:val="yellow"/>
        </w:rPr>
        <w:t>human workers</w:t>
      </w:r>
      <w:r w:rsidRPr="00F83AAB">
        <w:rPr>
          <w:rStyle w:val="StyleUnderline"/>
          <w:rFonts w:asciiTheme="minorHAnsi" w:hAnsiTheme="minorHAnsi" w:cstheme="minorHAnsi"/>
          <w:highlight w:val="yellow"/>
        </w:rPr>
        <w:t xml:space="preserve"> rather than </w:t>
      </w:r>
      <w:r w:rsidRPr="00F83AAB">
        <w:rPr>
          <w:rStyle w:val="Emphasis"/>
          <w:rFonts w:asciiTheme="minorHAnsi" w:hAnsiTheme="minorHAnsi" w:cstheme="minorHAnsi"/>
          <w:highlight w:val="yellow"/>
        </w:rPr>
        <w:t>replacing them</w:t>
      </w:r>
      <w:r w:rsidRPr="00F83AAB">
        <w:rPr>
          <w:rFonts w:asciiTheme="minorHAnsi" w:hAnsiTheme="minorHAnsi" w:cstheme="minorHAnsi"/>
          <w:sz w:val="16"/>
        </w:rPr>
        <w:t>. “</w:t>
      </w:r>
      <w:r w:rsidRPr="00F83AAB">
        <w:rPr>
          <w:rStyle w:val="StyleUnderline"/>
          <w:rFonts w:asciiTheme="minorHAnsi" w:hAnsiTheme="minorHAnsi" w:cstheme="minorHAnsi"/>
          <w:highlight w:val="yellow"/>
        </w:rPr>
        <w:t>When AI augments human capabilities</w:t>
      </w:r>
      <w:r w:rsidRPr="00F83AAB">
        <w:rPr>
          <w:rFonts w:asciiTheme="minorHAnsi" w:hAnsiTheme="minorHAnsi" w:cstheme="minorHAnsi"/>
          <w:sz w:val="16"/>
        </w:rPr>
        <w:t xml:space="preserve">, </w:t>
      </w:r>
      <w:r w:rsidRPr="00F83AAB">
        <w:rPr>
          <w:rStyle w:val="StyleUnderline"/>
          <w:rFonts w:asciiTheme="minorHAnsi" w:hAnsiTheme="minorHAnsi" w:cstheme="minorHAnsi"/>
        </w:rPr>
        <w:t>enabling people to do things they never could before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then humans and machines are </w:t>
      </w:r>
      <w:r w:rsidRPr="00F83AAB">
        <w:rPr>
          <w:rStyle w:val="Emphasis"/>
          <w:rFonts w:asciiTheme="minorHAnsi" w:hAnsiTheme="minorHAnsi" w:cstheme="minorHAnsi"/>
        </w:rPr>
        <w:t>complements</w:t>
      </w:r>
      <w:r w:rsidRPr="00F83AAB">
        <w:rPr>
          <w:rFonts w:asciiTheme="minorHAnsi" w:hAnsiTheme="minorHAnsi" w:cstheme="minorHAnsi"/>
          <w:sz w:val="16"/>
        </w:rPr>
        <w:t>,” he wrote. “</w:t>
      </w:r>
      <w:r w:rsidRPr="00F83AAB">
        <w:rPr>
          <w:rStyle w:val="StyleUnderline"/>
          <w:rFonts w:asciiTheme="minorHAnsi" w:hAnsiTheme="minorHAnsi" w:cstheme="minorHAnsi"/>
        </w:rPr>
        <w:t xml:space="preserve">Complementarity implies that </w:t>
      </w:r>
      <w:r w:rsidRPr="00F83AAB">
        <w:rPr>
          <w:rStyle w:val="StyleUnderline"/>
          <w:rFonts w:asciiTheme="minorHAnsi" w:hAnsiTheme="minorHAnsi" w:cstheme="minorHAnsi"/>
          <w:highlight w:val="yellow"/>
        </w:rPr>
        <w:t xml:space="preserve">people remain </w:t>
      </w:r>
      <w:r w:rsidRPr="00F83AAB">
        <w:rPr>
          <w:rStyle w:val="Emphasis"/>
          <w:rFonts w:asciiTheme="minorHAnsi" w:hAnsiTheme="minorHAnsi" w:cstheme="minorHAnsi"/>
          <w:highlight w:val="yellow"/>
        </w:rPr>
        <w:t>indispensable</w:t>
      </w:r>
      <w:r w:rsidRPr="00F83AAB">
        <w:rPr>
          <w:rStyle w:val="Emphasis"/>
          <w:rFonts w:asciiTheme="minorHAnsi" w:hAnsiTheme="minorHAnsi" w:cstheme="minorHAnsi"/>
        </w:rPr>
        <w:t xml:space="preserve"> for value creation </w:t>
      </w:r>
      <w:r w:rsidRPr="00F83AAB">
        <w:rPr>
          <w:rStyle w:val="StyleUnderline"/>
          <w:rFonts w:asciiTheme="minorHAnsi" w:hAnsiTheme="minorHAnsi" w:cstheme="minorHAnsi"/>
          <w:highlight w:val="yellow"/>
        </w:rPr>
        <w:t xml:space="preserve">and </w:t>
      </w:r>
      <w:r w:rsidRPr="00F83AAB">
        <w:rPr>
          <w:rStyle w:val="Emphasis"/>
          <w:rFonts w:asciiTheme="minorHAnsi" w:hAnsiTheme="minorHAnsi" w:cstheme="minorHAnsi"/>
          <w:highlight w:val="yellow"/>
        </w:rPr>
        <w:t>retain bargaining power</w:t>
      </w:r>
      <w:r w:rsidRPr="00F83AAB">
        <w:rPr>
          <w:rStyle w:val="Emphasis"/>
          <w:rFonts w:asciiTheme="minorHAnsi" w:hAnsiTheme="minorHAnsi" w:cstheme="minorHAnsi"/>
        </w:rPr>
        <w:t xml:space="preserve"> in labor markets and political decision-making</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That’s the hopeful scenario. But </w:t>
      </w:r>
      <w:r w:rsidRPr="00F83AAB">
        <w:rPr>
          <w:rStyle w:val="StyleUnderline"/>
          <w:rFonts w:asciiTheme="minorHAnsi" w:hAnsiTheme="minorHAnsi" w:cstheme="minorHAnsi"/>
        </w:rPr>
        <w:t xml:space="preserve">when A.I. </w:t>
      </w:r>
      <w:r w:rsidRPr="00F83AAB">
        <w:rPr>
          <w:rStyle w:val="Emphasis"/>
          <w:rFonts w:asciiTheme="minorHAnsi" w:hAnsiTheme="minorHAnsi" w:cstheme="minorHAnsi"/>
        </w:rPr>
        <w:t>automates</w:t>
      </w:r>
      <w:r w:rsidRPr="00F83AAB">
        <w:rPr>
          <w:rStyle w:val="StyleUnderline"/>
          <w:rFonts w:asciiTheme="minorHAnsi" w:hAnsiTheme="minorHAnsi" w:cstheme="minorHAnsi"/>
        </w:rPr>
        <w:t xml:space="preserve"> human skills outright</w:t>
      </w:r>
      <w:r w:rsidRPr="00F83AAB">
        <w:rPr>
          <w:rFonts w:asciiTheme="minorHAnsi" w:hAnsiTheme="minorHAnsi" w:cstheme="minorHAnsi"/>
          <w:sz w:val="16"/>
        </w:rPr>
        <w:t>, Brynjolfsson warned, “</w:t>
      </w:r>
      <w:r w:rsidRPr="00F83AAB">
        <w:rPr>
          <w:rStyle w:val="StyleUnderline"/>
          <w:rFonts w:asciiTheme="minorHAnsi" w:hAnsiTheme="minorHAnsi" w:cstheme="minorHAnsi"/>
        </w:rPr>
        <w:t xml:space="preserve">machines become </w:t>
      </w:r>
      <w:r w:rsidRPr="00F83AAB">
        <w:rPr>
          <w:rStyle w:val="Emphasis"/>
          <w:rFonts w:asciiTheme="minorHAnsi" w:hAnsiTheme="minorHAnsi" w:cstheme="minorHAnsi"/>
        </w:rPr>
        <w:t>better substitutes</w:t>
      </w:r>
      <w:r w:rsidRPr="00F83AAB">
        <w:rPr>
          <w:rStyle w:val="StyleUnderline"/>
          <w:rFonts w:asciiTheme="minorHAnsi" w:hAnsiTheme="minorHAnsi" w:cstheme="minorHAnsi"/>
        </w:rPr>
        <w:t xml:space="preserve"> for human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while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workers lose economic and political </w:t>
      </w:r>
      <w:r w:rsidRPr="00F83AAB">
        <w:rPr>
          <w:rStyle w:val="Emphasis"/>
          <w:rFonts w:asciiTheme="minorHAnsi" w:hAnsiTheme="minorHAnsi" w:cstheme="minorHAnsi"/>
        </w:rPr>
        <w:t>bargaining power</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become </w:t>
      </w:r>
      <w:r w:rsidRPr="00F83AAB">
        <w:rPr>
          <w:rStyle w:val="Emphasis"/>
          <w:rFonts w:asciiTheme="minorHAnsi" w:hAnsiTheme="minorHAnsi" w:cstheme="minorHAnsi"/>
        </w:rPr>
        <w:t>increasingly dependent</w:t>
      </w:r>
      <w:r w:rsidRPr="00F83AAB">
        <w:rPr>
          <w:rStyle w:val="StyleUnderline"/>
          <w:rFonts w:asciiTheme="minorHAnsi" w:hAnsiTheme="minorHAnsi" w:cstheme="minorHAnsi"/>
        </w:rPr>
        <w:t xml:space="preserve"> on those who </w:t>
      </w:r>
      <w:r w:rsidRPr="00F83AAB">
        <w:rPr>
          <w:rStyle w:val="Emphasis"/>
          <w:rFonts w:asciiTheme="minorHAnsi" w:hAnsiTheme="minorHAnsi" w:cstheme="minorHAnsi"/>
        </w:rPr>
        <w:t>control the technology</w:t>
      </w:r>
      <w:r w:rsidRPr="00F83AAB">
        <w:rPr>
          <w:rFonts w:asciiTheme="minorHAnsi" w:hAnsiTheme="minorHAnsi" w:cstheme="minorHAnsi"/>
          <w:sz w:val="16"/>
        </w:rPr>
        <w:t xml:space="preserve">.” In this environment, </w:t>
      </w:r>
      <w:r w:rsidRPr="00F83AAB">
        <w:rPr>
          <w:rStyle w:val="Emphasis"/>
          <w:rFonts w:asciiTheme="minorHAnsi" w:hAnsiTheme="minorHAnsi" w:cstheme="minorHAnsi"/>
        </w:rPr>
        <w:t>tech giants</w:t>
      </w:r>
      <w:r w:rsidRPr="00F83AAB">
        <w:rPr>
          <w:rFonts w:asciiTheme="minorHAnsi" w:hAnsiTheme="minorHAnsi" w:cstheme="minorHAnsi"/>
          <w:sz w:val="16"/>
        </w:rPr>
        <w:t>—</w:t>
      </w:r>
      <w:r w:rsidRPr="00F83AAB">
        <w:rPr>
          <w:rStyle w:val="StyleUnderline"/>
          <w:rFonts w:asciiTheme="minorHAnsi" w:hAnsiTheme="minorHAnsi" w:cstheme="minorHAnsi"/>
        </w:rPr>
        <w:t>which own and develop A.I.</w:t>
      </w:r>
      <w:r w:rsidRPr="00F83AAB">
        <w:rPr>
          <w:rFonts w:asciiTheme="minorHAnsi" w:hAnsiTheme="minorHAnsi" w:cstheme="minorHAnsi"/>
          <w:sz w:val="16"/>
        </w:rPr>
        <w:t>—</w:t>
      </w:r>
      <w:r w:rsidRPr="00F83AAB">
        <w:rPr>
          <w:rStyle w:val="StyleUnderline"/>
          <w:rFonts w:asciiTheme="minorHAnsi" w:hAnsiTheme="minorHAnsi" w:cstheme="minorHAnsi"/>
        </w:rPr>
        <w:t xml:space="preserve">accumulate </w:t>
      </w:r>
      <w:r w:rsidRPr="00F83AAB">
        <w:rPr>
          <w:rStyle w:val="Emphasis"/>
          <w:rFonts w:asciiTheme="minorHAnsi" w:hAnsiTheme="minorHAnsi" w:cstheme="minorHAnsi"/>
        </w:rPr>
        <w:t>vast wealth</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power</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while most workers are left </w:t>
      </w:r>
      <w:r w:rsidRPr="00F83AAB">
        <w:rPr>
          <w:rStyle w:val="Emphasis"/>
          <w:rFonts w:asciiTheme="minorHAnsi" w:hAnsiTheme="minorHAnsi" w:cstheme="minorHAnsi"/>
        </w:rPr>
        <w:t>without leverage</w:t>
      </w:r>
      <w:r w:rsidRPr="00F83AAB">
        <w:rPr>
          <w:rStyle w:val="StyleUnderline"/>
          <w:rFonts w:asciiTheme="minorHAnsi" w:hAnsiTheme="minorHAnsi" w:cstheme="minorHAnsi"/>
        </w:rPr>
        <w:t xml:space="preserve"> or a path to improving their conditions</w:t>
      </w:r>
      <w:r w:rsidRPr="00F83AAB">
        <w:rPr>
          <w:rFonts w:asciiTheme="minorHAnsi" w:hAnsiTheme="minorHAnsi" w:cstheme="minorHAnsi"/>
          <w:sz w:val="16"/>
        </w:rPr>
        <w:t>. Brynjolfsson termed this dystopian outcome “the Turing Trap,” after the computing pioneer Alan Turing.</w:t>
      </w:r>
      <w:r w:rsidRPr="00F83AAB">
        <w:rPr>
          <w:rFonts w:asciiTheme="minorHAnsi" w:hAnsiTheme="minorHAnsi" w:cstheme="minorHAnsi"/>
        </w:rPr>
        <w:t xml:space="preserve"> </w:t>
      </w:r>
      <w:r w:rsidRPr="00F83AAB">
        <w:rPr>
          <w:rFonts w:asciiTheme="minorHAnsi" w:hAnsiTheme="minorHAnsi" w:cstheme="minorHAnsi"/>
          <w:sz w:val="16"/>
        </w:rPr>
        <w:t xml:space="preserve">So how do we increase the odds that A.I. works for us, rather than the other way around? Brynjolfsson, in his Daedalus article, suggested changing the tax system to give businesses more incentive to invest in technology that augments labor rather than replaces it. The problem, he pointed out, is that hiring humans comes with payroll taxes, while income from capital is typically taxed at a lower rate than labor, encouraging investment in machines. Fixing this imbalance, he argued, could nudge businesses toward a more worker-friendly future. But would that be enough to push A.I. in a similar direction? Daron Acemoglu has argued for a more all-encompassing approach. So has a colleague of his at M.I.T., David Autor, who is one of the economists who charted how the so-called China shock—an avalanche of cheap imports from that country—gutted American manufacturing jobs. Lately, </w:t>
      </w:r>
      <w:r w:rsidRPr="00F83AAB">
        <w:rPr>
          <w:rStyle w:val="StyleUnderline"/>
          <w:rFonts w:asciiTheme="minorHAnsi" w:hAnsiTheme="minorHAnsi" w:cstheme="minorHAnsi"/>
        </w:rPr>
        <w:t>Autor has been thinking about A.I.’s social and economic impact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When I spoke to him, he noted that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Chinese-import wave</w:t>
      </w:r>
      <w:r w:rsidRPr="00F83AAB">
        <w:rPr>
          <w:rStyle w:val="StyleUnderline"/>
          <w:rFonts w:asciiTheme="minorHAnsi" w:hAnsiTheme="minorHAnsi" w:cstheme="minorHAnsi"/>
        </w:rPr>
        <w:t xml:space="preserve"> was devastating but contained</w:t>
      </w:r>
      <w:r w:rsidRPr="00F83AAB">
        <w:rPr>
          <w:rFonts w:asciiTheme="minorHAnsi" w:hAnsiTheme="minorHAnsi" w:cstheme="minorHAnsi"/>
          <w:sz w:val="16"/>
        </w:rPr>
        <w:t xml:space="preserve">: certain industries, like textiles and furniture, were hit hard, but </w:t>
      </w:r>
      <w:r w:rsidRPr="00F83AAB">
        <w:rPr>
          <w:rStyle w:val="StyleUnderline"/>
          <w:rFonts w:asciiTheme="minorHAnsi" w:hAnsiTheme="minorHAnsi" w:cstheme="minorHAnsi"/>
        </w:rPr>
        <w:t>much of the service sector remained untouched</w:t>
      </w:r>
      <w:r w:rsidRPr="00F83AAB">
        <w:rPr>
          <w:rFonts w:asciiTheme="minorHAnsi" w:hAnsiTheme="minorHAnsi" w:cstheme="minorHAnsi"/>
          <w:sz w:val="16"/>
        </w:rPr>
        <w:t xml:space="preserve">. </w:t>
      </w:r>
      <w:r w:rsidRPr="00F83AAB">
        <w:rPr>
          <w:rStyle w:val="StyleUnderline"/>
          <w:rFonts w:asciiTheme="minorHAnsi" w:hAnsiTheme="minorHAnsi" w:cstheme="minorHAnsi"/>
        </w:rPr>
        <w:t>A.I.</w:t>
      </w:r>
      <w:r w:rsidRPr="00F83AAB">
        <w:rPr>
          <w:rFonts w:asciiTheme="minorHAnsi" w:hAnsiTheme="minorHAnsi" w:cstheme="minorHAnsi"/>
          <w:sz w:val="16"/>
        </w:rPr>
        <w:t xml:space="preserve">, by contrast, </w:t>
      </w:r>
      <w:r w:rsidRPr="00F83AAB">
        <w:rPr>
          <w:rStyle w:val="StyleUnderline"/>
          <w:rFonts w:asciiTheme="minorHAnsi" w:hAnsiTheme="minorHAnsi" w:cstheme="minorHAnsi"/>
        </w:rPr>
        <w:t>may well seep into nearly every corner of the workforce</w:t>
      </w:r>
      <w:r w:rsidRPr="00F83AAB">
        <w:rPr>
          <w:rFonts w:asciiTheme="minorHAnsi" w:hAnsiTheme="minorHAnsi" w:cstheme="minorHAnsi"/>
          <w:sz w:val="16"/>
        </w:rPr>
        <w:t xml:space="preserve">. “I think </w:t>
      </w:r>
      <w:r w:rsidRPr="00F83AAB">
        <w:rPr>
          <w:rStyle w:val="StyleUnderline"/>
          <w:rFonts w:asciiTheme="minorHAnsi" w:hAnsiTheme="minorHAnsi" w:cstheme="minorHAnsi"/>
        </w:rPr>
        <w:t xml:space="preserve">there is </w:t>
      </w:r>
      <w:r w:rsidRPr="00F83AAB">
        <w:rPr>
          <w:rStyle w:val="Emphasis"/>
          <w:rFonts w:asciiTheme="minorHAnsi" w:hAnsiTheme="minorHAnsi" w:cstheme="minorHAnsi"/>
        </w:rPr>
        <w:t>great opportunity</w:t>
      </w:r>
      <w:r w:rsidRPr="00F83AAB">
        <w:rPr>
          <w:rFonts w:asciiTheme="minorHAnsi" w:hAnsiTheme="minorHAnsi" w:cstheme="minorHAnsi"/>
          <w:sz w:val="16"/>
        </w:rPr>
        <w:t>,” Autor said. “</w:t>
      </w:r>
      <w:r w:rsidRPr="00F83AAB">
        <w:rPr>
          <w:rStyle w:val="StyleUnderline"/>
          <w:rFonts w:asciiTheme="minorHAnsi" w:hAnsiTheme="minorHAnsi" w:cstheme="minorHAnsi"/>
        </w:rPr>
        <w:t xml:space="preserve">I also think </w:t>
      </w:r>
      <w:r w:rsidRPr="00F83AAB">
        <w:rPr>
          <w:rStyle w:val="StyleUnderline"/>
          <w:rFonts w:asciiTheme="minorHAnsi" w:hAnsiTheme="minorHAnsi" w:cstheme="minorHAnsi"/>
          <w:highlight w:val="yellow"/>
        </w:rPr>
        <w:t xml:space="preserve">there is </w:t>
      </w:r>
      <w:r w:rsidRPr="00F83AAB">
        <w:rPr>
          <w:rStyle w:val="Emphasis"/>
          <w:rFonts w:asciiTheme="minorHAnsi" w:hAnsiTheme="minorHAnsi" w:cstheme="minorHAnsi"/>
          <w:highlight w:val="yellow"/>
        </w:rPr>
        <w:t>great risk</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 opportunity lies in enabling </w:t>
      </w:r>
      <w:r w:rsidRPr="00F83AAB">
        <w:rPr>
          <w:rStyle w:val="Emphasis"/>
          <w:rFonts w:asciiTheme="minorHAnsi" w:hAnsiTheme="minorHAnsi" w:cstheme="minorHAnsi"/>
        </w:rPr>
        <w:t>scientific research</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boosting productivity</w:t>
      </w:r>
      <w:r w:rsidRPr="00F83AAB">
        <w:rPr>
          <w:rFonts w:asciiTheme="minorHAnsi" w:hAnsiTheme="minorHAnsi" w:cstheme="minorHAnsi"/>
          <w:sz w:val="16"/>
        </w:rPr>
        <w:t xml:space="preserve">, Autor thinks.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biggest danger</w:t>
      </w:r>
      <w:r w:rsidRPr="00F83AAB">
        <w:rPr>
          <w:rFonts w:asciiTheme="minorHAnsi" w:hAnsiTheme="minorHAnsi" w:cstheme="minorHAnsi"/>
          <w:sz w:val="16"/>
        </w:rPr>
        <w:t>—and here he agrees with Brynjolfsson and Acemoglu—</w:t>
      </w:r>
      <w:r w:rsidRPr="00F83AAB">
        <w:rPr>
          <w:rStyle w:val="StyleUnderline"/>
          <w:rFonts w:asciiTheme="minorHAnsi" w:hAnsiTheme="minorHAnsi" w:cstheme="minorHAnsi"/>
        </w:rPr>
        <w:t xml:space="preserve">is that </w:t>
      </w:r>
      <w:r w:rsidRPr="00F83AAB">
        <w:rPr>
          <w:rStyle w:val="StyleUnderline"/>
          <w:rFonts w:asciiTheme="minorHAnsi" w:hAnsiTheme="minorHAnsi" w:cstheme="minorHAnsi"/>
          <w:highlight w:val="yellow"/>
        </w:rPr>
        <w:t xml:space="preserve">A.I. will </w:t>
      </w:r>
      <w:r w:rsidRPr="00F83AAB">
        <w:rPr>
          <w:rStyle w:val="Emphasis"/>
          <w:rFonts w:asciiTheme="minorHAnsi" w:hAnsiTheme="minorHAnsi" w:cstheme="minorHAnsi"/>
          <w:highlight w:val="yellow"/>
        </w:rPr>
        <w:t>take over</w:t>
      </w:r>
      <w:r w:rsidRPr="00F83AAB">
        <w:rPr>
          <w:rStyle w:val="StyleUnderline"/>
          <w:rFonts w:asciiTheme="minorHAnsi" w:hAnsiTheme="minorHAnsi" w:cstheme="minorHAnsi"/>
        </w:rPr>
        <w:t xml:space="preserve"> not only </w:t>
      </w:r>
      <w:r w:rsidRPr="00F83AAB">
        <w:rPr>
          <w:rStyle w:val="Emphasis"/>
          <w:rFonts w:asciiTheme="minorHAnsi" w:hAnsiTheme="minorHAnsi" w:cstheme="minorHAnsi"/>
        </w:rPr>
        <w:t>routine tasks</w:t>
      </w:r>
      <w:r w:rsidRPr="00F83AAB">
        <w:rPr>
          <w:rStyle w:val="StyleUnderline"/>
          <w:rFonts w:asciiTheme="minorHAnsi" w:hAnsiTheme="minorHAnsi" w:cstheme="minorHAnsi"/>
        </w:rPr>
        <w:t xml:space="preserve"> but also </w:t>
      </w:r>
      <w:r w:rsidRPr="00F83AAB">
        <w:rPr>
          <w:rStyle w:val="Emphasis"/>
          <w:rFonts w:asciiTheme="minorHAnsi" w:hAnsiTheme="minorHAnsi" w:cstheme="minorHAnsi"/>
          <w:highlight w:val="yellow"/>
        </w:rPr>
        <w:t>highly skilled work</w:t>
      </w:r>
      <w:r w:rsidRPr="00F83AAB">
        <w:rPr>
          <w:rFonts w:asciiTheme="minorHAnsi" w:hAnsiTheme="minorHAnsi" w:cstheme="minorHAnsi"/>
          <w:sz w:val="16"/>
        </w:rPr>
        <w:t xml:space="preserve">, </w:t>
      </w:r>
      <w:r w:rsidRPr="00F83AAB">
        <w:rPr>
          <w:rStyle w:val="Emphasis"/>
          <w:rFonts w:asciiTheme="minorHAnsi" w:hAnsiTheme="minorHAnsi" w:cstheme="minorHAnsi"/>
        </w:rPr>
        <w:t>eroding</w:t>
      </w:r>
      <w:r w:rsidRPr="00F83AAB">
        <w:rPr>
          <w:rStyle w:val="StyleUnderline"/>
          <w:rFonts w:asciiTheme="minorHAnsi" w:hAnsiTheme="minorHAnsi" w:cstheme="minorHAnsi"/>
        </w:rPr>
        <w:t xml:space="preserve"> the value of </w:t>
      </w:r>
      <w:r w:rsidRPr="00F83AAB">
        <w:rPr>
          <w:rStyle w:val="Emphasis"/>
          <w:rFonts w:asciiTheme="minorHAnsi" w:hAnsiTheme="minorHAnsi" w:cstheme="minorHAnsi"/>
        </w:rPr>
        <w:t>human expertise</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leaving people to handle whatever</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machines can’t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That could mean an economy in which the </w:t>
      </w:r>
      <w:r w:rsidRPr="00F83AAB">
        <w:rPr>
          <w:rStyle w:val="Emphasis"/>
          <w:rFonts w:asciiTheme="minorHAnsi" w:hAnsiTheme="minorHAnsi" w:cstheme="minorHAnsi"/>
        </w:rPr>
        <w:t>owners</w:t>
      </w:r>
      <w:r w:rsidRPr="00F83AAB">
        <w:rPr>
          <w:rStyle w:val="StyleUnderline"/>
          <w:rFonts w:asciiTheme="minorHAnsi" w:hAnsiTheme="minorHAnsi" w:cstheme="minorHAnsi"/>
        </w:rPr>
        <w:t xml:space="preserve"> of </w:t>
      </w:r>
      <w:r w:rsidRPr="00F83AAB">
        <w:rPr>
          <w:rStyle w:val="StyleUnderline"/>
          <w:rFonts w:asciiTheme="minorHAnsi" w:hAnsiTheme="minorHAnsi" w:cstheme="minorHAnsi"/>
          <w:highlight w:val="yellow"/>
        </w:rPr>
        <w:t>A.I.</w:t>
      </w:r>
      <w:r w:rsidRPr="00F83AAB">
        <w:rPr>
          <w:rStyle w:val="StyleUnderline"/>
          <w:rFonts w:asciiTheme="minorHAnsi" w:hAnsiTheme="minorHAnsi" w:cstheme="minorHAnsi"/>
        </w:rPr>
        <w:t xml:space="preserve"> systems capture most of the </w:t>
      </w:r>
      <w:r w:rsidRPr="00F83AAB">
        <w:rPr>
          <w:rStyle w:val="Emphasis"/>
          <w:rFonts w:asciiTheme="minorHAnsi" w:hAnsiTheme="minorHAnsi" w:cstheme="minorHAnsi"/>
        </w:rPr>
        <w:t>rewards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w:t>
      </w:r>
      <w:r w:rsidRPr="00F83AAB">
        <w:rPr>
          <w:rStyle w:val="Emphasis"/>
          <w:rFonts w:asciiTheme="minorHAnsi" w:hAnsiTheme="minorHAnsi" w:cstheme="minorHAnsi"/>
        </w:rPr>
        <w:t>rest of us</w:t>
      </w:r>
      <w:r w:rsidRPr="00F83AAB">
        <w:rPr>
          <w:rStyle w:val="StyleUnderline"/>
          <w:rFonts w:asciiTheme="minorHAnsi" w:hAnsiTheme="minorHAnsi" w:cstheme="minorHAnsi"/>
        </w:rPr>
        <w:t xml:space="preserve"> are left with the </w:t>
      </w:r>
      <w:r w:rsidRPr="00F83AAB">
        <w:rPr>
          <w:rStyle w:val="Emphasis"/>
          <w:rFonts w:asciiTheme="minorHAnsi" w:hAnsiTheme="minorHAnsi" w:cstheme="minorHAnsi"/>
        </w:rPr>
        <w:t>scraps</w:t>
      </w:r>
      <w:r w:rsidRPr="00F83AAB">
        <w:rPr>
          <w:rFonts w:asciiTheme="minorHAnsi" w:hAnsiTheme="minorHAnsi" w:cstheme="minorHAnsi"/>
          <w:sz w:val="16"/>
        </w:rPr>
        <w:t xml:space="preserve">. But </w:t>
      </w:r>
      <w:r w:rsidRPr="00F83AAB">
        <w:rPr>
          <w:rStyle w:val="StyleUnderline"/>
          <w:rFonts w:asciiTheme="minorHAnsi" w:hAnsiTheme="minorHAnsi" w:cstheme="minorHAnsi"/>
        </w:rPr>
        <w:t>Autor is not entirely pessimistic</w:t>
      </w:r>
      <w:r w:rsidRPr="00F83AAB">
        <w:rPr>
          <w:rFonts w:asciiTheme="minorHAnsi" w:hAnsiTheme="minorHAnsi" w:cstheme="minorHAnsi"/>
          <w:sz w:val="16"/>
        </w:rPr>
        <w:t>. “</w:t>
      </w:r>
      <w:r w:rsidRPr="00F83AAB">
        <w:rPr>
          <w:rStyle w:val="StyleUnderline"/>
          <w:rFonts w:asciiTheme="minorHAnsi" w:hAnsiTheme="minorHAnsi" w:cstheme="minorHAnsi"/>
        </w:rPr>
        <w:t xml:space="preserve">There’s going to be a </w:t>
      </w:r>
      <w:r w:rsidRPr="00F83AAB">
        <w:rPr>
          <w:rStyle w:val="Emphasis"/>
          <w:rFonts w:asciiTheme="minorHAnsi" w:hAnsiTheme="minorHAnsi" w:cstheme="minorHAnsi"/>
        </w:rPr>
        <w:t>long period</w:t>
      </w:r>
      <w:r w:rsidRPr="00F83AAB">
        <w:rPr>
          <w:rStyle w:val="StyleUnderline"/>
          <w:rFonts w:asciiTheme="minorHAnsi" w:hAnsiTheme="minorHAnsi" w:cstheme="minorHAnsi"/>
        </w:rPr>
        <w:t xml:space="preserve"> where there are a lot of A.I. systems acting as </w:t>
      </w:r>
      <w:r w:rsidRPr="00F83AAB">
        <w:rPr>
          <w:rStyle w:val="Emphasis"/>
          <w:rFonts w:asciiTheme="minorHAnsi" w:hAnsiTheme="minorHAnsi" w:cstheme="minorHAnsi"/>
        </w:rPr>
        <w:t>sophisticated tools</w:t>
      </w:r>
      <w:r w:rsidRPr="00F83AAB">
        <w:rPr>
          <w:rStyle w:val="StyleUnderline"/>
          <w:rFonts w:asciiTheme="minorHAnsi" w:hAnsiTheme="minorHAnsi" w:cstheme="minorHAnsi"/>
        </w:rPr>
        <w:t xml:space="preserve"> to help us do the work we do</w:t>
      </w:r>
      <w:r w:rsidRPr="00F83AAB">
        <w:rPr>
          <w:rFonts w:asciiTheme="minorHAnsi" w:hAnsiTheme="minorHAnsi" w:cstheme="minorHAnsi"/>
          <w:sz w:val="16"/>
        </w:rPr>
        <w:t>,” he said. “</w:t>
      </w:r>
      <w:r w:rsidRPr="00F83AAB">
        <w:rPr>
          <w:rStyle w:val="StyleUnderline"/>
          <w:rFonts w:asciiTheme="minorHAnsi" w:hAnsiTheme="minorHAnsi" w:cstheme="minorHAnsi"/>
        </w:rPr>
        <w:t xml:space="preserve">We need to </w:t>
      </w:r>
      <w:r w:rsidRPr="00F83AAB">
        <w:rPr>
          <w:rStyle w:val="Emphasis"/>
          <w:rFonts w:asciiTheme="minorHAnsi" w:hAnsiTheme="minorHAnsi" w:cstheme="minorHAnsi"/>
        </w:rPr>
        <w:t>design for that world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The challenge</w:t>
      </w:r>
      <w:r w:rsidRPr="00F83AAB">
        <w:rPr>
          <w:rFonts w:asciiTheme="minorHAnsi" w:hAnsiTheme="minorHAnsi" w:cstheme="minorHAnsi"/>
          <w:sz w:val="16"/>
        </w:rPr>
        <w:t xml:space="preserve">, then, </w:t>
      </w:r>
      <w:r w:rsidRPr="00F83AAB">
        <w:rPr>
          <w:rStyle w:val="StyleUnderline"/>
          <w:rFonts w:asciiTheme="minorHAnsi" w:hAnsiTheme="minorHAnsi" w:cstheme="minorHAnsi"/>
        </w:rPr>
        <w:t xml:space="preserve">isn’t just </w:t>
      </w:r>
      <w:r w:rsidRPr="00F83AAB">
        <w:rPr>
          <w:rStyle w:val="Emphasis"/>
          <w:rFonts w:asciiTheme="minorHAnsi" w:hAnsiTheme="minorHAnsi" w:cstheme="minorHAnsi"/>
        </w:rPr>
        <w:t>understanding where A.I. is headed</w:t>
      </w:r>
      <w:r w:rsidRPr="00F83AAB">
        <w:rPr>
          <w:rFonts w:asciiTheme="minorHAnsi" w:hAnsiTheme="minorHAnsi" w:cstheme="minorHAnsi"/>
          <w:sz w:val="16"/>
        </w:rPr>
        <w:t>—</w:t>
      </w:r>
      <w:r w:rsidRPr="00F83AAB">
        <w:rPr>
          <w:rStyle w:val="StyleUnderline"/>
          <w:rFonts w:asciiTheme="minorHAnsi" w:hAnsiTheme="minorHAnsi" w:cstheme="minorHAnsi"/>
        </w:rPr>
        <w:t>it’s shaping its direction before the choices narrow</w:t>
      </w:r>
      <w:r w:rsidRPr="00F83AAB">
        <w:rPr>
          <w:rFonts w:asciiTheme="minorHAnsi" w:hAnsiTheme="minorHAnsi" w:cstheme="minorHAnsi"/>
          <w:sz w:val="16"/>
        </w:rPr>
        <w:t xml:space="preserve">. As an example of A.I.’s potential to play a socially productive role, </w:t>
      </w:r>
      <w:r w:rsidRPr="00F83AAB">
        <w:rPr>
          <w:rStyle w:val="StyleUnderline"/>
          <w:rFonts w:asciiTheme="minorHAnsi" w:hAnsiTheme="minorHAnsi" w:cstheme="minorHAnsi"/>
        </w:rPr>
        <w:t xml:space="preserve">Autor pointed to </w:t>
      </w:r>
      <w:r w:rsidRPr="00F83AAB">
        <w:rPr>
          <w:rStyle w:val="Emphasis"/>
          <w:rFonts w:asciiTheme="minorHAnsi" w:hAnsiTheme="minorHAnsi" w:cstheme="minorHAnsi"/>
        </w:rPr>
        <w:t>health care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the largest employment sector in the U.S. If </w:t>
      </w:r>
      <w:r w:rsidRPr="00F83AAB">
        <w:rPr>
          <w:rStyle w:val="Emphasis"/>
          <w:rFonts w:asciiTheme="minorHAnsi" w:hAnsiTheme="minorHAnsi" w:cstheme="minorHAnsi"/>
        </w:rPr>
        <w:t>nurse practitioners</w:t>
      </w:r>
      <w:r w:rsidRPr="00F83AAB">
        <w:rPr>
          <w:rStyle w:val="StyleUnderline"/>
          <w:rFonts w:asciiTheme="minorHAnsi" w:hAnsiTheme="minorHAnsi" w:cstheme="minorHAnsi"/>
        </w:rPr>
        <w:t xml:space="preserve"> were supported by </w:t>
      </w:r>
      <w:r w:rsidRPr="00F83AAB">
        <w:rPr>
          <w:rStyle w:val="Emphasis"/>
          <w:rFonts w:asciiTheme="minorHAnsi" w:hAnsiTheme="minorHAnsi" w:cstheme="minorHAnsi"/>
        </w:rPr>
        <w:t>well-designed A.I. systems</w:t>
      </w:r>
      <w:r w:rsidRPr="00F83AAB">
        <w:rPr>
          <w:rFonts w:asciiTheme="minorHAnsi" w:hAnsiTheme="minorHAnsi" w:cstheme="minorHAnsi"/>
          <w:sz w:val="16"/>
        </w:rPr>
        <w:t xml:space="preserve">, he said, </w:t>
      </w:r>
      <w:r w:rsidRPr="00F83AAB">
        <w:rPr>
          <w:rStyle w:val="StyleUnderline"/>
          <w:rFonts w:asciiTheme="minorHAnsi" w:hAnsiTheme="minorHAnsi" w:cstheme="minorHAnsi"/>
        </w:rPr>
        <w:t xml:space="preserve">they could take on a </w:t>
      </w:r>
      <w:r w:rsidRPr="00F83AAB">
        <w:rPr>
          <w:rStyle w:val="Emphasis"/>
          <w:rFonts w:asciiTheme="minorHAnsi" w:hAnsiTheme="minorHAnsi" w:cstheme="minorHAnsi"/>
        </w:rPr>
        <w:t>broader range</w:t>
      </w:r>
      <w:r w:rsidRPr="00F83AAB">
        <w:rPr>
          <w:rStyle w:val="StyleUnderline"/>
          <w:rFonts w:asciiTheme="minorHAnsi" w:hAnsiTheme="minorHAnsi" w:cstheme="minorHAnsi"/>
        </w:rPr>
        <w:t xml:space="preserve"> of diagnostic and treatment responsibilities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easing the country’s </w:t>
      </w:r>
      <w:r w:rsidRPr="00F83AAB">
        <w:rPr>
          <w:rStyle w:val="Emphasis"/>
          <w:rFonts w:asciiTheme="minorHAnsi" w:hAnsiTheme="minorHAnsi" w:cstheme="minorHAnsi"/>
        </w:rPr>
        <w:t>shortage</w:t>
      </w:r>
      <w:r w:rsidRPr="00F83AAB">
        <w:rPr>
          <w:rStyle w:val="StyleUnderline"/>
          <w:rFonts w:asciiTheme="minorHAnsi" w:hAnsiTheme="minorHAnsi" w:cstheme="minorHAnsi"/>
        </w:rPr>
        <w:t xml:space="preserve"> of M.D.s and </w:t>
      </w:r>
      <w:r w:rsidRPr="00F83AAB">
        <w:rPr>
          <w:rStyle w:val="Emphasis"/>
          <w:rFonts w:asciiTheme="minorHAnsi" w:hAnsiTheme="minorHAnsi" w:cstheme="minorHAnsi"/>
        </w:rPr>
        <w:t>lowering health-care costs</w:t>
      </w:r>
      <w:r w:rsidRPr="00F83AAB">
        <w:rPr>
          <w:rFonts w:asciiTheme="minorHAnsi" w:hAnsiTheme="minorHAnsi" w:cstheme="minorHAnsi"/>
          <w:sz w:val="16"/>
        </w:rPr>
        <w:t xml:space="preserve">. </w:t>
      </w:r>
      <w:r w:rsidRPr="00F83AAB">
        <w:rPr>
          <w:rStyle w:val="StyleUnderline"/>
          <w:rFonts w:asciiTheme="minorHAnsi" w:hAnsiTheme="minorHAnsi" w:cstheme="minorHAnsi"/>
        </w:rPr>
        <w:t>Similar opportunities exist in other fields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such as </w:t>
      </w:r>
      <w:r w:rsidRPr="00F83AAB">
        <w:rPr>
          <w:rStyle w:val="Emphasis"/>
          <w:rFonts w:asciiTheme="minorHAnsi" w:hAnsiTheme="minorHAnsi" w:cstheme="minorHAnsi"/>
        </w:rPr>
        <w:t>education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law</w:t>
      </w:r>
      <w:r w:rsidRPr="00F83AAB">
        <w:rPr>
          <w:rFonts w:asciiTheme="minorHAnsi" w:hAnsiTheme="minorHAnsi" w:cstheme="minorHAnsi"/>
          <w:sz w:val="16"/>
        </w:rPr>
        <w:t>, he argued. “The problem in the economy right now is that much of the most valuable work involves expert decision-making, monopolized by highly educated professionals who aren’t necessarily becoming more productive,” he said. “The result is that everyone pays a lot for education, health care, legal services, and design work. That’s fine for those of us providing these services—we pay high prices, but we also earn high wages. But many people only consume these services. They’re on the losing end.”</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If A.I. were </w:t>
      </w:r>
      <w:r w:rsidRPr="00F83AAB">
        <w:rPr>
          <w:rStyle w:val="StyleUnderline"/>
          <w:rFonts w:asciiTheme="minorHAnsi" w:hAnsiTheme="minorHAnsi" w:cstheme="minorHAnsi"/>
          <w:highlight w:val="yellow"/>
        </w:rPr>
        <w:t xml:space="preserve">designed to </w:t>
      </w:r>
      <w:r w:rsidRPr="00F83AAB">
        <w:rPr>
          <w:rStyle w:val="Emphasis"/>
          <w:rFonts w:asciiTheme="minorHAnsi" w:hAnsiTheme="minorHAnsi" w:cstheme="minorHAnsi"/>
          <w:highlight w:val="yellow"/>
        </w:rPr>
        <w:t>augment</w:t>
      </w:r>
      <w:r w:rsidRPr="00F83AAB">
        <w:rPr>
          <w:rStyle w:val="StyleUnderline"/>
          <w:rFonts w:asciiTheme="minorHAnsi" w:hAnsiTheme="minorHAnsi" w:cstheme="minorHAnsi"/>
          <w:highlight w:val="yellow"/>
        </w:rPr>
        <w:t xml:space="preserve"> human expertise</w:t>
      </w:r>
      <w:r w:rsidRPr="00F83AAB">
        <w:rPr>
          <w:rStyle w:val="StyleUnderline"/>
          <w:rFonts w:asciiTheme="minorHAnsi" w:hAnsiTheme="minorHAnsi" w:cstheme="minorHAnsi"/>
        </w:rPr>
        <w:t xml:space="preserve"> rather than </w:t>
      </w:r>
      <w:r w:rsidRPr="00F83AAB">
        <w:rPr>
          <w:rStyle w:val="Emphasis"/>
          <w:rFonts w:asciiTheme="minorHAnsi" w:hAnsiTheme="minorHAnsi" w:cstheme="minorHAnsi"/>
        </w:rPr>
        <w:t>replace it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 xml:space="preserve">could promote </w:t>
      </w:r>
      <w:r w:rsidRPr="00F83AAB">
        <w:rPr>
          <w:rStyle w:val="Emphasis"/>
          <w:rFonts w:asciiTheme="minorHAnsi" w:hAnsiTheme="minorHAnsi" w:cstheme="minorHAnsi"/>
          <w:highlight w:val="yellow"/>
        </w:rPr>
        <w:t>broader economic gains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reduce inequality</w:t>
      </w:r>
      <w:r w:rsidRPr="00F83AAB">
        <w:rPr>
          <w:rStyle w:val="StyleUnderline"/>
          <w:rFonts w:asciiTheme="minorHAnsi" w:hAnsiTheme="minorHAnsi" w:cstheme="minorHAnsi"/>
        </w:rPr>
        <w:t xml:space="preserve"> by </w:t>
      </w:r>
      <w:r w:rsidRPr="00F83AAB">
        <w:rPr>
          <w:rStyle w:val="StyleUnderline"/>
          <w:rFonts w:asciiTheme="minorHAnsi" w:hAnsiTheme="minorHAnsi" w:cstheme="minorHAnsi"/>
          <w:highlight w:val="yellow"/>
        </w:rPr>
        <w:t>providing</w:t>
      </w:r>
      <w:r w:rsidRPr="00F83AAB">
        <w:rPr>
          <w:rStyle w:val="StyleUnderline"/>
          <w:rFonts w:asciiTheme="minorHAnsi" w:hAnsiTheme="minorHAnsi" w:cstheme="minorHAnsi"/>
        </w:rPr>
        <w:t xml:space="preserve"> opportunities for </w:t>
      </w:r>
      <w:r w:rsidRPr="00F83AAB">
        <w:rPr>
          <w:rStyle w:val="Emphasis"/>
          <w:rFonts w:asciiTheme="minorHAnsi" w:hAnsiTheme="minorHAnsi" w:cstheme="minorHAnsi"/>
          <w:highlight w:val="yellow"/>
        </w:rPr>
        <w:t>middle-skill work</w:t>
      </w:r>
      <w:r w:rsidRPr="00F83AAB">
        <w:rPr>
          <w:rFonts w:asciiTheme="minorHAnsi" w:hAnsiTheme="minorHAnsi" w:cstheme="minorHAnsi"/>
          <w:sz w:val="16"/>
        </w:rPr>
        <w:t xml:space="preserve">, Autor said. His great concern, however, is that </w:t>
      </w:r>
      <w:r w:rsidRPr="00F83AAB">
        <w:rPr>
          <w:rStyle w:val="StyleUnderline"/>
          <w:rFonts w:asciiTheme="minorHAnsi" w:hAnsiTheme="minorHAnsi" w:cstheme="minorHAnsi"/>
          <w:highlight w:val="yellow"/>
        </w:rPr>
        <w:t>A.I. is not</w:t>
      </w:r>
      <w:r w:rsidRPr="00F83AAB">
        <w:rPr>
          <w:rStyle w:val="StyleUnderline"/>
          <w:rFonts w:asciiTheme="minorHAnsi" w:hAnsiTheme="minorHAnsi" w:cstheme="minorHAnsi"/>
        </w:rPr>
        <w:t xml:space="preserve"> being </w:t>
      </w:r>
      <w:r w:rsidRPr="00F83AAB">
        <w:rPr>
          <w:rStyle w:val="StyleUnderline"/>
          <w:rFonts w:asciiTheme="minorHAnsi" w:hAnsiTheme="minorHAnsi" w:cstheme="minorHAnsi"/>
          <w:highlight w:val="yellow"/>
        </w:rPr>
        <w:t>developed with this</w:t>
      </w:r>
      <w:r w:rsidRPr="00F83AAB">
        <w:rPr>
          <w:rStyle w:val="StyleUnderline"/>
          <w:rFonts w:asciiTheme="minorHAnsi" w:hAnsiTheme="minorHAnsi" w:cstheme="minorHAnsi"/>
        </w:rPr>
        <w:t xml:space="preserve"> goal </w:t>
      </w:r>
      <w:r w:rsidRPr="00F83AAB">
        <w:rPr>
          <w:rStyle w:val="StyleUnderline"/>
          <w:rFonts w:asciiTheme="minorHAnsi" w:hAnsiTheme="minorHAnsi" w:cstheme="minorHAnsi"/>
          <w:highlight w:val="yellow"/>
        </w:rPr>
        <w:t>in mind</w:t>
      </w:r>
      <w:r w:rsidRPr="00F83AAB">
        <w:rPr>
          <w:rFonts w:asciiTheme="minorHAnsi" w:hAnsiTheme="minorHAnsi" w:cstheme="minorHAnsi"/>
          <w:sz w:val="16"/>
        </w:rPr>
        <w:t>. Instead of designing systems that empower human workers in real-world environments—such as urgent-care centers—</w:t>
      </w:r>
      <w:r w:rsidRPr="00F83AAB">
        <w:rPr>
          <w:rStyle w:val="StyleUnderline"/>
          <w:rFonts w:asciiTheme="minorHAnsi" w:hAnsiTheme="minorHAnsi" w:cstheme="minorHAnsi"/>
        </w:rPr>
        <w:t xml:space="preserve">A.I. developers focus on optimizing performance against </w:t>
      </w:r>
      <w:r w:rsidRPr="00F83AAB">
        <w:rPr>
          <w:rStyle w:val="Emphasis"/>
          <w:rFonts w:asciiTheme="minorHAnsi" w:hAnsiTheme="minorHAnsi" w:cstheme="minorHAnsi"/>
        </w:rPr>
        <w:t>narrowly defined data sets</w:t>
      </w:r>
      <w:r w:rsidRPr="00F83AAB">
        <w:rPr>
          <w:rFonts w:asciiTheme="minorHAnsi" w:hAnsiTheme="minorHAnsi" w:cstheme="minorHAnsi"/>
          <w:sz w:val="16"/>
        </w:rPr>
        <w:t>. “</w:t>
      </w:r>
      <w:r w:rsidRPr="00F83AAB">
        <w:rPr>
          <w:rStyle w:val="StyleUnderline"/>
          <w:rFonts w:asciiTheme="minorHAnsi" w:hAnsiTheme="minorHAnsi" w:cstheme="minorHAnsi"/>
        </w:rPr>
        <w:t xml:space="preserve">The fact that a machine performs well on a data set tells you little about how it will function in the </w:t>
      </w:r>
      <w:r w:rsidRPr="00F83AAB">
        <w:rPr>
          <w:rStyle w:val="Emphasis"/>
          <w:rFonts w:asciiTheme="minorHAnsi" w:hAnsiTheme="minorHAnsi" w:cstheme="minorHAnsi"/>
        </w:rPr>
        <w:t>real world</w:t>
      </w:r>
      <w:r w:rsidRPr="00F83AAB">
        <w:rPr>
          <w:rFonts w:asciiTheme="minorHAnsi" w:hAnsiTheme="minorHAnsi" w:cstheme="minorHAnsi"/>
          <w:sz w:val="16"/>
        </w:rPr>
        <w:t>,” Autor said. “</w:t>
      </w:r>
      <w:r w:rsidRPr="00F83AAB">
        <w:rPr>
          <w:rStyle w:val="StyleUnderline"/>
          <w:rFonts w:asciiTheme="minorHAnsi" w:hAnsiTheme="minorHAnsi" w:cstheme="minorHAnsi"/>
        </w:rPr>
        <w:t>A data set doesn’t walk into a doctor’s office and say it isn’t feeling well</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He cited a 2023 study showing that certain </w:t>
      </w:r>
      <w:r w:rsidRPr="00F83AAB">
        <w:rPr>
          <w:rStyle w:val="StyleUnderline"/>
          <w:rFonts w:asciiTheme="minorHAnsi" w:hAnsiTheme="minorHAnsi" w:cstheme="minorHAnsi"/>
        </w:rPr>
        <w:t>highly trained radiologists</w:t>
      </w:r>
      <w:r w:rsidRPr="00F83AAB">
        <w:rPr>
          <w:rFonts w:asciiTheme="minorHAnsi" w:hAnsiTheme="minorHAnsi" w:cstheme="minorHAnsi"/>
          <w:sz w:val="16"/>
        </w:rPr>
        <w:t xml:space="preserve">, </w:t>
      </w:r>
      <w:r w:rsidRPr="00F83AAB">
        <w:rPr>
          <w:rStyle w:val="StyleUnderline"/>
          <w:rFonts w:asciiTheme="minorHAnsi" w:hAnsiTheme="minorHAnsi" w:cstheme="minorHAnsi"/>
        </w:rPr>
        <w:t>when using A.I. tools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produced diagnoses that were </w:t>
      </w:r>
      <w:r w:rsidRPr="00F83AAB">
        <w:rPr>
          <w:rStyle w:val="Emphasis"/>
          <w:rFonts w:asciiTheme="minorHAnsi" w:hAnsiTheme="minorHAnsi" w:cstheme="minorHAnsi"/>
        </w:rPr>
        <w:t>less accurate</w:t>
      </w:r>
      <w:r w:rsidRPr="00F83AAB">
        <w:rPr>
          <w:rFonts w:asciiTheme="minorHAnsi" w:hAnsiTheme="minorHAnsi" w:cstheme="minorHAnsi"/>
          <w:sz w:val="16"/>
        </w:rPr>
        <w:t xml:space="preserve">, in part </w:t>
      </w:r>
      <w:r w:rsidRPr="00F83AAB">
        <w:rPr>
          <w:rStyle w:val="StyleUnderline"/>
          <w:rFonts w:asciiTheme="minorHAnsi" w:hAnsiTheme="minorHAnsi" w:cstheme="minorHAnsi"/>
        </w:rPr>
        <w:t xml:space="preserve">because they gave too much weight to </w:t>
      </w:r>
      <w:r w:rsidRPr="00F83AAB">
        <w:rPr>
          <w:rStyle w:val="Emphasis"/>
          <w:rFonts w:asciiTheme="minorHAnsi" w:hAnsiTheme="minorHAnsi" w:cstheme="minorHAnsi"/>
        </w:rPr>
        <w:t>inaccurate A.I. results</w:t>
      </w:r>
      <w:r w:rsidRPr="00F83AAB">
        <w:rPr>
          <w:rFonts w:asciiTheme="minorHAnsi" w:hAnsiTheme="minorHAnsi" w:cstheme="minorHAnsi"/>
          <w:sz w:val="16"/>
        </w:rPr>
        <w:t>. “</w:t>
      </w:r>
      <w:r w:rsidRPr="00F83AAB">
        <w:rPr>
          <w:rStyle w:val="StyleUnderline"/>
          <w:rFonts w:asciiTheme="minorHAnsi" w:hAnsiTheme="minorHAnsi" w:cstheme="minorHAnsi"/>
        </w:rPr>
        <w:t xml:space="preserve">The tool itself is </w:t>
      </w:r>
      <w:r w:rsidRPr="00F83AAB">
        <w:rPr>
          <w:rStyle w:val="Emphasis"/>
          <w:rFonts w:asciiTheme="minorHAnsi" w:hAnsiTheme="minorHAnsi" w:cstheme="minorHAnsi"/>
        </w:rPr>
        <w:t>very good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yet </w:t>
      </w:r>
      <w:r w:rsidRPr="00F83AAB">
        <w:rPr>
          <w:rStyle w:val="Emphasis"/>
          <w:rFonts w:asciiTheme="minorHAnsi" w:hAnsiTheme="minorHAnsi" w:cstheme="minorHAnsi"/>
        </w:rPr>
        <w:t>doctors perform worse</w:t>
      </w:r>
      <w:r w:rsidRPr="00F83AAB">
        <w:rPr>
          <w:rStyle w:val="StyleUnderline"/>
          <w:rFonts w:asciiTheme="minorHAnsi" w:hAnsiTheme="minorHAnsi" w:cstheme="minorHAnsi"/>
        </w:rPr>
        <w:t xml:space="preserve"> with it</w:t>
      </w:r>
      <w:r w:rsidRPr="00F83AAB">
        <w:rPr>
          <w:rFonts w:asciiTheme="minorHAnsi" w:hAnsiTheme="minorHAnsi" w:cstheme="minorHAnsi"/>
          <w:sz w:val="16"/>
        </w:rPr>
        <w:t>,” he said. His solution? Government intervention to insure that A.I. systems are tested in real-world conditions, with careful evaluation of their social impact. The broader goal, he argued, should be to enable workers without advanced degrees to take on high-value decision-making tasks. “But that message has to filter all the way down to the question of: How do we benchmark success?” he said. “I think it’s feasible—but it’s not simple.”</w:t>
      </w:r>
      <w:r w:rsidRPr="00F83AAB">
        <w:rPr>
          <w:rFonts w:asciiTheme="minorHAnsi" w:hAnsiTheme="minorHAnsi" w:cstheme="minorHAnsi"/>
        </w:rPr>
        <w:t xml:space="preserve"> </w:t>
      </w:r>
      <w:r w:rsidRPr="00F83AAB">
        <w:rPr>
          <w:rFonts w:asciiTheme="minorHAnsi" w:hAnsiTheme="minorHAnsi" w:cstheme="minorHAnsi"/>
          <w:sz w:val="16"/>
        </w:rPr>
        <w:t>One tool the federal government could use to shape A.I.’s development is its buying power. In health care alone, public money accounts for roughly forty per cent of expenditures, through Medicare, Medicaid, and the National Institutes of Health. Education is another sector where government funding exerts significant influence, as the Trump Administration is now demonstrating.</w:t>
      </w:r>
      <w:r w:rsidRPr="00F83AAB">
        <w:rPr>
          <w:rFonts w:asciiTheme="minorHAnsi" w:hAnsiTheme="minorHAnsi" w:cstheme="minorHAnsi"/>
        </w:rPr>
        <w:t xml:space="preserve"> </w:t>
      </w:r>
      <w:r w:rsidRPr="00F83AAB">
        <w:rPr>
          <w:rFonts w:asciiTheme="minorHAnsi" w:hAnsiTheme="minorHAnsi" w:cstheme="minorHAnsi"/>
          <w:sz w:val="16"/>
        </w:rPr>
        <w:t>In Autor’s ideal scenario, government agencies would leverage this influence by tying research grants and A.I. procurement to stricter requirements for product development and real-world testing. But this approach faces a major hurdle: in most industries, A.I. development is entirely privately funded, with profit as the primary driver and government directives often viewed as interference. Autor acknowledged the challenge. The internet, he pointed out, was largely shaped by DARPA, the Pentagon’s research arm, which steered its development by supporting open protocols. With A.I., “we have fewer levers than we did with previous technologies,” he said. Still, he remained cautiously optimistic: “There’s a ton of leverage there. I don’t think it is out of our hands.”</w:t>
      </w:r>
      <w:r w:rsidRPr="00F83AAB">
        <w:rPr>
          <w:rFonts w:asciiTheme="minorHAnsi" w:hAnsiTheme="minorHAnsi" w:cstheme="minorHAnsi"/>
        </w:rPr>
        <w:t xml:space="preserve"> </w:t>
      </w:r>
      <w:r w:rsidRPr="00F83AAB">
        <w:rPr>
          <w:rFonts w:asciiTheme="minorHAnsi" w:hAnsiTheme="minorHAnsi" w:cstheme="minorHAnsi"/>
          <w:sz w:val="16"/>
        </w:rPr>
        <w:t>On February 27, 1812, the twenty-four-year-old poet George Gordon Byron rose in the House of Lords to deliver his maiden speech. Fresh from a grand tour of the Levant, he had returned to his mother’s home, in Nottinghamshire, where local stocking knitters were smashing machinery in protest of falling wages and joblessness. The attacks were “outrages,” Lord Byron told the assembled peers, but they were driven by “circumstances of the most unparalleled distress,” caused by new knitting frames. Only desperation, he argued, could drive such an “honest and industrious body of the people” to violence. He also mocked the Frame-Breaking Act, which Parliament was then debating, along with its proposed capital punishments. “How will you carry the Bill into effect?” he asked. “Will you erect a gibbet in every field, and hang up men like scarecrows? Or will you proceed . . . by decimation? Place the country under martial law? Depopulate and lay waste all around you?”</w:t>
      </w:r>
      <w:r w:rsidRPr="00F83AAB">
        <w:rPr>
          <w:rFonts w:asciiTheme="minorHAnsi" w:hAnsiTheme="minorHAnsi" w:cstheme="minorHAnsi"/>
        </w:rPr>
        <w:t xml:space="preserve"> </w:t>
      </w:r>
      <w:r w:rsidRPr="00F83AAB">
        <w:rPr>
          <w:rFonts w:asciiTheme="minorHAnsi" w:hAnsiTheme="minorHAnsi" w:cstheme="minorHAnsi"/>
          <w:sz w:val="16"/>
        </w:rPr>
        <w:t>Parliament ignored Byron’s warning and responded with repression. It took decades for Britain’s political system to acknowledge the deeper disruptions of industrialization. Eventually, it did—passing a series of Factory Acts that limited working hours and child labor; expanding public education; legalizing labor unions; and, by the early twentieth century, constructing a social safety net that included health and unemployment insurance.</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With A.I. advancing at a </w:t>
      </w:r>
      <w:r w:rsidRPr="00F83AAB">
        <w:rPr>
          <w:rStyle w:val="Emphasis"/>
          <w:rFonts w:asciiTheme="minorHAnsi" w:hAnsiTheme="minorHAnsi" w:cstheme="minorHAnsi"/>
        </w:rPr>
        <w:t>far faster pace</w:t>
      </w:r>
      <w:r w:rsidRPr="00F83AAB">
        <w:rPr>
          <w:rStyle w:val="StyleUnderline"/>
          <w:rFonts w:asciiTheme="minorHAnsi" w:hAnsiTheme="minorHAnsi" w:cstheme="minorHAnsi"/>
        </w:rPr>
        <w:t xml:space="preserve"> than</w:t>
      </w:r>
      <w:r w:rsidRPr="00F83AAB">
        <w:rPr>
          <w:rFonts w:asciiTheme="minorHAnsi" w:hAnsiTheme="minorHAnsi" w:cstheme="minorHAnsi"/>
          <w:sz w:val="16"/>
        </w:rPr>
        <w:t xml:space="preserve"> the </w:t>
      </w:r>
      <w:r w:rsidRPr="00F83AAB">
        <w:rPr>
          <w:rStyle w:val="Emphasis"/>
          <w:rFonts w:asciiTheme="minorHAnsi" w:hAnsiTheme="minorHAnsi" w:cstheme="minorHAnsi"/>
        </w:rPr>
        <w:t>textile mechanization</w:t>
      </w:r>
      <w:r w:rsidRPr="00F83AAB">
        <w:rPr>
          <w:rFonts w:asciiTheme="minorHAnsi" w:hAnsiTheme="minorHAnsi" w:cstheme="minorHAnsi"/>
          <w:sz w:val="16"/>
        </w:rPr>
        <w:t xml:space="preserve"> of Byron’s era, </w:t>
      </w:r>
      <w:r w:rsidRPr="00F83AAB">
        <w:rPr>
          <w:rStyle w:val="StyleUnderline"/>
          <w:rFonts w:asciiTheme="minorHAnsi" w:hAnsiTheme="minorHAnsi" w:cstheme="minorHAnsi"/>
          <w:highlight w:val="yellow"/>
        </w:rPr>
        <w:t>today’s policymakers will have</w:t>
      </w:r>
      <w:r w:rsidRPr="00F83AAB">
        <w:rPr>
          <w:rStyle w:val="StyleUnderline"/>
          <w:rFonts w:asciiTheme="minorHAnsi" w:hAnsiTheme="minorHAnsi" w:cstheme="minorHAnsi"/>
        </w:rPr>
        <w:t xml:space="preserve"> much </w:t>
      </w:r>
      <w:r w:rsidRPr="00F83AAB">
        <w:rPr>
          <w:rStyle w:val="StyleUnderline"/>
          <w:rFonts w:asciiTheme="minorHAnsi" w:hAnsiTheme="minorHAnsi" w:cstheme="minorHAnsi"/>
          <w:highlight w:val="yellow"/>
        </w:rPr>
        <w:t>less time to respond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rollout of </w:t>
      </w:r>
      <w:r w:rsidRPr="00F83AAB">
        <w:rPr>
          <w:rStyle w:val="Emphasis"/>
          <w:rFonts w:asciiTheme="minorHAnsi" w:hAnsiTheme="minorHAnsi" w:cstheme="minorHAnsi"/>
        </w:rPr>
        <w:t>automated driving systems</w:t>
      </w:r>
      <w:r w:rsidRPr="00F83AAB">
        <w:rPr>
          <w:rStyle w:val="StyleUnderline"/>
          <w:rFonts w:asciiTheme="minorHAnsi" w:hAnsiTheme="minorHAnsi" w:cstheme="minorHAnsi"/>
        </w:rPr>
        <w:t xml:space="preserve"> alone threatens the jobs of an estimated </w:t>
      </w:r>
      <w:r w:rsidRPr="00F83AAB">
        <w:rPr>
          <w:rStyle w:val="Emphasis"/>
          <w:rFonts w:asciiTheme="minorHAnsi" w:hAnsiTheme="minorHAnsi" w:cstheme="minorHAnsi"/>
        </w:rPr>
        <w:t>3.5 million American truck drivers</w:t>
      </w:r>
      <w:r w:rsidRPr="00F83AAB">
        <w:rPr>
          <w:rStyle w:val="StyleUnderline"/>
          <w:rFonts w:asciiTheme="minorHAnsi" w:hAnsiTheme="minorHAnsi" w:cstheme="minorHAnsi"/>
        </w:rPr>
        <w:t xml:space="preserve"> and perhaps </w:t>
      </w:r>
      <w:r w:rsidRPr="00F83AAB">
        <w:rPr>
          <w:rStyle w:val="Emphasis"/>
          <w:rFonts w:asciiTheme="minorHAnsi" w:hAnsiTheme="minorHAnsi" w:cstheme="minorHAnsi"/>
        </w:rPr>
        <w:t>two million taxi-drivers</w:t>
      </w:r>
      <w:r w:rsidRPr="00F83AAB">
        <w:rPr>
          <w:rFonts w:asciiTheme="minorHAnsi" w:hAnsiTheme="minorHAnsi" w:cstheme="minorHAnsi"/>
          <w:sz w:val="16"/>
        </w:rPr>
        <w:t xml:space="preserve">, </w:t>
      </w:r>
      <w:r w:rsidRPr="00F83AAB">
        <w:rPr>
          <w:rStyle w:val="Emphasis"/>
          <w:rFonts w:asciiTheme="minorHAnsi" w:hAnsiTheme="minorHAnsi" w:cstheme="minorHAnsi"/>
        </w:rPr>
        <w:t>chauffeurs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rideshare drivers</w:t>
      </w:r>
      <w:r w:rsidRPr="00F83AAB">
        <w:rPr>
          <w:rFonts w:asciiTheme="minorHAnsi" w:hAnsiTheme="minorHAnsi" w:cstheme="minorHAnsi"/>
          <w:sz w:val="16"/>
        </w:rPr>
        <w:t xml:space="preserve">. In a recent paper, Ege Erdil and Matthew Barnett, of the nonprofit research group Epoch AI, warned that </w:t>
      </w:r>
      <w:r w:rsidRPr="00F83AAB">
        <w:rPr>
          <w:rStyle w:val="StyleUnderline"/>
          <w:rFonts w:asciiTheme="minorHAnsi" w:hAnsiTheme="minorHAnsi" w:cstheme="minorHAnsi"/>
        </w:rPr>
        <w:t xml:space="preserve">such </w:t>
      </w:r>
      <w:r w:rsidRPr="00F83AAB">
        <w:rPr>
          <w:rStyle w:val="StyleUnderline"/>
          <w:rFonts w:asciiTheme="minorHAnsi" w:hAnsiTheme="minorHAnsi" w:cstheme="minorHAnsi"/>
          <w:highlight w:val="yellow"/>
        </w:rPr>
        <w:t>displacement</w:t>
      </w:r>
      <w:r w:rsidRPr="00F83AAB">
        <w:rPr>
          <w:rFonts w:asciiTheme="minorHAnsi" w:hAnsiTheme="minorHAnsi" w:cstheme="minorHAnsi"/>
          <w:sz w:val="16"/>
        </w:rPr>
        <w:t>—a “general automation explosion”—</w:t>
      </w:r>
      <w:r w:rsidRPr="00F83AAB">
        <w:rPr>
          <w:rStyle w:val="StyleUnderline"/>
          <w:rFonts w:asciiTheme="minorHAnsi" w:hAnsiTheme="minorHAnsi" w:cstheme="minorHAnsi"/>
          <w:highlight w:val="yellow"/>
        </w:rPr>
        <w:t>could provoke</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big public backlash</w:t>
      </w:r>
      <w:r w:rsidRPr="00F83AAB">
        <w:rPr>
          <w:rStyle w:val="Emphasis"/>
          <w:rFonts w:asciiTheme="minorHAnsi" w:hAnsiTheme="minorHAnsi" w:cstheme="minorHAnsi"/>
        </w:rPr>
        <w:t xml:space="preserve"> long </w:t>
      </w:r>
      <w:r w:rsidRPr="00F83AAB">
        <w:rPr>
          <w:rStyle w:val="StyleUnderline"/>
          <w:rFonts w:asciiTheme="minorHAnsi" w:hAnsiTheme="minorHAnsi" w:cstheme="minorHAnsi"/>
          <w:highlight w:val="yellow"/>
        </w:rPr>
        <w:t>before A.I. delivers</w:t>
      </w:r>
      <w:r w:rsidRPr="00F83AAB">
        <w:rPr>
          <w:rStyle w:val="StyleUnderline"/>
          <w:rFonts w:asciiTheme="minorHAnsi" w:hAnsiTheme="minorHAnsi" w:cstheme="minorHAnsi"/>
        </w:rPr>
        <w:t xml:space="preserve"> more </w:t>
      </w:r>
      <w:r w:rsidRPr="00F83AAB">
        <w:rPr>
          <w:rStyle w:val="Emphasis"/>
          <w:rFonts w:asciiTheme="minorHAnsi" w:hAnsiTheme="minorHAnsi" w:cstheme="minorHAnsi"/>
        </w:rPr>
        <w:t>speculative transformations</w:t>
      </w:r>
      <w:r w:rsidRPr="00F83AAB">
        <w:rPr>
          <w:rStyle w:val="StyleUnderline"/>
          <w:rFonts w:asciiTheme="minorHAnsi" w:hAnsiTheme="minorHAnsi" w:cstheme="minorHAnsi"/>
        </w:rPr>
        <w:t xml:space="preserve"> like </w:t>
      </w:r>
      <w:r w:rsidRPr="00F83AAB">
        <w:rPr>
          <w:rStyle w:val="Emphasis"/>
          <w:rFonts w:asciiTheme="minorHAnsi" w:hAnsiTheme="minorHAnsi" w:cstheme="minorHAnsi"/>
          <w:highlight w:val="yellow"/>
        </w:rPr>
        <w:t>rapid economic growth</w:t>
      </w:r>
      <w:r w:rsidRPr="00F83AAB">
        <w:rPr>
          <w:rStyle w:val="Emphasis"/>
          <w:rFonts w:asciiTheme="minorHAnsi" w:hAnsiTheme="minorHAnsi" w:cstheme="minorHAnsi"/>
        </w:rPr>
        <w:t xml:space="preserve"> or extended human life spans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Could we see </w:t>
      </w:r>
      <w:r w:rsidRPr="00F83AAB">
        <w:rPr>
          <w:rStyle w:val="Emphasis"/>
          <w:rFonts w:asciiTheme="minorHAnsi" w:hAnsiTheme="minorHAnsi" w:cstheme="minorHAnsi"/>
        </w:rPr>
        <w:t>protests</w:t>
      </w:r>
      <w:r w:rsidRPr="00F83AAB">
        <w:rPr>
          <w:rStyle w:val="StyleUnderline"/>
          <w:rFonts w:asciiTheme="minorHAnsi" w:hAnsiTheme="minorHAnsi" w:cstheme="minorHAnsi"/>
        </w:rPr>
        <w:t xml:space="preserve"> akin to the </w:t>
      </w:r>
      <w:r w:rsidRPr="00F83AAB">
        <w:rPr>
          <w:rStyle w:val="Emphasis"/>
          <w:rFonts w:asciiTheme="minorHAnsi" w:hAnsiTheme="minorHAnsi" w:cstheme="minorHAnsi"/>
        </w:rPr>
        <w:t>Luddite attacks</w:t>
      </w:r>
      <w:r w:rsidRPr="00F83AAB">
        <w:rPr>
          <w:rFonts w:asciiTheme="minorHAnsi" w:hAnsiTheme="minorHAnsi" w:cstheme="minorHAnsi"/>
          <w:sz w:val="16"/>
        </w:rPr>
        <w:t>—</w:t>
      </w:r>
      <w:r w:rsidRPr="00F83AAB">
        <w:rPr>
          <w:rStyle w:val="StyleUnderline"/>
          <w:rFonts w:asciiTheme="minorHAnsi" w:hAnsiTheme="minorHAnsi" w:cstheme="minorHAnsi"/>
        </w:rPr>
        <w:t xml:space="preserve">this time targeting </w:t>
      </w:r>
      <w:r w:rsidRPr="00F83AAB">
        <w:rPr>
          <w:rStyle w:val="Emphasis"/>
          <w:rFonts w:asciiTheme="minorHAnsi" w:hAnsiTheme="minorHAnsi" w:cstheme="minorHAnsi"/>
        </w:rPr>
        <w:t>server farms</w:t>
      </w:r>
      <w:r w:rsidRPr="00F83AAB">
        <w:rPr>
          <w:rStyle w:val="StyleUnderline"/>
          <w:rFonts w:asciiTheme="minorHAnsi" w:hAnsiTheme="minorHAnsi" w:cstheme="minorHAnsi"/>
        </w:rPr>
        <w:t xml:space="preserve"> instead of </w:t>
      </w:r>
      <w:r w:rsidRPr="00F83AAB">
        <w:rPr>
          <w:rStyle w:val="Emphasis"/>
          <w:rFonts w:asciiTheme="minorHAnsi" w:hAnsiTheme="minorHAnsi" w:cstheme="minorHAnsi"/>
        </w:rPr>
        <w:t>knitting frames</w:t>
      </w:r>
      <w:r w:rsidRPr="00F83AAB">
        <w:rPr>
          <w:rFonts w:asciiTheme="minorHAnsi" w:hAnsiTheme="minorHAnsi" w:cstheme="minorHAnsi"/>
          <w:sz w:val="16"/>
        </w:rPr>
        <w:t xml:space="preserve">? And how will the U.S. political system respond? In </w:t>
      </w:r>
      <w:proofErr w:type="gramStart"/>
      <w:r w:rsidRPr="00F83AAB">
        <w:rPr>
          <w:rFonts w:asciiTheme="minorHAnsi" w:hAnsiTheme="minorHAnsi" w:cstheme="minorHAnsi"/>
          <w:sz w:val="16"/>
        </w:rPr>
        <w:t>October,</w:t>
      </w:r>
      <w:proofErr w:type="gramEnd"/>
      <w:r w:rsidRPr="00F83AAB">
        <w:rPr>
          <w:rFonts w:asciiTheme="minorHAnsi" w:hAnsiTheme="minorHAnsi" w:cstheme="minorHAnsi"/>
          <w:sz w:val="16"/>
        </w:rPr>
        <w:t xml:space="preserve"> 2023, President </w:t>
      </w:r>
      <w:r w:rsidRPr="00F83AAB">
        <w:rPr>
          <w:rStyle w:val="StyleUnderline"/>
          <w:rFonts w:asciiTheme="minorHAnsi" w:hAnsiTheme="minorHAnsi" w:cstheme="minorHAnsi"/>
          <w:highlight w:val="yellow"/>
        </w:rPr>
        <w:t>Biden</w:t>
      </w:r>
      <w:r w:rsidRPr="00F83AAB">
        <w:rPr>
          <w:rStyle w:val="StyleUnderline"/>
          <w:rFonts w:asciiTheme="minorHAnsi" w:hAnsiTheme="minorHAnsi" w:cstheme="minorHAnsi"/>
        </w:rPr>
        <w:t xml:space="preserve"> issued an executive order on A.I. that laid out broad goals</w:t>
      </w:r>
      <w:r w:rsidRPr="00F83AAB">
        <w:rPr>
          <w:rFonts w:asciiTheme="minorHAnsi" w:hAnsiTheme="minorHAnsi" w:cstheme="minorHAnsi"/>
          <w:sz w:val="16"/>
        </w:rPr>
        <w:t>—</w:t>
      </w:r>
      <w:proofErr w:type="gramStart"/>
      <w:r w:rsidRPr="00F83AAB">
        <w:rPr>
          <w:rStyle w:val="StyleUnderline"/>
          <w:rFonts w:asciiTheme="minorHAnsi" w:hAnsiTheme="minorHAnsi" w:cstheme="minorHAnsi"/>
        </w:rPr>
        <w:t>insuring</w:t>
      </w:r>
      <w:proofErr w:type="gramEnd"/>
      <w:r w:rsidRPr="00F83AAB">
        <w:rPr>
          <w:rStyle w:val="StyleUnderline"/>
          <w:rFonts w:asciiTheme="minorHAnsi" w:hAnsiTheme="minorHAnsi" w:cstheme="minorHAnsi"/>
        </w:rPr>
        <w:t xml:space="preserve"> safety</w:t>
      </w:r>
      <w:r w:rsidRPr="00F83AAB">
        <w:rPr>
          <w:rFonts w:asciiTheme="minorHAnsi" w:hAnsiTheme="minorHAnsi" w:cstheme="minorHAnsi"/>
          <w:sz w:val="16"/>
        </w:rPr>
        <w:t xml:space="preserve">, </w:t>
      </w:r>
      <w:r w:rsidRPr="00F83AAB">
        <w:rPr>
          <w:rStyle w:val="StyleUnderline"/>
          <w:rFonts w:asciiTheme="minorHAnsi" w:hAnsiTheme="minorHAnsi" w:cstheme="minorHAnsi"/>
        </w:rPr>
        <w:t>promoting “responsible innovation</w:t>
      </w:r>
      <w:r w:rsidRPr="00F83AAB">
        <w:rPr>
          <w:rFonts w:asciiTheme="minorHAnsi" w:hAnsiTheme="minorHAnsi" w:cstheme="minorHAnsi"/>
          <w:sz w:val="16"/>
        </w:rPr>
        <w:t xml:space="preserve">,” </w:t>
      </w:r>
      <w:r w:rsidRPr="00F83AAB">
        <w:rPr>
          <w:rStyle w:val="StyleUnderline"/>
          <w:rFonts w:asciiTheme="minorHAnsi" w:hAnsiTheme="minorHAnsi" w:cstheme="minorHAnsi"/>
        </w:rPr>
        <w:t>expanding job training</w:t>
      </w:r>
      <w:r w:rsidRPr="00F83AAB">
        <w:rPr>
          <w:rFonts w:asciiTheme="minorHAnsi" w:hAnsiTheme="minorHAnsi" w:cstheme="minorHAnsi"/>
          <w:sz w:val="16"/>
        </w:rPr>
        <w:t>—</w:t>
      </w:r>
      <w:r w:rsidRPr="00F83AAB">
        <w:rPr>
          <w:rStyle w:val="StyleUnderline"/>
          <w:rFonts w:asciiTheme="minorHAnsi" w:hAnsiTheme="minorHAnsi" w:cstheme="minorHAnsi"/>
        </w:rPr>
        <w:t xml:space="preserve">but </w:t>
      </w:r>
      <w:r w:rsidRPr="00F83AAB">
        <w:rPr>
          <w:rStyle w:val="StyleUnderline"/>
          <w:rFonts w:asciiTheme="minorHAnsi" w:hAnsiTheme="minorHAnsi" w:cstheme="minorHAnsi"/>
          <w:highlight w:val="yellow"/>
        </w:rPr>
        <w:t>offered little in the way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specific </w:t>
      </w:r>
      <w:r w:rsidRPr="00F83AAB">
        <w:rPr>
          <w:rStyle w:val="Emphasis"/>
          <w:rFonts w:asciiTheme="minorHAnsi" w:hAnsiTheme="minorHAnsi" w:cstheme="minorHAnsi"/>
          <w:highlight w:val="yellow"/>
        </w:rPr>
        <w:t>policy</w:t>
      </w:r>
      <w:r w:rsidRPr="00F83AAB">
        <w:rPr>
          <w:rStyle w:val="Emphasis"/>
          <w:rFonts w:asciiTheme="minorHAnsi" w:hAnsiTheme="minorHAnsi" w:cstheme="minorHAnsi"/>
        </w:rPr>
        <w:t xml:space="preserve"> measures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A.I. regulation is in the hands of a President who claims to be both a </w:t>
      </w:r>
      <w:r w:rsidRPr="00F83AAB">
        <w:rPr>
          <w:rStyle w:val="Emphasis"/>
          <w:rFonts w:asciiTheme="minorHAnsi" w:hAnsiTheme="minorHAnsi" w:cstheme="minorHAnsi"/>
        </w:rPr>
        <w:t>champion of workers</w:t>
      </w:r>
      <w:r w:rsidRPr="00F83AAB">
        <w:rPr>
          <w:rStyle w:val="StyleUnderline"/>
          <w:rFonts w:asciiTheme="minorHAnsi" w:hAnsiTheme="minorHAnsi" w:cstheme="minorHAnsi"/>
        </w:rPr>
        <w:t xml:space="preserve"> and an </w:t>
      </w:r>
      <w:r w:rsidRPr="00F83AAB">
        <w:rPr>
          <w:rStyle w:val="Emphasis"/>
          <w:rFonts w:asciiTheme="minorHAnsi" w:hAnsiTheme="minorHAnsi" w:cstheme="minorHAnsi"/>
        </w:rPr>
        <w:t>expert on automation</w:t>
      </w:r>
      <w:r w:rsidRPr="00F83AAB">
        <w:rPr>
          <w:rFonts w:asciiTheme="minorHAnsi" w:hAnsiTheme="minorHAnsi" w:cstheme="minorHAnsi"/>
          <w:sz w:val="16"/>
        </w:rPr>
        <w:t xml:space="preserve">. “I’ve studied automation and know just about everything there is to know about it,” Donald Trump declared in a </w:t>
      </w:r>
      <w:proofErr w:type="gramStart"/>
      <w:r w:rsidRPr="00F83AAB">
        <w:rPr>
          <w:rFonts w:asciiTheme="minorHAnsi" w:hAnsiTheme="minorHAnsi" w:cstheme="minorHAnsi"/>
          <w:sz w:val="16"/>
        </w:rPr>
        <w:t>December,</w:t>
      </w:r>
      <w:proofErr w:type="gramEnd"/>
      <w:r w:rsidRPr="00F83AAB">
        <w:rPr>
          <w:rFonts w:asciiTheme="minorHAnsi" w:hAnsiTheme="minorHAnsi" w:cstheme="minorHAnsi"/>
          <w:sz w:val="16"/>
        </w:rPr>
        <w:t xml:space="preserve"> 2024, social-media post, aligning himself with unionized dockworkers resisting automation at U.S. ports. “The amount of money saved is nowhere near the distress, hurt, and harm it causes for American Workers, in this case, our Longshoremen.” </w:t>
      </w:r>
      <w:r w:rsidRPr="00F83AAB">
        <w:rPr>
          <w:rStyle w:val="StyleUnderline"/>
          <w:rFonts w:asciiTheme="minorHAnsi" w:hAnsiTheme="minorHAnsi" w:cstheme="minorHAnsi"/>
        </w:rPr>
        <w:t>Trump’s Treasury Secretary</w:t>
      </w:r>
      <w:r w:rsidRPr="00F83AAB">
        <w:rPr>
          <w:rFonts w:asciiTheme="minorHAnsi" w:hAnsiTheme="minorHAnsi" w:cstheme="minorHAnsi"/>
          <w:sz w:val="16"/>
        </w:rPr>
        <w:t xml:space="preserve">, Scott Bessent, has </w:t>
      </w:r>
      <w:r w:rsidRPr="00F83AAB">
        <w:rPr>
          <w:rStyle w:val="StyleUnderline"/>
          <w:rFonts w:asciiTheme="minorHAnsi" w:hAnsiTheme="minorHAnsi" w:cstheme="minorHAnsi"/>
        </w:rPr>
        <w:t xml:space="preserve">said that the Administration’s priorities are </w:t>
      </w:r>
      <w:r w:rsidRPr="00F83AAB">
        <w:rPr>
          <w:rStyle w:val="Emphasis"/>
          <w:rFonts w:asciiTheme="minorHAnsi" w:hAnsiTheme="minorHAnsi" w:cstheme="minorHAnsi"/>
        </w:rPr>
        <w:t>job security</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wage growth</w:t>
      </w:r>
      <w:r w:rsidRPr="00F83AAB">
        <w:rPr>
          <w:rStyle w:val="StyleUnderline"/>
          <w:rFonts w:asciiTheme="minorHAnsi" w:hAnsiTheme="minorHAnsi" w:cstheme="minorHAnsi"/>
        </w:rPr>
        <w:t xml:space="preserve"> above all else</w:t>
      </w:r>
      <w:r w:rsidRPr="00F83AAB">
        <w:rPr>
          <w:rFonts w:asciiTheme="minorHAnsi" w:hAnsiTheme="minorHAnsi" w:cstheme="minorHAnsi"/>
          <w:sz w:val="16"/>
        </w:rPr>
        <w:t>. “</w:t>
      </w:r>
      <w:r w:rsidRPr="00F83AAB">
        <w:rPr>
          <w:rStyle w:val="StyleUnderline"/>
          <w:rFonts w:asciiTheme="minorHAnsi" w:hAnsiTheme="minorHAnsi" w:cstheme="minorHAnsi"/>
        </w:rPr>
        <w:t>The American Dream is not ‘let them eat flat screens</w:t>
      </w:r>
      <w:r w:rsidRPr="00F83AAB">
        <w:rPr>
          <w:rFonts w:asciiTheme="minorHAnsi" w:hAnsiTheme="minorHAnsi" w:cstheme="minorHAnsi"/>
          <w:sz w:val="16"/>
        </w:rPr>
        <w:t>,</w:t>
      </w:r>
      <w:proofErr w:type="gramStart"/>
      <w:r w:rsidRPr="00F83AAB">
        <w:rPr>
          <w:rFonts w:asciiTheme="minorHAnsi" w:hAnsiTheme="minorHAnsi" w:cstheme="minorHAnsi"/>
          <w:sz w:val="16"/>
        </w:rPr>
        <w:t>’ ”</w:t>
      </w:r>
      <w:proofErr w:type="gramEnd"/>
      <w:r w:rsidRPr="00F83AAB">
        <w:rPr>
          <w:rFonts w:asciiTheme="minorHAnsi" w:hAnsiTheme="minorHAnsi" w:cstheme="minorHAnsi"/>
          <w:sz w:val="16"/>
        </w:rPr>
        <w:t xml:space="preserve"> he said recently. </w:t>
      </w:r>
      <w:r w:rsidRPr="00F83AAB">
        <w:rPr>
          <w:rStyle w:val="StyleUnderline"/>
          <w:rFonts w:asciiTheme="minorHAnsi" w:hAnsiTheme="minorHAnsi" w:cstheme="minorHAnsi"/>
        </w:rPr>
        <w:t>It is</w:t>
      </w:r>
      <w:r w:rsidRPr="00F83AAB">
        <w:rPr>
          <w:rFonts w:asciiTheme="minorHAnsi" w:hAnsiTheme="minorHAnsi" w:cstheme="minorHAnsi"/>
          <w:sz w:val="16"/>
        </w:rPr>
        <w:t xml:space="preserve"> “</w:t>
      </w:r>
      <w:r w:rsidRPr="00F83AAB">
        <w:rPr>
          <w:rStyle w:val="StyleUnderline"/>
          <w:rFonts w:asciiTheme="minorHAnsi" w:hAnsiTheme="minorHAnsi" w:cstheme="minorHAnsi"/>
        </w:rPr>
        <w:t>not contingent on cheap baubles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but buttressed on the </w:t>
      </w:r>
      <w:r w:rsidRPr="00F83AAB">
        <w:rPr>
          <w:rStyle w:val="Emphasis"/>
          <w:rFonts w:asciiTheme="minorHAnsi" w:hAnsiTheme="minorHAnsi" w:cstheme="minorHAnsi"/>
        </w:rPr>
        <w:t>dignity of work</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promise of a </w:t>
      </w:r>
      <w:r w:rsidRPr="00F83AAB">
        <w:rPr>
          <w:rStyle w:val="Emphasis"/>
          <w:rFonts w:asciiTheme="minorHAnsi" w:hAnsiTheme="minorHAnsi" w:cstheme="minorHAnsi"/>
        </w:rPr>
        <w:t>stable job</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ability to </w:t>
      </w:r>
      <w:r w:rsidRPr="00F83AAB">
        <w:rPr>
          <w:rStyle w:val="Emphasis"/>
          <w:rFonts w:asciiTheme="minorHAnsi" w:hAnsiTheme="minorHAnsi" w:cstheme="minorHAnsi"/>
        </w:rPr>
        <w:t>afford a home</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This vision</w:t>
      </w:r>
      <w:r w:rsidRPr="00F83AAB">
        <w:rPr>
          <w:rFonts w:asciiTheme="minorHAnsi" w:hAnsiTheme="minorHAnsi" w:cstheme="minorHAnsi"/>
          <w:sz w:val="16"/>
        </w:rPr>
        <w:t>—</w:t>
      </w:r>
      <w:r w:rsidRPr="00F83AAB">
        <w:rPr>
          <w:rStyle w:val="StyleUnderline"/>
          <w:rFonts w:asciiTheme="minorHAnsi" w:hAnsiTheme="minorHAnsi" w:cstheme="minorHAnsi"/>
        </w:rPr>
        <w:t xml:space="preserve">rooted in </w:t>
      </w:r>
      <w:r w:rsidRPr="00F83AAB">
        <w:rPr>
          <w:rStyle w:val="Emphasis"/>
          <w:rFonts w:asciiTheme="minorHAnsi" w:hAnsiTheme="minorHAnsi" w:cstheme="minorHAnsi"/>
        </w:rPr>
        <w:t>economic nationalism</w:t>
      </w:r>
      <w:r w:rsidRPr="00F83AAB">
        <w:rPr>
          <w:rStyle w:val="StyleUnderline"/>
          <w:rFonts w:asciiTheme="minorHAnsi" w:hAnsiTheme="minorHAnsi" w:cstheme="minorHAnsi"/>
        </w:rPr>
        <w:t xml:space="preserve"> and the rhetoric of an </w:t>
      </w:r>
      <w:r w:rsidRPr="00F83AAB">
        <w:rPr>
          <w:rStyle w:val="Emphasis"/>
          <w:rFonts w:asciiTheme="minorHAnsi" w:hAnsiTheme="minorHAnsi" w:cstheme="minorHAnsi"/>
        </w:rPr>
        <w:t>industrial-era social contract</w:t>
      </w:r>
      <w:r w:rsidRPr="00F83AAB">
        <w:rPr>
          <w:rFonts w:asciiTheme="minorHAnsi" w:hAnsiTheme="minorHAnsi" w:cstheme="minorHAnsi"/>
          <w:sz w:val="16"/>
        </w:rPr>
        <w:t>—</w:t>
      </w:r>
      <w:r w:rsidRPr="00F83AAB">
        <w:rPr>
          <w:rStyle w:val="StyleUnderline"/>
          <w:rFonts w:asciiTheme="minorHAnsi" w:hAnsiTheme="minorHAnsi" w:cstheme="minorHAnsi"/>
        </w:rPr>
        <w:t xml:space="preserve">stands in </w:t>
      </w:r>
      <w:r w:rsidRPr="00F83AAB">
        <w:rPr>
          <w:rStyle w:val="Emphasis"/>
          <w:rFonts w:asciiTheme="minorHAnsi" w:hAnsiTheme="minorHAnsi" w:cstheme="minorHAnsi"/>
        </w:rPr>
        <w:t>stark contrast</w:t>
      </w:r>
      <w:r w:rsidRPr="00F83AAB">
        <w:rPr>
          <w:rStyle w:val="StyleUnderline"/>
          <w:rFonts w:asciiTheme="minorHAnsi" w:hAnsiTheme="minorHAnsi" w:cstheme="minorHAnsi"/>
        </w:rPr>
        <w:t xml:space="preserve"> to the </w:t>
      </w:r>
      <w:r w:rsidRPr="00F83AAB">
        <w:rPr>
          <w:rStyle w:val="Emphasis"/>
          <w:rFonts w:asciiTheme="minorHAnsi" w:hAnsiTheme="minorHAnsi" w:cstheme="minorHAnsi"/>
        </w:rPr>
        <w:t>techno-libertarian accelerationism</w:t>
      </w:r>
      <w:r w:rsidRPr="00F83AAB">
        <w:rPr>
          <w:rStyle w:val="StyleUnderline"/>
          <w:rFonts w:asciiTheme="minorHAnsi" w:hAnsiTheme="minorHAnsi" w:cstheme="minorHAnsi"/>
        </w:rPr>
        <w:t xml:space="preserve"> of</w:t>
      </w:r>
      <w:r w:rsidRPr="00F83AAB">
        <w:rPr>
          <w:rFonts w:asciiTheme="minorHAnsi" w:hAnsiTheme="minorHAnsi" w:cstheme="minorHAnsi"/>
          <w:sz w:val="16"/>
        </w:rPr>
        <w:t xml:space="preserve"> another key Trump ally. Elon </w:t>
      </w:r>
      <w:r w:rsidRPr="00F83AAB">
        <w:rPr>
          <w:rStyle w:val="Emphasis"/>
          <w:rFonts w:asciiTheme="minorHAnsi" w:hAnsiTheme="minorHAnsi" w:cstheme="minorHAnsi"/>
        </w:rPr>
        <w:t>Musk</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who has been described as an </w:t>
      </w:r>
      <w:r w:rsidRPr="00F83AAB">
        <w:rPr>
          <w:rStyle w:val="Emphasis"/>
          <w:rFonts w:asciiTheme="minorHAnsi" w:hAnsiTheme="minorHAnsi" w:cstheme="minorHAnsi"/>
        </w:rPr>
        <w:t>unelected co-President</w:t>
      </w:r>
      <w:r w:rsidRPr="00F83AAB">
        <w:rPr>
          <w:rFonts w:asciiTheme="minorHAnsi" w:hAnsiTheme="minorHAnsi" w:cstheme="minorHAnsi"/>
          <w:sz w:val="16"/>
        </w:rPr>
        <w:t xml:space="preserve">, has declared that A.I. will eliminate most jobs and that societies will have to adopt a universal basic income (U.B.I.) to compensate. His company xAI has poured billions into developing its own A.I. model, Grok, and, as the de-facto head of Trump’s Department of Government Efficiency, </w:t>
      </w:r>
      <w:r w:rsidRPr="00F83AAB">
        <w:rPr>
          <w:rStyle w:val="StyleUnderline"/>
          <w:rFonts w:asciiTheme="minorHAnsi" w:hAnsiTheme="minorHAnsi" w:cstheme="minorHAnsi"/>
        </w:rPr>
        <w:t>he is pushing an “</w:t>
      </w:r>
      <w:r w:rsidRPr="00F83AAB">
        <w:rPr>
          <w:rStyle w:val="Emphasis"/>
          <w:rFonts w:asciiTheme="minorHAnsi" w:hAnsiTheme="minorHAnsi" w:cstheme="minorHAnsi"/>
        </w:rPr>
        <w:t>A.I.-first</w:t>
      </w:r>
      <w:r w:rsidRPr="00F83AAB">
        <w:rPr>
          <w:rStyle w:val="StyleUnderline"/>
          <w:rFonts w:asciiTheme="minorHAnsi" w:hAnsiTheme="minorHAnsi" w:cstheme="minorHAnsi"/>
        </w:rPr>
        <w:t xml:space="preserve">” strategy for </w:t>
      </w:r>
      <w:r w:rsidRPr="00F83AAB">
        <w:rPr>
          <w:rStyle w:val="Emphasis"/>
          <w:rFonts w:asciiTheme="minorHAnsi" w:hAnsiTheme="minorHAnsi" w:cstheme="minorHAnsi"/>
        </w:rPr>
        <w:t>federal agencies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Yet </w:t>
      </w:r>
      <w:r w:rsidRPr="00F83AAB">
        <w:rPr>
          <w:rStyle w:val="StyleUnderline"/>
          <w:rFonts w:asciiTheme="minorHAnsi" w:hAnsiTheme="minorHAnsi" w:cstheme="minorHAnsi"/>
        </w:rPr>
        <w:t xml:space="preserve">if A.I. were to </w:t>
      </w:r>
      <w:r w:rsidRPr="00F83AAB">
        <w:rPr>
          <w:rStyle w:val="Emphasis"/>
          <w:rFonts w:asciiTheme="minorHAnsi" w:hAnsiTheme="minorHAnsi" w:cstheme="minorHAnsi"/>
        </w:rPr>
        <w:t>render work obsolete</w:t>
      </w:r>
      <w:r w:rsidRPr="00F83AAB">
        <w:rPr>
          <w:rFonts w:asciiTheme="minorHAnsi" w:hAnsiTheme="minorHAnsi" w:cstheme="minorHAnsi"/>
          <w:sz w:val="16"/>
        </w:rPr>
        <w:t xml:space="preserve">, as Musk predicts,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very economic foundation</w:t>
      </w:r>
      <w:r w:rsidRPr="00F83AAB">
        <w:rPr>
          <w:rStyle w:val="StyleUnderline"/>
          <w:rFonts w:asciiTheme="minorHAnsi" w:hAnsiTheme="minorHAnsi" w:cstheme="minorHAnsi"/>
        </w:rPr>
        <w:t xml:space="preserve"> of the Bessent vision would </w:t>
      </w:r>
      <w:r w:rsidRPr="00F83AAB">
        <w:rPr>
          <w:rStyle w:val="Emphasis"/>
          <w:rFonts w:asciiTheme="minorHAnsi" w:hAnsiTheme="minorHAnsi" w:cstheme="minorHAnsi"/>
        </w:rPr>
        <w:t>collapse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Where would the </w:t>
      </w:r>
      <w:r w:rsidRPr="00F83AAB">
        <w:rPr>
          <w:rStyle w:val="Emphasis"/>
          <w:rFonts w:asciiTheme="minorHAnsi" w:hAnsiTheme="minorHAnsi" w:cstheme="minorHAnsi"/>
        </w:rPr>
        <w:t>tax revenue</w:t>
      </w:r>
      <w:r w:rsidRPr="00F83AAB">
        <w:rPr>
          <w:rStyle w:val="StyleUnderline"/>
          <w:rFonts w:asciiTheme="minorHAnsi" w:hAnsiTheme="minorHAnsi" w:cstheme="minorHAnsi"/>
        </w:rPr>
        <w:t xml:space="preserve"> come from to fund a large-scale U.B.I.</w:t>
      </w:r>
      <w:r w:rsidRPr="00F83AAB">
        <w:rPr>
          <w:rFonts w:asciiTheme="minorHAnsi" w:hAnsiTheme="minorHAnsi" w:cstheme="minorHAnsi"/>
          <w:sz w:val="16"/>
        </w:rPr>
        <w:t xml:space="preserve">? Presumably, </w:t>
      </w:r>
      <w:r w:rsidRPr="00F83AAB">
        <w:rPr>
          <w:rStyle w:val="StyleUnderline"/>
          <w:rFonts w:asciiTheme="minorHAnsi" w:hAnsiTheme="minorHAnsi" w:cstheme="minorHAnsi"/>
        </w:rPr>
        <w:t xml:space="preserve">it would have to come from </w:t>
      </w:r>
      <w:r w:rsidRPr="00F83AAB">
        <w:rPr>
          <w:rStyle w:val="Emphasis"/>
          <w:rFonts w:asciiTheme="minorHAnsi" w:hAnsiTheme="minorHAnsi" w:cstheme="minorHAnsi"/>
        </w:rPr>
        <w:t>A.I. titans</w:t>
      </w:r>
      <w:r w:rsidRPr="00F83AAB">
        <w:rPr>
          <w:rStyle w:val="StyleUnderline"/>
          <w:rFonts w:asciiTheme="minorHAnsi" w:hAnsiTheme="minorHAnsi" w:cstheme="minorHAnsi"/>
        </w:rPr>
        <w:t xml:space="preserve"> like </w:t>
      </w:r>
      <w:r w:rsidRPr="00F83AAB">
        <w:rPr>
          <w:rStyle w:val="Emphasis"/>
          <w:rFonts w:asciiTheme="minorHAnsi" w:hAnsiTheme="minorHAnsi" w:cstheme="minorHAnsi"/>
        </w:rPr>
        <w:t>Musk himself</w:t>
      </w:r>
      <w:r w:rsidRPr="00F83AAB">
        <w:rPr>
          <w:rFonts w:asciiTheme="minorHAnsi" w:hAnsiTheme="minorHAnsi" w:cstheme="minorHAnsi"/>
          <w:sz w:val="16"/>
        </w:rPr>
        <w:t>—</w:t>
      </w:r>
      <w:r w:rsidRPr="00F83AAB">
        <w:rPr>
          <w:rStyle w:val="StyleUnderline"/>
          <w:rFonts w:asciiTheme="minorHAnsi" w:hAnsiTheme="minorHAnsi" w:cstheme="minorHAnsi"/>
        </w:rPr>
        <w:t xml:space="preserve">who not only </w:t>
      </w:r>
      <w:r w:rsidRPr="00F83AAB">
        <w:rPr>
          <w:rStyle w:val="Emphasis"/>
          <w:rFonts w:asciiTheme="minorHAnsi" w:hAnsiTheme="minorHAnsi" w:cstheme="minorHAnsi"/>
        </w:rPr>
        <w:t>own the technology</w:t>
      </w:r>
      <w:r w:rsidRPr="00F83AAB">
        <w:rPr>
          <w:rStyle w:val="StyleUnderline"/>
          <w:rFonts w:asciiTheme="minorHAnsi" w:hAnsiTheme="minorHAnsi" w:cstheme="minorHAnsi"/>
        </w:rPr>
        <w:t xml:space="preserve"> but also </w:t>
      </w:r>
      <w:r w:rsidRPr="00F83AAB">
        <w:rPr>
          <w:rStyle w:val="Emphasis"/>
          <w:rFonts w:asciiTheme="minorHAnsi" w:hAnsiTheme="minorHAnsi" w:cstheme="minorHAnsi"/>
        </w:rPr>
        <w:t>effectively own a lot of politicians</w:t>
      </w:r>
      <w:r w:rsidRPr="00F83AAB">
        <w:rPr>
          <w:rFonts w:asciiTheme="minorHAnsi" w:hAnsiTheme="minorHAnsi" w:cstheme="minorHAnsi"/>
          <w:sz w:val="16"/>
        </w:rPr>
        <w:t xml:space="preserve">, </w:t>
      </w:r>
      <w:r w:rsidRPr="00F83AAB">
        <w:rPr>
          <w:rStyle w:val="Emphasis"/>
          <w:rFonts w:asciiTheme="minorHAnsi" w:hAnsiTheme="minorHAnsi" w:cstheme="minorHAnsi"/>
        </w:rPr>
        <w:t>Trump included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In other words, </w:t>
      </w:r>
      <w:r w:rsidRPr="00F83AAB">
        <w:rPr>
          <w:rStyle w:val="StyleUnderline"/>
          <w:rFonts w:asciiTheme="minorHAnsi" w:hAnsiTheme="minorHAnsi" w:cstheme="minorHAnsi"/>
          <w:highlight w:val="yellow"/>
        </w:rPr>
        <w:t>A.I.-based capitalism</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if it is </w:t>
      </w:r>
      <w:r w:rsidRPr="00F83AAB">
        <w:rPr>
          <w:rStyle w:val="StyleUnderline"/>
          <w:rFonts w:asciiTheme="minorHAnsi" w:hAnsiTheme="minorHAnsi" w:cstheme="minorHAnsi"/>
          <w:highlight w:val="yellow"/>
        </w:rPr>
        <w:t>to maintain</w:t>
      </w:r>
      <w:r w:rsidRPr="00F83AAB">
        <w:rPr>
          <w:rStyle w:val="StyleUnderline"/>
          <w:rFonts w:asciiTheme="minorHAnsi" w:hAnsiTheme="minorHAnsi" w:cstheme="minorHAnsi"/>
        </w:rPr>
        <w:t xml:space="preserve"> its </w:t>
      </w:r>
      <w:r w:rsidRPr="00F83AAB">
        <w:rPr>
          <w:rStyle w:val="StyleUnderline"/>
          <w:rFonts w:asciiTheme="minorHAnsi" w:hAnsiTheme="minorHAnsi" w:cstheme="minorHAnsi"/>
          <w:highlight w:val="yellow"/>
        </w:rPr>
        <w:t>political legitimacy</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may</w:t>
      </w:r>
      <w:r w:rsidRPr="00F83AAB">
        <w:rPr>
          <w:rStyle w:val="StyleUnderline"/>
          <w:rFonts w:asciiTheme="minorHAnsi" w:hAnsiTheme="minorHAnsi" w:cstheme="minorHAnsi"/>
        </w:rPr>
        <w:t xml:space="preserve"> well </w:t>
      </w:r>
      <w:r w:rsidRPr="00F83AAB">
        <w:rPr>
          <w:rStyle w:val="StyleUnderline"/>
          <w:rFonts w:asciiTheme="minorHAnsi" w:hAnsiTheme="minorHAnsi" w:cstheme="minorHAnsi"/>
          <w:highlight w:val="yellow"/>
        </w:rPr>
        <w:t>have to be accompanied by</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very </w:t>
      </w:r>
      <w:r w:rsidRPr="00F83AAB">
        <w:rPr>
          <w:rStyle w:val="Emphasis"/>
          <w:rFonts w:asciiTheme="minorHAnsi" w:hAnsiTheme="minorHAnsi" w:cstheme="minorHAnsi"/>
          <w:highlight w:val="yellow"/>
        </w:rPr>
        <w:t>high</w:t>
      </w:r>
      <w:r w:rsidRPr="00F83AAB">
        <w:rPr>
          <w:rStyle w:val="Emphasis"/>
          <w:rFonts w:asciiTheme="minorHAnsi" w:hAnsiTheme="minorHAnsi" w:cstheme="minorHAnsi"/>
        </w:rPr>
        <w:t xml:space="preserve"> levels of </w:t>
      </w:r>
      <w:r w:rsidRPr="00F83AAB">
        <w:rPr>
          <w:rStyle w:val="Emphasis"/>
          <w:rFonts w:asciiTheme="minorHAnsi" w:hAnsiTheme="minorHAnsi" w:cstheme="minorHAnsi"/>
          <w:highlight w:val="yellow"/>
        </w:rPr>
        <w:t>taxation</w:t>
      </w:r>
      <w:r w:rsidRPr="00F83AAB">
        <w:rPr>
          <w:rStyle w:val="StyleUnderline"/>
          <w:rFonts w:asciiTheme="minorHAnsi" w:hAnsiTheme="minorHAnsi" w:cstheme="minorHAnsi"/>
          <w:highlight w:val="yellow"/>
        </w:rPr>
        <w:t xml:space="preserve"> on capital</w:t>
      </w:r>
      <w:r w:rsidRPr="00F83AAB">
        <w:rPr>
          <w:rFonts w:asciiTheme="minorHAnsi" w:hAnsiTheme="minorHAnsi" w:cstheme="minorHAnsi"/>
          <w:sz w:val="16"/>
        </w:rPr>
        <w:t xml:space="preserve">, </w:t>
      </w:r>
      <w:r w:rsidRPr="00F83AAB">
        <w:rPr>
          <w:rStyle w:val="StyleUnderline"/>
          <w:rFonts w:asciiTheme="minorHAnsi" w:hAnsiTheme="minorHAnsi" w:cstheme="minorHAnsi"/>
        </w:rPr>
        <w:t>which would</w:t>
      </w:r>
      <w:r w:rsidRPr="00F83AAB">
        <w:rPr>
          <w:rFonts w:asciiTheme="minorHAnsi" w:hAnsiTheme="minorHAnsi" w:cstheme="minorHAnsi"/>
          <w:sz w:val="16"/>
        </w:rPr>
        <w:t xml:space="preserve">, in effect, </w:t>
      </w:r>
      <w:r w:rsidRPr="00F83AAB">
        <w:rPr>
          <w:rStyle w:val="Emphasis"/>
          <w:rFonts w:asciiTheme="minorHAnsi" w:hAnsiTheme="minorHAnsi" w:cstheme="minorHAnsi"/>
        </w:rPr>
        <w:t>socialize</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rPr>
        <w:t>financial returns</w:t>
      </w:r>
      <w:r w:rsidRPr="00F83AAB">
        <w:rPr>
          <w:rStyle w:val="StyleUnderline"/>
          <w:rFonts w:asciiTheme="minorHAnsi" w:hAnsiTheme="minorHAnsi" w:cstheme="minorHAnsi"/>
        </w:rPr>
        <w:t xml:space="preserve"> that the </w:t>
      </w:r>
      <w:r w:rsidRPr="00F83AAB">
        <w:rPr>
          <w:rStyle w:val="Emphasis"/>
          <w:rFonts w:asciiTheme="minorHAnsi" w:hAnsiTheme="minorHAnsi" w:cstheme="minorHAnsi"/>
        </w:rPr>
        <w:t>A.I. models generate</w:t>
      </w:r>
      <w:r w:rsidRPr="00F83AAB">
        <w:rPr>
          <w:rFonts w:asciiTheme="minorHAnsi" w:hAnsiTheme="minorHAnsi" w:cstheme="minorHAnsi"/>
          <w:sz w:val="16"/>
        </w:rPr>
        <w:t xml:space="preserve">. Perhaps this was what the A.I. pioneer Geoffrey Hinton was getting at during a recent interview when, on </w:t>
      </w:r>
      <w:r w:rsidRPr="00F83AAB">
        <w:rPr>
          <w:rStyle w:val="StyleUnderline"/>
          <w:rFonts w:asciiTheme="minorHAnsi" w:hAnsiTheme="minorHAnsi" w:cstheme="minorHAnsi"/>
        </w:rPr>
        <w:t xml:space="preserve">being asked about the </w:t>
      </w:r>
      <w:r w:rsidRPr="00F83AAB">
        <w:rPr>
          <w:rStyle w:val="Emphasis"/>
          <w:rFonts w:asciiTheme="minorHAnsi" w:hAnsiTheme="minorHAnsi" w:cstheme="minorHAnsi"/>
        </w:rPr>
        <w:t>economic policies</w:t>
      </w:r>
      <w:r w:rsidRPr="00F83AAB">
        <w:rPr>
          <w:rStyle w:val="StyleUnderline"/>
          <w:rFonts w:asciiTheme="minorHAnsi" w:hAnsiTheme="minorHAnsi" w:cstheme="minorHAnsi"/>
        </w:rPr>
        <w:t xml:space="preserve"> needed to make A.I. work for everybody</w:t>
      </w:r>
      <w:r w:rsidRPr="00F83AAB">
        <w:rPr>
          <w:rFonts w:asciiTheme="minorHAnsi" w:hAnsiTheme="minorHAnsi" w:cstheme="minorHAnsi"/>
          <w:sz w:val="16"/>
        </w:rPr>
        <w:t xml:space="preserve">, </w:t>
      </w:r>
      <w:r w:rsidRPr="00F83AAB">
        <w:rPr>
          <w:rStyle w:val="StyleUnderline"/>
          <w:rFonts w:asciiTheme="minorHAnsi" w:hAnsiTheme="minorHAnsi" w:cstheme="minorHAnsi"/>
        </w:rPr>
        <w:t>he gave a one-word answer</w:t>
      </w:r>
      <w:r w:rsidRPr="00F83AAB">
        <w:rPr>
          <w:rFonts w:asciiTheme="minorHAnsi" w:hAnsiTheme="minorHAnsi" w:cstheme="minorHAnsi"/>
          <w:sz w:val="16"/>
        </w:rPr>
        <w:t>: “</w:t>
      </w:r>
      <w:r w:rsidRPr="00F83AAB">
        <w:rPr>
          <w:rStyle w:val="Emphasis"/>
          <w:rFonts w:asciiTheme="minorHAnsi" w:hAnsiTheme="minorHAnsi" w:cstheme="minorHAnsi"/>
        </w:rPr>
        <w:t>Socialism</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In the late nineteenth century, it was the rise of socialism—and, ultimately, the threat of a workers’ revolution—that spurred the German Chancellor Otto von Bismarck to create the world’s first comprehensive social-insurance system, a model that other countries later adopted. Conceivably, </w:t>
      </w:r>
      <w:r w:rsidRPr="00F83AAB">
        <w:rPr>
          <w:rStyle w:val="StyleUnderline"/>
          <w:rFonts w:asciiTheme="minorHAnsi" w:hAnsiTheme="minorHAnsi" w:cstheme="minorHAnsi"/>
          <w:highlight w:val="yellow"/>
        </w:rPr>
        <w:t xml:space="preserve">a </w:t>
      </w:r>
      <w:r w:rsidRPr="00F83AAB">
        <w:rPr>
          <w:rStyle w:val="Emphasis"/>
          <w:rFonts w:asciiTheme="minorHAnsi" w:hAnsiTheme="minorHAnsi" w:cstheme="minorHAnsi"/>
          <w:highlight w:val="yellow"/>
        </w:rPr>
        <w:t>cross-party coalition</w:t>
      </w:r>
      <w:r w:rsidRPr="00F83AAB">
        <w:rPr>
          <w:rStyle w:val="Emphasis"/>
          <w:rFonts w:asciiTheme="minorHAnsi" w:hAnsiTheme="minorHAnsi" w:cstheme="minorHAnsi"/>
        </w:rPr>
        <w:t xml:space="preserve"> of embattled professionals</w:t>
      </w:r>
      <w:r w:rsidRPr="00F83AAB">
        <w:rPr>
          <w:rFonts w:asciiTheme="minorHAnsi" w:hAnsiTheme="minorHAnsi" w:cstheme="minorHAnsi"/>
          <w:sz w:val="16"/>
        </w:rPr>
        <w:t>—middle managers, computer programmers, copywriters, teachers, doctors, lawyers, and so on—</w:t>
      </w:r>
      <w:r w:rsidRPr="00F83AAB">
        <w:rPr>
          <w:rStyle w:val="StyleUnderline"/>
          <w:rFonts w:asciiTheme="minorHAnsi" w:hAnsiTheme="minorHAnsi" w:cstheme="minorHAnsi"/>
          <w:highlight w:val="yellow"/>
        </w:rPr>
        <w:t xml:space="preserve">could force a </w:t>
      </w:r>
      <w:r w:rsidRPr="00F83AAB">
        <w:rPr>
          <w:rStyle w:val="Emphasis"/>
          <w:rFonts w:asciiTheme="minorHAnsi" w:hAnsiTheme="minorHAnsi" w:cstheme="minorHAnsi"/>
          <w:highlight w:val="yellow"/>
        </w:rPr>
        <w:t>preëmptive</w:t>
      </w:r>
      <w:r w:rsidRPr="00F83AAB">
        <w:rPr>
          <w:rStyle w:val="Emphasis"/>
          <w:rFonts w:asciiTheme="minorHAnsi" w:hAnsiTheme="minorHAnsi" w:cstheme="minorHAnsi"/>
        </w:rPr>
        <w:t xml:space="preserve"> or at least a mitigating </w:t>
      </w:r>
      <w:r w:rsidRPr="00F83AAB">
        <w:rPr>
          <w:rStyle w:val="Emphasis"/>
          <w:rFonts w:asciiTheme="minorHAnsi" w:hAnsiTheme="minorHAnsi" w:cstheme="minorHAnsi"/>
          <w:highlight w:val="yellow"/>
        </w:rPr>
        <w:t>response</w:t>
      </w:r>
      <w:r w:rsidRPr="00F83AAB">
        <w:rPr>
          <w:rStyle w:val="StyleUnderline"/>
          <w:rFonts w:asciiTheme="minorHAnsi" w:hAnsiTheme="minorHAnsi" w:cstheme="minorHAnsi"/>
          <w:highlight w:val="yellow"/>
        </w:rPr>
        <w:t xml:space="preserve"> to A.I.</w:t>
      </w:r>
      <w:r w:rsidRPr="00F83AAB">
        <w:rPr>
          <w:rFonts w:asciiTheme="minorHAnsi" w:hAnsiTheme="minorHAnsi" w:cstheme="minorHAnsi"/>
          <w:sz w:val="16"/>
        </w:rPr>
        <w:t xml:space="preserve"> Right now, though, </w:t>
      </w:r>
      <w:r w:rsidRPr="00F83AAB">
        <w:rPr>
          <w:rStyle w:val="StyleUnderline"/>
          <w:rFonts w:asciiTheme="minorHAnsi" w:hAnsiTheme="minorHAnsi" w:cstheme="minorHAnsi"/>
        </w:rPr>
        <w:t>a coherent A.I. policy seems well-nigh inconceivable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country is </w:t>
      </w:r>
      <w:r w:rsidRPr="00F83AAB">
        <w:rPr>
          <w:rStyle w:val="Emphasis"/>
          <w:rFonts w:asciiTheme="minorHAnsi" w:hAnsiTheme="minorHAnsi" w:cstheme="minorHAnsi"/>
        </w:rPr>
        <w:t>deeply polarized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Trump Administration is </w:t>
      </w:r>
      <w:r w:rsidRPr="00F83AAB">
        <w:rPr>
          <w:rStyle w:val="Emphasis"/>
          <w:rFonts w:asciiTheme="minorHAnsi" w:hAnsiTheme="minorHAnsi" w:cstheme="minorHAnsi"/>
        </w:rPr>
        <w:t>slashing</w:t>
      </w:r>
      <w:r w:rsidRPr="00F83AAB">
        <w:rPr>
          <w:rStyle w:val="StyleUnderline"/>
          <w:rFonts w:asciiTheme="minorHAnsi" w:hAnsiTheme="minorHAnsi" w:cstheme="minorHAnsi"/>
        </w:rPr>
        <w:t xml:space="preserve"> many of the federal agencies that would oversee any </w:t>
      </w:r>
      <w:r w:rsidRPr="00F83AAB">
        <w:rPr>
          <w:rStyle w:val="Emphasis"/>
          <w:rFonts w:asciiTheme="minorHAnsi" w:hAnsiTheme="minorHAnsi" w:cstheme="minorHAnsi"/>
        </w:rPr>
        <w:t>comprehensive approach</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very notion of evidence-based policymaking is </w:t>
      </w:r>
      <w:r w:rsidRPr="00F83AAB">
        <w:rPr>
          <w:rStyle w:val="Emphasis"/>
          <w:rFonts w:asciiTheme="minorHAnsi" w:hAnsiTheme="minorHAnsi" w:cstheme="minorHAnsi"/>
        </w:rPr>
        <w:t>under threat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w:t>
      </w:r>
      <w:r w:rsidRPr="00F83AAB">
        <w:rPr>
          <w:rStyle w:val="StyleUnderline"/>
          <w:rFonts w:asciiTheme="minorHAnsi" w:hAnsiTheme="minorHAnsi" w:cstheme="minorHAnsi"/>
        </w:rPr>
        <w:t xml:space="preserve">We would have handled this challenge </w:t>
      </w:r>
      <w:r w:rsidRPr="00F83AAB">
        <w:rPr>
          <w:rStyle w:val="Emphasis"/>
          <w:rFonts w:asciiTheme="minorHAnsi" w:hAnsiTheme="minorHAnsi" w:cstheme="minorHAnsi"/>
        </w:rPr>
        <w:t>better</w:t>
      </w:r>
      <w:r w:rsidRPr="00F83AAB">
        <w:rPr>
          <w:rStyle w:val="StyleUnderline"/>
          <w:rFonts w:asciiTheme="minorHAnsi" w:hAnsiTheme="minorHAnsi" w:cstheme="minorHAnsi"/>
        </w:rPr>
        <w:t xml:space="preserve"> in the </w:t>
      </w:r>
      <w:r w:rsidRPr="00F83AAB">
        <w:rPr>
          <w:rStyle w:val="Emphasis"/>
          <w:rFonts w:asciiTheme="minorHAnsi" w:hAnsiTheme="minorHAnsi" w:cstheme="minorHAnsi"/>
        </w:rPr>
        <w:t>nineteen-seventies</w:t>
      </w:r>
      <w:r w:rsidRPr="00F83AAB">
        <w:rPr>
          <w:rStyle w:val="StyleUnderline"/>
          <w:rFonts w:asciiTheme="minorHAnsi" w:hAnsiTheme="minorHAnsi" w:cstheme="minorHAnsi"/>
        </w:rPr>
        <w:t xml:space="preserve"> than we are handling it now</w:t>
      </w:r>
      <w:r w:rsidRPr="00F83AAB">
        <w:rPr>
          <w:rFonts w:asciiTheme="minorHAnsi" w:hAnsiTheme="minorHAnsi" w:cstheme="minorHAnsi"/>
          <w:sz w:val="16"/>
        </w:rPr>
        <w:t xml:space="preserve">—and </w:t>
      </w:r>
      <w:r w:rsidRPr="00F83AAB">
        <w:rPr>
          <w:rStyle w:val="StyleUnderline"/>
          <w:rFonts w:asciiTheme="minorHAnsi" w:hAnsiTheme="minorHAnsi" w:cstheme="minorHAnsi"/>
        </w:rPr>
        <w:t xml:space="preserve">that’s a </w:t>
      </w:r>
      <w:r w:rsidRPr="00F83AAB">
        <w:rPr>
          <w:rStyle w:val="Emphasis"/>
          <w:rFonts w:asciiTheme="minorHAnsi" w:hAnsiTheme="minorHAnsi" w:cstheme="minorHAnsi"/>
        </w:rPr>
        <w:t>very sad statement</w:t>
      </w:r>
      <w:r w:rsidRPr="00F83AAB">
        <w:rPr>
          <w:rFonts w:asciiTheme="minorHAnsi" w:hAnsiTheme="minorHAnsi" w:cstheme="minorHAnsi"/>
          <w:sz w:val="16"/>
        </w:rPr>
        <w:t>,” David Autor told me. “Ironically, I have less faith in our ability to manage it today than I would have had when we were a lower-tech society.” It wasn’t an irony he seemed to savor. “</w:t>
      </w:r>
      <w:r w:rsidRPr="00F83AAB">
        <w:rPr>
          <w:rStyle w:val="StyleUnderline"/>
          <w:rFonts w:asciiTheme="minorHAnsi" w:hAnsiTheme="minorHAnsi" w:cstheme="minorHAnsi"/>
        </w:rPr>
        <w:t xml:space="preserve">This is probably a </w:t>
      </w:r>
      <w:r w:rsidRPr="00F83AAB">
        <w:rPr>
          <w:rStyle w:val="Emphasis"/>
          <w:rFonts w:asciiTheme="minorHAnsi" w:hAnsiTheme="minorHAnsi" w:cstheme="minorHAnsi"/>
        </w:rPr>
        <w:t>bad moment</w:t>
      </w:r>
      <w:r w:rsidRPr="00F83AAB">
        <w:rPr>
          <w:rStyle w:val="StyleUnderline"/>
          <w:rFonts w:asciiTheme="minorHAnsi" w:hAnsiTheme="minorHAnsi" w:cstheme="minorHAnsi"/>
        </w:rPr>
        <w:t xml:space="preserve"> for </w:t>
      </w:r>
      <w:r w:rsidRPr="00F83AAB">
        <w:rPr>
          <w:rStyle w:val="Emphasis"/>
          <w:rFonts w:asciiTheme="minorHAnsi" w:hAnsiTheme="minorHAnsi" w:cstheme="minorHAnsi"/>
        </w:rPr>
        <w:t>A.I. to appear</w:t>
      </w:r>
      <w:r w:rsidRPr="00F83AAB">
        <w:rPr>
          <w:rFonts w:asciiTheme="minorHAnsi" w:hAnsiTheme="minorHAnsi" w:cstheme="minorHAnsi"/>
          <w:sz w:val="16"/>
        </w:rPr>
        <w:t xml:space="preserve">,” he said. </w:t>
      </w:r>
      <w:r w:rsidRPr="00F83AAB">
        <w:rPr>
          <w:rFonts w:ascii="Segoe UI Symbol" w:hAnsi="Segoe UI Symbol" w:cs="Segoe UI Symbol"/>
          <w:sz w:val="16"/>
        </w:rPr>
        <w:t>♦</w:t>
      </w:r>
    </w:p>
    <w:p w14:paraId="5F7910B5" w14:textId="77777777" w:rsidR="00812714" w:rsidRPr="00F83AAB" w:rsidRDefault="00812714" w:rsidP="00812714">
      <w:pPr>
        <w:rPr>
          <w:rFonts w:asciiTheme="minorHAnsi" w:hAnsiTheme="minorHAnsi" w:cstheme="minorHAnsi"/>
        </w:rPr>
      </w:pPr>
    </w:p>
    <w:p w14:paraId="0B59BE80" w14:textId="77777777" w:rsidR="00812714" w:rsidRPr="00F83AAB" w:rsidRDefault="00812714" w:rsidP="00812714">
      <w:pPr>
        <w:pStyle w:val="Heading4"/>
        <w:spacing w:before="0"/>
        <w:rPr>
          <w:rFonts w:asciiTheme="minorHAnsi" w:hAnsiTheme="minorHAnsi" w:cstheme="minorHAnsi"/>
        </w:rPr>
      </w:pPr>
      <w:r w:rsidRPr="00F83AAB">
        <w:rPr>
          <w:rFonts w:asciiTheme="minorHAnsi" w:hAnsiTheme="minorHAnsi" w:cstheme="minorHAnsi"/>
        </w:rPr>
        <w:t>Collective rights granted to gig workers in the United States establish harmonization globally in “decoupling rights from formal employment status” – EU, Canada, Australia all serve as models that centers the material conditions of work.</w:t>
      </w:r>
    </w:p>
    <w:p w14:paraId="0CEDE74E" w14:textId="77777777" w:rsidR="00812714" w:rsidRPr="00F83AAB" w:rsidRDefault="00812714" w:rsidP="00812714">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10" w:history="1">
        <w:r w:rsidRPr="00F83AAB">
          <w:rPr>
            <w:rStyle w:val="Hyperlink"/>
            <w:rFonts w:asciiTheme="minorHAnsi" w:hAnsiTheme="minorHAnsi" w:cstheme="minorHAnsi"/>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1DCF54A9" w14:textId="77777777" w:rsidR="00812714" w:rsidRPr="00F83AAB" w:rsidRDefault="00812714" w:rsidP="00812714">
      <w:pPr>
        <w:rPr>
          <w:rFonts w:asciiTheme="minorHAnsi" w:hAnsiTheme="minorHAnsi" w:cstheme="minorHAnsi"/>
          <w:sz w:val="16"/>
        </w:rPr>
      </w:pPr>
    </w:p>
    <w:p w14:paraId="35EF8926" w14:textId="77777777" w:rsidR="00812714" w:rsidRPr="00F83AAB" w:rsidRDefault="00812714" w:rsidP="00812714">
      <w:pPr>
        <w:rPr>
          <w:rStyle w:val="Emphasis"/>
          <w:rFonts w:asciiTheme="minorHAnsi" w:hAnsiTheme="minorHAnsi" w:cstheme="minorHAnsi"/>
        </w:rPr>
      </w:pPr>
      <w:r w:rsidRPr="00F83AAB">
        <w:rPr>
          <w:rFonts w:asciiTheme="minorHAnsi" w:hAnsiTheme="minorHAnsi" w:cstheme="minorHAnsi"/>
          <w:sz w:val="16"/>
        </w:rPr>
        <w:t xml:space="preserve">Comparative Blueprints: EU and Canadian Pathways to Gig Worker Protections </w:t>
      </w:r>
      <w:r w:rsidRPr="00F83AAB">
        <w:rPr>
          <w:rStyle w:val="StyleUnderline"/>
          <w:rFonts w:asciiTheme="minorHAnsi" w:hAnsiTheme="minorHAnsi" w:cstheme="minorHAnsi"/>
        </w:rPr>
        <w:t>The challenges of regulating platform labor are global</w:t>
      </w:r>
      <w:r w:rsidRPr="00F83AAB">
        <w:rPr>
          <w:rFonts w:asciiTheme="minorHAnsi" w:hAnsiTheme="minorHAnsi" w:cstheme="minorHAnsi"/>
          <w:sz w:val="16"/>
        </w:rPr>
        <w:t xml:space="preserve">, yet the solutions emerging abroad expose the parochialism of the American approach. </w:t>
      </w:r>
      <w:r w:rsidRPr="00F83AAB">
        <w:rPr>
          <w:rStyle w:val="StyleUnderline"/>
          <w:rFonts w:asciiTheme="minorHAnsi" w:hAnsiTheme="minorHAnsi" w:cstheme="minorHAnsi"/>
        </w:rPr>
        <w:t>Across legal systems, courts and legislatures have begun to confront the fiction of platform neutrality</w:t>
      </w:r>
      <w:r w:rsidRPr="00F83AAB">
        <w:rPr>
          <w:rFonts w:asciiTheme="minorHAnsi" w:hAnsiTheme="minorHAnsi" w:cstheme="minorHAnsi"/>
          <w:sz w:val="16"/>
        </w:rPr>
        <w:t xml:space="preserve">, crafting doctrines and statutes that recognize the structural dependencies of gig work without collapsing the diversity of working arrangements into binary categories. These frameworks offer pragmatic blueprints – not for replicating foreign law wholesale, but for reimagining the architecture of labor protections in the United States. </w:t>
      </w:r>
      <w:r w:rsidRPr="00F83AAB">
        <w:rPr>
          <w:rStyle w:val="StyleUnderline"/>
          <w:rFonts w:asciiTheme="minorHAnsi" w:hAnsiTheme="minorHAnsi" w:cstheme="minorHAnsi"/>
          <w:highlight w:val="yellow"/>
        </w:rPr>
        <w:t xml:space="preserve">The </w:t>
      </w:r>
      <w:r w:rsidRPr="00F83AAB">
        <w:rPr>
          <w:rStyle w:val="Emphasis"/>
          <w:rFonts w:asciiTheme="minorHAnsi" w:hAnsiTheme="minorHAnsi" w:cstheme="minorHAnsi"/>
          <w:highlight w:val="yellow"/>
        </w:rPr>
        <w:t>E</w:t>
      </w:r>
      <w:r w:rsidRPr="00F83AAB">
        <w:rPr>
          <w:rStyle w:val="StyleUnderline"/>
          <w:rFonts w:asciiTheme="minorHAnsi" w:hAnsiTheme="minorHAnsi" w:cstheme="minorHAnsi"/>
        </w:rPr>
        <w:t xml:space="preserve">uropean </w:t>
      </w:r>
      <w:r w:rsidRPr="00F83AAB">
        <w:rPr>
          <w:rStyle w:val="Emphasis"/>
          <w:rFonts w:asciiTheme="minorHAnsi" w:hAnsiTheme="minorHAnsi" w:cstheme="minorHAnsi"/>
          <w:highlight w:val="yellow"/>
        </w:rPr>
        <w:t>U</w:t>
      </w:r>
      <w:r w:rsidRPr="00F83AAB">
        <w:rPr>
          <w:rStyle w:val="StyleUnderline"/>
          <w:rFonts w:asciiTheme="minorHAnsi" w:hAnsiTheme="minorHAnsi" w:cstheme="minorHAnsi"/>
        </w:rPr>
        <w:t>nion</w:t>
      </w:r>
      <w:r w:rsidRPr="00F83AAB">
        <w:rPr>
          <w:rFonts w:asciiTheme="minorHAnsi" w:hAnsiTheme="minorHAnsi" w:cstheme="minorHAnsi"/>
          <w:sz w:val="16"/>
        </w:rPr>
        <w:t xml:space="preserve"> has </w:t>
      </w:r>
      <w:r w:rsidRPr="00F83AAB">
        <w:rPr>
          <w:rStyle w:val="StyleUnderline"/>
          <w:rFonts w:asciiTheme="minorHAnsi" w:hAnsiTheme="minorHAnsi" w:cstheme="minorHAnsi"/>
          <w:highlight w:val="yellow"/>
        </w:rPr>
        <w:t>adopted</w:t>
      </w:r>
      <w:r w:rsidRPr="00F83AAB">
        <w:rPr>
          <w:rStyle w:val="StyleUnderline"/>
          <w:rFonts w:asciiTheme="minorHAnsi" w:hAnsiTheme="minorHAnsi" w:cstheme="minorHAnsi"/>
        </w:rPr>
        <w:t xml:space="preserve"> a </w:t>
      </w:r>
      <w:r w:rsidRPr="00F83AAB">
        <w:rPr>
          <w:rStyle w:val="StyleUnderline"/>
          <w:rFonts w:asciiTheme="minorHAnsi" w:hAnsiTheme="minorHAnsi" w:cstheme="minorHAnsi"/>
          <w:highlight w:val="yellow"/>
        </w:rPr>
        <w:t>rights-based approach</w:t>
      </w:r>
      <w:r w:rsidRPr="00F83AAB">
        <w:rPr>
          <w:rStyle w:val="StyleUnderline"/>
          <w:rFonts w:asciiTheme="minorHAnsi" w:hAnsiTheme="minorHAnsi" w:cstheme="minorHAnsi"/>
        </w:rPr>
        <w:t xml:space="preserve"> that begins with economic dependence</w:t>
      </w:r>
      <w:r w:rsidRPr="00F83AAB">
        <w:rPr>
          <w:rFonts w:asciiTheme="minorHAnsi" w:hAnsiTheme="minorHAnsi" w:cstheme="minorHAnsi"/>
          <w:sz w:val="16"/>
        </w:rPr>
        <w:t xml:space="preserve"> rather than contractual formalism.[47] Nowhere is this shift more pronounced than in </w:t>
      </w:r>
      <w:r w:rsidRPr="00F83AAB">
        <w:rPr>
          <w:rStyle w:val="StyleUnderline"/>
          <w:rFonts w:asciiTheme="minorHAnsi" w:hAnsiTheme="minorHAnsi" w:cstheme="minorHAnsi"/>
          <w:highlight w:val="yellow"/>
        </w:rPr>
        <w:t>Spain</w:t>
      </w:r>
      <w:r w:rsidRPr="00F83AAB">
        <w:rPr>
          <w:rStyle w:val="StyleUnderline"/>
          <w:rFonts w:asciiTheme="minorHAnsi" w:hAnsiTheme="minorHAnsi" w:cstheme="minorHAnsi"/>
        </w:rPr>
        <w:t>’s</w:t>
      </w:r>
      <w:r w:rsidRPr="00F83AAB">
        <w:rPr>
          <w:rFonts w:asciiTheme="minorHAnsi" w:hAnsiTheme="minorHAnsi" w:cstheme="minorHAnsi"/>
          <w:sz w:val="16"/>
        </w:rPr>
        <w:t xml:space="preserve"> 2021 </w:t>
      </w:r>
      <w:r w:rsidRPr="00F83AAB">
        <w:rPr>
          <w:rStyle w:val="StyleUnderline"/>
          <w:rFonts w:asciiTheme="minorHAnsi" w:hAnsiTheme="minorHAnsi" w:cstheme="minorHAnsi"/>
        </w:rPr>
        <w:t>Rider Law,</w:t>
      </w:r>
      <w:r w:rsidRPr="00F83AAB">
        <w:rPr>
          <w:rFonts w:asciiTheme="minorHAnsi" w:hAnsiTheme="minorHAnsi" w:cstheme="minorHAnsi"/>
          <w:sz w:val="16"/>
        </w:rPr>
        <w:t xml:space="preserve"> which </w:t>
      </w:r>
      <w:r w:rsidRPr="00F83AAB">
        <w:rPr>
          <w:rStyle w:val="StyleUnderline"/>
          <w:rFonts w:asciiTheme="minorHAnsi" w:hAnsiTheme="minorHAnsi" w:cstheme="minorHAnsi"/>
          <w:highlight w:val="yellow"/>
        </w:rPr>
        <w:t>reclassified app-based delivery workers as employees</w:t>
      </w:r>
      <w:r w:rsidRPr="00F83AAB">
        <w:rPr>
          <w:rFonts w:asciiTheme="minorHAnsi" w:hAnsiTheme="minorHAnsi" w:cstheme="minorHAnsi"/>
          <w:sz w:val="16"/>
        </w:rPr>
        <w:t xml:space="preserve"> entitled to minimum wage, overtime pay, social security, and collective bargaining rights.[48]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law targets</w:t>
      </w:r>
      <w:r w:rsidRPr="00F83AAB">
        <w:rPr>
          <w:rFonts w:asciiTheme="minorHAnsi" w:hAnsiTheme="minorHAnsi" w:cstheme="minorHAnsi"/>
          <w:sz w:val="16"/>
        </w:rPr>
        <w:t xml:space="preserve"> not only </w:t>
      </w:r>
      <w:r w:rsidRPr="00F83AAB">
        <w:rPr>
          <w:rStyle w:val="StyleUnderline"/>
          <w:rFonts w:asciiTheme="minorHAnsi" w:hAnsiTheme="minorHAnsi" w:cstheme="minorHAnsi"/>
        </w:rPr>
        <w:t>the material vulnerability of gig workers</w:t>
      </w:r>
      <w:r w:rsidRPr="00F83AAB">
        <w:rPr>
          <w:rFonts w:asciiTheme="minorHAnsi" w:hAnsiTheme="minorHAnsi" w:cstheme="minorHAnsi"/>
          <w:sz w:val="16"/>
        </w:rPr>
        <w:t xml:space="preserve"> but </w:t>
      </w:r>
      <w:r w:rsidRPr="00F83AAB">
        <w:rPr>
          <w:rStyle w:val="Emphasis"/>
          <w:rFonts w:asciiTheme="minorHAnsi" w:hAnsiTheme="minorHAnsi" w:cstheme="minorHAnsi"/>
        </w:rPr>
        <w:t xml:space="preserve">also </w:t>
      </w:r>
      <w:r w:rsidRPr="00F83AAB">
        <w:rPr>
          <w:rStyle w:val="Emphasis"/>
          <w:rFonts w:asciiTheme="minorHAnsi" w:hAnsiTheme="minorHAnsi" w:cstheme="minorHAnsi"/>
          <w:highlight w:val="yellow"/>
        </w:rPr>
        <w:t>the informational asymmetries that define algorithmic management</w:t>
      </w:r>
      <w:r w:rsidRPr="00F83AAB">
        <w:rPr>
          <w:rFonts w:asciiTheme="minorHAnsi" w:hAnsiTheme="minorHAnsi" w:cstheme="minorHAnsi"/>
          <w:sz w:val="16"/>
        </w:rPr>
        <w:t xml:space="preserve">.[49] </w:t>
      </w:r>
      <w:r w:rsidRPr="00F83AAB">
        <w:rPr>
          <w:rStyle w:val="StyleUnderline"/>
          <w:rFonts w:asciiTheme="minorHAnsi" w:hAnsiTheme="minorHAnsi" w:cstheme="minorHAnsi"/>
        </w:rPr>
        <w:t>Companies must now disclose the logic of their automated systems to labor representatives, making algorithmic control a matter of public accountability</w:t>
      </w:r>
      <w:r w:rsidRPr="00F83AAB">
        <w:rPr>
          <w:rFonts w:asciiTheme="minorHAnsi" w:hAnsiTheme="minorHAnsi" w:cstheme="minorHAnsi"/>
          <w:sz w:val="16"/>
        </w:rPr>
        <w:t xml:space="preserve">.[50] This intervention signals a recognition that formal independence collapses under conditions of unilateral control. </w:t>
      </w:r>
      <w:r w:rsidRPr="00F83AAB">
        <w:rPr>
          <w:rStyle w:val="StyleUnderline"/>
          <w:rFonts w:asciiTheme="minorHAnsi" w:hAnsiTheme="minorHAnsi" w:cstheme="minorHAnsi"/>
        </w:rPr>
        <w:t>Gig work</w:t>
      </w:r>
      <w:r w:rsidRPr="00F83AAB">
        <w:rPr>
          <w:rFonts w:asciiTheme="minorHAnsi" w:hAnsiTheme="minorHAnsi" w:cstheme="minorHAnsi"/>
          <w:sz w:val="16"/>
        </w:rPr>
        <w:t xml:space="preserve">, in this view, is not a new category of labor; it </w:t>
      </w:r>
      <w:r w:rsidRPr="00F83AAB">
        <w:rPr>
          <w:rStyle w:val="StyleUnderline"/>
          <w:rFonts w:asciiTheme="minorHAnsi" w:hAnsiTheme="minorHAnsi" w:cstheme="minorHAnsi"/>
        </w:rPr>
        <w:t>is a variant of old patterns of dependency, repackaged through digital mediation.</w:t>
      </w:r>
      <w:r w:rsidRPr="00F83AAB">
        <w:rPr>
          <w:rFonts w:asciiTheme="minorHAnsi" w:hAnsiTheme="minorHAnsi" w:cstheme="minorHAnsi"/>
          <w:u w:val="single"/>
        </w:rPr>
        <w:t xml:space="preserve"> </w:t>
      </w:r>
      <w:r w:rsidRPr="00F83AAB">
        <w:rPr>
          <w:rStyle w:val="Emphasis"/>
          <w:rFonts w:asciiTheme="minorHAnsi" w:hAnsiTheme="minorHAnsi" w:cstheme="minorHAnsi"/>
          <w:highlight w:val="yellow"/>
        </w:rPr>
        <w:t>Canada</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offers</w:t>
      </w:r>
      <w:r w:rsidRPr="00F83AAB">
        <w:rPr>
          <w:rFonts w:asciiTheme="minorHAnsi" w:hAnsiTheme="minorHAnsi" w:cstheme="minorHAnsi"/>
          <w:sz w:val="16"/>
        </w:rPr>
        <w:t xml:space="preserve"> a different model: a hybrid lega</w:t>
      </w:r>
      <w:r w:rsidRPr="00F83AAB">
        <w:rPr>
          <w:rFonts w:asciiTheme="minorHAnsi" w:hAnsiTheme="minorHAnsi" w:cstheme="minorHAnsi"/>
          <w:sz w:val="16"/>
          <w:highlight w:val="yellow"/>
        </w:rPr>
        <w:t>l classification</w:t>
      </w:r>
      <w:r w:rsidRPr="00F83AAB">
        <w:rPr>
          <w:rFonts w:asciiTheme="minorHAnsi" w:hAnsiTheme="minorHAnsi" w:cstheme="minorHAnsi"/>
          <w:sz w:val="16"/>
        </w:rPr>
        <w:t xml:space="preserve"> for “</w:t>
      </w:r>
      <w:r w:rsidRPr="00F83AAB">
        <w:rPr>
          <w:rStyle w:val="StyleUnderline"/>
          <w:rFonts w:asciiTheme="minorHAnsi" w:hAnsiTheme="minorHAnsi" w:cstheme="minorHAnsi"/>
          <w:highlight w:val="yellow"/>
        </w:rPr>
        <w:t>dependent contractors</w:t>
      </w:r>
      <w:r w:rsidRPr="00F83AAB">
        <w:rPr>
          <w:rFonts w:asciiTheme="minorHAnsi" w:hAnsiTheme="minorHAnsi" w:cstheme="minorHAnsi"/>
          <w:sz w:val="16"/>
        </w:rPr>
        <w:t xml:space="preserve">,” situated between employees and independent contractors.[51] This framework accepts the premise that not all gig workers fit neatly into traditional labor categories but rejects the notion that ambiguity should default to exclusion. </w:t>
      </w:r>
      <w:r w:rsidRPr="00F83AAB">
        <w:rPr>
          <w:rStyle w:val="StyleUnderline"/>
          <w:rFonts w:asciiTheme="minorHAnsi" w:hAnsiTheme="minorHAnsi" w:cstheme="minorHAnsi"/>
        </w:rPr>
        <w:t xml:space="preserve">Dependent contractors are </w:t>
      </w:r>
      <w:r w:rsidRPr="00F83AAB">
        <w:rPr>
          <w:rStyle w:val="StyleUnderline"/>
          <w:rFonts w:asciiTheme="minorHAnsi" w:hAnsiTheme="minorHAnsi" w:cstheme="minorHAnsi"/>
          <w:highlight w:val="yellow"/>
        </w:rPr>
        <w:t>entitled to unionization, just-cause termination protections, and</w:t>
      </w:r>
      <w:r w:rsidRPr="00F83AAB">
        <w:rPr>
          <w:rFonts w:asciiTheme="minorHAnsi" w:hAnsiTheme="minorHAnsi" w:cstheme="minorHAnsi"/>
          <w:sz w:val="16"/>
        </w:rPr>
        <w:t xml:space="preserve"> in some provinces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minimum employment standards</w:t>
      </w:r>
      <w:r w:rsidRPr="00F83AAB">
        <w:rPr>
          <w:rFonts w:asciiTheme="minorHAnsi" w:hAnsiTheme="minorHAnsi" w:cstheme="minorHAnsi"/>
          <w:sz w:val="16"/>
        </w:rPr>
        <w:t>.[52] The Canadian model avoids constructing a third category merely for definitional elegance; it exists to capture the substance of power dynamics in relationships marked by economic dependency and asymmetrical bargaining</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It shows</w:t>
      </w:r>
      <w:r w:rsidRPr="00F83AAB">
        <w:rPr>
          <w:rStyle w:val="StyleUnderline"/>
          <w:rFonts w:asciiTheme="minorHAnsi" w:hAnsiTheme="minorHAnsi" w:cstheme="minorHAnsi"/>
        </w:rPr>
        <w:t xml:space="preserve"> that </w:t>
      </w:r>
      <w:r w:rsidRPr="00F83AAB">
        <w:rPr>
          <w:rStyle w:val="StyleUnderline"/>
          <w:rFonts w:asciiTheme="minorHAnsi" w:hAnsiTheme="minorHAnsi" w:cstheme="minorHAnsi"/>
          <w:highlight w:val="yellow"/>
        </w:rPr>
        <w:t>legal flexibility can coexist with</w:t>
      </w:r>
      <w:r w:rsidRPr="00F83AAB">
        <w:rPr>
          <w:rStyle w:val="StyleUnderline"/>
          <w:rFonts w:asciiTheme="minorHAnsi" w:hAnsiTheme="minorHAnsi" w:cstheme="minorHAnsi"/>
        </w:rPr>
        <w:t xml:space="preserve"> substantive </w:t>
      </w:r>
      <w:r w:rsidRPr="00F83AAB">
        <w:rPr>
          <w:rStyle w:val="StyleUnderline"/>
          <w:rFonts w:asciiTheme="minorHAnsi" w:hAnsiTheme="minorHAnsi" w:cstheme="minorHAnsi"/>
          <w:highlight w:val="yellow"/>
        </w:rPr>
        <w:t>rights</w:t>
      </w:r>
      <w:r w:rsidRPr="00F83AAB">
        <w:rPr>
          <w:rFonts w:asciiTheme="minorHAnsi" w:hAnsiTheme="minorHAnsi" w:cstheme="minorHAnsi"/>
          <w:sz w:val="16"/>
        </w:rPr>
        <w:t xml:space="preserve"> when the goal is not precision for its own </w:t>
      </w:r>
      <w:proofErr w:type="gramStart"/>
      <w:r w:rsidRPr="00F83AAB">
        <w:rPr>
          <w:rFonts w:asciiTheme="minorHAnsi" w:hAnsiTheme="minorHAnsi" w:cstheme="minorHAnsi"/>
          <w:sz w:val="16"/>
        </w:rPr>
        <w:t>sake</w:t>
      </w:r>
      <w:proofErr w:type="gramEnd"/>
      <w:r w:rsidRPr="00F83AAB">
        <w:rPr>
          <w:rFonts w:asciiTheme="minorHAnsi" w:hAnsiTheme="minorHAnsi" w:cstheme="minorHAnsi"/>
          <w:sz w:val="16"/>
        </w:rPr>
        <w:t xml:space="preserve"> but protection grounded in economic reality. In </w:t>
      </w:r>
      <w:r w:rsidRPr="00F83AAB">
        <w:rPr>
          <w:rStyle w:val="Emphasis"/>
          <w:rFonts w:asciiTheme="minorHAnsi" w:hAnsiTheme="minorHAnsi" w:cstheme="minorHAnsi"/>
          <w:highlight w:val="yellow"/>
        </w:rPr>
        <w:t>Australia</w:t>
      </w:r>
      <w:r w:rsidRPr="00F83AAB">
        <w:rPr>
          <w:rFonts w:asciiTheme="minorHAnsi" w:hAnsiTheme="minorHAnsi" w:cstheme="minorHAnsi"/>
          <w:sz w:val="16"/>
        </w:rPr>
        <w:t xml:space="preserve">, experimental </w:t>
      </w:r>
      <w:r w:rsidRPr="00F83AAB">
        <w:rPr>
          <w:rFonts w:asciiTheme="minorHAnsi" w:hAnsiTheme="minorHAnsi" w:cstheme="minorHAnsi"/>
          <w:sz w:val="16"/>
          <w:highlight w:val="yellow"/>
        </w:rPr>
        <w:t>approaches</w:t>
      </w:r>
      <w:r w:rsidRPr="00F83AAB">
        <w:rPr>
          <w:rFonts w:asciiTheme="minorHAnsi" w:hAnsiTheme="minorHAnsi" w:cstheme="minorHAnsi"/>
          <w:sz w:val="16"/>
        </w:rPr>
        <w:t xml:space="preserve"> have emerged through </w:t>
      </w:r>
      <w:r w:rsidRPr="00F83AAB">
        <w:rPr>
          <w:rStyle w:val="StyleUnderline"/>
          <w:rFonts w:asciiTheme="minorHAnsi" w:hAnsiTheme="minorHAnsi" w:cstheme="minorHAnsi"/>
          <w:highlight w:val="yellow"/>
        </w:rPr>
        <w:t>direct negotiations</w:t>
      </w:r>
      <w:r w:rsidRPr="00F83AAB">
        <w:rPr>
          <w:rStyle w:val="StyleUnderline"/>
          <w:rFonts w:asciiTheme="minorHAnsi" w:hAnsiTheme="minorHAnsi" w:cstheme="minorHAnsi"/>
        </w:rPr>
        <w:t xml:space="preserve"> between platforms and worker organizations</w:t>
      </w:r>
      <w:r w:rsidRPr="00F83AAB">
        <w:rPr>
          <w:rFonts w:asciiTheme="minorHAnsi" w:hAnsiTheme="minorHAnsi" w:cstheme="minorHAnsi"/>
          <w:sz w:val="16"/>
        </w:rPr>
        <w:t xml:space="preserve">.[53] In one such case, Unions NSW reached an agreement with Airtasker establishing minimum pay and safety standards, </w:t>
      </w:r>
      <w:r w:rsidRPr="00F83AAB">
        <w:rPr>
          <w:rStyle w:val="StyleUnderline"/>
          <w:rFonts w:asciiTheme="minorHAnsi" w:hAnsiTheme="minorHAnsi" w:cstheme="minorHAnsi"/>
        </w:rPr>
        <w:t>bypassing the constraints of formal classification disputes.</w:t>
      </w:r>
      <w:r w:rsidRPr="00F83AAB">
        <w:rPr>
          <w:rFonts w:asciiTheme="minorHAnsi" w:hAnsiTheme="minorHAnsi" w:cstheme="minorHAnsi"/>
          <w:sz w:val="16"/>
        </w:rPr>
        <w:t xml:space="preserve">[54] While </w:t>
      </w:r>
      <w:r w:rsidRPr="00F83AAB">
        <w:rPr>
          <w:rStyle w:val="StyleUnderline"/>
          <w:rFonts w:asciiTheme="minorHAnsi" w:hAnsiTheme="minorHAnsi" w:cstheme="minorHAnsi"/>
        </w:rPr>
        <w:t>not binding across the platform economy</w:t>
      </w:r>
      <w:r w:rsidRPr="00F83AAB">
        <w:rPr>
          <w:rFonts w:asciiTheme="minorHAnsi" w:hAnsiTheme="minorHAnsi" w:cstheme="minorHAnsi"/>
          <w:sz w:val="16"/>
        </w:rPr>
        <w:t>, the agreement offers proof of concept: where legal doctrine stalls, negotiated norms can step in.[55] Yet the limits of voluntarism are also clear. Without statutory backing, such agreements remain provisional, dependent on goodwill rather than enforceable rights.[56] The Australian experience makes one point unavoidable: piecemeal fixes cannot substitute for legislative transformation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The</w:t>
      </w:r>
      <w:r w:rsidRPr="00F83AAB">
        <w:rPr>
          <w:rStyle w:val="StyleUnderline"/>
          <w:rFonts w:asciiTheme="minorHAnsi" w:hAnsiTheme="minorHAnsi" w:cstheme="minorHAnsi"/>
        </w:rPr>
        <w:t xml:space="preserve"> structural </w:t>
      </w:r>
      <w:r w:rsidRPr="00F83AAB">
        <w:rPr>
          <w:rStyle w:val="StyleUnderline"/>
          <w:rFonts w:asciiTheme="minorHAnsi" w:hAnsiTheme="minorHAnsi" w:cstheme="minorHAnsi"/>
          <w:highlight w:val="yellow"/>
        </w:rPr>
        <w:t>logic of platform labor</w:t>
      </w:r>
      <w:r w:rsidRPr="00F83AAB">
        <w:rPr>
          <w:rFonts w:asciiTheme="minorHAnsi" w:hAnsiTheme="minorHAnsi" w:cstheme="minorHAnsi"/>
          <w:sz w:val="16"/>
          <w:highlight w:val="yellow"/>
        </w:rPr>
        <w:t xml:space="preserve"> is not new</w:t>
      </w:r>
      <w:r w:rsidRPr="00F83AAB">
        <w:rPr>
          <w:rFonts w:asciiTheme="minorHAnsi" w:hAnsiTheme="minorHAnsi" w:cstheme="minorHAnsi"/>
          <w:sz w:val="16"/>
        </w:rPr>
        <w:t xml:space="preserve">. Stanford has traced its </w:t>
      </w:r>
      <w:r w:rsidRPr="00F83AAB">
        <w:rPr>
          <w:rStyle w:val="StyleUnderline"/>
          <w:rFonts w:asciiTheme="minorHAnsi" w:hAnsiTheme="minorHAnsi" w:cstheme="minorHAnsi"/>
        </w:rPr>
        <w:t>lineage to the “putting-out system” of proto-industrial capitalism</w:t>
      </w:r>
      <w:r w:rsidRPr="00F83AAB">
        <w:rPr>
          <w:rFonts w:asciiTheme="minorHAnsi" w:hAnsiTheme="minorHAnsi" w:cstheme="minorHAnsi"/>
          <w:sz w:val="16"/>
        </w:rPr>
        <w:t xml:space="preserve">, where intermediaries-controlled production while avoiding the responsibilities of direct employment.[57] </w:t>
      </w:r>
      <w:r w:rsidRPr="00F83AAB">
        <w:rPr>
          <w:rStyle w:val="Emphasis"/>
          <w:rFonts w:asciiTheme="minorHAnsi" w:hAnsiTheme="minorHAnsi" w:cstheme="minorHAnsi"/>
          <w:highlight w:val="yellow"/>
        </w:rPr>
        <w:t>The gig economy</w:t>
      </w:r>
      <w:r w:rsidRPr="00F83AAB">
        <w:rPr>
          <w:rStyle w:val="Emphasis"/>
          <w:rFonts w:asciiTheme="minorHAnsi" w:hAnsiTheme="minorHAnsi" w:cstheme="minorHAnsi"/>
        </w:rPr>
        <w:t>, with its algorithmic governance and reputational metrics</w:t>
      </w:r>
      <w:r w:rsidRPr="00F83AAB">
        <w:rPr>
          <w:rStyle w:val="Emphasis"/>
          <w:rFonts w:asciiTheme="minorHAnsi" w:hAnsiTheme="minorHAnsi" w:cstheme="minorHAnsi"/>
          <w:highlight w:val="yellow"/>
        </w:rPr>
        <w:t>, has revived this system on a digital scale</w:t>
      </w:r>
      <w:r w:rsidRPr="00F83AAB">
        <w:rPr>
          <w:rFonts w:asciiTheme="minorHAnsi" w:hAnsiTheme="minorHAnsi" w:cstheme="minorHAnsi"/>
          <w:sz w:val="16"/>
        </w:rPr>
        <w:t xml:space="preserve">. </w:t>
      </w:r>
      <w:r w:rsidRPr="00F83AAB">
        <w:rPr>
          <w:rStyle w:val="Emphasis"/>
          <w:rFonts w:asciiTheme="minorHAnsi" w:hAnsiTheme="minorHAnsi" w:cstheme="minorHAnsi"/>
        </w:rPr>
        <w:t>Platforms extract value through coordination and control while externalizing risk, cost, and accountability</w:t>
      </w:r>
      <w:r w:rsidRPr="00F83AAB">
        <w:rPr>
          <w:rFonts w:asciiTheme="minorHAnsi" w:hAnsiTheme="minorHAnsi" w:cstheme="minorHAnsi"/>
          <w:sz w:val="16"/>
        </w:rPr>
        <w:t xml:space="preserve">. The economic structure replicates traditional </w:t>
      </w:r>
      <w:proofErr w:type="gramStart"/>
      <w:r w:rsidRPr="00F83AAB">
        <w:rPr>
          <w:rFonts w:asciiTheme="minorHAnsi" w:hAnsiTheme="minorHAnsi" w:cstheme="minorHAnsi"/>
          <w:sz w:val="16"/>
        </w:rPr>
        <w:t>employment;</w:t>
      </w:r>
      <w:proofErr w:type="gramEnd"/>
      <w:r w:rsidRPr="00F83AAB">
        <w:rPr>
          <w:rFonts w:asciiTheme="minorHAnsi" w:hAnsiTheme="minorHAnsi" w:cstheme="minorHAnsi"/>
          <w:sz w:val="16"/>
        </w:rPr>
        <w:t xml:space="preserve"> only the legal responsibilities have disappeared. </w:t>
      </w:r>
      <w:r w:rsidRPr="00F83AAB">
        <w:rPr>
          <w:rStyle w:val="Emphasis"/>
          <w:rFonts w:asciiTheme="minorHAnsi" w:hAnsiTheme="minorHAnsi" w:cstheme="minorHAnsi"/>
          <w:highlight w:val="yellow"/>
        </w:rPr>
        <w:t>The global trend is</w:t>
      </w:r>
      <w:r w:rsidRPr="00F83AAB">
        <w:rPr>
          <w:rStyle w:val="Emphasis"/>
          <w:rFonts w:asciiTheme="minorHAnsi" w:hAnsiTheme="minorHAnsi" w:cstheme="minorHAnsi"/>
        </w:rPr>
        <w:t xml:space="preserve"> moving toward </w:t>
      </w:r>
      <w:r w:rsidRPr="00F83AAB">
        <w:rPr>
          <w:rStyle w:val="Emphasis"/>
          <w:rFonts w:asciiTheme="minorHAnsi" w:hAnsiTheme="minorHAnsi" w:cstheme="minorHAnsi"/>
          <w:highlight w:val="yellow"/>
        </w:rPr>
        <w:t>decoupling rights from formal employment status</w:t>
      </w:r>
      <w:r w:rsidRPr="00F83AAB">
        <w:rPr>
          <w:rFonts w:asciiTheme="minorHAnsi" w:hAnsiTheme="minorHAnsi" w:cstheme="minorHAnsi"/>
          <w:sz w:val="16"/>
        </w:rPr>
        <w:t xml:space="preserve">.[58] New York City’s ordinance guaranteeing per-trip minimum payments for rideshare drivers reflects this shift.[59] It accepts the premise that worker protection need not depend on categorical labels but can be grounded in the performance of labor itself. The ordinance does not declare </w:t>
      </w:r>
      <w:proofErr w:type="gramStart"/>
      <w:r w:rsidRPr="00F83AAB">
        <w:rPr>
          <w:rFonts w:asciiTheme="minorHAnsi" w:hAnsiTheme="minorHAnsi" w:cstheme="minorHAnsi"/>
          <w:sz w:val="16"/>
        </w:rPr>
        <w:t>drivers</w:t>
      </w:r>
      <w:proofErr w:type="gramEnd"/>
      <w:r w:rsidRPr="00F83AAB">
        <w:rPr>
          <w:rFonts w:asciiTheme="minorHAnsi" w:hAnsiTheme="minorHAnsi" w:cstheme="minorHAnsi"/>
          <w:sz w:val="16"/>
        </w:rPr>
        <w:t xml:space="preserve"> employees. It declares them entitled to fair compensation. In doing so, it offers a model of regulatory pragmatism that avoids the trap of definitional paralysis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The lessons from abroad</w:t>
      </w:r>
      <w:r w:rsidRPr="00F83AAB">
        <w:rPr>
          <w:rFonts w:asciiTheme="minorHAnsi" w:hAnsiTheme="minorHAnsi" w:cstheme="minorHAnsi"/>
          <w:sz w:val="16"/>
        </w:rPr>
        <w:t xml:space="preserve"> do not prescribe a singular path, but they </w:t>
      </w:r>
      <w:r w:rsidRPr="00F83AAB">
        <w:rPr>
          <w:rStyle w:val="StyleUnderline"/>
          <w:rFonts w:asciiTheme="minorHAnsi" w:hAnsiTheme="minorHAnsi" w:cstheme="minorHAnsi"/>
          <w:highlight w:val="yellow"/>
        </w:rPr>
        <w:t>reveal a shared legal imagination</w:t>
      </w:r>
      <w:r w:rsidRPr="00F83AAB">
        <w:rPr>
          <w:rFonts w:asciiTheme="minorHAnsi" w:hAnsiTheme="minorHAnsi" w:cstheme="minorHAnsi"/>
          <w:sz w:val="16"/>
        </w:rPr>
        <w:t xml:space="preserve"> – one in which labor protections follow dependency, not nomenclature. As the solutions in other countries suggest, </w:t>
      </w:r>
      <w:r w:rsidRPr="00F83AAB">
        <w:rPr>
          <w:rFonts w:asciiTheme="minorHAnsi" w:hAnsiTheme="minorHAnsi" w:cstheme="minorHAnsi"/>
          <w:sz w:val="16"/>
          <w:highlight w:val="yellow"/>
        </w:rPr>
        <w:t>t</w:t>
      </w:r>
      <w:r w:rsidRPr="00F83AAB">
        <w:rPr>
          <w:rStyle w:val="StyleUnderline"/>
          <w:rFonts w:asciiTheme="minorHAnsi" w:hAnsiTheme="minorHAnsi" w:cstheme="minorHAnsi"/>
          <w:highlight w:val="yellow"/>
        </w:rPr>
        <w:t>he U</w:t>
      </w:r>
      <w:r w:rsidRPr="00F83AAB">
        <w:rPr>
          <w:rStyle w:val="StyleUnderline"/>
          <w:rFonts w:asciiTheme="minorHAnsi" w:hAnsiTheme="minorHAnsi" w:cstheme="minorHAnsi"/>
        </w:rPr>
        <w:t xml:space="preserve">nited </w:t>
      </w:r>
      <w:r w:rsidRPr="00F83AAB">
        <w:rPr>
          <w:rStyle w:val="StyleUnderline"/>
          <w:rFonts w:asciiTheme="minorHAnsi" w:hAnsiTheme="minorHAnsi" w:cstheme="minorHAnsi"/>
          <w:highlight w:val="yellow"/>
        </w:rPr>
        <w:t>S</w:t>
      </w:r>
      <w:r w:rsidRPr="00F83AAB">
        <w:rPr>
          <w:rStyle w:val="StyleUnderline"/>
          <w:rFonts w:asciiTheme="minorHAnsi" w:hAnsiTheme="minorHAnsi" w:cstheme="minorHAnsi"/>
        </w:rPr>
        <w:t xml:space="preserve">tates might </w:t>
      </w:r>
      <w:r w:rsidRPr="00F83AAB">
        <w:rPr>
          <w:rStyle w:val="StyleUnderline"/>
          <w:rFonts w:asciiTheme="minorHAnsi" w:hAnsiTheme="minorHAnsi" w:cstheme="minorHAnsi"/>
          <w:highlight w:val="yellow"/>
        </w:rPr>
        <w:t>need to</w:t>
      </w:r>
      <w:r w:rsidRPr="00F83AAB">
        <w:rPr>
          <w:rStyle w:val="StyleUnderline"/>
          <w:rFonts w:asciiTheme="minorHAnsi" w:hAnsiTheme="minorHAnsi" w:cstheme="minorHAnsi"/>
        </w:rPr>
        <w:t xml:space="preserve"> abandon its fixation on binary classification and </w:t>
      </w:r>
      <w:r w:rsidRPr="00F83AAB">
        <w:rPr>
          <w:rStyle w:val="StyleUnderline"/>
          <w:rFonts w:asciiTheme="minorHAnsi" w:hAnsiTheme="minorHAnsi" w:cstheme="minorHAnsi"/>
          <w:highlight w:val="yellow"/>
        </w:rPr>
        <w:t>adopt a framework that centers the material conditions of work</w:t>
      </w:r>
      <w:r w:rsidRPr="00F83AAB">
        <w:rPr>
          <w:rFonts w:asciiTheme="minorHAnsi" w:hAnsiTheme="minorHAnsi" w:cstheme="minorHAnsi"/>
          <w:sz w:val="16"/>
        </w:rPr>
        <w:t xml:space="preserve">. Comparative models offer the tools. </w:t>
      </w:r>
      <w:r w:rsidRPr="00F83AAB">
        <w:rPr>
          <w:rStyle w:val="Emphasis"/>
          <w:rFonts w:asciiTheme="minorHAnsi" w:hAnsiTheme="minorHAnsi" w:cstheme="minorHAnsi"/>
        </w:rPr>
        <w:t>What remains is the political will to use them.</w:t>
      </w:r>
    </w:p>
    <w:p w14:paraId="71D45480" w14:textId="77777777" w:rsidR="00812714" w:rsidRPr="00F83AAB" w:rsidRDefault="00812714" w:rsidP="00812714">
      <w:pPr>
        <w:pStyle w:val="Heading4"/>
        <w:spacing w:before="0"/>
        <w:rPr>
          <w:rFonts w:asciiTheme="minorHAnsi" w:hAnsiTheme="minorHAnsi" w:cstheme="minorHAnsi"/>
          <w:u w:val="single"/>
        </w:rPr>
      </w:pPr>
      <w:r w:rsidRPr="00F83AAB">
        <w:rPr>
          <w:rFonts w:asciiTheme="minorHAnsi" w:hAnsiTheme="minorHAnsi" w:cstheme="minorHAnsi"/>
          <w:u w:val="single"/>
        </w:rPr>
        <w:t>Inequality:</w:t>
      </w:r>
    </w:p>
    <w:p w14:paraId="79BA946E" w14:textId="77777777" w:rsidR="00812714" w:rsidRPr="00F83AAB" w:rsidRDefault="00812714" w:rsidP="00812714">
      <w:pPr>
        <w:rPr>
          <w:rFonts w:asciiTheme="minorHAnsi" w:hAnsiTheme="minorHAnsi" w:cstheme="minorHAnsi"/>
        </w:rPr>
      </w:pPr>
    </w:p>
    <w:p w14:paraId="29F76036" w14:textId="77777777" w:rsidR="00812714" w:rsidRPr="00F83AAB" w:rsidRDefault="00812714" w:rsidP="00812714">
      <w:pPr>
        <w:pStyle w:val="Heading4"/>
        <w:spacing w:before="0"/>
        <w:rPr>
          <w:rFonts w:asciiTheme="minorHAnsi" w:hAnsiTheme="minorHAnsi" w:cstheme="minorHAnsi"/>
        </w:rPr>
      </w:pPr>
      <w:r w:rsidRPr="00F83AAB">
        <w:rPr>
          <w:rFonts w:asciiTheme="minorHAnsi" w:hAnsiTheme="minorHAnsi" w:cstheme="minorHAnsi"/>
        </w:rPr>
        <w:t xml:space="preserve">Traditional employment will become </w:t>
      </w:r>
      <w:r w:rsidRPr="00F83AAB">
        <w:rPr>
          <w:rFonts w:asciiTheme="minorHAnsi" w:hAnsiTheme="minorHAnsi" w:cstheme="minorHAnsi"/>
          <w:u w:val="single"/>
        </w:rPr>
        <w:t>obsolete</w:t>
      </w:r>
      <w:r w:rsidRPr="00F83AAB">
        <w:rPr>
          <w:rFonts w:asciiTheme="minorHAnsi" w:hAnsiTheme="minorHAnsi" w:cstheme="minorHAnsi"/>
        </w:rPr>
        <w:t xml:space="preserve">. Low-paying gig jobs exacerbate economic </w:t>
      </w:r>
      <w:r w:rsidRPr="00F83AAB">
        <w:rPr>
          <w:rFonts w:asciiTheme="minorHAnsi" w:hAnsiTheme="minorHAnsi" w:cstheme="minorHAnsi"/>
          <w:u w:val="single"/>
        </w:rPr>
        <w:t>precarity</w:t>
      </w:r>
      <w:r w:rsidRPr="00F83AAB">
        <w:rPr>
          <w:rFonts w:asciiTheme="minorHAnsi" w:hAnsiTheme="minorHAnsi" w:cstheme="minorHAnsi"/>
        </w:rPr>
        <w:t xml:space="preserve"> and </w:t>
      </w:r>
      <w:r w:rsidRPr="00F83AAB">
        <w:rPr>
          <w:rFonts w:asciiTheme="minorHAnsi" w:hAnsiTheme="minorHAnsi" w:cstheme="minorHAnsi"/>
          <w:u w:val="single"/>
        </w:rPr>
        <w:t>inequality</w:t>
      </w:r>
      <w:r w:rsidRPr="00F83AAB">
        <w:rPr>
          <w:rFonts w:asciiTheme="minorHAnsi" w:hAnsiTheme="minorHAnsi" w:cstheme="minorHAnsi"/>
        </w:rPr>
        <w:t xml:space="preserve">. </w:t>
      </w:r>
    </w:p>
    <w:p w14:paraId="1232CB2A" w14:textId="77777777" w:rsidR="00812714" w:rsidRPr="00F83AAB" w:rsidRDefault="00812714" w:rsidP="00812714">
      <w:pPr>
        <w:rPr>
          <w:rFonts w:asciiTheme="minorHAnsi" w:hAnsiTheme="minorHAnsi" w:cstheme="minorHAnsi"/>
        </w:rPr>
      </w:pPr>
      <w:r w:rsidRPr="00F83AAB">
        <w:rPr>
          <w:rStyle w:val="Style13ptBold"/>
          <w:rFonts w:asciiTheme="minorHAnsi" w:hAnsiTheme="minorHAnsi" w:cstheme="minorHAnsi"/>
        </w:rPr>
        <w:t>Kiron ’23</w:t>
      </w:r>
      <w:r w:rsidRPr="00F83AAB">
        <w:rPr>
          <w:rFonts w:asciiTheme="minorHAnsi" w:hAnsiTheme="minorHAnsi" w:cstheme="minorHAnsi"/>
        </w:rPr>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41A8D20A" w14:textId="77777777" w:rsidR="00812714" w:rsidRPr="00F83AAB" w:rsidRDefault="00812714" w:rsidP="00812714">
      <w:pPr>
        <w:rPr>
          <w:rFonts w:asciiTheme="minorHAnsi" w:hAnsiTheme="minorHAnsi" w:cstheme="minorHAnsi"/>
          <w:sz w:val="16"/>
        </w:rPr>
      </w:pPr>
      <w:r w:rsidRPr="00F83AAB">
        <w:rPr>
          <w:rStyle w:val="StyleUnderline"/>
          <w:rFonts w:asciiTheme="minorHAnsi" w:hAnsiTheme="minorHAnsi" w:cstheme="minorHAnsi"/>
          <w:highlight w:val="yellow"/>
        </w:rPr>
        <w:t>Companies increasingly rely on</w:t>
      </w:r>
      <w:r w:rsidRPr="00F83AAB">
        <w:rPr>
          <w:rFonts w:asciiTheme="minorHAnsi" w:hAnsiTheme="minorHAnsi" w:cstheme="minorHAnsi"/>
          <w:sz w:val="16"/>
        </w:rPr>
        <w:t xml:space="preserve"> an extended workforce (e.g., contractors, </w:t>
      </w:r>
      <w:r w:rsidRPr="00F83AAB">
        <w:rPr>
          <w:rStyle w:val="Emphasis"/>
          <w:rFonts w:asciiTheme="minorHAnsi" w:hAnsiTheme="minorHAnsi" w:cstheme="minorHAnsi"/>
          <w:highlight w:val="yellow"/>
        </w:rPr>
        <w:t>gig workers</w:t>
      </w:r>
      <w:r w:rsidRPr="00F83AAB">
        <w:rPr>
          <w:rFonts w:asciiTheme="minorHAnsi" w:hAnsiTheme="minorHAnsi" w:cstheme="minorHAnsi"/>
          <w:sz w:val="16"/>
        </w:rPr>
        <w:t xml:space="preserve">, professional service firms, complementor organizations,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nologies </w:t>
      </w:r>
      <w:r w:rsidRPr="00F83AAB">
        <w:rPr>
          <w:rStyle w:val="StyleUnderline"/>
          <w:rFonts w:asciiTheme="minorHAnsi" w:hAnsiTheme="minorHAnsi" w:cstheme="minorHAnsi"/>
          <w:highlight w:val="yellow"/>
        </w:rPr>
        <w:t>such as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algorithmic</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management</w:t>
      </w:r>
      <w:r w:rsidRPr="00F83AAB">
        <w:rPr>
          <w:rStyle w:val="StyleUnderline"/>
          <w:rFonts w:asciiTheme="minorHAnsi" w:hAnsiTheme="minorHAnsi" w:cstheme="minorHAnsi"/>
        </w:rPr>
        <w:t xml:space="preserve"> 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w:t>
      </w:r>
      <w:r w:rsidRPr="00F83AAB">
        <w:rPr>
          <w:rFonts w:asciiTheme="minorHAnsi" w:hAnsiTheme="minorHAnsi" w:cstheme="minorHAnsi"/>
          <w:sz w:val="16"/>
        </w:rPr>
        <w:t xml:space="preserve">rtificial </w:t>
      </w:r>
      <w:r w:rsidRPr="00F83AAB">
        <w:rPr>
          <w:rStyle w:val="Emphasis"/>
          <w:rFonts w:asciiTheme="minorHAnsi" w:hAnsiTheme="minorHAnsi" w:cstheme="minorHAnsi"/>
          <w:highlight w:val="yellow"/>
        </w:rPr>
        <w:t>i</w:t>
      </w:r>
      <w:r w:rsidRPr="00F83AAB">
        <w:rPr>
          <w:rFonts w:asciiTheme="minorHAnsi" w:hAnsiTheme="minorHAnsi" w:cstheme="minorHAnsi"/>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F83AAB">
        <w:rPr>
          <w:rStyle w:val="Emphasis"/>
          <w:rFonts w:asciiTheme="minorHAnsi" w:hAnsiTheme="minorHAnsi" w:cstheme="minorHAnsi"/>
          <w:highlight w:val="yellow"/>
        </w:rPr>
        <w:t>extended workforce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w:t>
      </w:r>
      <w:r w:rsidRPr="00F83AAB">
        <w:rPr>
          <w:rStyle w:val="StyleUnderline"/>
          <w:rFonts w:asciiTheme="minorHAnsi" w:hAnsiTheme="minorHAnsi" w:cstheme="minorHAnsi"/>
          <w:highlight w:val="yellow"/>
        </w:rPr>
        <w:t>comprises</w:t>
      </w:r>
      <w:r w:rsidRPr="00F83AAB">
        <w:rPr>
          <w:rFonts w:asciiTheme="minorHAnsi" w:hAnsiTheme="minorHAnsi" w:cstheme="minorHAnsi"/>
          <w:sz w:val="16"/>
        </w:rPr>
        <w:t xml:space="preserve"> </w:t>
      </w:r>
      <w:r w:rsidRPr="00F83AAB">
        <w:rPr>
          <w:rStyle w:val="Emphasis"/>
          <w:rFonts w:asciiTheme="minorHAnsi" w:hAnsiTheme="minorHAnsi" w:cstheme="minorHAnsi"/>
        </w:rPr>
        <w:t>30-</w:t>
      </w:r>
      <w:r w:rsidRPr="00F83AAB">
        <w:rPr>
          <w:rStyle w:val="Emphasis"/>
          <w:rFonts w:asciiTheme="minorHAnsi" w:hAnsiTheme="minorHAnsi" w:cstheme="minorHAnsi"/>
          <w:highlight w:val="yellow"/>
        </w:rPr>
        <w:t>50%</w:t>
      </w:r>
      <w:r w:rsidRPr="00F83AAB">
        <w:rPr>
          <w:rFonts w:asciiTheme="minorHAnsi" w:hAnsiTheme="minorHAnsi" w:cstheme="minorHAnsi"/>
          <w:sz w:val="16"/>
        </w:rPr>
        <w:t xml:space="preserve"> </w:t>
      </w:r>
      <w:r w:rsidRPr="00F83AAB">
        <w:rPr>
          <w:rStyle w:val="StyleUnderline"/>
          <w:rFonts w:asciiTheme="minorHAnsi" w:hAnsiTheme="minorHAnsi" w:cstheme="minorHAnsi"/>
        </w:rPr>
        <w:t>of</w:t>
      </w:r>
      <w:r w:rsidRPr="00F83AAB">
        <w:rPr>
          <w:rFonts w:asciiTheme="minorHAnsi" w:hAnsiTheme="minorHAnsi" w:cstheme="minorHAnsi"/>
          <w:sz w:val="16"/>
        </w:rPr>
        <w:t xml:space="preserve"> their entire </w:t>
      </w:r>
      <w:r w:rsidRPr="00F83AAB">
        <w:rPr>
          <w:rStyle w:val="Emphasis"/>
          <w:rFonts w:asciiTheme="minorHAnsi" w:hAnsiTheme="minorHAnsi" w:cstheme="minorHAnsi"/>
        </w:rPr>
        <w:t>workforce</w:t>
      </w:r>
      <w:r w:rsidRPr="00F83AAB">
        <w:rPr>
          <w:rFonts w:asciiTheme="minorHAnsi" w:hAnsiTheme="minorHAnsi" w:cstheme="minorHAnsi"/>
          <w:sz w:val="16"/>
        </w:rPr>
        <w:t xml:space="preserve">. For example, Novartis has approximately 100,000 employees and counts more than 50,000 other workers as external contributors.2 </w:t>
      </w:r>
      <w:r w:rsidRPr="00F83AAB">
        <w:rPr>
          <w:rStyle w:val="StyleUnderline"/>
          <w:rFonts w:asciiTheme="minorHAnsi" w:hAnsiTheme="minorHAnsi" w:cstheme="minorHAnsi"/>
        </w:rPr>
        <w:t>Businesses are</w:t>
      </w:r>
      <w:r w:rsidRPr="00F83AAB">
        <w:rPr>
          <w:rFonts w:asciiTheme="minorHAnsi" w:hAnsiTheme="minorHAnsi" w:cstheme="minorHAnsi"/>
          <w:sz w:val="16"/>
        </w:rPr>
        <w:t xml:space="preserve"> also </w:t>
      </w:r>
      <w:r w:rsidRPr="00F83AAB">
        <w:rPr>
          <w:rStyle w:val="StyleUnderline"/>
          <w:rFonts w:asciiTheme="minorHAnsi" w:hAnsiTheme="minorHAnsi" w:cstheme="minorHAnsi"/>
        </w:rPr>
        <w:t xml:space="preserve">increasingly using </w:t>
      </w:r>
      <w:r w:rsidRPr="00F83AAB">
        <w:rPr>
          <w:rStyle w:val="Emphasis"/>
          <w:rFonts w:asciiTheme="minorHAnsi" w:hAnsiTheme="minorHAnsi" w:cstheme="minorHAnsi"/>
        </w:rPr>
        <w:t>crowdsourcing</w:t>
      </w:r>
      <w:r w:rsidRPr="00F83AAB">
        <w:rPr>
          <w:rFonts w:asciiTheme="minorHAnsi" w:hAnsiTheme="minorHAnsi" w:cstheme="minorHAnsi"/>
          <w:sz w:val="16"/>
        </w:rPr>
        <w:t xml:space="preserve"> </w:t>
      </w:r>
      <w:r w:rsidRPr="00F83AAB">
        <w:rPr>
          <w:rStyle w:val="Emphasis"/>
          <w:rFonts w:asciiTheme="minorHAnsi" w:hAnsiTheme="minorHAnsi" w:cstheme="minorHAnsi"/>
        </w:rPr>
        <w:t>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 engage external participants in</w:t>
      </w:r>
      <w:r w:rsidRPr="00F83AAB">
        <w:rPr>
          <w:rFonts w:asciiTheme="minorHAnsi" w:hAnsiTheme="minorHAnsi" w:cstheme="minorHAnsi"/>
          <w:sz w:val="16"/>
        </w:rPr>
        <w:t xml:space="preserve"> the </w:t>
      </w:r>
      <w:r w:rsidRPr="00F83AAB">
        <w:rPr>
          <w:rStyle w:val="Emphasis"/>
          <w:rFonts w:asciiTheme="minorHAnsi" w:hAnsiTheme="minorHAnsi" w:cstheme="minorHAnsi"/>
        </w:rPr>
        <w:t>development</w:t>
      </w:r>
      <w:r w:rsidRPr="00F83AAB">
        <w:rPr>
          <w:rFonts w:asciiTheme="minorHAnsi" w:hAnsiTheme="minorHAnsi" w:cstheme="minorHAnsi"/>
          <w:sz w:val="16"/>
        </w:rPr>
        <w:t xml:space="preserve"> of products and services.34 Managers are thinking about their workforce in terms of who contributes to outcomes, not just by workers’ employment arrangements.5 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 A structure that encompasses actors, from within the organization and beyond, working to create value for an organization. Within the ecosystem, actors work toward individual and collective goals with interdependencies and complementarities among the participants. The emergence of workforce ecosystems has implications for management theory, organizational behavior, social welfare, and policymakers. </w:t>
      </w:r>
      <w:proofErr w:type="gramStart"/>
      <w:r w:rsidRPr="00F83AAB">
        <w:rPr>
          <w:rFonts w:asciiTheme="minorHAnsi" w:hAnsiTheme="minorHAnsi" w:cstheme="minorHAnsi"/>
          <w:sz w:val="16"/>
        </w:rPr>
        <w:t>In particular, issues</w:t>
      </w:r>
      <w:proofErr w:type="gramEnd"/>
      <w:r w:rsidRPr="00F83AAB">
        <w:rPr>
          <w:rFonts w:asciiTheme="minorHAnsi" w:hAnsiTheme="minorHAnsi" w:cstheme="minorHAnsi"/>
          <w:sz w:val="16"/>
        </w:rPr>
        <w:t xml:space="preserve"> surrounding work and worker flexibility, equity, and data governance and transparency pose substantial opportunities for policymaking. At the same time, artificial intelligence (</w:t>
      </w:r>
      <w:r w:rsidRPr="00F83AAB">
        <w:rPr>
          <w:rStyle w:val="Emphasis"/>
          <w:rFonts w:asciiTheme="minorHAnsi" w:hAnsiTheme="minorHAnsi" w:cstheme="minorHAnsi"/>
        </w:rPr>
        <w:t>AI</w:t>
      </w:r>
      <w:r w:rsidRPr="00F83AAB">
        <w:rPr>
          <w:rFonts w:asciiTheme="minorHAnsi" w:hAnsiTheme="minorHAnsi" w:cstheme="minorHAnsi"/>
          <w:sz w:val="16"/>
        </w:rPr>
        <w:t>)—which we define broadly to include machine learning and algorithmic management—</w:t>
      </w:r>
      <w:r w:rsidRPr="00F83AAB">
        <w:rPr>
          <w:rStyle w:val="StyleUnderline"/>
          <w:rFonts w:asciiTheme="minorHAnsi" w:hAnsiTheme="minorHAnsi" w:cstheme="minorHAnsi"/>
        </w:rPr>
        <w:t>is playing an increasingly large role</w:t>
      </w:r>
      <w:r w:rsidRPr="00F83AAB">
        <w:rPr>
          <w:rFonts w:asciiTheme="minorHAnsi" w:hAnsiTheme="minorHAnsi" w:cstheme="minorHAnsi"/>
          <w:sz w:val="16"/>
        </w:rPr>
        <w:t xml:space="preserve"> within the corporate context. The widespread use of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is</w:t>
      </w:r>
      <w:r w:rsidRPr="00F83AAB">
        <w:rPr>
          <w:rFonts w:asciiTheme="minorHAnsi" w:hAnsiTheme="minorHAnsi" w:cstheme="minorHAnsi"/>
          <w:sz w:val="16"/>
        </w:rPr>
        <w:t xml:space="preserve"> already </w:t>
      </w:r>
      <w:r w:rsidRPr="00F83AAB">
        <w:rPr>
          <w:rStyle w:val="Emphasis"/>
          <w:rFonts w:asciiTheme="minorHAnsi" w:hAnsiTheme="minorHAnsi" w:cstheme="minorHAnsi"/>
        </w:rPr>
        <w:t>displacing</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through</w:t>
      </w:r>
      <w:r w:rsidRPr="00F83AAB">
        <w:rPr>
          <w:rFonts w:asciiTheme="minorHAnsi" w:hAnsiTheme="minorHAnsi" w:cstheme="minorHAnsi"/>
          <w:sz w:val="16"/>
        </w:rPr>
        <w:t xml:space="preserve"> </w:t>
      </w:r>
      <w:r w:rsidRPr="00F83AAB">
        <w:rPr>
          <w:rStyle w:val="Emphasis"/>
          <w:rFonts w:asciiTheme="minorHAnsi" w:hAnsiTheme="minorHAnsi" w:cstheme="minorHAnsi"/>
        </w:rPr>
        <w:t>automation</w:t>
      </w:r>
      <w:r w:rsidRPr="00F83AAB">
        <w:rPr>
          <w:rFonts w:asciiTheme="minorHAnsi" w:hAnsiTheme="minorHAnsi" w:cstheme="minorHAnsi"/>
          <w:sz w:val="16"/>
        </w:rPr>
        <w:t xml:space="preserve">, augmenting human performance at work, </w:t>
      </w:r>
      <w:r w:rsidRPr="00F83AAB">
        <w:rPr>
          <w:rStyle w:val="StyleUnderline"/>
          <w:rFonts w:asciiTheme="minorHAnsi" w:hAnsiTheme="minorHAnsi" w:cstheme="minorHAnsi"/>
        </w:rPr>
        <w:t xml:space="preserve">and creating </w:t>
      </w:r>
      <w:r w:rsidRPr="00F83AAB">
        <w:rPr>
          <w:rStyle w:val="Emphasis"/>
          <w:rFonts w:asciiTheme="minorHAnsi" w:hAnsiTheme="minorHAnsi" w:cstheme="minorHAnsi"/>
        </w:rPr>
        <w:t>new</w:t>
      </w:r>
      <w:r w:rsidRPr="00F83AAB">
        <w:rPr>
          <w:rStyle w:val="StyleUnderline"/>
          <w:rFonts w:asciiTheme="minorHAnsi" w:hAnsiTheme="minorHAnsi" w:cstheme="minorHAnsi"/>
        </w:rPr>
        <w:t xml:space="preserve"> job </w:t>
      </w:r>
      <w:r w:rsidRPr="00F83AAB">
        <w:rPr>
          <w:rStyle w:val="Emphasis"/>
          <w:rFonts w:asciiTheme="minorHAnsi" w:hAnsiTheme="minorHAnsi" w:cstheme="minorHAnsi"/>
        </w:rPr>
        <w:t>categories</w:t>
      </w:r>
      <w:r w:rsidRPr="00F83AAB">
        <w:rPr>
          <w:rFonts w:asciiTheme="minorHAnsi" w:hAnsiTheme="minorHAnsi" w:cstheme="minorHAnsi"/>
          <w:sz w:val="16"/>
        </w:rPr>
        <w:t xml:space="preserve">. What’s more, </w:t>
      </w:r>
      <w:r w:rsidRPr="00F83AAB">
        <w:rPr>
          <w:rStyle w:val="StyleUnderline"/>
          <w:rFonts w:asciiTheme="minorHAnsi" w:hAnsiTheme="minorHAnsi" w:cstheme="minorHAnsi"/>
        </w:rPr>
        <w:t>AI is</w:t>
      </w:r>
      <w:r w:rsidRPr="00F83AAB">
        <w:rPr>
          <w:rFonts w:asciiTheme="minorHAnsi" w:hAnsiTheme="minorHAnsi" w:cstheme="minorHAnsi"/>
          <w:sz w:val="16"/>
        </w:rPr>
        <w:t xml:space="preserve"> enabling, driving, and </w:t>
      </w:r>
      <w:r w:rsidRPr="00F83AAB">
        <w:rPr>
          <w:rStyle w:val="Emphasis"/>
          <w:rFonts w:asciiTheme="minorHAnsi" w:hAnsiTheme="minorHAnsi" w:cstheme="minorHAnsi"/>
        </w:rPr>
        <w:t>accelerating</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emergence of </w:t>
      </w:r>
      <w:r w:rsidRPr="00F83AAB">
        <w:rPr>
          <w:rStyle w:val="Emphasis"/>
          <w:rFonts w:asciiTheme="minorHAnsi" w:hAnsiTheme="minorHAnsi" w:cstheme="minorHAnsi"/>
        </w:rPr>
        <w:t>workforce ecosystems</w:t>
      </w:r>
      <w:r w:rsidRPr="00F83AAB">
        <w:rPr>
          <w:rFonts w:asciiTheme="minorHAnsi" w:hAnsiTheme="minorHAnsi" w:cstheme="minorHAnsi"/>
          <w:sz w:val="16"/>
        </w:rPr>
        <w:t xml:space="preserve">. Workforce ecosystems are </w:t>
      </w:r>
      <w:r w:rsidRPr="00F83AAB">
        <w:rPr>
          <w:rStyle w:val="StyleUnderline"/>
          <w:rFonts w:asciiTheme="minorHAnsi" w:hAnsiTheme="minorHAnsi" w:cstheme="minorHAnsi"/>
        </w:rPr>
        <w:t>incorporating</w:t>
      </w:r>
      <w:r w:rsidRPr="00F83AAB">
        <w:rPr>
          <w:rFonts w:asciiTheme="minorHAnsi" w:hAnsiTheme="minorHAnsi" w:cstheme="minorHAnsi"/>
          <w:sz w:val="16"/>
        </w:rPr>
        <w:t xml:space="preserve"> </w:t>
      </w:r>
      <w:r w:rsidRPr="00F83AAB">
        <w:rPr>
          <w:rStyle w:val="Emphasis"/>
          <w:rFonts w:asciiTheme="minorHAnsi" w:hAnsiTheme="minorHAnsi" w:cstheme="minorHAnsi"/>
        </w:rPr>
        <w:t>human-A</w:t>
      </w:r>
      <w:r w:rsidRPr="00F83AAB">
        <w:rPr>
          <w:rFonts w:asciiTheme="minorHAnsi" w:hAnsiTheme="minorHAnsi" w:cstheme="minorHAnsi"/>
          <w:sz w:val="16"/>
        </w:rPr>
        <w:t xml:space="preserve">I </w:t>
      </w:r>
      <w:r w:rsidRPr="00F83AAB">
        <w:rPr>
          <w:rStyle w:val="StyleUnderline"/>
          <w:rFonts w:asciiTheme="minorHAnsi" w:hAnsiTheme="minorHAnsi" w:cstheme="minorHAnsi"/>
        </w:rPr>
        <w:t>collaboration</w:t>
      </w:r>
      <w:r w:rsidRPr="00F83AAB">
        <w:rPr>
          <w:rFonts w:asciiTheme="minorHAnsi" w:hAnsiTheme="minorHAnsi" w:cstheme="minorHAnsi"/>
          <w:sz w:val="16"/>
        </w:rPr>
        <w:t xml:space="preserve"> on both physical and cognitive tasks and introducing new dependencies among managers, employees, contingent workers, other service providers, and AI. 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 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w:t>
      </w:r>
      <w:proofErr w:type="gramStart"/>
      <w:r w:rsidRPr="00F83AAB">
        <w:rPr>
          <w:rFonts w:asciiTheme="minorHAnsi" w:hAnsiTheme="minorHAnsi" w:cstheme="minorHAnsi"/>
          <w:sz w:val="16"/>
        </w:rPr>
        <w:t>ecosystems</w:t>
      </w:r>
      <w:proofErr w:type="gramEnd"/>
      <w:r w:rsidRPr="00F83AAB">
        <w:rPr>
          <w:rFonts w:asciiTheme="minorHAnsi" w:hAnsiTheme="minorHAnsi" w:cstheme="minorHAnsi"/>
          <w:sz w:val="16"/>
        </w:rPr>
        <w:t xml:space="preserve"> and the increasing use of AI is influencing the future of work. AI and Workforce Ecosystems: </w:t>
      </w:r>
      <w:proofErr w:type="gramStart"/>
      <w:r w:rsidRPr="00F83AAB">
        <w:rPr>
          <w:rFonts w:asciiTheme="minorHAnsi" w:hAnsiTheme="minorHAnsi" w:cstheme="minorHAnsi"/>
          <w:sz w:val="16"/>
        </w:rPr>
        <w:t>A Framework Workforce ecosystems</w:t>
      </w:r>
      <w:proofErr w:type="gramEnd"/>
      <w:r w:rsidRPr="00F83AAB">
        <w:rPr>
          <w:rFonts w:asciiTheme="minorHAnsi" w:hAnsiTheme="minorHAnsi" w:cstheme="minorHAnsi"/>
          <w:sz w:val="16"/>
        </w:rPr>
        <w:t xml:space="preserve"> consist of workforce participants inside and outside organizations crossing all organizational levels and functions and spanning all product and service development and delivery phases. Strikingly, </w:t>
      </w:r>
      <w:r w:rsidRPr="00F83AAB">
        <w:rPr>
          <w:rStyle w:val="Emphasis"/>
          <w:rFonts w:asciiTheme="minorHAnsi" w:hAnsiTheme="minorHAnsi" w:cstheme="minorHAnsi"/>
        </w:rPr>
        <w:t>AI</w:t>
      </w:r>
      <w:r w:rsidRPr="00F83AAB">
        <w:rPr>
          <w:rFonts w:asciiTheme="minorHAnsi" w:hAnsiTheme="minorHAnsi" w:cstheme="minorHAnsi"/>
          <w:sz w:val="16"/>
        </w:rPr>
        <w:t xml:space="preserve"> usage within workforce ecosystems is increasing and simultaneously </w:t>
      </w:r>
      <w:r w:rsidRPr="00F83AAB">
        <w:rPr>
          <w:rStyle w:val="Emphasis"/>
          <w:rFonts w:asciiTheme="minorHAnsi" w:hAnsiTheme="minorHAnsi" w:cstheme="minorHAnsi"/>
        </w:rPr>
        <w:t>accelerating</w:t>
      </w:r>
      <w:r w:rsidRPr="00F83AAB">
        <w:rPr>
          <w:rFonts w:asciiTheme="minorHAnsi" w:hAnsiTheme="minorHAnsi" w:cstheme="minorHAnsi"/>
          <w:sz w:val="16"/>
        </w:rPr>
        <w:t xml:space="preserve"> their emergence and </w:t>
      </w:r>
      <w:r w:rsidRPr="00F83AAB">
        <w:rPr>
          <w:rStyle w:val="Emphasis"/>
          <w:rFonts w:asciiTheme="minorHAnsi" w:hAnsiTheme="minorHAnsi" w:cstheme="minorHAnsi"/>
        </w:rPr>
        <w:t>growth</w:t>
      </w:r>
      <w:r w:rsidRPr="00F83AAB">
        <w:rPr>
          <w:rFonts w:asciiTheme="minorHAnsi" w:hAnsiTheme="minorHAnsi" w:cstheme="minorHAnsi"/>
          <w:sz w:val="16"/>
        </w:rPr>
        <w:t xml:space="preserve">. The increasing shift toward workforce ecosystems </w:t>
      </w:r>
      <w:r w:rsidRPr="00F83AAB">
        <w:rPr>
          <w:rStyle w:val="StyleUnderline"/>
          <w:rFonts w:asciiTheme="minorHAnsi" w:hAnsiTheme="minorHAnsi" w:cstheme="minorHAnsi"/>
        </w:rPr>
        <w:t>creates</w:t>
      </w:r>
      <w:r w:rsidRPr="00F83AAB">
        <w:rPr>
          <w:rFonts w:asciiTheme="minorHAnsi" w:hAnsiTheme="minorHAnsi" w:cstheme="minorHAnsi"/>
          <w:sz w:val="16"/>
        </w:rPr>
        <w:t xml:space="preserve"> new </w:t>
      </w:r>
      <w:r w:rsidRPr="00F83AAB">
        <w:rPr>
          <w:rStyle w:val="StyleUnderline"/>
          <w:rFonts w:asciiTheme="minorHAnsi" w:hAnsiTheme="minorHAnsi" w:cstheme="minorHAnsi"/>
        </w:rPr>
        <w:t xml:space="preserve">opportunities to leverage </w:t>
      </w:r>
      <w:r w:rsidRPr="00F83AAB">
        <w:rPr>
          <w:rStyle w:val="Emphasis"/>
          <w:rFonts w:asciiTheme="minorHAnsi" w:hAnsiTheme="minorHAnsi" w:cstheme="minorHAnsi"/>
        </w:rPr>
        <w:t>AI</w:t>
      </w:r>
      <w:r w:rsidRPr="00F83AAB">
        <w:rPr>
          <w:rFonts w:asciiTheme="minorHAnsi" w:hAnsiTheme="minorHAnsi" w:cstheme="minorHAnsi"/>
          <w:sz w:val="16"/>
        </w:rPr>
        <w:t xml:space="preserve">, and the increased use of AI further amplifies the move toward workforce ecosystems. 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 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 </w:t>
      </w:r>
      <w:r w:rsidRPr="00F83AAB">
        <w:rPr>
          <w:rStyle w:val="StyleUnderline"/>
          <w:rFonts w:asciiTheme="minorHAnsi" w:hAnsiTheme="minorHAnsi" w:cstheme="minorHAnsi"/>
          <w:highlight w:val="yellow"/>
        </w:rPr>
        <w:t>Policy</w:t>
      </w:r>
      <w:r w:rsidRPr="00F83AAB">
        <w:rPr>
          <w:rFonts w:asciiTheme="minorHAnsi" w:hAnsiTheme="minorHAnsi" w:cstheme="minorHAnsi"/>
          <w:sz w:val="16"/>
        </w:rPr>
        <w:t xml:space="preserve"> related to AI in workforce ecosystems </w:t>
      </w:r>
      <w:r w:rsidRPr="00F83AAB">
        <w:rPr>
          <w:rStyle w:val="StyleUnderline"/>
          <w:rFonts w:asciiTheme="minorHAnsi" w:hAnsiTheme="minorHAnsi" w:cstheme="minorHAnsi"/>
          <w:highlight w:val="yellow"/>
        </w:rPr>
        <w:t>should balance workers’ interests in</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sustainable</w:t>
      </w:r>
      <w:r w:rsidRPr="00F83AAB">
        <w:rPr>
          <w:rFonts w:asciiTheme="minorHAnsi" w:hAnsiTheme="minorHAnsi" w:cstheme="minorHAnsi"/>
          <w:sz w:val="16"/>
        </w:rPr>
        <w:t xml:space="preserve"> and </w:t>
      </w:r>
      <w:r w:rsidRPr="00F83AAB">
        <w:rPr>
          <w:rStyle w:val="StyleUnderline"/>
          <w:rFonts w:asciiTheme="minorHAnsi" w:hAnsiTheme="minorHAnsi" w:cstheme="minorHAnsi"/>
        </w:rPr>
        <w:t xml:space="preserve">decent </w:t>
      </w:r>
      <w:r w:rsidRPr="00F83AAB">
        <w:rPr>
          <w:rStyle w:val="StyleUnderline"/>
          <w:rFonts w:asciiTheme="minorHAnsi" w:hAnsiTheme="minorHAnsi" w:cstheme="minorHAnsi"/>
          <w:highlight w:val="yellow"/>
        </w:rPr>
        <w:t>jobs with</w:t>
      </w:r>
      <w:r w:rsidRPr="00F83AAB">
        <w:rPr>
          <w:rFonts w:asciiTheme="minorHAnsi" w:hAnsiTheme="minorHAnsi" w:cstheme="minorHAnsi"/>
          <w:sz w:val="16"/>
          <w:highlight w:val="yellow"/>
        </w:rPr>
        <w:t xml:space="preserve"> </w:t>
      </w:r>
      <w:r w:rsidRPr="00F83AAB">
        <w:rPr>
          <w:rFonts w:asciiTheme="minorHAnsi" w:hAnsiTheme="minorHAnsi" w:cstheme="minorHAnsi"/>
          <w:sz w:val="16"/>
        </w:rPr>
        <w:t xml:space="preserve">employers’ interests in </w:t>
      </w:r>
      <w:r w:rsidRPr="00F83AAB">
        <w:rPr>
          <w:rStyle w:val="Emphasis"/>
          <w:rFonts w:asciiTheme="minorHAnsi" w:hAnsiTheme="minorHAnsi" w:cstheme="minorHAnsi"/>
          <w:highlight w:val="yellow"/>
        </w:rPr>
        <w:t>productivity</w:t>
      </w:r>
      <w:r w:rsidRPr="00F83AAB">
        <w:rPr>
          <w:rFonts w:asciiTheme="minorHAnsi" w:hAnsiTheme="minorHAnsi" w:cstheme="minorHAnsi"/>
          <w:sz w:val="16"/>
        </w:rPr>
        <w:t xml:space="preserve"> </w:t>
      </w:r>
      <w:r w:rsidRPr="00F83AAB">
        <w:rPr>
          <w:rStyle w:val="StyleUnderline"/>
          <w:rFonts w:asciiTheme="minorHAnsi" w:hAnsiTheme="minorHAnsi" w:cstheme="minorHAnsi"/>
        </w:rPr>
        <w:t>and economic</w:t>
      </w:r>
      <w:r w:rsidRPr="00F83AAB">
        <w:rPr>
          <w:rFonts w:asciiTheme="minorHAnsi" w:hAnsiTheme="minorHAnsi" w:cstheme="minorHAnsi"/>
          <w:sz w:val="16"/>
        </w:rPr>
        <w:t xml:space="preserve"> </w:t>
      </w:r>
      <w:r w:rsidRPr="00F83AAB">
        <w:rPr>
          <w:rStyle w:val="Emphasis"/>
          <w:rFonts w:asciiTheme="minorHAnsi" w:hAnsiTheme="minorHAnsi" w:cstheme="minorHAnsi"/>
        </w:rPr>
        <w:t>growth</w:t>
      </w:r>
      <w:r w:rsidRPr="00F83AAB">
        <w:rPr>
          <w:rFonts w:asciiTheme="minorHAnsi" w:hAnsiTheme="minorHAnsi" w:cstheme="minorHAnsi"/>
          <w:sz w:val="16"/>
        </w:rPr>
        <w:t xml:space="preserve">. If done properly, </w:t>
      </w:r>
      <w:r w:rsidRPr="00F83AAB">
        <w:rPr>
          <w:rStyle w:val="StyleUnderline"/>
          <w:rFonts w:asciiTheme="minorHAnsi" w:hAnsiTheme="minorHAnsi" w:cstheme="minorHAnsi"/>
        </w:rPr>
        <w:t xml:space="preserve">there is tremendous potential to leverage AI to improve working </w:t>
      </w:r>
      <w:r w:rsidRPr="00F83AAB">
        <w:rPr>
          <w:rStyle w:val="Emphasis"/>
          <w:rFonts w:asciiTheme="minorHAnsi" w:hAnsiTheme="minorHAnsi" w:cstheme="minorHAnsi"/>
        </w:rPr>
        <w:t>conditions</w:t>
      </w:r>
      <w:r w:rsidRPr="00F83AAB">
        <w:rPr>
          <w:rFonts w:asciiTheme="minorHAnsi" w:hAnsiTheme="minorHAnsi" w:cstheme="minorHAnsi"/>
          <w:sz w:val="16"/>
        </w:rPr>
        <w:t xml:space="preserve">, worker safety, </w:t>
      </w:r>
      <w:r w:rsidRPr="00F83AAB">
        <w:rPr>
          <w:rStyle w:val="StyleUnderline"/>
          <w:rFonts w:asciiTheme="minorHAnsi" w:hAnsiTheme="minorHAnsi" w:cstheme="minorHAnsi"/>
        </w:rPr>
        <w:t>and</w:t>
      </w:r>
      <w:r w:rsidRPr="00F83AAB">
        <w:rPr>
          <w:rFonts w:asciiTheme="minorHAnsi" w:hAnsiTheme="minorHAnsi" w:cstheme="minorHAnsi"/>
          <w:sz w:val="16"/>
        </w:rPr>
        <w:t xml:space="preserve"> worker mobility/</w:t>
      </w:r>
      <w:r w:rsidRPr="00F83AAB">
        <w:rPr>
          <w:rStyle w:val="Emphasis"/>
          <w:rFonts w:asciiTheme="minorHAnsi" w:hAnsiTheme="minorHAnsi" w:cstheme="minorHAnsi"/>
        </w:rPr>
        <w:t>flexibility</w:t>
      </w:r>
      <w:r w:rsidRPr="00F83AAB">
        <w:rPr>
          <w:rFonts w:asciiTheme="minorHAnsi" w:hAnsiTheme="minorHAnsi" w:cstheme="minorHAnsi"/>
          <w:sz w:val="16"/>
        </w:rPr>
        <w:t xml:space="preserve">, and to work more collectively and intelligently.8 The goal of these policy refinements should be to </w:t>
      </w:r>
      <w:r w:rsidRPr="00F83AAB">
        <w:rPr>
          <w:rStyle w:val="StyleUnderline"/>
          <w:rFonts w:asciiTheme="minorHAnsi" w:hAnsiTheme="minorHAnsi" w:cstheme="minorHAnsi"/>
          <w:highlight w:val="yellow"/>
        </w:rPr>
        <w:t xml:space="preserve">allow businesses to meet </w:t>
      </w:r>
      <w:r w:rsidRPr="00F83AAB">
        <w:rPr>
          <w:rStyle w:val="Emphasis"/>
          <w:rFonts w:asciiTheme="minorHAnsi" w:hAnsiTheme="minorHAnsi" w:cstheme="minorHAnsi"/>
          <w:highlight w:val="yellow"/>
        </w:rPr>
        <w:t>competitive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challenges</w:t>
      </w:r>
      <w:r w:rsidRPr="00F83AAB">
        <w:rPr>
          <w:rStyle w:val="StyleUnderline"/>
          <w:rFonts w:asciiTheme="minorHAnsi" w:hAnsiTheme="minorHAnsi" w:cstheme="minorHAnsi"/>
        </w:rPr>
        <w:t xml:space="preserve"> while </w:t>
      </w:r>
      <w:r w:rsidRPr="00F83AAB">
        <w:rPr>
          <w:rStyle w:val="StyleUnderline"/>
          <w:rFonts w:asciiTheme="minorHAnsi" w:hAnsiTheme="minorHAnsi" w:cstheme="minorHAnsi"/>
          <w:highlight w:val="yellow"/>
        </w:rPr>
        <w:t>limiting</w:t>
      </w:r>
      <w:r w:rsidRPr="00F83AAB">
        <w:rPr>
          <w:rFonts w:asciiTheme="minorHAnsi" w:hAnsiTheme="minorHAnsi" w:cstheme="minorHAnsi"/>
          <w:sz w:val="16"/>
        </w:rPr>
        <w:t xml:space="preserve"> the risk of </w:t>
      </w:r>
      <w:r w:rsidRPr="00F83AAB">
        <w:rPr>
          <w:rStyle w:val="Emphasis"/>
          <w:rFonts w:asciiTheme="minorHAnsi" w:hAnsiTheme="minorHAnsi" w:cstheme="minorHAnsi"/>
          <w:highlight w:val="yellow"/>
        </w:rPr>
        <w:t>dehumanizing</w:t>
      </w:r>
      <w:r w:rsidRPr="00F83AAB">
        <w:rPr>
          <w:rFonts w:asciiTheme="minorHAnsi" w:hAnsiTheme="minorHAnsi" w:cstheme="minorHAnsi"/>
          <w:sz w:val="16"/>
        </w:rPr>
        <w:t xml:space="preserve"> workers, </w:t>
      </w:r>
      <w:r w:rsidRPr="00F83AAB">
        <w:rPr>
          <w:rStyle w:val="StyleUnderline"/>
          <w:rFonts w:asciiTheme="minorHAnsi" w:hAnsiTheme="minorHAnsi" w:cstheme="minorHAnsi"/>
        </w:rPr>
        <w:t xml:space="preserve">discrimination, and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Policy can offer incentives to limit the use of AI in low value-added contexts, such as for automation of work with small efficiency gains, while promoting higher value-added uses of AI that increase economic productivity and employment growth.9 Designing Work 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 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 Policy concerns associated with U.S. business’s increasing reliance on contingent labor date back (at least to) the 1994 Dunlop Commission.11 Companies do not want to overcommit </w:t>
      </w:r>
      <w:proofErr w:type="gramStart"/>
      <w:r w:rsidRPr="00F83AAB">
        <w:rPr>
          <w:rFonts w:asciiTheme="minorHAnsi" w:hAnsiTheme="minorHAnsi" w:cstheme="minorHAnsi"/>
          <w:sz w:val="16"/>
        </w:rPr>
        <w:t>to hiring</w:t>
      </w:r>
      <w:proofErr w:type="gramEnd"/>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full-time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rPr>
        <w:t xml:space="preserve"> with skills that </w:t>
      </w:r>
      <w:r w:rsidRPr="00F83AAB">
        <w:rPr>
          <w:rStyle w:val="StyleUnderline"/>
          <w:rFonts w:asciiTheme="minorHAnsi" w:hAnsiTheme="minorHAnsi" w:cstheme="minorHAnsi"/>
          <w:highlight w:val="yellow"/>
        </w:rPr>
        <w:t>will</w:t>
      </w:r>
      <w:r w:rsidRPr="00F83AAB">
        <w:rPr>
          <w:rStyle w:val="StyleUnderline"/>
          <w:rFonts w:asciiTheme="minorHAnsi" w:hAnsiTheme="minorHAnsi" w:cstheme="minorHAnsi"/>
        </w:rPr>
        <w:t xml:space="preserve"> soon </w:t>
      </w:r>
      <w:r w:rsidRPr="00F83AAB">
        <w:rPr>
          <w:rStyle w:val="StyleUnderline"/>
          <w:rFonts w:asciiTheme="minorHAnsi" w:hAnsiTheme="minorHAnsi" w:cstheme="minorHAnsi"/>
          <w:highlight w:val="yellow"/>
        </w:rPr>
        <w:t xml:space="preserve">become </w:t>
      </w:r>
      <w:r w:rsidRPr="00F83AAB">
        <w:rPr>
          <w:rStyle w:val="Emphasis"/>
          <w:rFonts w:asciiTheme="minorHAnsi" w:hAnsiTheme="minorHAnsi" w:cstheme="minorHAnsi"/>
          <w:highlight w:val="yellow"/>
        </w:rPr>
        <w:t>obsolete</w:t>
      </w:r>
      <w:r w:rsidRPr="00F83AAB">
        <w:rPr>
          <w:rFonts w:asciiTheme="minorHAnsi" w:hAnsiTheme="minorHAnsi" w:cstheme="minorHAnsi"/>
          <w:sz w:val="16"/>
        </w:rPr>
        <w:t xml:space="preserve"> and thus prefer to rely on </w:t>
      </w:r>
      <w:r w:rsidRPr="00F83AAB">
        <w:rPr>
          <w:rStyle w:val="StyleUnderline"/>
          <w:rFonts w:asciiTheme="minorHAnsi" w:hAnsiTheme="minorHAnsi" w:cstheme="minorHAnsi"/>
        </w:rPr>
        <w:t>contingent labor</w:t>
      </w:r>
      <w:r w:rsidRPr="00F83AAB">
        <w:rPr>
          <w:rFonts w:asciiTheme="minorHAnsi" w:hAnsiTheme="minorHAnsi" w:cstheme="minorHAnsi"/>
          <w:sz w:val="16"/>
        </w:rPr>
        <w:t xml:space="preserve"> in many cases. They </w:t>
      </w:r>
      <w:r w:rsidRPr="00F83AAB">
        <w:rPr>
          <w:rStyle w:val="StyleUnderline"/>
          <w:rFonts w:asciiTheme="minorHAnsi" w:hAnsiTheme="minorHAnsi" w:cstheme="minorHAnsi"/>
        </w:rPr>
        <w:t>design work for maximum</w:t>
      </w:r>
      <w:r w:rsidRPr="00F83AAB">
        <w:rPr>
          <w:rFonts w:asciiTheme="minorHAnsi" w:hAnsiTheme="minorHAnsi" w:cstheme="minorHAnsi"/>
          <w:sz w:val="16"/>
        </w:rPr>
        <w:t xml:space="preserve">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but not necessarily for maximum economic security for workers.12 The </w:t>
      </w:r>
      <w:r w:rsidRPr="00F83AAB">
        <w:rPr>
          <w:rStyle w:val="StyleUnderline"/>
          <w:rFonts w:asciiTheme="minorHAnsi" w:hAnsiTheme="minorHAnsi" w:cstheme="minorHAnsi"/>
        </w:rPr>
        <w:t>shift in employment</w:t>
      </w:r>
      <w:r w:rsidRPr="00F83AAB">
        <w:rPr>
          <w:rFonts w:asciiTheme="minorHAnsi" w:hAnsiTheme="minorHAnsi" w:cstheme="minorHAnsi"/>
          <w:sz w:val="16"/>
        </w:rPr>
        <w:t xml:space="preserve"> away </w:t>
      </w:r>
      <w:r w:rsidRPr="00F83AAB">
        <w:rPr>
          <w:rStyle w:val="StyleUnderline"/>
          <w:rFonts w:asciiTheme="minorHAnsi" w:hAnsiTheme="minorHAnsi" w:cstheme="minorHAnsi"/>
        </w:rPr>
        <w:t>from</w:t>
      </w:r>
      <w:r w:rsidRPr="00F83AAB">
        <w:rPr>
          <w:rFonts w:asciiTheme="minorHAnsi" w:hAnsiTheme="minorHAnsi" w:cstheme="minorHAnsi"/>
          <w:sz w:val="16"/>
        </w:rPr>
        <w:t xml:space="preserve"> (</w:t>
      </w:r>
      <w:r w:rsidRPr="00F83AAB">
        <w:rPr>
          <w:rStyle w:val="StyleUnderline"/>
          <w:rFonts w:asciiTheme="minorHAnsi" w:hAnsiTheme="minorHAnsi" w:cstheme="minorHAnsi"/>
        </w:rPr>
        <w:t>full</w:t>
      </w:r>
      <w:r w:rsidRPr="00F83AAB">
        <w:rPr>
          <w:rFonts w:asciiTheme="minorHAnsi" w:hAnsiTheme="minorHAnsi" w:cstheme="minorHAnsi"/>
          <w:sz w:val="16"/>
        </w:rPr>
        <w:t xml:space="preserve">- and part-time) </w:t>
      </w:r>
      <w:r w:rsidRPr="00F83AAB">
        <w:rPr>
          <w:rStyle w:val="StyleUnderline"/>
          <w:rFonts w:asciiTheme="minorHAnsi" w:hAnsiTheme="minorHAnsi" w:cstheme="minorHAnsi"/>
        </w:rPr>
        <w:t>payroll to</w:t>
      </w:r>
      <w:r w:rsidRPr="00F83AAB">
        <w:rPr>
          <w:rFonts w:asciiTheme="minorHAnsi" w:hAnsiTheme="minorHAnsi" w:cstheme="minorHAnsi"/>
          <w:sz w:val="16"/>
        </w:rPr>
        <w:t xml:space="preserve"> more </w:t>
      </w:r>
      <w:r w:rsidRPr="00F83AAB">
        <w:rPr>
          <w:rStyle w:val="Emphasis"/>
          <w:rFonts w:asciiTheme="minorHAnsi" w:hAnsiTheme="minorHAnsi" w:cstheme="minorHAnsi"/>
        </w:rPr>
        <w:t>flexible categories</w:t>
      </w:r>
      <w:r w:rsidRPr="00F83AAB">
        <w:rPr>
          <w:rFonts w:asciiTheme="minorHAnsi" w:hAnsiTheme="minorHAnsi" w:cstheme="minorHAnsi"/>
          <w:sz w:val="16"/>
        </w:rPr>
        <w:t xml:space="preserve"> (e.g., contingent workers such as long-term </w:t>
      </w:r>
      <w:r w:rsidRPr="00F83AAB">
        <w:rPr>
          <w:rStyle w:val="Emphasis"/>
          <w:rFonts w:asciiTheme="minorHAnsi" w:hAnsiTheme="minorHAnsi" w:cstheme="minorHAnsi"/>
          <w:highlight w:val="yellow"/>
        </w:rPr>
        <w:t>contractors</w:t>
      </w:r>
      <w:r w:rsidRPr="00F83AAB">
        <w:rPr>
          <w:rFonts w:asciiTheme="minorHAnsi" w:hAnsiTheme="minorHAnsi" w:cstheme="minorHAnsi"/>
          <w:sz w:val="16"/>
        </w:rPr>
        <w:t xml:space="preserve"> </w:t>
      </w:r>
      <w:r w:rsidRPr="00F83AAB">
        <w:rPr>
          <w:rStyle w:val="StyleUnderline"/>
          <w:rFonts w:asciiTheme="minorHAnsi" w:hAnsiTheme="minorHAnsi" w:cstheme="minorHAnsi"/>
        </w:rPr>
        <w:t>or</w:t>
      </w:r>
      <w:r w:rsidRPr="00F83AAB">
        <w:rPr>
          <w:rFonts w:asciiTheme="minorHAnsi" w:hAnsiTheme="minorHAnsi" w:cstheme="minorHAnsi"/>
          <w:sz w:val="16"/>
        </w:rPr>
        <w:t xml:space="preserve"> short-term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tends to </w:t>
      </w:r>
      <w:r w:rsidRPr="00F83AAB">
        <w:rPr>
          <w:rStyle w:val="StyleUnderline"/>
          <w:rFonts w:asciiTheme="minorHAnsi" w:hAnsiTheme="minorHAnsi" w:cstheme="minorHAnsi"/>
          <w:highlight w:val="yellow"/>
        </w:rPr>
        <w:t>increase</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income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 xml:space="preserve">wealth </w:t>
      </w:r>
      <w:r w:rsidRPr="00F83AAB">
        <w:rPr>
          <w:rStyle w:val="Emphasis"/>
          <w:rFonts w:asciiTheme="minorHAnsi" w:hAnsiTheme="minorHAnsi" w:cstheme="minorHAnsi"/>
          <w:highlight w:val="yellow"/>
        </w:rPr>
        <w:t>gap</w:t>
      </w:r>
      <w:r w:rsidRPr="00F83AAB">
        <w:rPr>
          <w:rFonts w:asciiTheme="minorHAnsi" w:hAnsiTheme="minorHAnsi" w:cstheme="minorHAnsi"/>
          <w:sz w:val="16"/>
        </w:rPr>
        <w:t xml:space="preserve"> between workers in full- and part-time employed positions and those in contracted roles by affecting what leverage and protection is available for various classes of workers.13 Notably, </w:t>
      </w:r>
      <w:r w:rsidRPr="00F83AAB">
        <w:rPr>
          <w:rStyle w:val="Emphasis"/>
          <w:rFonts w:asciiTheme="minorHAnsi" w:hAnsiTheme="minorHAnsi" w:cstheme="minorHAnsi"/>
          <w:highlight w:val="yellow"/>
        </w:rPr>
        <w:t>contingent</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work has</w:t>
      </w:r>
      <w:r w:rsidRPr="00F83AAB">
        <w:rPr>
          <w:rStyle w:val="StyleUnderline"/>
          <w:rFonts w:asciiTheme="minorHAnsi" w:hAnsiTheme="minorHAnsi" w:cstheme="minorHAnsi"/>
        </w:rPr>
        <w:t xml:space="preserve"> a direct </w:t>
      </w:r>
      <w:r w:rsidRPr="00F83AAB">
        <w:rPr>
          <w:rStyle w:val="StyleUnderline"/>
          <w:rFonts w:asciiTheme="minorHAnsi" w:hAnsiTheme="minorHAnsi" w:cstheme="minorHAnsi"/>
          <w:highlight w:val="yellow"/>
        </w:rPr>
        <w:t>relationship with “</w:t>
      </w:r>
      <w:r w:rsidRPr="00F83AAB">
        <w:rPr>
          <w:rStyle w:val="Emphasis"/>
          <w:rFonts w:asciiTheme="minorHAnsi" w:hAnsiTheme="minorHAnsi" w:cstheme="minorHAnsi"/>
          <w:highlight w:val="yellow"/>
        </w:rPr>
        <w:t>precarious work</w:t>
      </w:r>
      <w:r w:rsidRPr="00F83AAB">
        <w:rPr>
          <w:rFonts w:asciiTheme="minorHAnsi" w:hAnsiTheme="minorHAnsi" w:cstheme="minorHAnsi"/>
          <w:sz w:val="16"/>
        </w:rPr>
        <w:t xml:space="preserve">.” Precarious work has been defined as </w:t>
      </w:r>
      <w:r w:rsidRPr="00F83AAB">
        <w:rPr>
          <w:rStyle w:val="StyleUnderline"/>
          <w:rFonts w:asciiTheme="minorHAnsi" w:hAnsiTheme="minorHAnsi" w:cstheme="minorHAnsi"/>
        </w:rPr>
        <w:t>work that</w:t>
      </w:r>
      <w:r w:rsidRPr="00F83AAB">
        <w:rPr>
          <w:rFonts w:asciiTheme="minorHAnsi" w:hAnsiTheme="minorHAnsi" w:cstheme="minorHAnsi"/>
          <w:sz w:val="16"/>
        </w:rPr>
        <w:t xml:space="preserve"> is “</w:t>
      </w:r>
      <w:r w:rsidRPr="00F83AAB">
        <w:rPr>
          <w:rStyle w:val="Emphasis"/>
          <w:rFonts w:asciiTheme="minorHAnsi" w:hAnsiTheme="minorHAnsi" w:cstheme="minorHAnsi"/>
          <w:highlight w:val="yellow"/>
        </w:rPr>
        <w:t>uncertain</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unstable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insecure</w:t>
      </w:r>
      <w:r w:rsidRPr="00F83AAB">
        <w:rPr>
          <w:rFonts w:asciiTheme="minorHAnsi" w:hAnsiTheme="minorHAnsi" w:cstheme="minorHAnsi"/>
          <w:sz w:val="16"/>
        </w:rPr>
        <w:t xml:space="preserve"> and in which employees bear the risks of work […] and receive limited social benefits and statutory protections.”14 This is likely to affect workers of different skills in different ways, </w:t>
      </w:r>
      <w:r w:rsidRPr="00F83AAB">
        <w:rPr>
          <w:rStyle w:val="StyleUnderline"/>
          <w:rFonts w:asciiTheme="minorHAnsi" w:hAnsiTheme="minorHAnsi" w:cstheme="minorHAnsi"/>
          <w:highlight w:val="yellow"/>
        </w:rPr>
        <w:t>lead</w:t>
      </w:r>
      <w:r w:rsidRPr="00F83AAB">
        <w:rPr>
          <w:rStyle w:val="StyleUnderline"/>
          <w:rFonts w:asciiTheme="minorHAnsi" w:hAnsiTheme="minorHAnsi" w:cstheme="minorHAnsi"/>
        </w:rPr>
        <w:t>ing</w:t>
      </w:r>
      <w:r w:rsidRPr="00F83AAB">
        <w:rPr>
          <w:rFonts w:asciiTheme="minorHAnsi" w:hAnsiTheme="minorHAnsi" w:cstheme="minorHAnsi"/>
          <w:sz w:val="16"/>
        </w:rPr>
        <w:t xml:space="preserve"> not only </w:t>
      </w:r>
      <w:r w:rsidRPr="00F83AAB">
        <w:rPr>
          <w:rStyle w:val="StyleUnderline"/>
          <w:rFonts w:asciiTheme="minorHAnsi" w:hAnsiTheme="minorHAnsi" w:cstheme="minorHAnsi"/>
          <w:highlight w:val="yellow"/>
        </w:rPr>
        <w:t>to</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income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wealth </w:t>
      </w:r>
      <w:r w:rsidRPr="00F83AAB">
        <w:rPr>
          <w:rStyle w:val="Emphasis"/>
          <w:rFonts w:asciiTheme="minorHAnsi" w:hAnsiTheme="minorHAnsi" w:cstheme="minorHAnsi"/>
          <w:highlight w:val="yellow"/>
        </w:rPr>
        <w:t>inequality</w:t>
      </w:r>
      <w:r w:rsidRPr="00F83AAB">
        <w:rPr>
          <w:rStyle w:val="Emphasis"/>
          <w:rFonts w:asciiTheme="minorHAnsi" w:hAnsiTheme="minorHAnsi" w:cstheme="minorHAnsi"/>
        </w:rPr>
        <w:t xml:space="preserve"> </w:t>
      </w:r>
      <w:r w:rsidRPr="00F83AAB">
        <w:rPr>
          <w:rStyle w:val="StyleUnderline"/>
          <w:rFonts w:asciiTheme="minorHAnsi" w:hAnsiTheme="minorHAnsi" w:cstheme="minorHAnsi"/>
        </w:rPr>
        <w:t>but also</w:t>
      </w:r>
      <w:r w:rsidRPr="00F83AAB">
        <w:rPr>
          <w:rFonts w:asciiTheme="minorHAnsi" w:hAnsiTheme="minorHAnsi" w:cstheme="minorHAnsi"/>
          <w:sz w:val="16"/>
        </w:rPr>
        <w:t xml:space="preserve"> to </w:t>
      </w:r>
      <w:r w:rsidRPr="00F83AAB">
        <w:rPr>
          <w:rStyle w:val="Emphasis"/>
          <w:rFonts w:asciiTheme="minorHAnsi" w:hAnsiTheme="minorHAnsi" w:cstheme="minorHAnsi"/>
          <w:highlight w:val="yellow"/>
        </w:rPr>
        <w:t>human capital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inequality</w:t>
      </w:r>
      <w:r w:rsidRPr="00F83AAB">
        <w:rPr>
          <w:rStyle w:val="StyleUnderline"/>
          <w:rFonts w:asciiTheme="minorHAnsi" w:hAnsiTheme="minorHAnsi" w:cstheme="minorHAnsi"/>
        </w:rPr>
        <w:t xml:space="preserve"> as workers with different skill levels have more</w:t>
      </w:r>
      <w:r w:rsidRPr="00F83AAB">
        <w:rPr>
          <w:rFonts w:asciiTheme="minorHAnsi" w:hAnsiTheme="minorHAnsi" w:cstheme="minorHAnsi"/>
          <w:sz w:val="16"/>
        </w:rPr>
        <w:t xml:space="preserve"> or less </w:t>
      </w:r>
      <w:r w:rsidRPr="00F83AAB">
        <w:rPr>
          <w:rStyle w:val="Emphasis"/>
          <w:rFonts w:asciiTheme="minorHAnsi" w:hAnsiTheme="minorHAnsi" w:cstheme="minorHAnsi"/>
        </w:rPr>
        <w:t>control</w:t>
      </w:r>
      <w:r w:rsidRPr="00F83AAB">
        <w:rPr>
          <w:rFonts w:asciiTheme="minorHAnsi" w:hAnsiTheme="minorHAnsi" w:cstheme="minorHAnsi"/>
          <w:sz w:val="16"/>
        </w:rPr>
        <w:t xml:space="preserve"> over their wages. For example, a </w:t>
      </w:r>
      <w:proofErr w:type="gramStart"/>
      <w:r w:rsidRPr="00F83AAB">
        <w:rPr>
          <w:rFonts w:asciiTheme="minorHAnsi" w:hAnsiTheme="minorHAnsi" w:cstheme="minorHAnsi"/>
          <w:sz w:val="16"/>
        </w:rPr>
        <w:t>highly-skilled</w:t>
      </w:r>
      <w:proofErr w:type="gramEnd"/>
      <w:r w:rsidRPr="00F83AAB">
        <w:rPr>
          <w:rFonts w:asciiTheme="minorHAnsi" w:hAnsiTheme="minorHAnsi" w:cstheme="minorHAnsi"/>
          <w:sz w:val="16"/>
        </w:rPr>
        <w:t xml:space="preserve">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F83AAB">
        <w:rPr>
          <w:rStyle w:val="StyleUnderline"/>
          <w:rFonts w:asciiTheme="minorHAnsi" w:hAnsiTheme="minorHAnsi" w:cstheme="minorHAnsi"/>
          <w:highlight w:val="yellow"/>
        </w:rPr>
        <w:t>Flexible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platform</w:t>
      </w:r>
      <w:r w:rsidRPr="00F83AAB">
        <w:rPr>
          <w:rFonts w:asciiTheme="minorHAnsi" w:hAnsiTheme="minorHAnsi" w:cstheme="minorHAnsi"/>
          <w:sz w:val="16"/>
        </w:rPr>
        <w:t>-</w:t>
      </w:r>
      <w:r w:rsidRPr="00F83AAB">
        <w:rPr>
          <w:rStyle w:val="StyleUnderline"/>
          <w:rFonts w:asciiTheme="minorHAnsi" w:hAnsiTheme="minorHAnsi" w:cstheme="minorHAnsi"/>
        </w:rPr>
        <w:t>based</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work</w:t>
      </w:r>
      <w:r w:rsidRPr="00F83AAB">
        <w:rPr>
          <w:rFonts w:asciiTheme="minorHAnsi" w:hAnsiTheme="minorHAnsi" w:cstheme="minorHAnsi"/>
          <w:sz w:val="16"/>
        </w:rPr>
        <w:t xml:space="preserve"> arrangements can </w:t>
      </w:r>
      <w:r w:rsidRPr="00F83AAB">
        <w:rPr>
          <w:rStyle w:val="StyleUnderline"/>
          <w:rFonts w:asciiTheme="minorHAnsi" w:hAnsiTheme="minorHAnsi" w:cstheme="minorHAnsi"/>
          <w:highlight w:val="yellow"/>
        </w:rPr>
        <w:t>result in</w:t>
      </w:r>
      <w:r w:rsidRPr="00F83AAB">
        <w:rPr>
          <w:rStyle w:val="StyleUnderline"/>
          <w:rFonts w:asciiTheme="minorHAnsi" w:hAnsiTheme="minorHAnsi" w:cstheme="minorHAnsi"/>
        </w:rPr>
        <w:t xml:space="preserve"> </w:t>
      </w:r>
      <w:r w:rsidRPr="00F83AAB">
        <w:rPr>
          <w:rStyle w:val="Emphasis"/>
          <w:rFonts w:asciiTheme="minorHAnsi" w:hAnsiTheme="minorHAnsi" w:cstheme="minorHAnsi"/>
          <w:highlight w:val="yellow"/>
        </w:rPr>
        <w:t>precarious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 </w:t>
      </w:r>
      <w:r w:rsidRPr="00F83AAB">
        <w:rPr>
          <w:rStyle w:val="StyleUnderline"/>
          <w:rFonts w:asciiTheme="minorHAnsi" w:hAnsiTheme="minorHAnsi" w:cstheme="minorHAnsi"/>
          <w:highlight w:val="yellow"/>
        </w:rPr>
        <w:t>arrangements</w:t>
      </w:r>
      <w:r w:rsidRPr="00F83AAB">
        <w:rPr>
          <w:rFonts w:asciiTheme="minorHAnsi" w:hAnsiTheme="minorHAnsi" w:cstheme="minorHAnsi"/>
          <w:sz w:val="16"/>
        </w:rPr>
        <w:t xml:space="preserve"> for some workers while giving flexibility, higher wages, and the ability to hyper-specialize to others. </w:t>
      </w:r>
      <w:r w:rsidRPr="00F83AAB">
        <w:rPr>
          <w:rStyle w:val="StyleUnderline"/>
          <w:rFonts w:asciiTheme="minorHAnsi" w:hAnsiTheme="minorHAnsi" w:cstheme="minorHAnsi"/>
        </w:rPr>
        <w:t xml:space="preserve">This </w:t>
      </w:r>
      <w:r w:rsidRPr="00F83AAB">
        <w:rPr>
          <w:rStyle w:val="StyleUnderline"/>
          <w:rFonts w:asciiTheme="minorHAnsi" w:hAnsiTheme="minorHAnsi" w:cstheme="minorHAnsi"/>
          <w:highlight w:val="yellow"/>
        </w:rPr>
        <w:t>creates</w:t>
      </w:r>
      <w:r w:rsidRPr="00F83AAB">
        <w:rPr>
          <w:rFonts w:asciiTheme="minorHAnsi" w:hAnsiTheme="minorHAnsi" w:cstheme="minorHAnsi"/>
          <w:sz w:val="16"/>
        </w:rPr>
        <w:t xml:space="preserve"> human capital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The difference may depend on already existing discrepancies like class, race, and gender, and thus further amplify income and wealth inequality. The growing </w:t>
      </w:r>
      <w:r w:rsidRPr="00F83AAB">
        <w:rPr>
          <w:rStyle w:val="Emphasis"/>
          <w:rFonts w:asciiTheme="minorHAnsi" w:hAnsiTheme="minorHAnsi" w:cstheme="minorHAnsi"/>
        </w:rPr>
        <w:t>sophistication</w:t>
      </w:r>
      <w:r w:rsidRPr="00F83AAB">
        <w:rPr>
          <w:rFonts w:asciiTheme="minorHAnsi" w:hAnsiTheme="minorHAnsi" w:cstheme="minorHAnsi"/>
          <w:sz w:val="16"/>
        </w:rPr>
        <w:t xml:space="preserve"> </w:t>
      </w:r>
      <w:r w:rsidRPr="00F83AAB">
        <w:rPr>
          <w:rStyle w:val="StyleUnderline"/>
          <w:rFonts w:asciiTheme="minorHAnsi" w:hAnsiTheme="minorHAnsi" w:cstheme="minorHAnsi"/>
        </w:rPr>
        <w:t>of</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makes it easier for managers to source, vet, and hire </w:t>
      </w:r>
      <w:r w:rsidRPr="00F83AAB">
        <w:rPr>
          <w:rStyle w:val="Emphasis"/>
          <w:rFonts w:asciiTheme="minorHAnsi" w:hAnsiTheme="minorHAnsi" w:cstheme="minorHAnsi"/>
        </w:rPr>
        <w:t>contingent labor</w:t>
      </w:r>
      <w:r w:rsidRPr="00F83AAB">
        <w:rPr>
          <w:rFonts w:asciiTheme="minorHAnsi" w:hAnsiTheme="minorHAnsi" w:cstheme="minorHAnsi"/>
          <w:sz w:val="16"/>
        </w:rPr>
        <w:t xml:space="preserve">. This new role for AI enables managers to design work in new ways. Instead of focusing on hiring employees and filling in skill gaps with full-time labor, </w:t>
      </w:r>
      <w:r w:rsidRPr="00F83AAB">
        <w:rPr>
          <w:rStyle w:val="StyleUnderline"/>
          <w:rFonts w:asciiTheme="minorHAnsi" w:hAnsiTheme="minorHAnsi" w:cstheme="minorHAnsi"/>
        </w:rPr>
        <w:t>managers are</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 xml:space="preserve">turning to </w:t>
      </w:r>
      <w:r w:rsidRPr="00F83AAB">
        <w:rPr>
          <w:rStyle w:val="Emphasis"/>
          <w:rFonts w:asciiTheme="minorHAnsi" w:hAnsiTheme="minorHAnsi" w:cstheme="minorHAnsi"/>
        </w:rPr>
        <w:t>external</w:t>
      </w:r>
      <w:r w:rsidRPr="00F83AAB">
        <w:rPr>
          <w:rFonts w:asciiTheme="minorHAnsi" w:hAnsiTheme="minorHAnsi" w:cstheme="minorHAnsi"/>
          <w:sz w:val="16"/>
        </w:rPr>
        <w:t xml:space="preserve"> </w:t>
      </w:r>
      <w:r w:rsidRPr="00F83AAB">
        <w:rPr>
          <w:rStyle w:val="StyleUnderline"/>
          <w:rFonts w:asciiTheme="minorHAnsi" w:hAnsiTheme="minorHAnsi" w:cstheme="minorHAnsi"/>
        </w:rPr>
        <w:t>talent</w:t>
      </w:r>
      <w:r w:rsidRPr="00F83AAB">
        <w:rPr>
          <w:rFonts w:asciiTheme="minorHAnsi" w:hAnsiTheme="minorHAnsi" w:cstheme="minorHAnsi"/>
          <w:sz w:val="16"/>
        </w:rPr>
        <w:t xml:space="preserve"> </w:t>
      </w:r>
      <w:r w:rsidRPr="00F83AAB">
        <w:rPr>
          <w:rStyle w:val="Emphasis"/>
          <w:rFonts w:asciiTheme="minorHAnsi" w:hAnsiTheme="minorHAnsi" w:cstheme="minorHAnsi"/>
        </w:rPr>
        <w:t>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staffing </w:t>
      </w:r>
      <w:r w:rsidRPr="00F83AAB">
        <w:rPr>
          <w:rStyle w:val="Emphasis"/>
          <w:rFonts w:asciiTheme="minorHAnsi" w:hAnsiTheme="minorHAnsi" w:cstheme="minorHAnsi"/>
        </w:rPr>
        <w:t>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as a source of shorter-term</w:t>
      </w:r>
      <w:r w:rsidRPr="00F83AAB">
        <w:rPr>
          <w:rFonts w:asciiTheme="minorHAnsi" w:hAnsiTheme="minorHAnsi" w:cstheme="minorHAnsi"/>
          <w:sz w:val="16"/>
        </w:rPr>
        <w:t xml:space="preserve">, skills-based </w:t>
      </w:r>
      <w:r w:rsidRPr="00F83AAB">
        <w:rPr>
          <w:rStyle w:val="StyleUnderline"/>
          <w:rFonts w:asciiTheme="minorHAnsi" w:hAnsiTheme="minorHAnsi" w:cstheme="minorHAnsi"/>
        </w:rPr>
        <w:t>engagements</w:t>
      </w:r>
      <w:r w:rsidRPr="00F83AAB">
        <w:rPr>
          <w:rFonts w:asciiTheme="minorHAnsi" w:hAnsiTheme="minorHAnsi" w:cstheme="minorHAnsi"/>
          <w:sz w:val="16"/>
        </w:rPr>
        <w:t xml:space="preserve"> to achieve outcomes. Managers can </w:t>
      </w:r>
      <w:r w:rsidRPr="00F83AAB">
        <w:rPr>
          <w:rStyle w:val="Emphasis"/>
          <w:rFonts w:asciiTheme="minorHAnsi" w:hAnsiTheme="minorHAnsi" w:cstheme="minorHAnsi"/>
        </w:rPr>
        <w:t>disaggregate</w:t>
      </w:r>
      <w:r w:rsidRPr="00F83AAB">
        <w:rPr>
          <w:rFonts w:asciiTheme="minorHAnsi" w:hAnsiTheme="minorHAnsi" w:cstheme="minorHAnsi"/>
          <w:sz w:val="16"/>
        </w:rPr>
        <w:t xml:space="preserve"> </w:t>
      </w:r>
      <w:r w:rsidRPr="00F83AAB">
        <w:rPr>
          <w:rStyle w:val="StyleUnderline"/>
          <w:rFonts w:asciiTheme="minorHAnsi" w:hAnsiTheme="minorHAnsi" w:cstheme="minorHAnsi"/>
        </w:rPr>
        <w:t>existing jobs into</w:t>
      </w:r>
      <w:r w:rsidRPr="00F83AAB">
        <w:rPr>
          <w:rFonts w:asciiTheme="minorHAnsi" w:hAnsiTheme="minorHAnsi" w:cstheme="minorHAnsi"/>
          <w:sz w:val="16"/>
        </w:rPr>
        <w:t xml:space="preserve"> </w:t>
      </w:r>
      <w:r w:rsidRPr="00F83AAB">
        <w:rPr>
          <w:rStyle w:val="Emphasis"/>
          <w:rFonts w:asciiTheme="minorHAnsi" w:hAnsiTheme="minorHAnsi" w:cstheme="minorHAnsi"/>
        </w:rPr>
        <w:t>component tasks</w:t>
      </w:r>
      <w:r w:rsidRPr="00F83AAB">
        <w:rPr>
          <w:rFonts w:asciiTheme="minorHAnsi" w:hAnsiTheme="minorHAnsi" w:cstheme="minorHAnsi"/>
          <w:sz w:val="16"/>
        </w:rPr>
        <w:t xml:space="preserve"> and </w:t>
      </w:r>
      <w:r w:rsidRPr="00F83AAB">
        <w:rPr>
          <w:rStyle w:val="StyleUnderline"/>
          <w:rFonts w:asciiTheme="minorHAnsi" w:hAnsiTheme="minorHAnsi" w:cstheme="minorHAnsi"/>
        </w:rPr>
        <w:t xml:space="preserve">then use </w:t>
      </w:r>
      <w:r w:rsidRPr="00F83AAB">
        <w:rPr>
          <w:rStyle w:val="Emphasis"/>
          <w:rFonts w:asciiTheme="minorHAnsi" w:hAnsiTheme="minorHAnsi" w:cstheme="minorHAnsi"/>
        </w:rPr>
        <w:t>AI</w:t>
      </w:r>
      <w:r w:rsidRPr="00F83AAB">
        <w:rPr>
          <w:rStyle w:val="StyleUnderline"/>
          <w:rFonts w:asciiTheme="minorHAnsi" w:hAnsiTheme="minorHAnsi" w:cstheme="minorHAnsi"/>
        </w:rPr>
        <w:t xml:space="preserve"> to access external contributors</w:t>
      </w:r>
      <w:r w:rsidRPr="00F83AAB">
        <w:rPr>
          <w:rFonts w:asciiTheme="minorHAnsi" w:hAnsiTheme="minorHAnsi" w:cstheme="minorHAnsi"/>
          <w:sz w:val="16"/>
        </w:rPr>
        <w:t xml:space="preserve"> with specific skills to accomplish those tasks. Policy considerations for designing work These changes in work design affect policies for tax, labor, and technology. </w:t>
      </w:r>
      <w:r w:rsidRPr="00F83AAB">
        <w:rPr>
          <w:rStyle w:val="Emphasis"/>
          <w:rFonts w:asciiTheme="minorHAnsi" w:hAnsiTheme="minorHAnsi" w:cstheme="minorHAnsi"/>
        </w:rPr>
        <w:t>Federal</w:t>
      </w:r>
      <w:r w:rsidRPr="00F83AAB">
        <w:rPr>
          <w:rFonts w:asciiTheme="minorHAnsi" w:hAnsiTheme="minorHAnsi" w:cstheme="minorHAnsi"/>
          <w:sz w:val="16"/>
        </w:rPr>
        <w:t xml:space="preserve"> and state </w:t>
      </w:r>
      <w:r w:rsidRPr="00F83AAB">
        <w:rPr>
          <w:rStyle w:val="Emphasis"/>
          <w:rFonts w:asciiTheme="minorHAnsi" w:hAnsiTheme="minorHAnsi" w:cstheme="minorHAnsi"/>
        </w:rPr>
        <w:t>governments</w:t>
      </w:r>
      <w:r w:rsidRPr="00F83AAB">
        <w:rPr>
          <w:rFonts w:asciiTheme="minorHAnsi" w:hAnsiTheme="minorHAnsi" w:cstheme="minorHAnsi"/>
          <w:sz w:val="16"/>
        </w:rPr>
        <w:t xml:space="preserve"> </w:t>
      </w:r>
      <w:r w:rsidRPr="00F83AAB">
        <w:rPr>
          <w:rStyle w:val="StyleUnderline"/>
          <w:rFonts w:asciiTheme="minorHAnsi" w:hAnsiTheme="minorHAnsi" w:cstheme="minorHAnsi"/>
        </w:rPr>
        <w:t>should</w:t>
      </w:r>
      <w:r w:rsidRPr="00F83AAB">
        <w:rPr>
          <w:rFonts w:asciiTheme="minorHAnsi" w:hAnsiTheme="minorHAnsi" w:cstheme="minorHAnsi"/>
          <w:sz w:val="16"/>
        </w:rPr>
        <w:t xml:space="preserve"> consider developing more inclusive and flexible policies that support all kinds of employment </w:t>
      </w:r>
      <w:proofErr w:type="gramStart"/>
      <w:r w:rsidRPr="00F83AAB">
        <w:rPr>
          <w:rFonts w:asciiTheme="minorHAnsi" w:hAnsiTheme="minorHAnsi" w:cstheme="minorHAnsi"/>
          <w:sz w:val="16"/>
        </w:rPr>
        <w:t>models</w:t>
      </w:r>
      <w:proofErr w:type="gramEnd"/>
      <w:r w:rsidRPr="00F83AAB">
        <w:rPr>
          <w:rFonts w:asciiTheme="minorHAnsi" w:hAnsiTheme="minorHAnsi" w:cstheme="minorHAnsi"/>
          <w:sz w:val="16"/>
        </w:rPr>
        <w:t xml:space="preserve"> so workers receive equal protection and benefits based on the value they create, not the employment status they hold. If workers are to be afforded protections that ensure sustainable, safe, and healthy work environments, the same protections should be available to all workers regardless of whether they are an employee or a contingent worker. Unemployment insurance should be modernized to expand eligibility to include workers who do not work (or seek work) full-time and to provide flexible, partial unemployment benefits. 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 Supplying Workers By </w:t>
      </w:r>
      <w:r w:rsidRPr="00F83AAB">
        <w:rPr>
          <w:rStyle w:val="StyleUnderline"/>
          <w:rFonts w:asciiTheme="minorHAnsi" w:hAnsiTheme="minorHAnsi" w:cstheme="minorHAnsi"/>
        </w:rPr>
        <w:t>using</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to increase</w:t>
      </w:r>
      <w:r w:rsidRPr="00F83AAB">
        <w:rPr>
          <w:rFonts w:asciiTheme="minorHAnsi" w:hAnsiTheme="minorHAnsi" w:cstheme="minorHAnsi"/>
          <w:sz w:val="16"/>
        </w:rPr>
        <w:t xml:space="preserve"> the </w:t>
      </w:r>
      <w:r w:rsidRPr="00F83AAB">
        <w:rPr>
          <w:rStyle w:val="StyleUnderline"/>
          <w:rFonts w:asciiTheme="minorHAnsi" w:hAnsiTheme="minorHAnsi" w:cstheme="minorHAnsi"/>
        </w:rPr>
        <w:t>supply of workers</w:t>
      </w:r>
      <w:r w:rsidRPr="00F83AAB">
        <w:rPr>
          <w:rFonts w:asciiTheme="minorHAnsi" w:hAnsiTheme="minorHAnsi" w:cstheme="minorHAnsi"/>
          <w:sz w:val="16"/>
        </w:rPr>
        <w:t xml:space="preserve"> of more types (e.g., </w:t>
      </w:r>
      <w:r w:rsidRPr="00F83AAB">
        <w:rPr>
          <w:rStyle w:val="Emphasis"/>
          <w:rFonts w:asciiTheme="minorHAnsi" w:hAnsiTheme="minorHAnsi" w:cstheme="minorHAnsi"/>
        </w:rPr>
        <w:t>contractors</w:t>
      </w:r>
      <w:r w:rsidRPr="00F83AAB">
        <w:rPr>
          <w:rFonts w:asciiTheme="minorHAnsi" w:hAnsiTheme="minorHAnsi" w:cstheme="minorHAnsi"/>
          <w:sz w:val="16"/>
        </w:rPr>
        <w:t xml:space="preserve">,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through</w:t>
      </w:r>
      <w:r w:rsidRPr="00F83AAB">
        <w:rPr>
          <w:rFonts w:asciiTheme="minorHAnsi" w:hAnsiTheme="minorHAnsi" w:cstheme="minorHAnsi"/>
          <w:sz w:val="16"/>
        </w:rPr>
        <w:t xml:space="preserve"> improved communication, </w:t>
      </w:r>
      <w:r w:rsidRPr="00F83AAB">
        <w:rPr>
          <w:rStyle w:val="StyleUnderline"/>
          <w:rFonts w:asciiTheme="minorHAnsi" w:hAnsiTheme="minorHAnsi" w:cstheme="minorHAnsi"/>
        </w:rPr>
        <w:t>coordination</w:t>
      </w:r>
      <w:r w:rsidRPr="00F83AAB">
        <w:rPr>
          <w:rFonts w:asciiTheme="minorHAnsi" w:hAnsiTheme="minorHAnsi" w:cstheme="minorHAnsi"/>
          <w:sz w:val="16"/>
        </w:rPr>
        <w:t xml:space="preserve">, and matching, </w:t>
      </w:r>
      <w:r w:rsidRPr="00F83AAB">
        <w:rPr>
          <w:rStyle w:val="StyleUnderline"/>
          <w:rFonts w:asciiTheme="minorHAnsi" w:hAnsiTheme="minorHAnsi" w:cstheme="minorHAnsi"/>
        </w:rPr>
        <w:t xml:space="preserve">workforce ecosystems can </w:t>
      </w:r>
      <w:r w:rsidRPr="00F83AAB">
        <w:rPr>
          <w:rStyle w:val="Emphasis"/>
          <w:rFonts w:asciiTheme="minorHAnsi" w:hAnsiTheme="minorHAnsi" w:cstheme="minorHAnsi"/>
        </w:rPr>
        <w:t>grow</w:t>
      </w:r>
      <w:r w:rsidRPr="00F83AAB">
        <w:rPr>
          <w:rFonts w:asciiTheme="minorHAnsi" w:hAnsiTheme="minorHAnsi" w:cstheme="minorHAnsi"/>
          <w:sz w:val="16"/>
        </w:rPr>
        <w:t xml:space="preserve"> </w:t>
      </w:r>
      <w:r w:rsidRPr="00F83AAB">
        <w:rPr>
          <w:rStyle w:val="StyleUnderline"/>
          <w:rFonts w:asciiTheme="minorHAnsi" w:hAnsiTheme="minorHAnsi" w:cstheme="minorHAnsi"/>
        </w:rPr>
        <w:t>more easily</w:t>
      </w:r>
      <w:r w:rsidRPr="00F83AAB">
        <w:rPr>
          <w:rFonts w:asciiTheme="minorHAnsi" w:hAnsiTheme="minorHAnsi" w:cstheme="minorHAnsi"/>
          <w:sz w:val="16"/>
        </w:rPr>
        <w:t xml:space="preserve">, effectively, and efficiently. At the same time, the growth of workforce ecosystems increases the demand for all kinds of workers, leading to more demand for AI to help increase and manage worker supply. </w:t>
      </w:r>
      <w:r w:rsidRPr="00F83AAB">
        <w:rPr>
          <w:rStyle w:val="StyleUnderline"/>
          <w:rFonts w:asciiTheme="minorHAnsi" w:hAnsiTheme="minorHAnsi" w:cstheme="minorHAnsi"/>
        </w:rPr>
        <w:t>Organizations</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require</w:t>
      </w:r>
      <w:r w:rsidRPr="00F83AAB">
        <w:rPr>
          <w:rFonts w:asciiTheme="minorHAnsi" w:hAnsiTheme="minorHAnsi" w:cstheme="minorHAnsi"/>
          <w:sz w:val="16"/>
        </w:rPr>
        <w:t xml:space="preserve"> a variety of </w:t>
      </w:r>
      <w:r w:rsidRPr="00F83AAB">
        <w:rPr>
          <w:rStyle w:val="StyleUnderline"/>
          <w:rFonts w:asciiTheme="minorHAnsi" w:hAnsiTheme="minorHAnsi" w:cstheme="minorHAnsi"/>
        </w:rPr>
        <w:t>workers to engage in multiple ways</w:t>
      </w:r>
      <w:r w:rsidRPr="00F83AAB">
        <w:rPr>
          <w:rFonts w:asciiTheme="minorHAnsi" w:hAnsiTheme="minorHAnsi" w:cstheme="minorHAnsi"/>
          <w:sz w:val="16"/>
        </w:rPr>
        <w:t xml:space="preserve"> (full-time, part-time, as professional service providers, as long- and short-term contractors, etc.). </w:t>
      </w:r>
      <w:r w:rsidRPr="00F83AAB">
        <w:rPr>
          <w:rStyle w:val="StyleUnderline"/>
          <w:rFonts w:asciiTheme="minorHAnsi" w:hAnsiTheme="minorHAnsi" w:cstheme="minorHAnsi"/>
        </w:rPr>
        <w:t>They</w:t>
      </w:r>
      <w:r w:rsidRPr="00F83AAB">
        <w:rPr>
          <w:rFonts w:asciiTheme="minorHAnsi" w:hAnsiTheme="minorHAnsi" w:cstheme="minorHAnsi"/>
          <w:sz w:val="16"/>
        </w:rPr>
        <w:t xml:space="preserve"> can </w:t>
      </w:r>
      <w:r w:rsidRPr="00F83AAB">
        <w:rPr>
          <w:rStyle w:val="StyleUnderline"/>
          <w:rFonts w:asciiTheme="minorHAnsi" w:hAnsiTheme="minorHAnsi" w:cstheme="minorHAnsi"/>
        </w:rPr>
        <w:t>use</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to assist</w:t>
      </w:r>
      <w:r w:rsidRPr="00F83AAB">
        <w:rPr>
          <w:rFonts w:asciiTheme="minorHAnsi" w:hAnsiTheme="minorHAnsi" w:cstheme="minorHAnsi"/>
          <w:sz w:val="16"/>
        </w:rPr>
        <w:t xml:space="preserve"> in </w:t>
      </w:r>
      <w:r w:rsidRPr="00F83AAB">
        <w:rPr>
          <w:rStyle w:val="Emphasis"/>
          <w:rFonts w:asciiTheme="minorHAnsi" w:hAnsiTheme="minorHAnsi" w:cstheme="minorHAnsi"/>
        </w:rPr>
        <w:t>sourcing</w:t>
      </w:r>
      <w:r w:rsidRPr="00F83AAB">
        <w:rPr>
          <w:rFonts w:asciiTheme="minorHAnsi" w:hAnsiTheme="minorHAnsi" w:cstheme="minorHAnsi"/>
          <w:sz w:val="16"/>
        </w:rPr>
        <w:t xml:space="preserve"> these </w:t>
      </w:r>
      <w:r w:rsidRPr="00F83AAB">
        <w:rPr>
          <w:rStyle w:val="Emphasis"/>
          <w:rFonts w:asciiTheme="minorHAnsi" w:hAnsiTheme="minorHAnsi" w:cstheme="minorHAnsi"/>
        </w:rPr>
        <w:t>workers</w:t>
      </w:r>
      <w:r w:rsidRPr="00F83AAB">
        <w:rPr>
          <w:rFonts w:asciiTheme="minorHAnsi" w:hAnsiTheme="minorHAnsi" w:cstheme="minorHAnsi"/>
          <w:sz w:val="16"/>
        </w:rPr>
        <w:t xml:space="preserve">, for example, by </w:t>
      </w:r>
      <w:r w:rsidRPr="00F83AAB">
        <w:rPr>
          <w:rStyle w:val="StyleUnderline"/>
          <w:rFonts w:asciiTheme="minorHAnsi" w:hAnsiTheme="minorHAnsi" w:cstheme="minorHAnsi"/>
        </w:rPr>
        <w:t>using</w:t>
      </w:r>
      <w:r w:rsidRPr="00F83AAB">
        <w:rPr>
          <w:rFonts w:asciiTheme="minorHAnsi" w:hAnsiTheme="minorHAnsi" w:cstheme="minorHAnsi"/>
          <w:sz w:val="16"/>
        </w:rPr>
        <w:t xml:space="preserve"> both internal and external </w:t>
      </w:r>
      <w:r w:rsidRPr="00F83AAB">
        <w:rPr>
          <w:rStyle w:val="Emphasis"/>
          <w:rFonts w:asciiTheme="minorHAnsi" w:hAnsiTheme="minorHAnsi" w:cstheme="minorHAnsi"/>
        </w:rPr>
        <w:t>labor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talent </w:t>
      </w:r>
      <w:r w:rsidRPr="00F83AAB">
        <w:rPr>
          <w:rStyle w:val="Emphasis"/>
          <w:rFonts w:asciiTheme="minorHAnsi" w:hAnsiTheme="minorHAnsi" w:cstheme="minorHAnsi"/>
        </w:rPr>
        <w:t>marketplaces</w:t>
      </w:r>
      <w:r w:rsidRPr="00F83AAB">
        <w:rPr>
          <w:rFonts w:asciiTheme="minorHAnsi" w:hAnsiTheme="minorHAnsi" w:cstheme="minorHAnsi"/>
          <w:sz w:val="16"/>
        </w:rPr>
        <w:t xml:space="preserve"> </w:t>
      </w:r>
      <w:r w:rsidRPr="00F83AAB">
        <w:rPr>
          <w:rStyle w:val="StyleUnderline"/>
          <w:rFonts w:asciiTheme="minorHAnsi" w:hAnsiTheme="minorHAnsi" w:cstheme="minorHAnsi"/>
        </w:rPr>
        <w:t>to find</w:t>
      </w:r>
      <w:r w:rsidRPr="00F83AAB">
        <w:rPr>
          <w:rFonts w:asciiTheme="minorHAnsi" w:hAnsiTheme="minorHAnsi" w:cstheme="minorHAnsi"/>
          <w:sz w:val="16"/>
        </w:rPr>
        <w:t xml:space="preserve"> and match </w:t>
      </w:r>
      <w:r w:rsidRPr="00F83AAB">
        <w:rPr>
          <w:rStyle w:val="StyleUnderline"/>
          <w:rFonts w:asciiTheme="minorHAnsi" w:hAnsiTheme="minorHAnsi" w:cstheme="minorHAnsi"/>
        </w:rPr>
        <w:t>workers</w:t>
      </w:r>
      <w:r w:rsidRPr="00F83AAB">
        <w:rPr>
          <w:rFonts w:asciiTheme="minorHAnsi" w:hAnsiTheme="minorHAnsi" w:cstheme="minorHAnsi"/>
          <w:sz w:val="16"/>
        </w:rPr>
        <w:t xml:space="preserve"> more effectively.15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68223F2E" w14:textId="77777777" w:rsidR="00812714" w:rsidRPr="00F83AAB" w:rsidRDefault="00812714" w:rsidP="00812714">
      <w:pPr>
        <w:pStyle w:val="Heading4"/>
        <w:spacing w:before="0"/>
        <w:rPr>
          <w:rFonts w:asciiTheme="minorHAnsi" w:hAnsiTheme="minorHAnsi" w:cstheme="minorHAnsi"/>
        </w:rPr>
      </w:pPr>
      <w:r w:rsidRPr="00F83AAB">
        <w:rPr>
          <w:rFonts w:asciiTheme="minorHAnsi" w:hAnsiTheme="minorHAnsi" w:cstheme="minorHAnsi"/>
        </w:rPr>
        <w:t>Absent collective bargains, gig workers will be trapped in a constant state of economic precarity.</w:t>
      </w:r>
    </w:p>
    <w:p w14:paraId="04DEA334" w14:textId="77777777" w:rsidR="00812714" w:rsidRPr="00F83AAB" w:rsidRDefault="00812714" w:rsidP="00812714">
      <w:pPr>
        <w:rPr>
          <w:rFonts w:asciiTheme="minorHAnsi" w:hAnsiTheme="minorHAnsi" w:cstheme="minorHAnsi"/>
        </w:rPr>
      </w:pPr>
      <w:r w:rsidRPr="00F83AAB">
        <w:rPr>
          <w:rStyle w:val="Style13ptBold"/>
          <w:rFonts w:asciiTheme="minorHAnsi" w:hAnsiTheme="minorHAnsi" w:cstheme="minorHAnsi"/>
        </w:rPr>
        <w:t>HRW ’25</w:t>
      </w:r>
      <w:r w:rsidRPr="00F83AAB">
        <w:rPr>
          <w:rFonts w:asciiTheme="minorHAnsi" w:hAnsiTheme="minorHAnsi" w:cstheme="minorHAnsi"/>
        </w:rPr>
        <w:t xml:space="preserve"> [May 12; Human Rights Watch, “The Gig Trap,” https://www.hrw.org/report/2025/05/12/the-gig-trap/algorithmic-wage-and-labor-exploitation-in-platform-work-in-the-us]</w:t>
      </w:r>
    </w:p>
    <w:p w14:paraId="6C27C40D" w14:textId="77777777" w:rsidR="00812714" w:rsidRPr="00F83AAB" w:rsidRDefault="00812714" w:rsidP="00812714">
      <w:pPr>
        <w:rPr>
          <w:rFonts w:asciiTheme="minorHAnsi" w:hAnsiTheme="minorHAnsi" w:cstheme="minorHAnsi"/>
          <w:sz w:val="16"/>
        </w:rPr>
      </w:pPr>
      <w:r w:rsidRPr="00F83AAB">
        <w:rPr>
          <w:rFonts w:asciiTheme="minorHAnsi" w:hAnsiTheme="minorHAnsi" w:cstheme="minorHAnsi"/>
          <w:sz w:val="16"/>
        </w:rPr>
        <w:t xml:space="preserve">The combination of </w:t>
      </w:r>
      <w:r w:rsidRPr="00F83AAB">
        <w:rPr>
          <w:rStyle w:val="StyleUnderline"/>
          <w:rFonts w:asciiTheme="minorHAnsi" w:hAnsiTheme="minorHAnsi" w:cstheme="minorHAnsi"/>
        </w:rPr>
        <w:t xml:space="preserve">black box </w:t>
      </w:r>
      <w:r w:rsidRPr="00F83AAB">
        <w:rPr>
          <w:rStyle w:val="Emphasis"/>
          <w:rFonts w:asciiTheme="minorHAnsi" w:hAnsiTheme="minorHAnsi" w:cstheme="minorHAnsi"/>
          <w:highlight w:val="yellow"/>
        </w:rPr>
        <w:t>algorithms</w:t>
      </w:r>
      <w:r w:rsidRPr="00F83AAB">
        <w:rPr>
          <w:rStyle w:val="StyleUnderline"/>
          <w:rFonts w:asciiTheme="minorHAnsi" w:hAnsiTheme="minorHAnsi" w:cstheme="minorHAnsi"/>
          <w:highlight w:val="yellow"/>
        </w:rPr>
        <w:t xml:space="preserve"> surveilling</w:t>
      </w:r>
      <w:r w:rsidRPr="00F83AAB">
        <w:rPr>
          <w:rStyle w:val="StyleUnderline"/>
          <w:rFonts w:asciiTheme="minorHAnsi" w:hAnsiTheme="minorHAnsi" w:cstheme="minorHAnsi"/>
        </w:rPr>
        <w:t xml:space="preserve">, controlling, </w:t>
      </w:r>
      <w:r w:rsidRPr="00F83AAB">
        <w:rPr>
          <w:rStyle w:val="StyleUnderline"/>
          <w:rFonts w:asciiTheme="minorHAnsi" w:hAnsiTheme="minorHAnsi" w:cstheme="minorHAnsi"/>
          <w:highlight w:val="yellow"/>
        </w:rPr>
        <w:t>and deactivating workers, along with</w:t>
      </w:r>
      <w:r w:rsidRPr="00F83AAB">
        <w:rPr>
          <w:rFonts w:asciiTheme="minorHAnsi" w:hAnsiTheme="minorHAnsi" w:cstheme="minorHAnsi"/>
          <w:sz w:val="16"/>
        </w:rPr>
        <w:t xml:space="preserve"> low and </w:t>
      </w:r>
      <w:r w:rsidRPr="00F83AAB">
        <w:rPr>
          <w:rStyle w:val="Emphasis"/>
          <w:rFonts w:asciiTheme="minorHAnsi" w:hAnsiTheme="minorHAnsi" w:cstheme="minorHAnsi"/>
          <w:highlight w:val="yellow"/>
        </w:rPr>
        <w:t>unpredictable pay</w:t>
      </w:r>
      <w:r w:rsidRPr="00F83AAB">
        <w:rPr>
          <w:rFonts w:asciiTheme="minorHAnsi" w:hAnsiTheme="minorHAnsi" w:cstheme="minorHAnsi"/>
          <w:sz w:val="16"/>
        </w:rPr>
        <w:t xml:space="preserve">, lack of social security,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obstacles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unionizing</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translate into</w:t>
      </w:r>
      <w:r w:rsidRPr="00F83AAB">
        <w:rPr>
          <w:rStyle w:val="StyleUnderline"/>
          <w:rFonts w:asciiTheme="minorHAnsi" w:hAnsiTheme="minorHAnsi" w:cstheme="minorHAnsi"/>
        </w:rPr>
        <w:t xml:space="preserve"> a system that lends itself to </w:t>
      </w:r>
      <w:r w:rsidRPr="00F83AAB">
        <w:rPr>
          <w:rStyle w:val="Emphasis"/>
          <w:rFonts w:asciiTheme="minorHAnsi" w:hAnsiTheme="minorHAnsi" w:cstheme="minorHAnsi"/>
          <w:highlight w:val="yellow"/>
        </w:rPr>
        <w:t>exploitation</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These conditions can </w:t>
      </w:r>
      <w:r w:rsidRPr="00F83AAB">
        <w:rPr>
          <w:rStyle w:val="Emphasis"/>
          <w:rFonts w:asciiTheme="minorHAnsi" w:hAnsiTheme="minorHAnsi" w:cstheme="minorHAnsi"/>
          <w:highlight w:val="yellow"/>
        </w:rPr>
        <w:t>trap workers</w:t>
      </w:r>
      <w:r w:rsidRPr="00F83AAB">
        <w:rPr>
          <w:rStyle w:val="StyleUnderline"/>
          <w:rFonts w:asciiTheme="minorHAnsi" w:hAnsiTheme="minorHAnsi" w:cstheme="minorHAnsi"/>
          <w:highlight w:val="yellow"/>
        </w:rPr>
        <w:t xml:space="preserve"> in</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rPr>
        <w:t xml:space="preserve">constant </w:t>
      </w:r>
      <w:r w:rsidRPr="00F83AAB">
        <w:rPr>
          <w:rStyle w:val="Emphasis"/>
          <w:rFonts w:asciiTheme="minorHAnsi" w:hAnsiTheme="minorHAnsi" w:cstheme="minorHAnsi"/>
          <w:highlight w:val="yellow"/>
        </w:rPr>
        <w:t>state</w:t>
      </w:r>
      <w:r w:rsidRPr="00F83AAB">
        <w:rPr>
          <w:rStyle w:val="StyleUnderline"/>
          <w:rFonts w:asciiTheme="minorHAnsi" w:hAnsiTheme="minorHAnsi" w:cstheme="minorHAnsi"/>
          <w:highlight w:val="yellow"/>
        </w:rPr>
        <w:t xml:space="preserve"> of </w:t>
      </w:r>
      <w:r w:rsidRPr="00F83AAB">
        <w:rPr>
          <w:rStyle w:val="Emphasis"/>
          <w:rFonts w:asciiTheme="minorHAnsi" w:hAnsiTheme="minorHAnsi" w:cstheme="minorHAnsi"/>
        </w:rPr>
        <w:t xml:space="preserve">economic </w:t>
      </w:r>
      <w:r w:rsidRPr="00F83AAB">
        <w:rPr>
          <w:rStyle w:val="Emphasis"/>
          <w:rFonts w:asciiTheme="minorHAnsi" w:hAnsiTheme="minorHAnsi" w:cstheme="minorHAnsi"/>
          <w:highlight w:val="yellow"/>
        </w:rPr>
        <w:t>insecurity</w:t>
      </w:r>
      <w:r w:rsidRPr="00F83AAB">
        <w:rPr>
          <w:rFonts w:asciiTheme="minorHAnsi" w:hAnsiTheme="minorHAnsi" w:cstheme="minorHAnsi"/>
          <w:sz w:val="16"/>
        </w:rPr>
        <w:t xml:space="preserve">.[368] Academics, labor economists, and practitioners have highlighted the broader implications of this trend on economic inequality in the US.[369] In a 2023 report titled “The working poor,” the United Nation’s Special Rapporteur on extreme poverty and human rights, Olivier De Schutter, alleged major US-based </w:t>
      </w:r>
      <w:r w:rsidRPr="00F83AAB">
        <w:rPr>
          <w:rStyle w:val="StyleUnderline"/>
          <w:rFonts w:asciiTheme="minorHAnsi" w:hAnsiTheme="minorHAnsi" w:cstheme="minorHAnsi"/>
          <w:highlight w:val="yellow"/>
        </w:rPr>
        <w:t>platform</w:t>
      </w:r>
      <w:r w:rsidRPr="00F83AAB">
        <w:rPr>
          <w:rStyle w:val="StyleUnderline"/>
          <w:rFonts w:asciiTheme="minorHAnsi" w:hAnsiTheme="minorHAnsi" w:cstheme="minorHAnsi"/>
        </w:rPr>
        <w:t xml:space="preserve"> companies </w:t>
      </w:r>
      <w:r w:rsidRPr="00F83AAB">
        <w:rPr>
          <w:rStyle w:val="StyleUnderline"/>
          <w:rFonts w:asciiTheme="minorHAnsi" w:hAnsiTheme="minorHAnsi" w:cstheme="minorHAnsi"/>
          <w:highlight w:val="yellow"/>
        </w:rPr>
        <w:t xml:space="preserve">systemically </w:t>
      </w:r>
      <w:r w:rsidRPr="00F83AAB">
        <w:rPr>
          <w:rStyle w:val="Emphasis"/>
          <w:rFonts w:asciiTheme="minorHAnsi" w:hAnsiTheme="minorHAnsi" w:cstheme="minorHAnsi"/>
          <w:highlight w:val="yellow"/>
        </w:rPr>
        <w:t>underpaid</w:t>
      </w:r>
      <w:r w:rsidRPr="00F83AAB">
        <w:rPr>
          <w:rStyle w:val="StyleUnderline"/>
          <w:rFonts w:asciiTheme="minorHAnsi" w:hAnsiTheme="minorHAnsi" w:cstheme="minorHAnsi"/>
        </w:rPr>
        <w:t xml:space="preserve"> their platform workers</w:t>
      </w:r>
      <w:r w:rsidRPr="00F83AAB">
        <w:rPr>
          <w:rFonts w:asciiTheme="minorHAnsi" w:hAnsiTheme="minorHAnsi" w:cstheme="minorHAnsi"/>
          <w:sz w:val="16"/>
        </w:rPr>
        <w:t xml:space="preserve">.[370] He stated: I am extremely disturbed that </w:t>
      </w:r>
      <w:r w:rsidRPr="00F83AAB">
        <w:rPr>
          <w:rStyle w:val="StyleUnderline"/>
          <w:rFonts w:asciiTheme="minorHAnsi" w:hAnsiTheme="minorHAnsi" w:cstheme="minorHAnsi"/>
        </w:rPr>
        <w:t>workers</w:t>
      </w:r>
      <w:r w:rsidRPr="00F83AAB">
        <w:rPr>
          <w:rFonts w:asciiTheme="minorHAnsi" w:hAnsiTheme="minorHAnsi" w:cstheme="minorHAnsi"/>
          <w:sz w:val="16"/>
        </w:rPr>
        <w:t xml:space="preserve"> in some of the world's most profitable companies – in one of the richest countries on earth – </w:t>
      </w:r>
      <w:r w:rsidRPr="00F83AAB">
        <w:rPr>
          <w:rStyle w:val="StyleUnderline"/>
          <w:rFonts w:asciiTheme="minorHAnsi" w:hAnsiTheme="minorHAnsi" w:cstheme="minorHAnsi"/>
        </w:rPr>
        <w:t xml:space="preserve">are </w:t>
      </w:r>
      <w:r w:rsidRPr="00F83AAB">
        <w:rPr>
          <w:rStyle w:val="StyleUnderline"/>
          <w:rFonts w:asciiTheme="minorHAnsi" w:hAnsiTheme="minorHAnsi" w:cstheme="minorHAnsi"/>
          <w:highlight w:val="yellow"/>
        </w:rPr>
        <w:t>struggling to</w:t>
      </w:r>
      <w:r w:rsidRPr="00F83AAB">
        <w:rPr>
          <w:rStyle w:val="StyleUnderline"/>
          <w:rFonts w:asciiTheme="minorHAnsi" w:hAnsiTheme="minorHAnsi" w:cstheme="minorHAnsi"/>
        </w:rPr>
        <w:t xml:space="preserve"> afford to </w:t>
      </w:r>
      <w:r w:rsidRPr="00F83AAB">
        <w:rPr>
          <w:rStyle w:val="Emphasis"/>
          <w:rFonts w:asciiTheme="minorHAnsi" w:hAnsiTheme="minorHAnsi" w:cstheme="minorHAnsi"/>
          <w:highlight w:val="yellow"/>
        </w:rPr>
        <w:t>eat</w:t>
      </w:r>
      <w:r w:rsidRPr="00F83AAB">
        <w:rPr>
          <w:rStyle w:val="StyleUnderline"/>
          <w:rFonts w:asciiTheme="minorHAnsi" w:hAnsiTheme="minorHAnsi" w:cstheme="minorHAnsi"/>
          <w:highlight w:val="yellow"/>
        </w:rPr>
        <w:t xml:space="preserve"> or</w:t>
      </w:r>
      <w:r w:rsidRPr="00F83AAB">
        <w:rPr>
          <w:rStyle w:val="StyleUnderline"/>
          <w:rFonts w:asciiTheme="minorHAnsi" w:hAnsiTheme="minorHAnsi" w:cstheme="minorHAnsi"/>
        </w:rPr>
        <w:t xml:space="preserve"> pay</w:t>
      </w:r>
      <w:r w:rsidRPr="00F83AAB">
        <w:rPr>
          <w:rFonts w:asciiTheme="minorHAnsi" w:hAnsiTheme="minorHAnsi" w:cstheme="minorHAnsi"/>
          <w:sz w:val="16"/>
        </w:rPr>
        <w:t xml:space="preserve"> their </w:t>
      </w:r>
      <w:r w:rsidRPr="00F83AAB">
        <w:rPr>
          <w:rStyle w:val="Emphasis"/>
          <w:rFonts w:asciiTheme="minorHAnsi" w:hAnsiTheme="minorHAnsi" w:cstheme="minorHAnsi"/>
          <w:highlight w:val="yellow"/>
        </w:rPr>
        <w:t>rent</w:t>
      </w:r>
      <w:r w:rsidRPr="00F83AAB">
        <w:rPr>
          <w:rFonts w:asciiTheme="minorHAnsi" w:hAnsiTheme="minorHAnsi" w:cstheme="minorHAnsi"/>
          <w:sz w:val="16"/>
        </w:rPr>
        <w:t xml:space="preserve">. Multi-billion-dollar companies should be setting the standard for working conditions and wages, not violating the human rights of their workers by failing to pay them a decent wage.[371] The existing US regulatory framework, which allows the misclassification of workers as independent contractors rather than employees, is at the heart of the problem. It allows companies to bypass requisite taxes and avoid paying for the employment benefits and protections that formal employment would require. In effect, the bulk of employment costs, including programs to ensure workers’ rights like social security, are shifted onto the workers themselves and society at large. This shift enables companies to increase their profit margins to the detriment of workers’ rights and the public interest. Technology as a Veneer for Worker Exploitation Platform companies often justify this misclassification by insisting they are technology companies, not transportation or delivery companies, and therefore not subject to the same legal obligations of employers and standard companies.[372] This “tech” framing creates a veneer of legitimacy and shields them from government scrutiny, while portraying their business model as “innovative” rather than exploitative. Technology is intricately woven into the fabric of these companies’ operations, serving multiple functions: it facilitates the recruitment and maintenance of available drivers and delivery workers, enables customers to order services or products on demand, connects workers with orders, and dispatches them to fulfill jobs. The review systems perpetuate behavioral norms, and various incentives, as discussed earlier, further entrench control over workers. Furthermore, the design of these systems prevents operations from being scrutinized, achieved through algorithmic processing and via opaque black box decision-making. The use of technology also creates a barrier between platform workers and employers, inhibiting workers’ ability to have a say in how they are paid or to pursue career development within the company. The increasing use of technology in labor markets would not be as concerning if earnings were more </w:t>
      </w:r>
      <w:proofErr w:type="gramStart"/>
      <w:r w:rsidRPr="00F83AAB">
        <w:rPr>
          <w:rFonts w:asciiTheme="minorHAnsi" w:hAnsiTheme="minorHAnsi" w:cstheme="minorHAnsi"/>
          <w:sz w:val="16"/>
        </w:rPr>
        <w:t>fairly distributed</w:t>
      </w:r>
      <w:proofErr w:type="gramEnd"/>
      <w:r w:rsidRPr="00F83AAB">
        <w:rPr>
          <w:rFonts w:asciiTheme="minorHAnsi" w:hAnsiTheme="minorHAnsi" w:cstheme="minorHAnsi"/>
          <w:sz w:val="16"/>
        </w:rPr>
        <w:t xml:space="preserve"> and workers were provided with a living wage that allowed them to fulfill their rights. But the current model risks entrenching existing economic inequality, by trapping workers in a system that marginalizes them. This labor model denies platform workers internationally recognized rights, including the rights to a minimum wage and to social security. Coupled with unpredictable pay and schedules, platform workers face daily struggles to maintain an adequate standard of living and enjoy their rights to health, education, rest, and cultural life.[373] As unanimously recognized in the ILO 1944 Declaration of Philadelphia, reducing inequalities requires adequate protection of all workers and ensuring that they benefit from a “fair share of the fruits of progress.”[374] Fundamental principles and rights at work should be guaranteed to all workers, regardless of their employment relationship. Collective bargaining and measures for equal pay for work of equal value and the enforcement of pay transparency are also key for achieving fair distribution of work. Adequate minimum wages, statutory or negotiated, are also a powerful tool to reduce inequalities and should be set by taking into account the rights of workers and their families, as well as economic factors, as laid out in ILO Convention No. 131.[375] Interviews conducted by Human Rights Watch with platform workers across the US shed light on the financial insecurity many endure, making it challenging to pay for items that are rights such as adequate food or housing. Some workers accumulate debt or are forced to pawn personal items to make ends meet, while others reported feeling trapped in this line of work. John R., who primarily works for DoorDash in Dallas, said: “I just got a new car last week, and I already put 3,000 miles on it. […] Once you take on more financial responsibilities, you'll have to be more open to the app work […] [I have] higher insurance since it's a newer vehicle, and I'm paying more for my car note.”[376] Despite earning roughly $500 per week through app-based work, he allocated over 80 percent to cover work-related expenses.[377] This reality underscores the urgent need for appropriate regulations across the platform work industry in the US. Without robust safeguards and state oversight, technology, rather than improving working conditions, can become a tool to exploit workers, perpetuating a cycle of financial instability and inequality. The growth in revenue and market share that several platforms have recorded in recent years has not translated into living wages for platform workers, leaving many disillusioned. Mae D., a Dasher in Portland, said </w:t>
      </w:r>
      <w:r w:rsidRPr="00F83AAB">
        <w:rPr>
          <w:rStyle w:val="StyleUnderline"/>
          <w:rFonts w:asciiTheme="minorHAnsi" w:hAnsiTheme="minorHAnsi" w:cstheme="minorHAnsi"/>
        </w:rPr>
        <w:t xml:space="preserve">platform work </w:t>
      </w:r>
      <w:r w:rsidRPr="00F83AAB">
        <w:rPr>
          <w:rStyle w:val="Emphasis"/>
          <w:rFonts w:asciiTheme="minorHAnsi" w:hAnsiTheme="minorHAnsi" w:cstheme="minorHAnsi"/>
          <w:highlight w:val="yellow"/>
        </w:rPr>
        <w:t>reaps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 </w:t>
      </w:r>
      <w:r w:rsidRPr="00F83AAB">
        <w:rPr>
          <w:rStyle w:val="StyleUnderline"/>
          <w:rFonts w:asciiTheme="minorHAnsi" w:hAnsiTheme="minorHAnsi" w:cstheme="minorHAnsi"/>
          <w:highlight w:val="yellow"/>
        </w:rPr>
        <w:t xml:space="preserve">enormous </w:t>
      </w:r>
      <w:r w:rsidRPr="00F83AAB">
        <w:rPr>
          <w:rStyle w:val="Emphasis"/>
          <w:rFonts w:asciiTheme="minorHAnsi" w:hAnsiTheme="minorHAnsi" w:cstheme="minorHAnsi"/>
          <w:highlight w:val="yellow"/>
        </w:rPr>
        <w:t>profit</w:t>
      </w:r>
      <w:r w:rsidRPr="00F83AAB">
        <w:rPr>
          <w:rFonts w:asciiTheme="minorHAnsi" w:hAnsiTheme="minorHAnsi" w:cstheme="minorHAnsi"/>
          <w:sz w:val="16"/>
        </w:rPr>
        <w:t xml:space="preserve"> for DoorDash </w:t>
      </w:r>
      <w:r w:rsidRPr="00F83AAB">
        <w:rPr>
          <w:rStyle w:val="StyleUnderline"/>
          <w:rFonts w:asciiTheme="minorHAnsi" w:hAnsiTheme="minorHAnsi" w:cstheme="minorHAnsi"/>
          <w:highlight w:val="yellow"/>
        </w:rPr>
        <w:t>and</w:t>
      </w:r>
      <w:r w:rsidRPr="00F83AAB">
        <w:rPr>
          <w:rFonts w:asciiTheme="minorHAnsi" w:hAnsiTheme="minorHAnsi" w:cstheme="minorHAnsi"/>
          <w:sz w:val="16"/>
        </w:rPr>
        <w:t xml:space="preserve"> an </w:t>
      </w:r>
      <w:r w:rsidRPr="00F83AAB">
        <w:rPr>
          <w:rStyle w:val="Emphasis"/>
          <w:rFonts w:asciiTheme="minorHAnsi" w:hAnsiTheme="minorHAnsi" w:cstheme="minorHAnsi"/>
        </w:rPr>
        <w:t xml:space="preserve">enormous </w:t>
      </w:r>
      <w:r w:rsidRPr="00F83AAB">
        <w:rPr>
          <w:rStyle w:val="Emphasis"/>
          <w:rFonts w:asciiTheme="minorHAnsi" w:hAnsiTheme="minorHAnsi" w:cstheme="minorHAnsi"/>
          <w:highlight w:val="yellow"/>
        </w:rPr>
        <w:t>transfer</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wealth</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out of the </w:t>
      </w:r>
      <w:r w:rsidRPr="00F83AAB">
        <w:rPr>
          <w:rStyle w:val="StyleUnderline"/>
          <w:rFonts w:asciiTheme="minorHAnsi" w:hAnsiTheme="minorHAnsi" w:cstheme="minorHAnsi"/>
          <w:highlight w:val="yellow"/>
        </w:rPr>
        <w:t xml:space="preserve">pockets of </w:t>
      </w:r>
      <w:r w:rsidRPr="00F83AAB">
        <w:rPr>
          <w:rStyle w:val="Emphasis"/>
          <w:rFonts w:asciiTheme="minorHAnsi" w:hAnsiTheme="minorHAnsi" w:cstheme="minorHAnsi"/>
          <w:highlight w:val="yellow"/>
        </w:rPr>
        <w:t>low-income</w:t>
      </w:r>
      <w:r w:rsidRPr="00F83AAB">
        <w:rPr>
          <w:rFonts w:asciiTheme="minorHAnsi" w:hAnsiTheme="minorHAnsi" w:cstheme="minorHAnsi"/>
          <w:sz w:val="16"/>
        </w:rPr>
        <w:t xml:space="preserve"> </w:t>
      </w:r>
      <w:r w:rsidRPr="00F83AAB">
        <w:rPr>
          <w:rStyle w:val="StyleUnderline"/>
          <w:rFonts w:asciiTheme="minorHAnsi" w:hAnsiTheme="minorHAnsi" w:cstheme="minorHAnsi"/>
        </w:rPr>
        <w:t>Americans</w:t>
      </w:r>
      <w:r w:rsidRPr="00F83AAB">
        <w:rPr>
          <w:rFonts w:asciiTheme="minorHAnsi" w:hAnsiTheme="minorHAnsi" w:cstheme="minorHAnsi"/>
          <w:sz w:val="16"/>
        </w:rPr>
        <w:t xml:space="preserve"> who are really just trying to find a way to continue to make ends meet."[378] Frankie C., a Shipt shopper in Dallas, echoed the sentiment, expressing demoralization as corporations celebrate financial successes while workers struggle. “They are releasing numbers: ‘Oh, we’ve made so much percent more than we’ve ever made forever.’ And it’s like, really, are you sure? Because we are not. It’s not reflecting on any of us.”[379] In 2021, the labor groups Gig Workers Rising and We Drive Progress organized a petition and protested in front of the house of the DoorDash CEO, demanding “share the wealth.”[380] Research by the ILO and the UK’s Economic and Social Research Council found that </w:t>
      </w:r>
      <w:r w:rsidRPr="00F83AAB">
        <w:rPr>
          <w:rStyle w:val="Emphasis"/>
          <w:rFonts w:asciiTheme="minorHAnsi" w:hAnsiTheme="minorHAnsi" w:cstheme="minorHAnsi"/>
          <w:highlight w:val="yellow"/>
        </w:rPr>
        <w:t>inequality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is at</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core</w:t>
      </w:r>
      <w:r w:rsidRPr="00F83AAB">
        <w:rPr>
          <w:rStyle w:val="StyleUnderline"/>
          <w:rFonts w:asciiTheme="minorHAnsi" w:hAnsiTheme="minorHAnsi" w:cstheme="minorHAnsi"/>
        </w:rPr>
        <w:t xml:space="preserve"> of platform work</w:t>
      </w:r>
      <w:r w:rsidRPr="00F83AAB">
        <w:rPr>
          <w:rFonts w:asciiTheme="minorHAnsi" w:hAnsiTheme="minorHAnsi" w:cstheme="minorHAnsi"/>
          <w:sz w:val="16"/>
        </w:rPr>
        <w:t xml:space="preserve">, arising from various asymmetries, including of financial benefits, risk, information, and power.[381] These studies suggest that </w:t>
      </w:r>
      <w:r w:rsidRPr="00F83AAB">
        <w:rPr>
          <w:rStyle w:val="Emphasis"/>
          <w:rFonts w:asciiTheme="minorHAnsi" w:hAnsiTheme="minorHAnsi" w:cstheme="minorHAnsi"/>
        </w:rPr>
        <w:t xml:space="preserve">financial </w:t>
      </w:r>
      <w:r w:rsidRPr="00F83AAB">
        <w:rPr>
          <w:rStyle w:val="Emphasis"/>
          <w:rFonts w:asciiTheme="minorHAnsi" w:hAnsiTheme="minorHAnsi" w:cstheme="minorHAnsi"/>
          <w:highlight w:val="yellow"/>
        </w:rPr>
        <w:t>gains</w:t>
      </w:r>
      <w:r w:rsidRPr="00F83AAB">
        <w:rPr>
          <w:rFonts w:asciiTheme="minorHAnsi" w:hAnsiTheme="minorHAnsi" w:cstheme="minorHAnsi"/>
          <w:sz w:val="16"/>
        </w:rPr>
        <w:t xml:space="preserve"> primarily </w:t>
      </w:r>
      <w:r w:rsidRPr="00F83AAB">
        <w:rPr>
          <w:rStyle w:val="StyleUnderline"/>
          <w:rFonts w:asciiTheme="minorHAnsi" w:hAnsiTheme="minorHAnsi" w:cstheme="minorHAnsi"/>
          <w:highlight w:val="yellow"/>
        </w:rPr>
        <w:t>accrue to platform</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companies</w:t>
      </w:r>
      <w:r w:rsidRPr="00F83AAB">
        <w:rPr>
          <w:rFonts w:asciiTheme="minorHAnsi" w:hAnsiTheme="minorHAnsi" w:cstheme="minorHAnsi"/>
          <w:sz w:val="16"/>
        </w:rPr>
        <w:t xml:space="preserve"> and customers, </w:t>
      </w:r>
      <w:r w:rsidRPr="00F83AAB">
        <w:rPr>
          <w:rStyle w:val="StyleUnderline"/>
          <w:rFonts w:asciiTheme="minorHAnsi" w:hAnsiTheme="minorHAnsi" w:cstheme="minorHAnsi"/>
          <w:highlight w:val="yellow"/>
        </w:rPr>
        <w:t xml:space="preserve">leaving workers with substantial </w:t>
      </w:r>
      <w:r w:rsidRPr="00F83AAB">
        <w:rPr>
          <w:rStyle w:val="Emphasis"/>
          <w:rFonts w:asciiTheme="minorHAnsi" w:hAnsiTheme="minorHAnsi" w:cstheme="minorHAnsi"/>
          <w:highlight w:val="yellow"/>
        </w:rPr>
        <w:t>risks</w:t>
      </w:r>
      <w:r w:rsidRPr="00F83AAB">
        <w:rPr>
          <w:rFonts w:asciiTheme="minorHAnsi" w:hAnsiTheme="minorHAnsi" w:cstheme="minorHAnsi"/>
          <w:sz w:val="16"/>
        </w:rPr>
        <w:t xml:space="preserve"> due to the absence of labor standards and social security.[382] Marshall Steinbaum, Assistant Professor of Economics at the University of Utah, argues that barriers </w:t>
      </w:r>
      <w:r w:rsidRPr="00F83AAB">
        <w:rPr>
          <w:rStyle w:val="StyleUnderline"/>
          <w:rFonts w:asciiTheme="minorHAnsi" w:hAnsiTheme="minorHAnsi" w:cstheme="minorHAnsi"/>
          <w:highlight w:val="yellow"/>
        </w:rPr>
        <w:t>preventing</w:t>
      </w:r>
      <w:r w:rsidRPr="00F83AAB">
        <w:rPr>
          <w:rStyle w:val="StyleUnderline"/>
          <w:rFonts w:asciiTheme="minorHAnsi" w:hAnsiTheme="minorHAnsi" w:cstheme="minorHAnsi"/>
        </w:rPr>
        <w:t xml:space="preserve"> platform workers from </w:t>
      </w:r>
      <w:r w:rsidRPr="00F83AAB">
        <w:rPr>
          <w:rStyle w:val="Emphasis"/>
          <w:rFonts w:asciiTheme="minorHAnsi" w:hAnsiTheme="minorHAnsi" w:cstheme="minorHAnsi"/>
          <w:highlight w:val="yellow"/>
        </w:rPr>
        <w:t>collective bargaining</w:t>
      </w:r>
      <w:r w:rsidRPr="00F83AAB">
        <w:rPr>
          <w:rFonts w:asciiTheme="minorHAnsi" w:hAnsiTheme="minorHAnsi" w:cstheme="minorHAnsi"/>
          <w:sz w:val="16"/>
        </w:rPr>
        <w:t xml:space="preserve"> further </w:t>
      </w:r>
      <w:r w:rsidRPr="00F83AAB">
        <w:rPr>
          <w:rStyle w:val="StyleUnderline"/>
          <w:rFonts w:asciiTheme="minorHAnsi" w:hAnsiTheme="minorHAnsi" w:cstheme="minorHAnsi"/>
          <w:highlight w:val="yellow"/>
        </w:rPr>
        <w:t>exacerbate</w:t>
      </w:r>
      <w:r w:rsidRPr="00F83AAB">
        <w:rPr>
          <w:rFonts w:asciiTheme="minorHAnsi" w:hAnsiTheme="minorHAnsi" w:cstheme="minorHAnsi"/>
          <w:sz w:val="16"/>
        </w:rPr>
        <w:t xml:space="preserve"> this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.[383]</w:t>
      </w:r>
    </w:p>
    <w:p w14:paraId="4C990F79" w14:textId="77777777" w:rsidR="00812714" w:rsidRPr="00F83AAB" w:rsidRDefault="00812714" w:rsidP="00812714">
      <w:pPr>
        <w:rPr>
          <w:rFonts w:asciiTheme="minorHAnsi" w:hAnsiTheme="minorHAnsi" w:cstheme="minorHAnsi"/>
        </w:rPr>
      </w:pPr>
    </w:p>
    <w:p w14:paraId="1FC813C2" w14:textId="77777777" w:rsidR="00812714" w:rsidRPr="00F83AAB" w:rsidRDefault="00812714" w:rsidP="00812714">
      <w:pPr>
        <w:pStyle w:val="Heading4"/>
        <w:spacing w:before="0"/>
        <w:rPr>
          <w:rFonts w:asciiTheme="minorHAnsi" w:hAnsiTheme="minorHAnsi" w:cstheme="minorHAnsi"/>
          <w:u w:val="single"/>
        </w:rPr>
      </w:pPr>
      <w:r w:rsidRPr="00F83AAB">
        <w:rPr>
          <w:rFonts w:asciiTheme="minorHAnsi" w:hAnsiTheme="minorHAnsi" w:cstheme="minorHAnsi"/>
          <w:u w:val="single"/>
        </w:rPr>
        <w:t>Algorithmic Control:</w:t>
      </w:r>
    </w:p>
    <w:p w14:paraId="59AAC23B" w14:textId="77777777" w:rsidR="00812714" w:rsidRPr="00F83AAB" w:rsidRDefault="00812714" w:rsidP="00812714">
      <w:pPr>
        <w:rPr>
          <w:rFonts w:asciiTheme="minorHAnsi" w:hAnsiTheme="minorHAnsi" w:cstheme="minorHAnsi"/>
        </w:rPr>
      </w:pPr>
    </w:p>
    <w:p w14:paraId="087DCC18" w14:textId="77777777" w:rsidR="00812714" w:rsidRPr="00F83AAB" w:rsidRDefault="00812714" w:rsidP="00812714">
      <w:pPr>
        <w:pStyle w:val="Heading4"/>
        <w:spacing w:before="0"/>
        <w:rPr>
          <w:rFonts w:asciiTheme="minorHAnsi" w:hAnsiTheme="minorHAnsi" w:cstheme="minorHAnsi"/>
        </w:rPr>
      </w:pPr>
      <w:r w:rsidRPr="00F83AAB">
        <w:rPr>
          <w:rFonts w:asciiTheme="minorHAnsi" w:hAnsiTheme="minorHAnsi" w:cstheme="minorHAnsi"/>
        </w:rPr>
        <w:t>Gig platforms use opaque algorithms to destabilize wages and suppress worker autonomy, while outdated labor laws deny collective bargaining rights and entrench corporate exploitation by shielding platforms from labor standards and accountability.</w:t>
      </w:r>
    </w:p>
    <w:p w14:paraId="5D0B7707" w14:textId="77777777" w:rsidR="00812714" w:rsidRPr="00F83AAB" w:rsidRDefault="00812714" w:rsidP="00812714">
      <w:pPr>
        <w:rPr>
          <w:rFonts w:asciiTheme="minorHAnsi" w:hAnsiTheme="minorHAnsi" w:cstheme="minorHAnsi"/>
        </w:rPr>
      </w:pPr>
      <w:r w:rsidRPr="00F83AAB">
        <w:rPr>
          <w:rStyle w:val="Style13ptBold"/>
          <w:rFonts w:asciiTheme="minorHAnsi" w:hAnsiTheme="minorHAnsi" w:cstheme="minorHAnsi"/>
        </w:rPr>
        <w:t>Human Rights Watch</w:t>
      </w:r>
      <w:r w:rsidRPr="00F83AAB">
        <w:rPr>
          <w:rFonts w:asciiTheme="minorHAnsi" w:hAnsiTheme="minorHAnsi" w:cstheme="minorHAnsi"/>
        </w:rPr>
        <w:t xml:space="preserve">, “The Gig Trap Algorithmic, Wage and Labor Exploitation in Platform Work in the US”, Published May 12, </w:t>
      </w:r>
      <w:r w:rsidRPr="00F83AAB">
        <w:rPr>
          <w:rStyle w:val="Style13ptBold"/>
          <w:rFonts w:asciiTheme="minorHAnsi" w:hAnsiTheme="minorHAnsi" w:cstheme="minorHAnsi"/>
        </w:rPr>
        <w:t>2025</w:t>
      </w:r>
      <w:r w:rsidRPr="00F83AAB">
        <w:rPr>
          <w:rFonts w:asciiTheme="minorHAnsi" w:hAnsiTheme="minorHAnsi" w:cstheme="minorHAnsi"/>
        </w:rPr>
        <w:t>, Accessed August 8th, 2025, https://www.hrw.org/report/2025/05/12/the-gig-trap/algorithmic-wage-and-labor-exploitation-in-platform-work-in-the-us?utm_source</w:t>
      </w:r>
    </w:p>
    <w:p w14:paraId="1BE23E3B" w14:textId="77777777" w:rsidR="00812714" w:rsidRPr="00F83AAB" w:rsidRDefault="00812714" w:rsidP="00812714">
      <w:pPr>
        <w:rPr>
          <w:rFonts w:asciiTheme="minorHAnsi" w:hAnsiTheme="minorHAnsi" w:cstheme="minorHAnsi"/>
        </w:rPr>
      </w:pPr>
    </w:p>
    <w:p w14:paraId="517A2C7B" w14:textId="77777777" w:rsidR="00812714" w:rsidRPr="00F83AAB" w:rsidRDefault="00812714" w:rsidP="00812714">
      <w:pPr>
        <w:pStyle w:val="NormalWeb"/>
        <w:spacing w:before="0" w:beforeAutospacing="0" w:after="0" w:afterAutospacing="0"/>
        <w:rPr>
          <w:rFonts w:asciiTheme="minorHAnsi" w:hAnsiTheme="minorHAnsi" w:cstheme="minorHAnsi"/>
          <w:szCs w:val="24"/>
        </w:rPr>
      </w:pPr>
      <w:r w:rsidRPr="00F83AAB">
        <w:rPr>
          <w:rFonts w:asciiTheme="minorHAnsi" w:hAnsiTheme="minorHAnsi" w:cstheme="minorHAnsi"/>
          <w:color w:val="444444"/>
          <w:sz w:val="16"/>
          <w:szCs w:val="16"/>
        </w:rPr>
        <w:t>The future of work is already here.</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 xml:space="preserve">Workers </w:t>
      </w:r>
      <w:r w:rsidRPr="00F83AAB">
        <w:rPr>
          <w:rFonts w:asciiTheme="minorHAnsi" w:hAnsiTheme="minorHAnsi" w:cstheme="minorHAnsi"/>
          <w:b/>
          <w:bCs/>
          <w:color w:val="444444"/>
          <w:u w:val="single"/>
        </w:rPr>
        <w:t>around the world</w:t>
      </w:r>
      <w:r w:rsidRPr="00F83AAB">
        <w:rPr>
          <w:rFonts w:asciiTheme="minorHAnsi" w:hAnsiTheme="minorHAnsi" w:cstheme="minorHAnsi"/>
          <w:b/>
          <w:bCs/>
          <w:color w:val="444444"/>
          <w:u w:val="single"/>
          <w:shd w:val="clear" w:color="auto" w:fill="FFFF00"/>
        </w:rPr>
        <w:t xml:space="preserve"> are</w:t>
      </w:r>
      <w:r w:rsidRPr="00F83AAB">
        <w:rPr>
          <w:rFonts w:asciiTheme="minorHAnsi" w:hAnsiTheme="minorHAnsi" w:cstheme="minorHAnsi"/>
          <w:b/>
          <w:bCs/>
          <w:color w:val="444444"/>
          <w:u w:val="single"/>
        </w:rPr>
        <w:t xml:space="preserve"> increasingly </w:t>
      </w:r>
      <w:r w:rsidRPr="00F83AAB">
        <w:rPr>
          <w:rFonts w:asciiTheme="minorHAnsi" w:hAnsiTheme="minorHAnsi" w:cstheme="minorHAnsi"/>
          <w:b/>
          <w:bCs/>
          <w:color w:val="444444"/>
          <w:u w:val="single"/>
          <w:shd w:val="clear" w:color="auto" w:fill="FFFF00"/>
        </w:rPr>
        <w:t>hired, compensated, disciplined, and fired by algorithms t</w:t>
      </w:r>
      <w:r w:rsidRPr="00F83AAB">
        <w:rPr>
          <w:rFonts w:asciiTheme="minorHAnsi" w:hAnsiTheme="minorHAnsi" w:cstheme="minorHAnsi"/>
          <w:b/>
          <w:bCs/>
          <w:color w:val="444444"/>
          <w:u w:val="single"/>
        </w:rPr>
        <w:t>hat can be opaque, error-prone, and discriminatory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their 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scrutiny.</w:t>
      </w:r>
      <w:r w:rsidRPr="00F83AAB">
        <w:rPr>
          <w:rFonts w:asciiTheme="minorHAnsi" w:hAnsiTheme="minorHAnsi" w:cstheme="minorHAnsi"/>
          <w:b/>
          <w:bCs/>
          <w:color w:val="444444"/>
          <w:u w:val="single"/>
        </w:rPr>
        <w:t xml:space="preserve">Many of these practices have been </w:t>
      </w:r>
      <w:r w:rsidRPr="00F83AAB">
        <w:rPr>
          <w:rFonts w:asciiTheme="minorHAnsi" w:hAnsiTheme="minorHAnsi" w:cstheme="minorHAnsi"/>
          <w:b/>
          <w:bCs/>
          <w:color w:val="444444"/>
          <w:u w:val="single"/>
          <w:shd w:val="clear" w:color="auto" w:fill="FFFF00"/>
        </w:rPr>
        <w:t>normalized,</w:t>
      </w:r>
      <w:r w:rsidRPr="00F83AAB">
        <w:rPr>
          <w:rFonts w:asciiTheme="minorHAnsi" w:hAnsiTheme="minorHAnsi" w:cstheme="minorHAnsi"/>
          <w:b/>
          <w:bCs/>
          <w:color w:val="444444"/>
          <w:u w:val="single"/>
        </w:rPr>
        <w:t xml:space="preserve"> if not pioneered, </w:t>
      </w:r>
      <w:r w:rsidRPr="00F83AAB">
        <w:rPr>
          <w:rFonts w:asciiTheme="minorHAnsi" w:hAnsiTheme="minorHAnsi" w:cstheme="minorHAnsi"/>
          <w:b/>
          <w:bCs/>
          <w:color w:val="444444"/>
          <w:u w:val="single"/>
          <w:shd w:val="clear" w:color="auto" w:fill="FFFF00"/>
        </w:rPr>
        <w:t>by digital labor platforms,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which recruit workers to perform jobs or “gigs” offered through their apps or websites.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In 2021, the International Labor Organization counted over 777 active digital labor platforms facilitating web-based microtasks, taxi, and delivery services globally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spanning from India and South Africa to the United States.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Within ten years, the number of platform companies has multiplied nearly six times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from the 142 platforms recorded in 2010. Many of these platforms–489 of the 777–</w:t>
      </w:r>
      <w:proofErr w:type="gramStart"/>
      <w:r w:rsidRPr="00F83AAB">
        <w:rPr>
          <w:rFonts w:asciiTheme="minorHAnsi" w:hAnsiTheme="minorHAnsi" w:cstheme="minorHAnsi"/>
          <w:color w:val="444444"/>
          <w:sz w:val="16"/>
          <w:szCs w:val="16"/>
        </w:rPr>
        <w:t>are dedicated to providing</w:t>
      </w:r>
      <w:proofErr w:type="gramEnd"/>
      <w:r w:rsidRPr="00F83AAB">
        <w:rPr>
          <w:rFonts w:asciiTheme="minorHAnsi" w:hAnsiTheme="minorHAnsi" w:cstheme="minorHAnsi"/>
          <w:color w:val="444444"/>
          <w:sz w:val="16"/>
          <w:szCs w:val="16"/>
        </w:rPr>
        <w:t xml:space="preserve"> ride-hailing and delivery services. But their business model is rapidly spreading across multiple sectors of the global economy, including hospitality, health care, and software engineering. </w:t>
      </w:r>
      <w:proofErr w:type="gramStart"/>
      <w:r w:rsidRPr="00F83AAB">
        <w:rPr>
          <w:rFonts w:asciiTheme="minorHAnsi" w:hAnsiTheme="minorHAnsi" w:cstheme="minorHAnsi"/>
          <w:color w:val="444444"/>
          <w:sz w:val="16"/>
          <w:szCs w:val="16"/>
        </w:rPr>
        <w:t>The majority of</w:t>
      </w:r>
      <w:proofErr w:type="gramEnd"/>
      <w:r w:rsidRPr="00F83AAB">
        <w:rPr>
          <w:rFonts w:asciiTheme="minorHAnsi" w:hAnsiTheme="minorHAnsi" w:cstheme="minorHAnsi"/>
          <w:color w:val="444444"/>
          <w:sz w:val="16"/>
          <w:szCs w:val="16"/>
        </w:rPr>
        <w:t xml:space="preserve"> platform companies (79 percent) are situated in G20 countries. Within the G20 countries,</w:t>
      </w:r>
      <w:r w:rsidRPr="00F83AAB">
        <w:rPr>
          <w:rFonts w:asciiTheme="minorHAnsi" w:hAnsiTheme="minorHAnsi" w:cstheme="minorHAnsi"/>
          <w:color w:val="444444"/>
          <w:sz w:val="16"/>
          <w:szCs w:val="16"/>
          <w:shd w:val="clear" w:color="auto" w:fill="FFFF00"/>
        </w:rPr>
        <w:t xml:space="preserve"> </w:t>
      </w:r>
      <w:r w:rsidRPr="00F83AAB">
        <w:rPr>
          <w:rFonts w:asciiTheme="minorHAnsi" w:hAnsiTheme="minorHAnsi" w:cstheme="minorHAnsi"/>
          <w:b/>
          <w:bCs/>
          <w:color w:val="444444"/>
          <w:u w:val="single"/>
          <w:shd w:val="clear" w:color="auto" w:fill="FFFF00"/>
        </w:rPr>
        <w:t>37 percent</w:t>
      </w:r>
      <w:r w:rsidRPr="00F83AAB">
        <w:rPr>
          <w:rFonts w:asciiTheme="minorHAnsi" w:hAnsiTheme="minorHAnsi" w:cstheme="minorHAnsi"/>
          <w:b/>
          <w:bCs/>
          <w:color w:val="444444"/>
          <w:u w:val="single"/>
        </w:rPr>
        <w:t xml:space="preserve"> of platform companies are </w:t>
      </w:r>
      <w:r w:rsidRPr="00F83AAB">
        <w:rPr>
          <w:rFonts w:asciiTheme="minorHAnsi" w:hAnsiTheme="minorHAnsi" w:cstheme="minorHAnsi"/>
          <w:b/>
          <w:bCs/>
          <w:color w:val="444444"/>
          <w:u w:val="single"/>
          <w:shd w:val="clear" w:color="auto" w:fill="FFFF00"/>
        </w:rPr>
        <w:t>based in the US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and 22 percent are in the European Union.</w:t>
      </w:r>
      <w:r w:rsidRPr="00F83AAB">
        <w:rPr>
          <w:rFonts w:asciiTheme="minorHAnsi" w:hAnsiTheme="minorHAnsi" w:cstheme="minorHAnsi"/>
          <w:b/>
          <w:bCs/>
          <w:color w:val="444444"/>
          <w:u w:val="single"/>
        </w:rPr>
        <w:t xml:space="preserve">The US is home to one of the largest markets for labor allocated through digital platforms. </w:t>
      </w:r>
      <w:r w:rsidRPr="00F83AAB">
        <w:rPr>
          <w:rFonts w:asciiTheme="minorHAnsi" w:hAnsiTheme="minorHAnsi" w:cstheme="minorHAnsi"/>
          <w:b/>
          <w:bCs/>
          <w:color w:val="444444"/>
          <w:u w:val="single"/>
          <w:shd w:val="clear" w:color="auto" w:fill="FFFF00"/>
        </w:rPr>
        <w:t xml:space="preserve">In </w:t>
      </w:r>
      <w:r w:rsidRPr="00F83AAB">
        <w:rPr>
          <w:rFonts w:asciiTheme="minorHAnsi" w:hAnsiTheme="minorHAnsi" w:cstheme="minorHAnsi"/>
          <w:b/>
          <w:bCs/>
          <w:color w:val="444444"/>
          <w:u w:val="single"/>
        </w:rPr>
        <w:t>20</w:t>
      </w:r>
      <w:r w:rsidRPr="00F83AAB">
        <w:rPr>
          <w:rFonts w:asciiTheme="minorHAnsi" w:hAnsiTheme="minorHAnsi" w:cstheme="minorHAnsi"/>
          <w:b/>
          <w:bCs/>
          <w:color w:val="444444"/>
          <w:u w:val="single"/>
          <w:shd w:val="clear" w:color="auto" w:fill="FFFF00"/>
        </w:rPr>
        <w:t>21</w:t>
      </w:r>
      <w:r w:rsidRPr="00F83AAB">
        <w:rPr>
          <w:rFonts w:asciiTheme="minorHAnsi" w:hAnsiTheme="minorHAnsi" w:cstheme="minorHAnsi"/>
          <w:b/>
          <w:bCs/>
          <w:color w:val="444444"/>
          <w:u w:val="single"/>
        </w:rPr>
        <w:t xml:space="preserve">, the Pew Research Center, a nonpartisan think tank, found that </w:t>
      </w:r>
      <w:r w:rsidRPr="00F83AAB">
        <w:rPr>
          <w:rFonts w:asciiTheme="minorHAnsi" w:hAnsiTheme="minorHAnsi" w:cstheme="minorHAnsi"/>
          <w:b/>
          <w:bCs/>
          <w:color w:val="444444"/>
          <w:u w:val="single"/>
          <w:shd w:val="clear" w:color="auto" w:fill="FFFF00"/>
        </w:rPr>
        <w:t xml:space="preserve">16 percent of </w:t>
      </w:r>
      <w:r w:rsidRPr="00F83AAB">
        <w:rPr>
          <w:rFonts w:asciiTheme="minorHAnsi" w:hAnsiTheme="minorHAnsi" w:cstheme="minorHAnsi"/>
          <w:b/>
          <w:bCs/>
          <w:color w:val="444444"/>
          <w:u w:val="single"/>
        </w:rPr>
        <w:t xml:space="preserve">people in the </w:t>
      </w:r>
      <w:r w:rsidRPr="00F83AAB">
        <w:rPr>
          <w:rFonts w:asciiTheme="minorHAnsi" w:hAnsiTheme="minorHAnsi" w:cstheme="minorHAnsi"/>
          <w:b/>
          <w:bCs/>
          <w:color w:val="444444"/>
          <w:u w:val="single"/>
          <w:shd w:val="clear" w:color="auto" w:fill="FFFF00"/>
        </w:rPr>
        <w:t>US have worked for a digital labor platform</w:t>
      </w:r>
      <w:r w:rsidRPr="00F83AAB">
        <w:rPr>
          <w:rFonts w:asciiTheme="minorHAnsi" w:hAnsiTheme="minorHAnsi" w:cstheme="minorHAnsi"/>
          <w:b/>
          <w:bCs/>
          <w:color w:val="444444"/>
          <w:u w:val="single"/>
        </w:rPr>
        <w:t xml:space="preserve"> at least once.</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Thirty-one percent o</w:t>
      </w:r>
      <w:r w:rsidRPr="00F83AAB">
        <w:rPr>
          <w:rFonts w:asciiTheme="minorHAnsi" w:hAnsiTheme="minorHAnsi" w:cstheme="minorHAnsi"/>
          <w:b/>
          <w:bCs/>
          <w:color w:val="444444"/>
          <w:u w:val="single"/>
        </w:rPr>
        <w:t xml:space="preserve">f current or recent workers </w:t>
      </w:r>
      <w:r w:rsidRPr="00F83AAB">
        <w:rPr>
          <w:rFonts w:asciiTheme="minorHAnsi" w:hAnsiTheme="minorHAnsi" w:cstheme="minorHAnsi"/>
          <w:b/>
          <w:bCs/>
          <w:color w:val="444444"/>
          <w:u w:val="single"/>
          <w:shd w:val="clear" w:color="auto" w:fill="FFFF00"/>
        </w:rPr>
        <w:t>report</w:t>
      </w:r>
      <w:r w:rsidRPr="00F83AAB">
        <w:rPr>
          <w:rFonts w:asciiTheme="minorHAnsi" w:hAnsiTheme="minorHAnsi" w:cstheme="minorHAnsi"/>
          <w:b/>
          <w:bCs/>
          <w:color w:val="444444"/>
          <w:u w:val="single"/>
        </w:rPr>
        <w:t>ed that this w</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their</w:t>
      </w:r>
      <w:r w:rsidRPr="00F83AAB">
        <w:rPr>
          <w:rFonts w:asciiTheme="minorHAnsi" w:hAnsiTheme="minorHAnsi" w:cstheme="minorHAnsi"/>
          <w:b/>
          <w:bCs/>
          <w:color w:val="444444"/>
          <w:u w:val="single"/>
          <w:shd w:val="clear" w:color="auto" w:fill="FFFF00"/>
        </w:rPr>
        <w:t xml:space="preserve"> main source of income.</w:t>
      </w:r>
      <w:r w:rsidRPr="00F83AAB">
        <w:rPr>
          <w:rFonts w:asciiTheme="minorHAnsi" w:hAnsiTheme="minorHAnsi" w:cstheme="minorHAnsi"/>
          <w:b/>
          <w:bCs/>
          <w:color w:val="444444"/>
          <w:u w:val="single"/>
        </w:rPr>
        <w:t xml:space="preserve"> </w:t>
      </w:r>
      <w:r w:rsidRPr="00F83AAB">
        <w:rPr>
          <w:rFonts w:asciiTheme="minorHAnsi" w:hAnsiTheme="minorHAnsi" w:cstheme="minorHAnsi"/>
          <w:color w:val="444444"/>
          <w:sz w:val="16"/>
          <w:szCs w:val="16"/>
        </w:rPr>
        <w:t>Food delivery is the most common form of digital labor, followed by performing household tasks, providing rides, grocery delivery, and package delivery.The growth of digital labor platforms, fueled by the promise that workers are free to set their own schedules and be their own boss, has undermined decades of US labor law regulation and enforcement, denying workers hard-won rights to an Aadequate standard of living and safe and healthy working conditions.</w:t>
      </w:r>
      <w:r w:rsidRPr="00F83AAB">
        <w:rPr>
          <w:rFonts w:asciiTheme="minorHAnsi" w:hAnsiTheme="minorHAnsi" w:cstheme="minorHAnsi"/>
          <w:b/>
          <w:bCs/>
          <w:color w:val="444444"/>
          <w:u w:val="single"/>
          <w:shd w:val="clear" w:color="auto" w:fill="FFFF00"/>
        </w:rPr>
        <w:t xml:space="preserve">The </w:t>
      </w:r>
      <w:r w:rsidRPr="00F83AAB">
        <w:rPr>
          <w:rFonts w:asciiTheme="minorHAnsi" w:hAnsiTheme="minorHAnsi" w:cstheme="minorHAnsi"/>
          <w:b/>
          <w:bCs/>
          <w:color w:val="444444"/>
          <w:u w:val="single"/>
        </w:rPr>
        <w:t>business</w:t>
      </w:r>
      <w:r w:rsidRPr="00F83AAB">
        <w:rPr>
          <w:rFonts w:asciiTheme="minorHAnsi" w:hAnsiTheme="minorHAnsi" w:cstheme="minorHAnsi"/>
          <w:b/>
          <w:bCs/>
          <w:color w:val="444444"/>
          <w:u w:val="single"/>
          <w:shd w:val="clear" w:color="auto" w:fill="FFFF00"/>
        </w:rPr>
        <w:t xml:space="preserve"> model </w:t>
      </w:r>
      <w:r w:rsidRPr="00F83AAB">
        <w:rPr>
          <w:rFonts w:asciiTheme="minorHAnsi" w:hAnsiTheme="minorHAnsi" w:cstheme="minorHAnsi"/>
          <w:b/>
          <w:bCs/>
          <w:color w:val="444444"/>
          <w:u w:val="single"/>
        </w:rPr>
        <w:t xml:space="preserve">of major platforms in the US exploits the prospect of flexible work to classify platform workers as independent contractors. This sleight of hand </w:t>
      </w:r>
      <w:r w:rsidRPr="00F83AAB">
        <w:rPr>
          <w:rFonts w:asciiTheme="minorHAnsi" w:hAnsiTheme="minorHAnsi" w:cstheme="minorHAnsi"/>
          <w:b/>
          <w:bCs/>
          <w:color w:val="444444"/>
          <w:u w:val="single"/>
          <w:shd w:val="clear" w:color="auto" w:fill="FFFF00"/>
        </w:rPr>
        <w:t xml:space="preserve">enables platforms to avoid </w:t>
      </w:r>
      <w:r w:rsidRPr="00F83AAB">
        <w:rPr>
          <w:rFonts w:asciiTheme="minorHAnsi" w:hAnsiTheme="minorHAnsi" w:cstheme="minorHAnsi"/>
          <w:b/>
          <w:bCs/>
          <w:color w:val="444444"/>
          <w:u w:val="single"/>
        </w:rPr>
        <w:t xml:space="preserve">certain </w:t>
      </w:r>
      <w:r w:rsidRPr="00F83AAB">
        <w:rPr>
          <w:rFonts w:asciiTheme="minorHAnsi" w:hAnsiTheme="minorHAnsi" w:cstheme="minorHAnsi"/>
          <w:b/>
          <w:bCs/>
          <w:color w:val="444444"/>
          <w:u w:val="single"/>
          <w:shd w:val="clear" w:color="auto" w:fill="FFFF00"/>
        </w:rPr>
        <w:t>taxes and employer obligations,</w:t>
      </w:r>
      <w:r w:rsidRPr="00F83AAB">
        <w:rPr>
          <w:rFonts w:asciiTheme="minorHAnsi" w:hAnsiTheme="minorHAnsi" w:cstheme="minorHAnsi"/>
          <w:b/>
          <w:bCs/>
          <w:color w:val="444444"/>
          <w:u w:val="single"/>
        </w:rPr>
        <w:t xml:space="preserve"> saving labor costs. </w:t>
      </w:r>
      <w:r w:rsidRPr="00F83AAB">
        <w:rPr>
          <w:rFonts w:asciiTheme="minorHAnsi" w:hAnsiTheme="minorHAnsi" w:cstheme="minorHAnsi"/>
          <w:b/>
          <w:bCs/>
          <w:color w:val="444444"/>
          <w:u w:val="single"/>
          <w:shd w:val="clear" w:color="auto" w:fill="FFFF00"/>
        </w:rPr>
        <w:t xml:space="preserve">Under </w:t>
      </w:r>
      <w:r w:rsidRPr="00F83AAB">
        <w:rPr>
          <w:rFonts w:asciiTheme="minorHAnsi" w:hAnsiTheme="minorHAnsi" w:cstheme="minorHAnsi"/>
          <w:b/>
          <w:bCs/>
          <w:color w:val="444444"/>
          <w:u w:val="single"/>
        </w:rPr>
        <w:t xml:space="preserve">US </w:t>
      </w:r>
      <w:r w:rsidRPr="00F83AAB">
        <w:rPr>
          <w:rFonts w:asciiTheme="minorHAnsi" w:hAnsiTheme="minorHAnsi" w:cstheme="minorHAnsi"/>
          <w:b/>
          <w:bCs/>
          <w:color w:val="444444"/>
          <w:u w:val="single"/>
          <w:shd w:val="clear" w:color="auto" w:fill="FFFF00"/>
        </w:rPr>
        <w:t>fed</w:t>
      </w:r>
      <w:r w:rsidRPr="00F83AAB">
        <w:rPr>
          <w:rFonts w:asciiTheme="minorHAnsi" w:hAnsiTheme="minorHAnsi" w:cstheme="minorHAnsi"/>
          <w:b/>
          <w:bCs/>
          <w:color w:val="444444"/>
          <w:u w:val="single"/>
        </w:rPr>
        <w:t>eral and most state labor l</w:t>
      </w:r>
      <w:r w:rsidRPr="00F83AAB">
        <w:rPr>
          <w:rFonts w:asciiTheme="minorHAnsi" w:hAnsiTheme="minorHAnsi" w:cstheme="minorHAnsi"/>
          <w:b/>
          <w:bCs/>
          <w:color w:val="444444"/>
          <w:u w:val="single"/>
          <w:shd w:val="clear" w:color="auto" w:fill="FFFF00"/>
        </w:rPr>
        <w:t>aw</w:t>
      </w:r>
      <w:r w:rsidRPr="00F83AAB">
        <w:rPr>
          <w:rFonts w:asciiTheme="minorHAnsi" w:hAnsiTheme="minorHAnsi" w:cstheme="minorHAnsi"/>
          <w:b/>
          <w:bCs/>
          <w:color w:val="444444"/>
          <w:u w:val="single"/>
        </w:rPr>
        <w:t>s</w:t>
      </w:r>
      <w:r w:rsidRPr="00F83AAB">
        <w:rPr>
          <w:rFonts w:asciiTheme="minorHAnsi" w:hAnsiTheme="minorHAnsi" w:cstheme="minorHAnsi"/>
          <w:b/>
          <w:bCs/>
          <w:color w:val="444444"/>
          <w:u w:val="single"/>
          <w:shd w:val="clear" w:color="auto" w:fill="FFFF00"/>
        </w:rPr>
        <w:t xml:space="preserve">, independent contractors are not entitled to wage and labor protections </w:t>
      </w:r>
      <w:r w:rsidRPr="00F83AAB">
        <w:rPr>
          <w:rFonts w:asciiTheme="minorHAnsi" w:hAnsiTheme="minorHAnsi" w:cstheme="minorHAnsi"/>
          <w:b/>
          <w:bCs/>
          <w:color w:val="444444"/>
          <w:u w:val="single"/>
        </w:rPr>
        <w:t xml:space="preserve">guaranteed to employees, such as minimum wage, overtime pay, unemployment insurance, workers’ compensation, and paid sick leave. These protections are critical to ensuring the right to an adequate standard of living, and safe and healthy working </w:t>
      </w:r>
      <w:proofErr w:type="gramStart"/>
      <w:r w:rsidRPr="00F83AAB">
        <w:rPr>
          <w:rFonts w:asciiTheme="minorHAnsi" w:hAnsiTheme="minorHAnsi" w:cstheme="minorHAnsi"/>
          <w:b/>
          <w:bCs/>
          <w:color w:val="444444"/>
          <w:u w:val="single"/>
        </w:rPr>
        <w:t>conditions.</w:t>
      </w:r>
      <w:r w:rsidRPr="00F83AAB">
        <w:rPr>
          <w:rFonts w:asciiTheme="minorHAnsi" w:hAnsiTheme="minorHAnsi" w:cstheme="minorHAnsi"/>
          <w:color w:val="444444"/>
          <w:sz w:val="16"/>
          <w:szCs w:val="16"/>
        </w:rPr>
        <w:t>Despite</w:t>
      </w:r>
      <w:proofErr w:type="gramEnd"/>
      <w:r w:rsidRPr="00F83AAB">
        <w:rPr>
          <w:rFonts w:asciiTheme="minorHAnsi" w:hAnsiTheme="minorHAnsi" w:cstheme="minorHAnsi"/>
          <w:color w:val="444444"/>
          <w:sz w:val="16"/>
          <w:szCs w:val="16"/>
        </w:rPr>
        <w:t xml:space="preserve"> forgoing these protections, </w:t>
      </w:r>
      <w:r w:rsidRPr="00F83AAB">
        <w:rPr>
          <w:rFonts w:asciiTheme="minorHAnsi" w:hAnsiTheme="minorHAnsi" w:cstheme="minorHAnsi"/>
          <w:b/>
          <w:bCs/>
          <w:color w:val="444444"/>
          <w:u w:val="single"/>
        </w:rPr>
        <w:t xml:space="preserve">many platform workers do not have the same freedoms that independent contractors are supposed to have, such as the freedom to negotiate basic aspects of their work, including how much they are paid. Instead, the </w:t>
      </w:r>
      <w:r w:rsidRPr="00F83AAB">
        <w:rPr>
          <w:rFonts w:asciiTheme="minorHAnsi" w:hAnsiTheme="minorHAnsi" w:cstheme="minorHAnsi"/>
          <w:b/>
          <w:bCs/>
          <w:color w:val="444444"/>
          <w:u w:val="single"/>
          <w:shd w:val="clear" w:color="auto" w:fill="FFFF00"/>
        </w:rPr>
        <w:t xml:space="preserve">platforms studied </w:t>
      </w:r>
      <w:r w:rsidRPr="00F83AAB">
        <w:rPr>
          <w:rFonts w:asciiTheme="minorHAnsi" w:hAnsiTheme="minorHAnsi" w:cstheme="minorHAnsi"/>
          <w:b/>
          <w:bCs/>
          <w:color w:val="444444"/>
          <w:u w:val="single"/>
        </w:rPr>
        <w:t xml:space="preserve">in this report–Uber, Lyft, DoorDash, Instacart, Shipt, Favor, and Amazon Flex–unilaterally </w:t>
      </w:r>
      <w:r w:rsidRPr="00F83AAB">
        <w:rPr>
          <w:rFonts w:asciiTheme="minorHAnsi" w:hAnsiTheme="minorHAnsi" w:cstheme="minorHAnsi"/>
          <w:b/>
          <w:bCs/>
          <w:color w:val="444444"/>
          <w:u w:val="single"/>
          <w:shd w:val="clear" w:color="auto" w:fill="FFFF00"/>
        </w:rPr>
        <w:t>set pay rates and deny avenues for wage negotiations.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 xml:space="preserve">All except Amazon Flex use opaque and ever-changing algorithms that keep workers in the dark about how their pay is </w:t>
      </w:r>
      <w:proofErr w:type="gramStart"/>
      <w:r w:rsidRPr="00F83AAB">
        <w:rPr>
          <w:rFonts w:asciiTheme="minorHAnsi" w:hAnsiTheme="minorHAnsi" w:cstheme="minorHAnsi"/>
          <w:color w:val="444444"/>
          <w:sz w:val="16"/>
          <w:szCs w:val="16"/>
        </w:rPr>
        <w:t>calculated.Independent</w:t>
      </w:r>
      <w:proofErr w:type="gramEnd"/>
      <w:r w:rsidRPr="00F83AAB">
        <w:rPr>
          <w:rFonts w:asciiTheme="minorHAnsi" w:hAnsiTheme="minorHAnsi" w:cstheme="minorHAnsi"/>
          <w:color w:val="444444"/>
          <w:sz w:val="16"/>
          <w:szCs w:val="16"/>
        </w:rPr>
        <w:t xml:space="preserve"> contractors should also be able to meaningfully control their opportunities for profit and loss. In reality,</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their earnings are</w:t>
      </w:r>
      <w:r w:rsidRPr="00F83AAB">
        <w:rPr>
          <w:rFonts w:asciiTheme="minorHAnsi" w:hAnsiTheme="minorHAnsi" w:cstheme="minorHAnsi"/>
          <w:b/>
          <w:bCs/>
          <w:color w:val="444444"/>
          <w:u w:val="single"/>
        </w:rPr>
        <w:t xml:space="preserve"> frequently </w:t>
      </w:r>
      <w:r w:rsidRPr="00F83AAB">
        <w:rPr>
          <w:rFonts w:asciiTheme="minorHAnsi" w:hAnsiTheme="minorHAnsi" w:cstheme="minorHAnsi"/>
          <w:b/>
          <w:bCs/>
          <w:color w:val="444444"/>
          <w:u w:val="single"/>
          <w:shd w:val="clear" w:color="auto" w:fill="FFFF00"/>
        </w:rPr>
        <w:t>at the mercy of complex algorithmic systems</w:t>
      </w:r>
      <w:r w:rsidRPr="00F83AAB">
        <w:rPr>
          <w:rFonts w:asciiTheme="minorHAnsi" w:hAnsiTheme="minorHAnsi" w:cstheme="minorHAnsi"/>
          <w:b/>
          <w:bCs/>
          <w:color w:val="444444"/>
          <w:u w:val="single"/>
        </w:rPr>
        <w:t xml:space="preserve"> that regulate the frequency and profitability of job requests offered to each worker based on their compliance with performance metrics, such as maintaining high customer satisfaction and job acceptance ratings or making on-time deliveries.</w:t>
      </w:r>
      <w:r w:rsidRPr="00F83AAB">
        <w:rPr>
          <w:rFonts w:asciiTheme="minorHAnsi" w:hAnsiTheme="minorHAnsi" w:cstheme="minorHAnsi"/>
          <w:b/>
          <w:bCs/>
          <w:color w:val="444444"/>
          <w:u w:val="single"/>
          <w:shd w:val="clear" w:color="auto" w:fill="FFFF00"/>
        </w:rPr>
        <w:t>Without labor protections or bargaining power, platform workers,</w:t>
      </w:r>
      <w:r w:rsidRPr="00F83AAB">
        <w:rPr>
          <w:rFonts w:asciiTheme="minorHAnsi" w:hAnsiTheme="minorHAnsi" w:cstheme="minorHAnsi"/>
          <w:b/>
          <w:bCs/>
          <w:color w:val="444444"/>
          <w:u w:val="single"/>
        </w:rPr>
        <w:t xml:space="preserve"> particularly those who work full time, </w:t>
      </w:r>
      <w:r w:rsidRPr="00F83AAB">
        <w:rPr>
          <w:rFonts w:asciiTheme="minorHAnsi" w:hAnsiTheme="minorHAnsi" w:cstheme="minorHAnsi"/>
          <w:b/>
          <w:bCs/>
          <w:color w:val="444444"/>
          <w:u w:val="single"/>
          <w:shd w:val="clear" w:color="auto" w:fill="FFFF00"/>
        </w:rPr>
        <w:t>are vulnerable to wages below living</w:t>
      </w:r>
      <w:r w:rsidRPr="00F83AAB">
        <w:rPr>
          <w:rFonts w:asciiTheme="minorHAnsi" w:hAnsiTheme="minorHAnsi" w:cstheme="minorHAnsi"/>
          <w:b/>
          <w:bCs/>
          <w:color w:val="444444"/>
          <w:u w:val="single"/>
        </w:rPr>
        <w:t xml:space="preserve"> and minimum wage </w:t>
      </w:r>
      <w:r w:rsidRPr="00F83AAB">
        <w:rPr>
          <w:rFonts w:asciiTheme="minorHAnsi" w:hAnsiTheme="minorHAnsi" w:cstheme="minorHAnsi"/>
          <w:b/>
          <w:bCs/>
          <w:color w:val="444444"/>
          <w:u w:val="single"/>
          <w:shd w:val="clear" w:color="auto" w:fill="FFFF00"/>
        </w:rPr>
        <w:t xml:space="preserve">standards, wage theft, income insecurity, physical injury while on the job, and unexplained firings </w:t>
      </w:r>
      <w:r w:rsidRPr="00F83AAB">
        <w:rPr>
          <w:rFonts w:asciiTheme="minorHAnsi" w:hAnsiTheme="minorHAnsi" w:cstheme="minorHAnsi"/>
          <w:b/>
          <w:bCs/>
          <w:color w:val="444444"/>
          <w:u w:val="single"/>
        </w:rPr>
        <w:t>without meaningful recourse.</w:t>
      </w:r>
      <w:r w:rsidRPr="00F83AAB">
        <w:rPr>
          <w:rFonts w:asciiTheme="minorHAnsi" w:hAnsiTheme="minorHAnsi" w:cstheme="minorHAnsi"/>
          <w:b/>
          <w:bCs/>
          <w:color w:val="444444"/>
          <w:u w:val="single"/>
          <w:shd w:val="clear" w:color="auto" w:fill="FFFF00"/>
        </w:rPr>
        <w:t>Human Rights Watch</w:t>
      </w:r>
      <w:r w:rsidRPr="00F83AAB">
        <w:rPr>
          <w:rFonts w:asciiTheme="minorHAnsi" w:hAnsiTheme="minorHAnsi" w:cstheme="minorHAnsi"/>
          <w:b/>
          <w:bCs/>
          <w:color w:val="444444"/>
          <w:u w:val="single"/>
        </w:rPr>
        <w:t xml:space="preserve"> interviewed 95 platform workers in the US </w:t>
      </w:r>
      <w:r w:rsidRPr="00F83AAB">
        <w:rPr>
          <w:rFonts w:asciiTheme="minorHAnsi" w:hAnsiTheme="minorHAnsi" w:cstheme="minorHAnsi"/>
          <w:color w:val="444444"/>
          <w:sz w:val="16"/>
          <w:szCs w:val="16"/>
        </w:rPr>
        <w:t xml:space="preserve">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w:t>
      </w:r>
      <w:proofErr w:type="gramStart"/>
      <w:r w:rsidRPr="00F83AAB">
        <w:rPr>
          <w:rFonts w:asciiTheme="minorHAnsi" w:hAnsiTheme="minorHAnsi" w:cstheme="minorHAnsi"/>
          <w:color w:val="444444"/>
          <w:sz w:val="16"/>
          <w:szCs w:val="16"/>
        </w:rPr>
        <w:t>protections.The</w:t>
      </w:r>
      <w:proofErr w:type="gramEnd"/>
      <w:r w:rsidRPr="00F83AAB">
        <w:rPr>
          <w:rFonts w:asciiTheme="minorHAnsi" w:hAnsiTheme="minorHAnsi" w:cstheme="minorHAnsi"/>
          <w:color w:val="444444"/>
          <w:sz w:val="16"/>
          <w:szCs w:val="16"/>
        </w:rPr>
        <w:t xml:space="preserve"> nonprobability survey, the first of its kind in the state, is not generalizable to other workers, but provides systematically collected case-level data on subjects that are typically obscure.</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b/>
          <w:bCs/>
          <w:color w:val="444444"/>
          <w:u w:val="single"/>
        </w:rPr>
        <w:t xml:space="preserve">It </w:t>
      </w:r>
      <w:r w:rsidRPr="00F83AAB">
        <w:rPr>
          <w:rFonts w:asciiTheme="minorHAnsi" w:hAnsiTheme="minorHAnsi" w:cstheme="minorHAnsi"/>
          <w:b/>
          <w:bCs/>
          <w:color w:val="444444"/>
          <w:u w:val="single"/>
          <w:shd w:val="clear" w:color="auto" w:fill="FFFF00"/>
        </w:rPr>
        <w:t xml:space="preserve">found that the median wage among those surveyed was </w:t>
      </w:r>
      <w:r w:rsidRPr="00F83AAB">
        <w:rPr>
          <w:rFonts w:asciiTheme="minorHAnsi" w:hAnsiTheme="minorHAnsi" w:cstheme="minorHAnsi"/>
          <w:b/>
          <w:bCs/>
          <w:color w:val="444444"/>
          <w:u w:val="single"/>
        </w:rPr>
        <w:t xml:space="preserve">just US$5.12 per hour after deducting work-related expenses and nonwage benefits that form part of employee remuneration. This is </w:t>
      </w:r>
      <w:r w:rsidRPr="00F83AAB">
        <w:rPr>
          <w:rFonts w:asciiTheme="minorHAnsi" w:hAnsiTheme="minorHAnsi" w:cstheme="minorHAnsi"/>
          <w:b/>
          <w:bCs/>
          <w:color w:val="444444"/>
          <w:u w:val="single"/>
          <w:shd w:val="clear" w:color="auto" w:fill="FFFF00"/>
        </w:rPr>
        <w:t>nearly 30 percent below the federal minimum wage</w:t>
      </w:r>
      <w:r w:rsidRPr="00F83AAB">
        <w:rPr>
          <w:rFonts w:asciiTheme="minorHAnsi" w:hAnsiTheme="minorHAnsi" w:cstheme="minorHAnsi"/>
          <w:b/>
          <w:bCs/>
          <w:color w:val="444444"/>
          <w:u w:val="single"/>
        </w:rPr>
        <w:t xml:space="preserve">, which has not kept pace with productivity or inflation since 2009, </w:t>
      </w:r>
      <w:r w:rsidRPr="00F83AAB">
        <w:rPr>
          <w:rFonts w:asciiTheme="minorHAnsi" w:hAnsiTheme="minorHAnsi" w:cstheme="minorHAnsi"/>
          <w:b/>
          <w:bCs/>
          <w:color w:val="444444"/>
          <w:u w:val="single"/>
          <w:shd w:val="clear" w:color="auto" w:fill="FFFF00"/>
        </w:rPr>
        <w:t xml:space="preserve">and </w:t>
      </w:r>
      <w:r w:rsidRPr="00F83AAB">
        <w:rPr>
          <w:rFonts w:asciiTheme="minorHAnsi" w:hAnsiTheme="minorHAnsi" w:cstheme="minorHAnsi"/>
          <w:b/>
          <w:bCs/>
          <w:color w:val="444444"/>
          <w:u w:val="single"/>
        </w:rPr>
        <w:t xml:space="preserve">roughly </w:t>
      </w:r>
      <w:r w:rsidRPr="00F83AAB">
        <w:rPr>
          <w:rFonts w:asciiTheme="minorHAnsi" w:hAnsiTheme="minorHAnsi" w:cstheme="minorHAnsi"/>
          <w:b/>
          <w:bCs/>
          <w:color w:val="444444"/>
          <w:u w:val="single"/>
          <w:shd w:val="clear" w:color="auto" w:fill="FFFF00"/>
        </w:rPr>
        <w:t>70 percent below the living wage required for single adults</w:t>
      </w:r>
      <w:r w:rsidRPr="00F83AAB">
        <w:rPr>
          <w:rFonts w:asciiTheme="minorHAnsi" w:hAnsiTheme="minorHAnsi" w:cstheme="minorHAnsi"/>
          <w:b/>
          <w:bCs/>
          <w:color w:val="444444"/>
          <w:u w:val="single"/>
        </w:rPr>
        <w:t xml:space="preserve"> with no dependents to meet their rights in the state. </w:t>
      </w:r>
      <w:r w:rsidRPr="00F83AAB">
        <w:rPr>
          <w:rFonts w:asciiTheme="minorHAnsi" w:hAnsiTheme="minorHAnsi" w:cstheme="minorHAnsi"/>
          <w:color w:val="444444"/>
          <w:sz w:val="16"/>
          <w:szCs w:val="16"/>
        </w:rPr>
        <w:t>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11" w:anchor="_ftn1" w:history="1">
        <w:r w:rsidRPr="00F83AAB">
          <w:rPr>
            <w:rFonts w:asciiTheme="minorHAnsi" w:hAnsiTheme="minorHAnsi" w:cstheme="minorHAnsi"/>
            <w:color w:val="086193"/>
            <w:sz w:val="16"/>
            <w:szCs w:val="16"/>
            <w:u w:val="single"/>
          </w:rPr>
          <w:t>[1]</w:t>
        </w:r>
      </w:hyperlink>
      <w:r w:rsidRPr="00F83AAB">
        <w:rPr>
          <w:rFonts w:asciiTheme="minorHAnsi" w:hAnsiTheme="minorHAnsi" w:cstheme="minorHAnsi"/>
          <w:color w:val="444444"/>
          <w:sz w:val="16"/>
          <w:szCs w:val="16"/>
        </w:rPr>
        <w:t xml:space="preserve"> But “everything started getting tight” in June 2021, as rides became scarce, wait times between rides increased, and his share of passenger fares declined.</w:t>
      </w:r>
      <w:hyperlink r:id="rId12" w:anchor="_ftn2" w:history="1">
        <w:r w:rsidRPr="00F83AAB">
          <w:rPr>
            <w:rFonts w:asciiTheme="minorHAnsi" w:hAnsiTheme="minorHAnsi" w:cstheme="minorHAnsi"/>
            <w:color w:val="086193"/>
            <w:sz w:val="16"/>
            <w:szCs w:val="16"/>
            <w:u w:val="single"/>
          </w:rPr>
          <w:t>[2]</w:t>
        </w:r>
      </w:hyperlink>
      <w:r w:rsidRPr="00F83AAB">
        <w:rPr>
          <w:rFonts w:asciiTheme="minorHAnsi" w:hAnsiTheme="minorHAnsi" w:cstheme="minorHAnsi"/>
          <w:color w:val="444444"/>
          <w:sz w:val="16"/>
          <w:szCs w:val="16"/>
        </w:rPr>
        <w:t xml:space="preserve"> “The pay is not stable. There are hours where I make $20 per hour, and there are hours where I make $2 per hour,” Alejandro said.</w:t>
      </w:r>
      <w:hyperlink r:id="rId13" w:anchor="_ftn3" w:history="1">
        <w:r w:rsidRPr="00F83AAB">
          <w:rPr>
            <w:rFonts w:asciiTheme="minorHAnsi" w:hAnsiTheme="minorHAnsi" w:cstheme="minorHAnsi"/>
            <w:color w:val="086193"/>
            <w:sz w:val="16"/>
            <w:szCs w:val="16"/>
            <w:u w:val="single"/>
          </w:rPr>
          <w:t>[3]</w:t>
        </w:r>
      </w:hyperlink>
      <w:r w:rsidRPr="00F83AAB">
        <w:rPr>
          <w:rFonts w:asciiTheme="minorHAnsi" w:hAnsiTheme="minorHAnsi" w:cstheme="minorHAnsi"/>
          <w:color w:val="444444"/>
          <w:sz w:val="16"/>
          <w:szCs w:val="16"/>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w:t>
      </w:r>
      <w:r w:rsidRPr="00F83AAB">
        <w:rPr>
          <w:rFonts w:asciiTheme="minorHAnsi" w:hAnsiTheme="minorHAnsi" w:cstheme="minorHAnsi"/>
          <w:color w:val="666666"/>
          <w:sz w:val="16"/>
          <w:szCs w:val="16"/>
        </w:rPr>
        <w:t>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14" w:anchor="_ftn4" w:history="1">
        <w:r w:rsidRPr="00F83AAB">
          <w:rPr>
            <w:rFonts w:asciiTheme="minorHAnsi" w:hAnsiTheme="minorHAnsi" w:cstheme="minorHAnsi"/>
            <w:color w:val="086193"/>
            <w:sz w:val="16"/>
            <w:szCs w:val="16"/>
            <w:u w:val="single"/>
          </w:rPr>
          <w:t>[4]</w:t>
        </w:r>
      </w:hyperlink>
      <w:r w:rsidRPr="00F83AAB">
        <w:rPr>
          <w:rFonts w:asciiTheme="minorHAnsi" w:hAnsiTheme="minorHAnsi" w:cstheme="minorHAnsi"/>
          <w:color w:val="444444"/>
          <w:sz w:val="16"/>
          <w:szCs w:val="16"/>
        </w:rPr>
        <w:t xml:space="preserve"> Financial distress is not the only job hazard platform workers face; </w:t>
      </w:r>
      <w:r w:rsidRPr="00F83AAB">
        <w:rPr>
          <w:rFonts w:asciiTheme="minorHAnsi" w:hAnsiTheme="minorHAnsi" w:cstheme="minorHAnsi"/>
          <w:b/>
          <w:bCs/>
          <w:color w:val="444444"/>
          <w:u w:val="single"/>
        </w:rPr>
        <w:t>they also navigate threats to their safety,</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 xml:space="preserve">health, and wellbeing on the road and in their vehicles. Rideshare drivers and delivery workers face risks of accidents and physical injuries related to traveling long hours and distances. </w:t>
      </w:r>
      <w:r w:rsidRPr="002F168D">
        <w:rPr>
          <w:b/>
          <w:bCs/>
          <w:u w:val="single"/>
        </w:rPr>
        <w:t>Over one in three</w:t>
      </w:r>
      <w:r w:rsidRPr="002F168D">
        <w:rPr>
          <w:rFonts w:asciiTheme="minorHAnsi" w:hAnsiTheme="minorHAnsi" w:cstheme="minorHAnsi"/>
          <w:b/>
          <w:bCs/>
          <w:color w:val="444444"/>
          <w:u w:val="single"/>
        </w:rPr>
        <w:t xml:space="preserve"> survey respondents said they </w:t>
      </w:r>
      <w:r w:rsidRPr="002F168D">
        <w:rPr>
          <w:u w:val="single"/>
        </w:rPr>
        <w:t>had experienced at least one work-related car accident</w:t>
      </w:r>
      <w:r w:rsidRPr="002F168D">
        <w:rPr>
          <w:rFonts w:asciiTheme="minorHAnsi" w:hAnsiTheme="minorHAnsi" w:cstheme="minorHAnsi"/>
          <w:b/>
          <w:bCs/>
          <w:color w:val="444444"/>
          <w:u w:val="single"/>
        </w:rPr>
        <w:t>, while about a quarter said they had suffered from work-related injuries.</w:t>
      </w:r>
      <w:r w:rsidRPr="002F168D">
        <w:rPr>
          <w:rFonts w:asciiTheme="minorHAnsi" w:hAnsiTheme="minorHAnsi" w:cstheme="minorHAnsi"/>
          <w:color w:val="444444"/>
          <w:sz w:val="16"/>
          <w:szCs w:val="16"/>
        </w:rPr>
        <w:t xml:space="preserve"> Working alone can also increase the risk of exposure to carjackings and other violent crime: </w:t>
      </w:r>
      <w:r w:rsidRPr="002F168D">
        <w:rPr>
          <w:u w:val="single"/>
        </w:rPr>
        <w:t>Uber, for example, documented 24,000 physical assaults and</w:t>
      </w:r>
      <w:r w:rsidRPr="00F83AAB">
        <w:rPr>
          <w:rFonts w:asciiTheme="minorHAnsi" w:hAnsiTheme="minorHAnsi" w:cstheme="minorHAnsi"/>
          <w:b/>
          <w:bCs/>
          <w:color w:val="444444"/>
          <w:u w:val="single"/>
        </w:rPr>
        <w:t xml:space="preserve"> threatened assaults against its drivers from 2017 to 2020.</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 xml:space="preserve">Significant gaps in labor </w:t>
      </w:r>
      <w:r w:rsidRPr="00F83AAB">
        <w:rPr>
          <w:rFonts w:asciiTheme="minorHAnsi" w:hAnsiTheme="minorHAnsi" w:cstheme="minorHAnsi"/>
          <w:b/>
          <w:bCs/>
          <w:color w:val="444444"/>
          <w:u w:val="single"/>
        </w:rPr>
        <w:t xml:space="preserve">and social </w:t>
      </w:r>
      <w:r w:rsidRPr="00F83AAB">
        <w:rPr>
          <w:rFonts w:asciiTheme="minorHAnsi" w:hAnsiTheme="minorHAnsi" w:cstheme="minorHAnsi"/>
          <w:b/>
          <w:bCs/>
          <w:color w:val="444444"/>
          <w:u w:val="single"/>
          <w:shd w:val="clear" w:color="auto" w:fill="FFFF00"/>
        </w:rPr>
        <w:t xml:space="preserve">protections </w:t>
      </w:r>
      <w:r w:rsidRPr="00F83AAB">
        <w:rPr>
          <w:rFonts w:asciiTheme="minorHAnsi" w:hAnsiTheme="minorHAnsi" w:cstheme="minorHAnsi"/>
          <w:b/>
          <w:bCs/>
          <w:color w:val="444444"/>
          <w:u w:val="single"/>
        </w:rPr>
        <w:t>in the US</w:t>
      </w:r>
      <w:r w:rsidRPr="00F83AAB">
        <w:rPr>
          <w:rFonts w:asciiTheme="minorHAnsi" w:hAnsiTheme="minorHAnsi" w:cstheme="minorHAnsi"/>
          <w:b/>
          <w:bCs/>
          <w:color w:val="444444"/>
          <w:u w:val="single"/>
          <w:shd w:val="clear" w:color="auto" w:fill="FFFF00"/>
        </w:rPr>
        <w:t xml:space="preserve"> exacerbate </w:t>
      </w:r>
      <w:r w:rsidRPr="00F83AAB">
        <w:rPr>
          <w:rFonts w:asciiTheme="minorHAnsi" w:hAnsiTheme="minorHAnsi" w:cstheme="minorHAnsi"/>
          <w:b/>
          <w:bCs/>
          <w:color w:val="444444"/>
          <w:u w:val="single"/>
        </w:rPr>
        <w:t>these</w:t>
      </w:r>
      <w:r w:rsidRPr="00F83AAB">
        <w:rPr>
          <w:rFonts w:asciiTheme="minorHAnsi" w:hAnsiTheme="minorHAnsi" w:cstheme="minorHAnsi"/>
          <w:b/>
          <w:bCs/>
          <w:color w:val="444444"/>
          <w:u w:val="single"/>
          <w:shd w:val="clear" w:color="auto" w:fill="FFFF00"/>
        </w:rPr>
        <w:t xml:space="preserve"> risks. Platform workers </w:t>
      </w:r>
      <w:r w:rsidRPr="00F83AAB">
        <w:rPr>
          <w:rFonts w:asciiTheme="minorHAnsi" w:hAnsiTheme="minorHAnsi" w:cstheme="minorHAnsi"/>
          <w:b/>
          <w:bCs/>
          <w:color w:val="444444"/>
          <w:u w:val="single"/>
        </w:rPr>
        <w:t xml:space="preserve">classified as independent contractors are generally </w:t>
      </w:r>
      <w:r w:rsidRPr="00F83AAB">
        <w:rPr>
          <w:rFonts w:asciiTheme="minorHAnsi" w:hAnsiTheme="minorHAnsi" w:cstheme="minorHAnsi"/>
          <w:b/>
          <w:bCs/>
          <w:color w:val="444444"/>
          <w:u w:val="single"/>
          <w:shd w:val="clear" w:color="auto" w:fill="FFFF00"/>
        </w:rPr>
        <w:t>ineligible for workers’ comp</w:t>
      </w:r>
      <w:r w:rsidRPr="00F83AAB">
        <w:rPr>
          <w:rFonts w:asciiTheme="minorHAnsi" w:hAnsiTheme="minorHAnsi" w:cstheme="minorHAnsi"/>
          <w:b/>
          <w:bCs/>
          <w:color w:val="444444"/>
          <w:u w:val="single"/>
        </w:rPr>
        <w:t xml:space="preserve">ensation </w:t>
      </w:r>
      <w:r w:rsidRPr="00F83AAB">
        <w:rPr>
          <w:rFonts w:asciiTheme="minorHAnsi" w:hAnsiTheme="minorHAnsi" w:cstheme="minorHAnsi"/>
          <w:b/>
          <w:bCs/>
          <w:color w:val="444444"/>
          <w:u w:val="single"/>
          <w:shd w:val="clear" w:color="auto" w:fill="FFFF00"/>
        </w:rPr>
        <w:t xml:space="preserve">in the event of work-related injuries, financial support in the event they lose their job, paid medical leave in the event of illness, </w:t>
      </w:r>
      <w:r w:rsidRPr="00F83AAB">
        <w:rPr>
          <w:rFonts w:asciiTheme="minorHAnsi" w:hAnsiTheme="minorHAnsi" w:cstheme="minorHAnsi"/>
          <w:b/>
          <w:bCs/>
          <w:color w:val="444444"/>
          <w:u w:val="single"/>
        </w:rPr>
        <w:t xml:space="preserve">and paid family leave in the event they </w:t>
      </w:r>
      <w:proofErr w:type="gramStart"/>
      <w:r w:rsidRPr="00F83AAB">
        <w:rPr>
          <w:rFonts w:asciiTheme="minorHAnsi" w:hAnsiTheme="minorHAnsi" w:cstheme="minorHAnsi"/>
          <w:b/>
          <w:bCs/>
          <w:color w:val="444444"/>
          <w:u w:val="single"/>
        </w:rPr>
        <w:t>have to</w:t>
      </w:r>
      <w:proofErr w:type="gramEnd"/>
      <w:r w:rsidRPr="00F83AAB">
        <w:rPr>
          <w:rFonts w:asciiTheme="minorHAnsi" w:hAnsiTheme="minorHAnsi" w:cstheme="minorHAnsi"/>
          <w:b/>
          <w:bCs/>
          <w:color w:val="444444"/>
          <w:u w:val="single"/>
        </w:rPr>
        <w:t xml:space="preserve"> take time off to care for their loved ones. Of the 127 workers Human Rights Watch surveyed in Texas, 48 said that they did not have health insurance, while 21 said they were enrolled in Medicaid,</w:t>
      </w:r>
      <w:r w:rsidRPr="00F83AAB">
        <w:rPr>
          <w:rFonts w:asciiTheme="minorHAnsi" w:hAnsiTheme="minorHAnsi" w:cstheme="minorHAnsi"/>
          <w:color w:val="444444"/>
          <w:sz w:val="16"/>
          <w:szCs w:val="16"/>
        </w:rPr>
        <w:t xml:space="preserve"> the government-funded health insurance program for people on low incomes. </w:t>
      </w:r>
      <w:r w:rsidRPr="00F83AAB">
        <w:rPr>
          <w:rFonts w:asciiTheme="minorHAnsi" w:hAnsiTheme="minorHAnsi" w:cstheme="minorHAnsi"/>
          <w:b/>
          <w:bCs/>
          <w:color w:val="444444"/>
          <w:u w:val="single"/>
          <w:shd w:val="clear" w:color="auto" w:fill="FFFF00"/>
        </w:rPr>
        <w:t>No</w:t>
      </w:r>
      <w:r w:rsidRPr="00F83AAB">
        <w:rPr>
          <w:rFonts w:asciiTheme="minorHAnsi" w:hAnsiTheme="minorHAnsi" w:cstheme="minorHAnsi"/>
          <w:b/>
          <w:bCs/>
          <w:color w:val="444444"/>
          <w:u w:val="single"/>
        </w:rPr>
        <w:t xml:space="preserve">ne of the </w:t>
      </w:r>
      <w:r w:rsidRPr="00F83AAB">
        <w:rPr>
          <w:rFonts w:asciiTheme="minorHAnsi" w:hAnsiTheme="minorHAnsi" w:cstheme="minorHAnsi"/>
          <w:b/>
          <w:bCs/>
          <w:color w:val="444444"/>
          <w:u w:val="single"/>
          <w:shd w:val="clear" w:color="auto" w:fill="FFFF00"/>
        </w:rPr>
        <w:t xml:space="preserve">companies pay </w:t>
      </w:r>
      <w:r w:rsidRPr="00F83AAB">
        <w:rPr>
          <w:rFonts w:asciiTheme="minorHAnsi" w:hAnsiTheme="minorHAnsi" w:cstheme="minorHAnsi"/>
          <w:b/>
          <w:bCs/>
          <w:color w:val="444444"/>
          <w:u w:val="single"/>
        </w:rPr>
        <w:t xml:space="preserve">the requisite </w:t>
      </w:r>
      <w:r w:rsidRPr="00F83AAB">
        <w:rPr>
          <w:rFonts w:asciiTheme="minorHAnsi" w:hAnsiTheme="minorHAnsi" w:cstheme="minorHAnsi"/>
          <w:b/>
          <w:bCs/>
          <w:color w:val="444444"/>
          <w:u w:val="single"/>
          <w:shd w:val="clear" w:color="auto" w:fill="FFFF00"/>
        </w:rPr>
        <w:t>taxes to support these workers’ use of the health care system</w:t>
      </w:r>
      <w:r w:rsidRPr="00F83AAB">
        <w:rPr>
          <w:rFonts w:asciiTheme="minorHAnsi" w:hAnsiTheme="minorHAnsi" w:cstheme="minorHAnsi"/>
          <w:b/>
          <w:bCs/>
          <w:color w:val="444444"/>
          <w:u w:val="single"/>
        </w:rPr>
        <w:t xml:space="preserve"> as they would have to if they were treated as employees</w:t>
      </w:r>
      <w:r w:rsidRPr="00F83AAB">
        <w:rPr>
          <w:rFonts w:asciiTheme="minorHAnsi" w:hAnsiTheme="minorHAnsi" w:cstheme="minorHAnsi"/>
          <w:color w:val="444444"/>
          <w:sz w:val="16"/>
          <w:szCs w:val="16"/>
        </w:rPr>
        <w:t>.In February 2021, Debra W. tripped over a curb and fractured her arm while delivering groceries for Shipt in College Station, Texas.</w:t>
      </w:r>
      <w:hyperlink r:id="rId15" w:anchor="_ftn5" w:history="1">
        <w:r w:rsidRPr="00F83AAB">
          <w:rPr>
            <w:rFonts w:asciiTheme="minorHAnsi" w:hAnsiTheme="minorHAnsi" w:cstheme="minorHAnsi"/>
            <w:color w:val="086193"/>
            <w:sz w:val="16"/>
            <w:szCs w:val="16"/>
            <w:u w:val="single"/>
          </w:rPr>
          <w:t>[5]</w:t>
        </w:r>
      </w:hyperlink>
      <w:r w:rsidRPr="00F83AAB">
        <w:rPr>
          <w:rFonts w:asciiTheme="minorHAnsi" w:hAnsiTheme="minorHAnsi" w:cstheme="minorHAnsi"/>
          <w:color w:val="444444"/>
          <w:sz w:val="16"/>
          <w:szCs w:val="16"/>
        </w:rPr>
        <w:t xml:space="preserve"> Her injury forced her out of work for two-and-a-half months. Shipt helped with some of her medical expenses and paid for some of the hours she would have worked if she was not injured. But it was not enough to cover her bills. “I got majorly behind,” she told Human Rights Watch.</w:t>
      </w:r>
      <w:hyperlink r:id="rId16" w:anchor="_ftn6" w:history="1">
        <w:r w:rsidRPr="00F83AAB">
          <w:rPr>
            <w:rFonts w:asciiTheme="minorHAnsi" w:hAnsiTheme="minorHAnsi" w:cstheme="minorHAnsi"/>
            <w:color w:val="086193"/>
            <w:sz w:val="16"/>
            <w:szCs w:val="16"/>
            <w:u w:val="single"/>
          </w:rPr>
          <w:t>[6]</w:t>
        </w:r>
      </w:hyperlink>
      <w:r w:rsidRPr="00F83AAB">
        <w:rPr>
          <w:rFonts w:asciiTheme="minorHAnsi" w:hAnsiTheme="minorHAnsi" w:cstheme="minorHAnsi"/>
          <w:color w:val="444444"/>
          <w:sz w:val="16"/>
          <w:szCs w:val="16"/>
        </w:rPr>
        <w:t xml:space="preserve"> She said she was relying on a “wing and a prayer” to avoid repossession of her car, and to keep a roof over her head.</w:t>
      </w:r>
      <w:hyperlink r:id="rId17" w:anchor="_ftn7" w:history="1">
        <w:r w:rsidRPr="00F83AAB">
          <w:rPr>
            <w:rFonts w:asciiTheme="minorHAnsi" w:hAnsiTheme="minorHAnsi" w:cstheme="minorHAnsi"/>
            <w:color w:val="086193"/>
            <w:sz w:val="16"/>
            <w:szCs w:val="16"/>
            <w:u w:val="single"/>
          </w:rPr>
          <w:t>[7]</w:t>
        </w:r>
      </w:hyperlink>
      <w:r w:rsidRPr="00F83AAB">
        <w:rPr>
          <w:rFonts w:asciiTheme="minorHAnsi" w:hAnsiTheme="minorHAnsi" w:cstheme="minorHAnsi"/>
          <w:color w:val="444444"/>
          <w:sz w:val="16"/>
          <w:szCs w:val="16"/>
        </w:rPr>
        <w:t xml:space="preserve"> “You get to that point of, okay, what do you do? Do I pay for my car and continue to work? Or do I pay for my house and not pay for my car, and not be able to work?”</w:t>
      </w:r>
      <w:hyperlink r:id="rId18" w:anchor="_ftn8" w:history="1">
        <w:r w:rsidRPr="00F83AAB">
          <w:rPr>
            <w:rFonts w:asciiTheme="minorHAnsi" w:hAnsiTheme="minorHAnsi" w:cstheme="minorHAnsi"/>
            <w:color w:val="086193"/>
            <w:sz w:val="16"/>
            <w:szCs w:val="16"/>
            <w:u w:val="single"/>
          </w:rPr>
          <w:t>[8]</w:t>
        </w:r>
      </w:hyperlink>
      <w:r w:rsidRPr="00F83AAB">
        <w:rPr>
          <w:rFonts w:asciiTheme="minorHAnsi" w:hAnsiTheme="minorHAnsi" w:cstheme="minorHAnsi"/>
          <w:color w:val="444444"/>
          <w:sz w:val="16"/>
          <w:szCs w:val="16"/>
        </w:rPr>
        <w:t>  In October 2020, Julia B. was carjacked while on a package delivery route for Amazon Flex.</w:t>
      </w:r>
      <w:hyperlink r:id="rId19" w:anchor="_ftn9" w:history="1">
        <w:r w:rsidRPr="00F83AAB">
          <w:rPr>
            <w:rFonts w:asciiTheme="minorHAnsi" w:hAnsiTheme="minorHAnsi" w:cstheme="minorHAnsi"/>
            <w:color w:val="086193"/>
            <w:sz w:val="16"/>
            <w:szCs w:val="16"/>
            <w:u w:val="single"/>
          </w:rPr>
          <w:t>[9]</w:t>
        </w:r>
      </w:hyperlink>
      <w:r w:rsidRPr="00F83AAB">
        <w:rPr>
          <w:rFonts w:asciiTheme="minorHAnsi" w:hAnsiTheme="minorHAnsi" w:cstheme="minorHAnsi"/>
          <w:color w:val="444444"/>
          <w:sz w:val="16"/>
          <w:szCs w:val="16"/>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20" w:anchor="_ftn10" w:history="1">
        <w:r w:rsidRPr="00F83AAB">
          <w:rPr>
            <w:rFonts w:asciiTheme="minorHAnsi" w:hAnsiTheme="minorHAnsi" w:cstheme="minorHAnsi"/>
            <w:color w:val="086193"/>
            <w:sz w:val="16"/>
            <w:szCs w:val="16"/>
            <w:u w:val="single"/>
          </w:rPr>
          <w:t>[10]</w:t>
        </w:r>
      </w:hyperlink>
      <w:r w:rsidRPr="00F83AAB">
        <w:rPr>
          <w:rFonts w:asciiTheme="minorHAnsi" w:hAnsiTheme="minorHAnsi" w:cstheme="minorHAnsi"/>
          <w:color w:val="444444"/>
          <w:sz w:val="16"/>
          <w:szCs w:val="16"/>
        </w:rPr>
        <w:t xml:space="preserve">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w:t>
      </w:r>
      <w:proofErr w:type="gramStart"/>
      <w:r w:rsidRPr="00F83AAB">
        <w:rPr>
          <w:rFonts w:asciiTheme="minorHAnsi" w:hAnsiTheme="minorHAnsi" w:cstheme="minorHAnsi"/>
          <w:color w:val="444444"/>
          <w:sz w:val="16"/>
          <w:szCs w:val="16"/>
        </w:rPr>
        <w:t>given an explanation of</w:t>
      </w:r>
      <w:proofErr w:type="gramEnd"/>
      <w:r w:rsidRPr="00F83AAB">
        <w:rPr>
          <w:rFonts w:asciiTheme="minorHAnsi" w:hAnsiTheme="minorHAnsi" w:cstheme="minorHAnsi"/>
          <w:color w:val="444444"/>
          <w:sz w:val="16"/>
          <w:szCs w:val="16"/>
        </w:rPr>
        <w:t xml:space="preserve"> the decision or given an inadequate explanation. Almost all said they struggled to understand the process for appealing deactivations. Platform workers’ status as independent contractors also </w:t>
      </w:r>
      <w:proofErr w:type="gramStart"/>
      <w:r w:rsidRPr="00F83AAB">
        <w:rPr>
          <w:rFonts w:asciiTheme="minorHAnsi" w:hAnsiTheme="minorHAnsi" w:cstheme="minorHAnsi"/>
          <w:color w:val="444444"/>
          <w:sz w:val="16"/>
          <w:szCs w:val="16"/>
        </w:rPr>
        <w:t>denies</w:t>
      </w:r>
      <w:proofErr w:type="gramEnd"/>
      <w:r w:rsidRPr="00F83AAB">
        <w:rPr>
          <w:rFonts w:asciiTheme="minorHAnsi" w:hAnsiTheme="minorHAnsi" w:cstheme="minorHAnsi"/>
          <w:color w:val="444444"/>
          <w:sz w:val="16"/>
          <w:szCs w:val="16"/>
        </w:rPr>
        <w:t xml:space="preserve"> them their rights to organize and collectively bargain with their employers for better wages, benefits, and working conditions.</w:t>
      </w:r>
      <w:r w:rsidRPr="00F83AAB">
        <w:rPr>
          <w:rFonts w:asciiTheme="minorHAnsi" w:hAnsiTheme="minorHAnsi" w:cstheme="minorHAnsi"/>
          <w:color w:val="444444"/>
          <w:sz w:val="16"/>
          <w:szCs w:val="16"/>
          <w:shd w:val="clear" w:color="auto" w:fill="FFFF00"/>
        </w:rPr>
        <w:t xml:space="preserve"> </w:t>
      </w:r>
      <w:r w:rsidRPr="00F83AAB">
        <w:rPr>
          <w:rFonts w:asciiTheme="minorHAnsi" w:hAnsiTheme="minorHAnsi" w:cstheme="minorHAnsi"/>
          <w:b/>
          <w:bCs/>
          <w:color w:val="444444"/>
          <w:u w:val="single"/>
          <w:shd w:val="clear" w:color="auto" w:fill="FFFF00"/>
        </w:rPr>
        <w:t xml:space="preserve">Federal legislation </w:t>
      </w:r>
      <w:r w:rsidRPr="00F83AAB">
        <w:rPr>
          <w:rFonts w:asciiTheme="minorHAnsi" w:hAnsiTheme="minorHAnsi" w:cstheme="minorHAnsi"/>
          <w:b/>
          <w:bCs/>
          <w:color w:val="444444"/>
          <w:u w:val="single"/>
        </w:rPr>
        <w:t>that would establish a legally recognized path for platform workers to form a union–known as the Protect the Right to Organize (PRO) Act–</w:t>
      </w:r>
      <w:r w:rsidRPr="00F83AAB">
        <w:rPr>
          <w:rFonts w:asciiTheme="minorHAnsi" w:hAnsiTheme="minorHAnsi" w:cstheme="minorHAnsi"/>
          <w:b/>
          <w:bCs/>
          <w:color w:val="444444"/>
          <w:u w:val="single"/>
          <w:shd w:val="clear" w:color="auto" w:fill="FFFF00"/>
        </w:rPr>
        <w:t>has stalled in Congres</w:t>
      </w:r>
      <w:r w:rsidRPr="00F83AAB">
        <w:rPr>
          <w:rFonts w:asciiTheme="minorHAnsi" w:hAnsiTheme="minorHAnsi" w:cstheme="minorHAnsi"/>
          <w:b/>
          <w:bCs/>
          <w:color w:val="444444"/>
          <w:u w:val="single"/>
        </w:rPr>
        <w:t xml:space="preserve">s after failing to advance in the US Senate. </w:t>
      </w:r>
      <w:r w:rsidRPr="002F168D">
        <w:rPr>
          <w:u w:val="single"/>
        </w:rPr>
        <w:t>Workers have organized ad-hoc campaigns</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against missing tips, arbitrary deactivations, and shoddy safety practices, but this labor-intensive work is largely volunteer and difficult to sustain without the institutional backing of established unions and the financial and human support that provides.The poverty, financial insecurity, and lack of economic mobility experienced by many platform workers contrast sharply with the enormous share of capital that leading digital labor platforms have captured.</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color w:val="444444"/>
          <w:sz w:val="16"/>
          <w:szCs w:val="16"/>
        </w:rPr>
        <w:t>Uber, the leading provider of rideshare services in the US with 76 percent market share, recorded a revenue of $43.9 billion in 2024, a 17.96 percent increase from the previous year. The US market alone accounted for over 62 percent of this revenue.</w:t>
      </w:r>
      <w:r w:rsidRPr="00F83AAB">
        <w:rPr>
          <w:rFonts w:asciiTheme="minorHAnsi" w:hAnsiTheme="minorHAnsi" w:cstheme="minorHAnsi"/>
          <w:color w:val="444444"/>
        </w:rPr>
        <w:t xml:space="preserve"> </w:t>
      </w:r>
      <w:r w:rsidRPr="002F168D">
        <w:rPr>
          <w:u w:val="single"/>
        </w:rPr>
        <w:t xml:space="preserve">Uber recorded a net income of $9.8 billion for the </w:t>
      </w:r>
      <w:proofErr w:type="gramStart"/>
      <w:r w:rsidRPr="002F168D">
        <w:rPr>
          <w:u w:val="single"/>
        </w:rPr>
        <w:t>year, and</w:t>
      </w:r>
      <w:proofErr w:type="gramEnd"/>
      <w:r w:rsidRPr="002F168D">
        <w:t xml:space="preserve"> </w:t>
      </w:r>
      <w:r w:rsidRPr="00F83AAB">
        <w:rPr>
          <w:rFonts w:asciiTheme="minorHAnsi" w:hAnsiTheme="minorHAnsi" w:cstheme="minorHAnsi"/>
          <w:b/>
          <w:bCs/>
          <w:color w:val="444444"/>
          <w:u w:val="single"/>
        </w:rPr>
        <w:t>described the fourth quarter of 2024 as its “strongest quarter ever.” As of April 2025, Uber’s market capitalization stands at $169.41 billion.</w:t>
      </w:r>
      <w:r>
        <w:rPr>
          <w:rFonts w:asciiTheme="minorHAnsi" w:hAnsiTheme="minorHAnsi" w:cstheme="minorHAnsi"/>
          <w:b/>
          <w:bCs/>
          <w:color w:val="444444"/>
          <w:u w:val="single"/>
        </w:rPr>
        <w:t xml:space="preserve"> </w:t>
      </w:r>
      <w:r w:rsidRPr="002F168D">
        <w:rPr>
          <w:u w:val="single"/>
        </w:rPr>
        <w:t>DoorDash</w:t>
      </w:r>
      <w:r w:rsidRPr="002F168D">
        <w:t>,</w:t>
      </w:r>
      <w:r w:rsidRPr="00F83AAB">
        <w:rPr>
          <w:rFonts w:asciiTheme="minorHAnsi" w:hAnsiTheme="minorHAnsi" w:cstheme="minorHAnsi"/>
          <w:b/>
          <w:bCs/>
          <w:color w:val="444444"/>
          <w:u w:val="single"/>
        </w:rPr>
        <w:t xml:space="preserve"> with 67 percent share of the food delivery market, recorded a 24 percent year-over-year revenue growth in 2024, recording </w:t>
      </w:r>
      <w:r w:rsidRPr="00F83AAB">
        <w:rPr>
          <w:rFonts w:asciiTheme="minorHAnsi" w:hAnsiTheme="minorHAnsi" w:cstheme="minorHAnsi"/>
          <w:b/>
          <w:bCs/>
          <w:color w:val="444444"/>
          <w:u w:val="single"/>
          <w:shd w:val="clear" w:color="auto" w:fill="FFFF00"/>
        </w:rPr>
        <w:t>$10.72 billion</w:t>
      </w:r>
      <w:r w:rsidRPr="00F83AAB">
        <w:rPr>
          <w:rFonts w:asciiTheme="minorHAnsi" w:hAnsiTheme="minorHAnsi" w:cstheme="minorHAnsi"/>
          <w:b/>
          <w:bCs/>
          <w:color w:val="444444"/>
          <w:u w:val="single"/>
        </w:rPr>
        <w:t xml:space="preserve"> in revenue.</w:t>
      </w:r>
      <w:hyperlink r:id="rId21" w:anchor="_ftn11" w:history="1">
        <w:r w:rsidRPr="00F83AAB">
          <w:rPr>
            <w:rFonts w:asciiTheme="minorHAnsi" w:hAnsiTheme="minorHAnsi" w:cstheme="minorHAnsi"/>
            <w:b/>
            <w:bCs/>
            <w:color w:val="086193"/>
            <w:u w:val="single"/>
          </w:rPr>
          <w:t>[</w:t>
        </w:r>
        <w:r w:rsidRPr="00F83AAB">
          <w:rPr>
            <w:rFonts w:asciiTheme="minorHAnsi" w:hAnsiTheme="minorHAnsi" w:cstheme="minorHAnsi"/>
            <w:color w:val="086193"/>
            <w:u w:val="single"/>
          </w:rPr>
          <w:t>11]</w:t>
        </w:r>
      </w:hyperlink>
      <w:r w:rsidRPr="00F83AAB">
        <w:rPr>
          <w:rFonts w:asciiTheme="minorHAnsi" w:hAnsiTheme="minorHAnsi" w:cstheme="minorHAnsi"/>
          <w:color w:val="444444"/>
        </w:rPr>
        <w:t xml:space="preserve"> As of April 2025, it is valued at $81.03 billion, a 51.83 percent increase since 2024.</w:t>
      </w:r>
      <w:hyperlink r:id="rId22" w:anchor="_ftn12" w:history="1">
        <w:r w:rsidRPr="00F83AAB">
          <w:rPr>
            <w:rFonts w:asciiTheme="minorHAnsi" w:hAnsiTheme="minorHAnsi" w:cstheme="minorHAnsi"/>
            <w:color w:val="086193"/>
            <w:u w:val="single"/>
          </w:rPr>
          <w:t>[12]</w:t>
        </w:r>
      </w:hyperlink>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 ballooning of these companie</w:t>
      </w:r>
      <w:r w:rsidRPr="00F83AAB">
        <w:rPr>
          <w:rFonts w:asciiTheme="minorHAnsi" w:hAnsiTheme="minorHAnsi" w:cstheme="minorHAnsi"/>
          <w:b/>
          <w:bCs/>
          <w:color w:val="444444"/>
          <w:u w:val="single"/>
        </w:rPr>
        <w:t xml:space="preserve">s’ revenues even </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 xml:space="preserve">their </w:t>
      </w:r>
      <w:r w:rsidRPr="00F83AAB">
        <w:rPr>
          <w:rFonts w:asciiTheme="minorHAnsi" w:hAnsiTheme="minorHAnsi" w:cstheme="minorHAnsi"/>
          <w:b/>
          <w:bCs/>
          <w:color w:val="444444"/>
          <w:u w:val="single"/>
          <w:shd w:val="clear" w:color="auto" w:fill="FFFF00"/>
        </w:rPr>
        <w:t>workers struggle</w:t>
      </w:r>
      <w:r w:rsidRPr="00F83AAB">
        <w:rPr>
          <w:rFonts w:asciiTheme="minorHAnsi" w:hAnsiTheme="minorHAnsi" w:cstheme="minorHAnsi"/>
          <w:b/>
          <w:bCs/>
          <w:color w:val="444444"/>
          <w:u w:val="single"/>
        </w:rPr>
        <w:t xml:space="preserve"> </w:t>
      </w:r>
      <w:r w:rsidRPr="00F83AAB">
        <w:rPr>
          <w:rFonts w:asciiTheme="minorHAnsi" w:hAnsiTheme="minorHAnsi" w:cstheme="minorHAnsi"/>
          <w:b/>
          <w:bCs/>
          <w:color w:val="444444"/>
          <w:u w:val="single"/>
          <w:shd w:val="clear" w:color="auto" w:fill="FFFF00"/>
        </w:rPr>
        <w:t xml:space="preserve">is made possible by a regulatory framework that permits companies to </w:t>
      </w:r>
      <w:r w:rsidRPr="00F83AAB">
        <w:rPr>
          <w:rFonts w:asciiTheme="minorHAnsi" w:hAnsiTheme="minorHAnsi" w:cstheme="minorHAnsi"/>
          <w:b/>
          <w:bCs/>
          <w:color w:val="444444"/>
          <w:u w:val="single"/>
        </w:rPr>
        <w:t xml:space="preserve">not only </w:t>
      </w:r>
      <w:r w:rsidRPr="00F83AAB">
        <w:rPr>
          <w:rFonts w:asciiTheme="minorHAnsi" w:hAnsiTheme="minorHAnsi" w:cstheme="minorHAnsi"/>
          <w:b/>
          <w:bCs/>
          <w:color w:val="444444"/>
          <w:u w:val="single"/>
          <w:shd w:val="clear" w:color="auto" w:fill="FFFF00"/>
        </w:rPr>
        <w:t>exploit the labor of platform workers</w:t>
      </w:r>
      <w:r w:rsidRPr="00F83AAB">
        <w:rPr>
          <w:rFonts w:asciiTheme="minorHAnsi" w:hAnsiTheme="minorHAnsi" w:cstheme="minorHAnsi"/>
          <w:b/>
          <w:bCs/>
          <w:color w:val="444444"/>
          <w:u w:val="single"/>
        </w:rPr>
        <w:t xml:space="preserve"> but also reduce their tax obligations, leaving public coffers with fewer resources to invest in services essential to human rights, including education, health care, and social security.Based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w:t>
      </w:r>
      <w:r w:rsidRPr="00F83AAB">
        <w:rPr>
          <w:rFonts w:asciiTheme="minorHAnsi" w:hAnsiTheme="minorHAnsi" w:cstheme="minorHAnsi"/>
          <w:color w:val="444444"/>
        </w:rPr>
        <w:t xml:space="preserve"> The actual shortfall is likely much higher when accounting for unreported income. </w:t>
      </w:r>
      <w:r w:rsidRPr="00F83AAB">
        <w:rPr>
          <w:rFonts w:asciiTheme="minorHAnsi" w:hAnsiTheme="minorHAnsi" w:cstheme="minorHAnsi"/>
          <w:b/>
          <w:bCs/>
          <w:color w:val="444444"/>
          <w:u w:val="single"/>
          <w:shd w:val="clear" w:color="auto" w:fill="FFFF00"/>
        </w:rPr>
        <w:t>Strengthening employment classification standards is a critical first step towards protecting the rights of platform workers.</w:t>
      </w:r>
      <w:r w:rsidRPr="00F83AAB">
        <w:rPr>
          <w:rFonts w:asciiTheme="minorHAnsi" w:hAnsiTheme="minorHAnsi" w:cstheme="minorHAnsi"/>
          <w:b/>
          <w:bCs/>
          <w:color w:val="444444"/>
          <w:u w:val="single"/>
        </w:rPr>
        <w:t xml:space="preserve">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w:t>
      </w:r>
      <w:r w:rsidRPr="00F83AAB">
        <w:rPr>
          <w:rFonts w:asciiTheme="minorHAnsi" w:hAnsiTheme="minorHAnsi" w:cstheme="minorHAnsi"/>
          <w:color w:val="444444"/>
          <w:sz w:val="16"/>
          <w:szCs w:val="16"/>
        </w:rPr>
        <w:t>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inflation.The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w:t>
      </w:r>
    </w:p>
    <w:p w14:paraId="57095CB9" w14:textId="77777777" w:rsidR="00812714" w:rsidRPr="00F83AAB" w:rsidRDefault="00812714" w:rsidP="00812714">
      <w:pPr>
        <w:rPr>
          <w:rFonts w:asciiTheme="minorHAnsi" w:hAnsiTheme="minorHAnsi" w:cstheme="minorHAnsi"/>
        </w:rPr>
      </w:pPr>
    </w:p>
    <w:p w14:paraId="33CCD74C" w14:textId="77777777" w:rsidR="00812714" w:rsidRPr="00F83AAB" w:rsidRDefault="00812714" w:rsidP="00812714">
      <w:pPr>
        <w:keepNext/>
        <w:keepLines/>
        <w:outlineLvl w:val="3"/>
        <w:rPr>
          <w:rFonts w:asciiTheme="minorHAnsi" w:eastAsiaTheme="majorEastAsia" w:hAnsiTheme="minorHAnsi" w:cstheme="minorHAnsi"/>
          <w:b/>
          <w:iCs/>
          <w:sz w:val="26"/>
        </w:rPr>
      </w:pPr>
      <w:r w:rsidRPr="00F83AAB">
        <w:rPr>
          <w:rFonts w:asciiTheme="minorHAnsi" w:eastAsiaTheme="majorEastAsia" w:hAnsiTheme="minorHAnsi" w:cstheme="minorHAnsi"/>
          <w:b/>
          <w:iCs/>
          <w:sz w:val="26"/>
        </w:rPr>
        <w:t xml:space="preserve">Algorithmic opacity </w:t>
      </w:r>
      <w:r w:rsidRPr="00F83AAB">
        <w:rPr>
          <w:rFonts w:asciiTheme="minorHAnsi" w:eastAsiaTheme="majorEastAsia" w:hAnsiTheme="minorHAnsi" w:cstheme="minorHAnsi"/>
          <w:b/>
          <w:iCs/>
          <w:sz w:val="26"/>
          <w:u w:val="single"/>
        </w:rPr>
        <w:t xml:space="preserve">greenlights </w:t>
      </w:r>
      <w:r w:rsidRPr="00F83AAB">
        <w:rPr>
          <w:rFonts w:asciiTheme="minorHAnsi" w:eastAsiaTheme="majorEastAsia" w:hAnsiTheme="minorHAnsi" w:cstheme="minorHAnsi"/>
          <w:b/>
          <w:iCs/>
          <w:sz w:val="26"/>
        </w:rPr>
        <w:t xml:space="preserve">mass surveillance. Especially in </w:t>
      </w:r>
      <w:r w:rsidRPr="00F83AAB">
        <w:rPr>
          <w:rFonts w:asciiTheme="minorHAnsi" w:eastAsiaTheme="majorEastAsia" w:hAnsiTheme="minorHAnsi" w:cstheme="minorHAnsi"/>
          <w:b/>
          <w:iCs/>
          <w:sz w:val="26"/>
          <w:u w:val="single"/>
        </w:rPr>
        <w:t>location services</w:t>
      </w:r>
      <w:r w:rsidRPr="00F83AAB">
        <w:rPr>
          <w:rFonts w:asciiTheme="minorHAnsi" w:eastAsiaTheme="majorEastAsia" w:hAnsiTheme="minorHAnsi" w:cstheme="minorHAnsi"/>
          <w:b/>
          <w:iCs/>
          <w:sz w:val="26"/>
        </w:rPr>
        <w:t xml:space="preserve">, the </w:t>
      </w:r>
      <w:r w:rsidRPr="00F83AAB">
        <w:rPr>
          <w:rFonts w:asciiTheme="minorHAnsi" w:eastAsiaTheme="majorEastAsia" w:hAnsiTheme="minorHAnsi" w:cstheme="minorHAnsi"/>
          <w:b/>
          <w:iCs/>
          <w:sz w:val="26"/>
          <w:u w:val="single"/>
        </w:rPr>
        <w:t xml:space="preserve">swaths </w:t>
      </w:r>
      <w:r w:rsidRPr="00F83AAB">
        <w:rPr>
          <w:rFonts w:asciiTheme="minorHAnsi" w:eastAsiaTheme="majorEastAsia" w:hAnsiTheme="minorHAnsi" w:cstheme="minorHAnsi"/>
          <w:b/>
          <w:iCs/>
          <w:sz w:val="26"/>
        </w:rPr>
        <w:t xml:space="preserve">of data </w:t>
      </w:r>
      <w:proofErr w:type="gramStart"/>
      <w:r w:rsidRPr="00F83AAB">
        <w:rPr>
          <w:rFonts w:asciiTheme="minorHAnsi" w:eastAsiaTheme="majorEastAsia" w:hAnsiTheme="minorHAnsi" w:cstheme="minorHAnsi"/>
          <w:b/>
          <w:iCs/>
          <w:sz w:val="26"/>
        </w:rPr>
        <w:t>serves</w:t>
      </w:r>
      <w:proofErr w:type="gramEnd"/>
      <w:r w:rsidRPr="00F83AAB">
        <w:rPr>
          <w:rFonts w:asciiTheme="minorHAnsi" w:eastAsiaTheme="majorEastAsia" w:hAnsiTheme="minorHAnsi" w:cstheme="minorHAnsi"/>
          <w:b/>
          <w:iCs/>
          <w:sz w:val="26"/>
        </w:rPr>
        <w:t xml:space="preserve"> as the </w:t>
      </w:r>
      <w:r w:rsidRPr="00F83AAB">
        <w:rPr>
          <w:rFonts w:asciiTheme="minorHAnsi" w:eastAsiaTheme="majorEastAsia" w:hAnsiTheme="minorHAnsi" w:cstheme="minorHAnsi"/>
          <w:b/>
          <w:iCs/>
          <w:sz w:val="26"/>
          <w:u w:val="single"/>
        </w:rPr>
        <w:t xml:space="preserve">perfect vehicle </w:t>
      </w:r>
      <w:r w:rsidRPr="00F83AAB">
        <w:rPr>
          <w:rFonts w:asciiTheme="minorHAnsi" w:eastAsiaTheme="majorEastAsia" w:hAnsiTheme="minorHAnsi" w:cstheme="minorHAnsi"/>
          <w:b/>
          <w:iCs/>
          <w:sz w:val="26"/>
        </w:rPr>
        <w:t xml:space="preserve">for </w:t>
      </w:r>
      <w:r w:rsidRPr="00F83AAB">
        <w:rPr>
          <w:rFonts w:asciiTheme="minorHAnsi" w:eastAsiaTheme="majorEastAsia" w:hAnsiTheme="minorHAnsi" w:cstheme="minorHAnsi"/>
          <w:b/>
          <w:iCs/>
          <w:sz w:val="26"/>
          <w:u w:val="single"/>
        </w:rPr>
        <w:t xml:space="preserve">omnipresent </w:t>
      </w:r>
      <w:r w:rsidRPr="00F83AAB">
        <w:rPr>
          <w:rFonts w:asciiTheme="minorHAnsi" w:eastAsiaTheme="majorEastAsia" w:hAnsiTheme="minorHAnsi" w:cstheme="minorHAnsi"/>
          <w:b/>
          <w:iCs/>
          <w:sz w:val="26"/>
        </w:rPr>
        <w:t xml:space="preserve">yet </w:t>
      </w:r>
      <w:r w:rsidRPr="00F83AAB">
        <w:rPr>
          <w:rFonts w:asciiTheme="minorHAnsi" w:eastAsiaTheme="majorEastAsia" w:hAnsiTheme="minorHAnsi" w:cstheme="minorHAnsi"/>
          <w:b/>
          <w:iCs/>
          <w:sz w:val="26"/>
          <w:u w:val="single"/>
        </w:rPr>
        <w:t xml:space="preserve">covert </w:t>
      </w:r>
      <w:r w:rsidRPr="00F83AAB">
        <w:rPr>
          <w:rFonts w:asciiTheme="minorHAnsi" w:eastAsiaTheme="majorEastAsia" w:hAnsiTheme="minorHAnsi" w:cstheme="minorHAnsi"/>
          <w:b/>
          <w:iCs/>
          <w:sz w:val="26"/>
        </w:rPr>
        <w:t>surveillance.</w:t>
      </w:r>
    </w:p>
    <w:p w14:paraId="546C5A8C" w14:textId="77777777" w:rsidR="00812714" w:rsidRPr="00F83AAB" w:rsidRDefault="00812714" w:rsidP="00812714">
      <w:pPr>
        <w:rPr>
          <w:rFonts w:asciiTheme="minorHAnsi" w:hAnsiTheme="minorHAnsi" w:cstheme="minorHAnsi"/>
          <w:b/>
          <w:bCs/>
          <w:sz w:val="26"/>
        </w:rPr>
      </w:pPr>
      <w:r w:rsidRPr="00F83AAB">
        <w:rPr>
          <w:rFonts w:asciiTheme="minorHAnsi" w:hAnsiTheme="minorHAnsi" w:cstheme="minorHAnsi"/>
          <w:b/>
          <w:bCs/>
          <w:sz w:val="26"/>
        </w:rPr>
        <w:t xml:space="preserve">Lu 24 </w:t>
      </w:r>
      <w:r w:rsidRPr="00F83AAB">
        <w:rPr>
          <w:rFonts w:asciiTheme="minorHAnsi" w:hAnsiTheme="minorHAnsi" w:cstheme="minorHAnsi"/>
        </w:rPr>
        <w:t>– faculty fellow at the University of Michigan Law School.</w:t>
      </w:r>
    </w:p>
    <w:p w14:paraId="5BDA81D4" w14:textId="77777777" w:rsidR="00812714" w:rsidRPr="00F83AAB" w:rsidRDefault="00812714" w:rsidP="00812714">
      <w:pPr>
        <w:rPr>
          <w:rFonts w:asciiTheme="minorHAnsi" w:hAnsiTheme="minorHAnsi" w:cstheme="minorHAnsi"/>
        </w:rPr>
      </w:pPr>
      <w:r w:rsidRPr="00F83AAB">
        <w:rPr>
          <w:rFonts w:asciiTheme="minorHAnsi" w:hAnsiTheme="minorHAnsi" w:cstheme="minorHAnsi"/>
        </w:rPr>
        <w:t>Sylvia Lu, “Data Privacy, Human Rights, and Algorithmic Opacity,” California Law Review, Vol. 110, 6/7/24, https://repository.law.umich.edu/cgi/viewcontent.cgi?article=1003&amp;context=research</w:t>
      </w:r>
    </w:p>
    <w:p w14:paraId="68B37B1A" w14:textId="77777777" w:rsidR="00812714" w:rsidRPr="00F83AAB" w:rsidRDefault="00812714" w:rsidP="00812714">
      <w:pPr>
        <w:rPr>
          <w:rFonts w:asciiTheme="minorHAnsi" w:hAnsiTheme="minorHAnsi" w:cstheme="minorHAnsi"/>
          <w:sz w:val="16"/>
        </w:rPr>
      </w:pPr>
      <w:r w:rsidRPr="00F83AAB">
        <w:rPr>
          <w:rFonts w:asciiTheme="minorHAnsi" w:hAnsiTheme="minorHAnsi" w:cstheme="minorHAnsi"/>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F83AAB">
        <w:rPr>
          <w:rFonts w:asciiTheme="minorHAnsi" w:hAnsiTheme="minorHAnsi" w:cstheme="minorHAnsi"/>
          <w:u w:val="single"/>
        </w:rPr>
        <w:t xml:space="preserve">the private sector has seen a wild proliferation of AI systems, many of which are more </w:t>
      </w:r>
      <w:r w:rsidRPr="00F83AAB">
        <w:rPr>
          <w:rFonts w:asciiTheme="minorHAnsi" w:hAnsiTheme="minorHAnsi" w:cstheme="minorHAnsi"/>
          <w:b/>
          <w:iCs/>
          <w:u w:val="single"/>
        </w:rPr>
        <w:t>powerful</w:t>
      </w:r>
      <w:r w:rsidRPr="00F83AAB">
        <w:rPr>
          <w:rFonts w:asciiTheme="minorHAnsi" w:hAnsiTheme="minorHAnsi" w:cstheme="minorHAnsi"/>
          <w:u w:val="single"/>
        </w:rPr>
        <w:t xml:space="preserve"> and </w:t>
      </w:r>
      <w:r w:rsidRPr="00F83AAB">
        <w:rPr>
          <w:rFonts w:asciiTheme="minorHAnsi" w:hAnsiTheme="minorHAnsi" w:cstheme="minorHAnsi"/>
          <w:b/>
          <w:iCs/>
          <w:u w:val="single"/>
        </w:rPr>
        <w:t>penetrating</w:t>
      </w:r>
      <w:r w:rsidRPr="00F83AAB">
        <w:rPr>
          <w:rFonts w:asciiTheme="minorHAnsi" w:hAnsiTheme="minorHAnsi" w:cstheme="minorHAnsi"/>
          <w:u w:val="single"/>
        </w:rPr>
        <w:t xml:space="preserve"> than anticipated</w:t>
      </w:r>
      <w:r w:rsidRPr="00F83AAB">
        <w:rPr>
          <w:rFonts w:asciiTheme="minorHAnsi" w:hAnsiTheme="minorHAnsi" w:cstheme="minorHAnsi"/>
          <w:sz w:val="16"/>
        </w:rPr>
        <w:t xml:space="preserve">. 2 As a radically disruptive innovation, AI enables firms to complete complex and time- consuming tasks at record speeds. </w:t>
      </w:r>
      <w:r w:rsidRPr="00F83AAB">
        <w:rPr>
          <w:rFonts w:asciiTheme="minorHAnsi" w:hAnsiTheme="minorHAnsi" w:cstheme="minorHAnsi"/>
          <w:u w:val="single"/>
        </w:rPr>
        <w:t>These new capabilities</w:t>
      </w:r>
      <w:r w:rsidRPr="00F83AAB">
        <w:rPr>
          <w:rFonts w:asciiTheme="minorHAnsi" w:hAnsiTheme="minorHAnsi" w:cstheme="minorHAnsi"/>
          <w:sz w:val="16"/>
        </w:rPr>
        <w:t xml:space="preserve">, however, </w:t>
      </w:r>
      <w:r w:rsidRPr="00F83AAB">
        <w:rPr>
          <w:rFonts w:asciiTheme="minorHAnsi" w:hAnsiTheme="minorHAnsi" w:cstheme="minorHAnsi"/>
          <w:u w:val="single"/>
        </w:rPr>
        <w:t xml:space="preserve">come with </w:t>
      </w:r>
      <w:r w:rsidRPr="00F83AAB">
        <w:rPr>
          <w:rFonts w:asciiTheme="minorHAnsi" w:hAnsiTheme="minorHAnsi" w:cstheme="minorHAnsi"/>
          <w:highlight w:val="yellow"/>
          <w:u w:val="single"/>
        </w:rPr>
        <w:t xml:space="preserve">AI’s </w:t>
      </w:r>
      <w:r w:rsidRPr="00F83AAB">
        <w:rPr>
          <w:rFonts w:asciiTheme="minorHAnsi" w:hAnsiTheme="minorHAnsi" w:cstheme="minorHAnsi"/>
          <w:u w:val="single"/>
        </w:rPr>
        <w:t xml:space="preserve">overwhelming </w:t>
      </w:r>
      <w:r w:rsidRPr="00F83AAB">
        <w:rPr>
          <w:rFonts w:asciiTheme="minorHAnsi" w:hAnsiTheme="minorHAnsi" w:cstheme="minorHAnsi"/>
          <w:highlight w:val="yellow"/>
          <w:u w:val="single"/>
        </w:rPr>
        <w:t xml:space="preserve">potential for </w:t>
      </w:r>
      <w:r w:rsidRPr="00F83AAB">
        <w:rPr>
          <w:rFonts w:asciiTheme="minorHAnsi" w:hAnsiTheme="minorHAnsi" w:cstheme="minorHAnsi"/>
          <w:b/>
          <w:iCs/>
          <w:highlight w:val="yellow"/>
          <w:u w:val="single"/>
        </w:rPr>
        <w:t>omnipresent</w:t>
      </w:r>
      <w:r w:rsidRPr="00F83AAB">
        <w:rPr>
          <w:rFonts w:asciiTheme="minorHAnsi" w:hAnsiTheme="minorHAnsi" w:cstheme="minorHAnsi"/>
          <w:highlight w:val="yellow"/>
          <w:u w:val="single"/>
        </w:rPr>
        <w:t xml:space="preserve"> but </w:t>
      </w:r>
      <w:r w:rsidRPr="00F83AAB">
        <w:rPr>
          <w:rFonts w:asciiTheme="minorHAnsi" w:hAnsiTheme="minorHAnsi" w:cstheme="minorHAnsi"/>
          <w:b/>
          <w:iCs/>
          <w:highlight w:val="yellow"/>
          <w:u w:val="single"/>
        </w:rPr>
        <w:t>covert surveillance</w:t>
      </w:r>
      <w:r w:rsidRPr="00F83AAB">
        <w:rPr>
          <w:rFonts w:asciiTheme="minorHAnsi" w:hAnsiTheme="minorHAnsi" w:cstheme="minorHAnsi"/>
          <w:sz w:val="16"/>
        </w:rPr>
        <w:t xml:space="preserve">.3 With this potential, </w:t>
      </w:r>
      <w:r w:rsidRPr="00F83AAB">
        <w:rPr>
          <w:rFonts w:asciiTheme="minorHAnsi" w:hAnsiTheme="minorHAnsi" w:cstheme="minorHAnsi"/>
          <w:u w:val="single"/>
        </w:rPr>
        <w:t xml:space="preserve">AI </w:t>
      </w:r>
      <w:r w:rsidRPr="00F83AAB">
        <w:rPr>
          <w:rFonts w:asciiTheme="minorHAnsi" w:hAnsiTheme="minorHAnsi" w:cstheme="minorHAnsi"/>
          <w:highlight w:val="yellow"/>
          <w:u w:val="single"/>
        </w:rPr>
        <w:t>systems</w:t>
      </w:r>
      <w:r w:rsidRPr="00F83AAB">
        <w:rPr>
          <w:rFonts w:asciiTheme="minorHAnsi" w:hAnsiTheme="minorHAnsi" w:cstheme="minorHAnsi"/>
          <w:u w:val="single"/>
        </w:rPr>
        <w:t xml:space="preserve"> can </w:t>
      </w:r>
      <w:r w:rsidRPr="00F83AAB">
        <w:rPr>
          <w:rFonts w:asciiTheme="minorHAnsi" w:hAnsiTheme="minorHAnsi" w:cstheme="minorHAnsi"/>
          <w:b/>
          <w:iCs/>
          <w:highlight w:val="yellow"/>
          <w:u w:val="single"/>
        </w:rPr>
        <w:t>collect, process, and transfer private info</w:t>
      </w:r>
      <w:r w:rsidRPr="00F83AAB">
        <w:rPr>
          <w:rFonts w:asciiTheme="minorHAnsi" w:hAnsiTheme="minorHAnsi" w:cstheme="minorHAnsi"/>
          <w:b/>
          <w:iCs/>
          <w:u w:val="single"/>
        </w:rPr>
        <w:t>rmation</w:t>
      </w:r>
      <w:r w:rsidRPr="00F83AAB">
        <w:rPr>
          <w:rFonts w:asciiTheme="minorHAnsi" w:hAnsiTheme="minorHAnsi" w:cstheme="minorHAnsi"/>
          <w:u w:val="single"/>
        </w:rPr>
        <w:t xml:space="preserve"> that we would not otherwise disclose</w:t>
      </w:r>
      <w:r w:rsidRPr="00F83AAB">
        <w:rPr>
          <w:rFonts w:asciiTheme="minorHAnsi" w:hAnsiTheme="minorHAnsi" w:cstheme="minorHAnsi"/>
          <w:sz w:val="16"/>
        </w:rPr>
        <w:t xml:space="preserve">.4 For instance, facial recognition technologies have been used to capture large quantities of biometric data from numerous user photos and videos. 5 </w:t>
      </w:r>
      <w:r w:rsidRPr="00F83AAB">
        <w:rPr>
          <w:rFonts w:asciiTheme="minorHAnsi" w:hAnsiTheme="minorHAnsi" w:cstheme="minorHAnsi"/>
          <w:u w:val="single"/>
        </w:rPr>
        <w:t>Tracking</w:t>
      </w:r>
      <w:r w:rsidRPr="00F83AAB">
        <w:rPr>
          <w:rFonts w:asciiTheme="minorHAnsi" w:hAnsiTheme="minorHAnsi" w:cstheme="minorHAnsi"/>
          <w:highlight w:val="yellow"/>
          <w:u w:val="single"/>
        </w:rPr>
        <w:t xml:space="preserve"> apps </w:t>
      </w:r>
      <w:r w:rsidRPr="00F83AAB">
        <w:rPr>
          <w:rFonts w:asciiTheme="minorHAnsi" w:hAnsiTheme="minorHAnsi" w:cstheme="minorHAnsi"/>
          <w:u w:val="single"/>
        </w:rPr>
        <w:t xml:space="preserve">have </w:t>
      </w:r>
      <w:r w:rsidRPr="00F83AAB">
        <w:rPr>
          <w:rFonts w:asciiTheme="minorHAnsi" w:hAnsiTheme="minorHAnsi" w:cstheme="minorHAnsi"/>
          <w:highlight w:val="yellow"/>
          <w:u w:val="single"/>
        </w:rPr>
        <w:t>been</w:t>
      </w:r>
      <w:r w:rsidRPr="00F83AAB">
        <w:rPr>
          <w:rFonts w:asciiTheme="minorHAnsi" w:hAnsiTheme="minorHAnsi" w:cstheme="minorHAnsi"/>
          <w:u w:val="single"/>
        </w:rPr>
        <w:t xml:space="preserve"> secretly </w:t>
      </w:r>
      <w:r w:rsidRPr="00F83AAB">
        <w:rPr>
          <w:rFonts w:asciiTheme="minorHAnsi" w:hAnsiTheme="minorHAnsi" w:cstheme="minorHAnsi"/>
          <w:highlight w:val="yellow"/>
          <w:u w:val="single"/>
        </w:rPr>
        <w:t xml:space="preserve">tracking </w:t>
      </w:r>
      <w:r w:rsidRPr="00F83AAB">
        <w:rPr>
          <w:rFonts w:asciiTheme="minorHAnsi" w:hAnsiTheme="minorHAnsi" w:cstheme="minorHAnsi"/>
          <w:u w:val="single"/>
        </w:rPr>
        <w:t xml:space="preserve">user </w:t>
      </w:r>
      <w:r w:rsidRPr="00F83AAB">
        <w:rPr>
          <w:rFonts w:asciiTheme="minorHAnsi" w:hAnsiTheme="minorHAnsi" w:cstheme="minorHAnsi"/>
          <w:highlight w:val="yellow"/>
          <w:u w:val="single"/>
        </w:rPr>
        <w:t xml:space="preserve">behavior to collect a </w:t>
      </w:r>
      <w:r w:rsidRPr="00F83AAB">
        <w:rPr>
          <w:rFonts w:asciiTheme="minorHAnsi" w:hAnsiTheme="minorHAnsi" w:cstheme="minorHAnsi"/>
          <w:b/>
          <w:iCs/>
          <w:highlight w:val="yellow"/>
          <w:u w:val="single"/>
        </w:rPr>
        <w:t>large volume of location info</w:t>
      </w:r>
      <w:r w:rsidRPr="00F83AAB">
        <w:rPr>
          <w:rFonts w:asciiTheme="minorHAnsi" w:hAnsiTheme="minorHAnsi" w:cstheme="minorHAnsi"/>
          <w:b/>
          <w:iCs/>
          <w:u w:val="single"/>
        </w:rPr>
        <w:t>rmation</w:t>
      </w:r>
      <w:r w:rsidRPr="00F83AAB">
        <w:rPr>
          <w:rFonts w:asciiTheme="minorHAnsi" w:hAnsiTheme="minorHAnsi" w:cstheme="minorHAnsi"/>
          <w:sz w:val="16"/>
        </w:rPr>
        <w:t xml:space="preserve">. 6 Social media algorithms have been developed to correlate one’s language usage with sensitive personal data, including political views, religious beliefs, trade union membership, and more.7 In many cases, </w:t>
      </w:r>
      <w:r w:rsidRPr="00F83AAB">
        <w:rPr>
          <w:rFonts w:asciiTheme="minorHAnsi" w:hAnsiTheme="minorHAnsi" w:cstheme="minorHAnsi"/>
          <w:u w:val="single"/>
        </w:rPr>
        <w:t xml:space="preserve">AI </w:t>
      </w:r>
      <w:r w:rsidRPr="00F83AAB">
        <w:rPr>
          <w:rFonts w:asciiTheme="minorHAnsi" w:hAnsiTheme="minorHAnsi" w:cstheme="minorHAnsi"/>
          <w:highlight w:val="yellow"/>
          <w:u w:val="single"/>
        </w:rPr>
        <w:t xml:space="preserve">systems have become the </w:t>
      </w:r>
      <w:r w:rsidRPr="00F83AAB">
        <w:rPr>
          <w:rFonts w:asciiTheme="minorHAnsi" w:hAnsiTheme="minorHAnsi" w:cstheme="minorHAnsi"/>
          <w:b/>
          <w:iCs/>
          <w:highlight w:val="yellow"/>
          <w:u w:val="single"/>
        </w:rPr>
        <w:t>power behind the throne</w:t>
      </w:r>
      <w:r w:rsidRPr="00F83AAB">
        <w:rPr>
          <w:rFonts w:asciiTheme="minorHAnsi" w:hAnsiTheme="minorHAnsi" w:cstheme="minorHAnsi"/>
          <w:sz w:val="16"/>
        </w:rPr>
        <w:t xml:space="preserve">—they lurk in the background, yet make crucial decisions through predictive analysis of personal data. 8 </w:t>
      </w:r>
      <w:r w:rsidRPr="00F83AAB">
        <w:rPr>
          <w:rFonts w:asciiTheme="minorHAnsi" w:hAnsiTheme="minorHAnsi" w:cstheme="minorHAnsi"/>
          <w:u w:val="single"/>
        </w:rPr>
        <w:t>Firms have used AI to decide</w:t>
      </w:r>
      <w:r w:rsidRPr="00F83AAB">
        <w:rPr>
          <w:rFonts w:asciiTheme="minorHAnsi" w:hAnsiTheme="minorHAnsi" w:cstheme="minorHAnsi"/>
          <w:sz w:val="16"/>
        </w:rPr>
        <w:t xml:space="preserve"> what should be seen in online search results or even </w:t>
      </w:r>
      <w:r w:rsidRPr="00F83AAB">
        <w:rPr>
          <w:rFonts w:asciiTheme="minorHAnsi" w:hAnsiTheme="minorHAnsi" w:cstheme="minorHAnsi"/>
          <w:u w:val="single"/>
        </w:rPr>
        <w:t xml:space="preserve">who should be given </w:t>
      </w:r>
      <w:r w:rsidRPr="00F83AAB">
        <w:rPr>
          <w:rFonts w:asciiTheme="minorHAnsi" w:hAnsiTheme="minorHAnsi" w:cstheme="minorHAnsi"/>
          <w:b/>
          <w:iCs/>
          <w:u w:val="single"/>
        </w:rPr>
        <w:t>employment opportunities</w:t>
      </w:r>
      <w:r w:rsidRPr="00F83AAB">
        <w:rPr>
          <w:rFonts w:asciiTheme="minorHAnsi" w:hAnsiTheme="minorHAnsi" w:cstheme="minorHAnsi"/>
          <w:u w:val="single"/>
        </w:rPr>
        <w:t xml:space="preserve">, and they do so at the </w:t>
      </w:r>
      <w:r w:rsidRPr="00F83AAB">
        <w:rPr>
          <w:rFonts w:asciiTheme="minorHAnsi" w:hAnsiTheme="minorHAnsi" w:cstheme="minorHAnsi"/>
          <w:b/>
          <w:iCs/>
          <w:u w:val="single"/>
        </w:rPr>
        <w:t>cost of data privacy</w:t>
      </w:r>
      <w:r w:rsidRPr="00F83AAB">
        <w:rPr>
          <w:rFonts w:asciiTheme="minorHAnsi" w:hAnsiTheme="minorHAnsi" w:cstheme="minorHAnsi"/>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F83AAB">
        <w:rPr>
          <w:rFonts w:asciiTheme="minorHAnsi" w:hAnsiTheme="minorHAnsi" w:cstheme="minorHAnsi"/>
          <w:highlight w:val="yellow"/>
          <w:u w:val="single"/>
        </w:rPr>
        <w:t>Without adequate oversight</w:t>
      </w:r>
      <w:r w:rsidRPr="00F83AAB">
        <w:rPr>
          <w:rFonts w:asciiTheme="minorHAnsi" w:hAnsiTheme="minorHAnsi" w:cstheme="minorHAnsi"/>
          <w:u w:val="single"/>
        </w:rPr>
        <w:t xml:space="preserve">, such </w:t>
      </w:r>
      <w:r w:rsidRPr="00F83AAB">
        <w:rPr>
          <w:rFonts w:asciiTheme="minorHAnsi" w:hAnsiTheme="minorHAnsi" w:cstheme="minorHAnsi"/>
          <w:highlight w:val="yellow"/>
          <w:u w:val="single"/>
        </w:rPr>
        <w:t>algorithmic decision-making</w:t>
      </w:r>
      <w:r w:rsidRPr="00F83AAB">
        <w:rPr>
          <w:rFonts w:asciiTheme="minorHAnsi" w:hAnsiTheme="minorHAnsi" w:cstheme="minorHAnsi"/>
          <w:u w:val="single"/>
        </w:rPr>
        <w:t xml:space="preserve"> processes </w:t>
      </w:r>
      <w:r w:rsidRPr="00F83AAB">
        <w:rPr>
          <w:rFonts w:asciiTheme="minorHAnsi" w:hAnsiTheme="minorHAnsi" w:cstheme="minorHAnsi"/>
          <w:highlight w:val="yellow"/>
          <w:u w:val="single"/>
        </w:rPr>
        <w:t>enable firms to</w:t>
      </w:r>
      <w:r w:rsidRPr="00F83AAB">
        <w:rPr>
          <w:rFonts w:asciiTheme="minorHAnsi" w:hAnsiTheme="minorHAnsi" w:cstheme="minorHAnsi"/>
          <w:sz w:val="16"/>
        </w:rPr>
        <w:t xml:space="preserve"> influence consumer behavior, </w:t>
      </w:r>
      <w:r w:rsidRPr="00F83AAB">
        <w:rPr>
          <w:rFonts w:asciiTheme="minorHAnsi" w:hAnsiTheme="minorHAnsi" w:cstheme="minorHAnsi"/>
          <w:b/>
          <w:iCs/>
          <w:highlight w:val="yellow"/>
          <w:u w:val="single"/>
        </w:rPr>
        <w:t>exacerbate</w:t>
      </w:r>
      <w:r w:rsidRPr="00F83AAB">
        <w:rPr>
          <w:rFonts w:asciiTheme="minorHAnsi" w:hAnsiTheme="minorHAnsi" w:cstheme="minorHAnsi"/>
          <w:sz w:val="16"/>
          <w:highlight w:val="yellow"/>
        </w:rPr>
        <w:t xml:space="preserve"> </w:t>
      </w:r>
      <w:r w:rsidRPr="00F83AAB">
        <w:rPr>
          <w:rFonts w:asciiTheme="minorHAnsi" w:hAnsiTheme="minorHAnsi" w:cstheme="minorHAnsi"/>
          <w:u w:val="single"/>
        </w:rPr>
        <w:t xml:space="preserve">gross social </w:t>
      </w:r>
      <w:r w:rsidRPr="00F83AAB">
        <w:rPr>
          <w:rFonts w:asciiTheme="minorHAnsi" w:hAnsiTheme="minorHAnsi" w:cstheme="minorHAnsi"/>
          <w:highlight w:val="yellow"/>
          <w:u w:val="single"/>
        </w:rPr>
        <w:t>disparities</w:t>
      </w:r>
      <w:r w:rsidRPr="00F83AAB">
        <w:rPr>
          <w:rFonts w:asciiTheme="minorHAnsi" w:hAnsiTheme="minorHAnsi" w:cstheme="minorHAnsi"/>
          <w:sz w:val="16"/>
        </w:rPr>
        <w:t xml:space="preserve">, and even worsen unjust treatment. 13 </w:t>
      </w:r>
      <w:r w:rsidRPr="00F83AAB">
        <w:rPr>
          <w:rFonts w:asciiTheme="minorHAnsi" w:hAnsiTheme="minorHAnsi" w:cstheme="minorHAnsi"/>
          <w:u w:val="single"/>
        </w:rPr>
        <w:t>The use of AI</w:t>
      </w:r>
      <w:r w:rsidRPr="00F83AAB">
        <w:rPr>
          <w:rFonts w:asciiTheme="minorHAnsi" w:hAnsiTheme="minorHAnsi" w:cstheme="minorHAnsi"/>
          <w:sz w:val="16"/>
        </w:rPr>
        <w:t xml:space="preserve"> in turn not only raises data privacy issues, but also </w:t>
      </w:r>
      <w:r w:rsidRPr="00F83AAB">
        <w:rPr>
          <w:rFonts w:asciiTheme="minorHAnsi" w:hAnsiTheme="minorHAnsi" w:cstheme="minorHAnsi"/>
          <w:u w:val="single"/>
        </w:rPr>
        <w:t xml:space="preserve">has a significant impact on the </w:t>
      </w:r>
      <w:r w:rsidRPr="00F83AAB">
        <w:rPr>
          <w:rFonts w:asciiTheme="minorHAnsi" w:hAnsiTheme="minorHAnsi" w:cstheme="minorHAnsi"/>
          <w:b/>
          <w:iCs/>
          <w:u w:val="single"/>
        </w:rPr>
        <w:t>public domain</w:t>
      </w:r>
      <w:r w:rsidRPr="00F83AAB">
        <w:rPr>
          <w:rFonts w:asciiTheme="minorHAnsi" w:hAnsiTheme="minorHAnsi" w:cstheme="minorHAnsi"/>
          <w:u w:val="single"/>
        </w:rPr>
        <w:t>,</w:t>
      </w:r>
      <w:r w:rsidRPr="00F83AAB">
        <w:rPr>
          <w:rFonts w:asciiTheme="minorHAnsi" w:hAnsiTheme="minorHAnsi" w:cstheme="minorHAnsi"/>
          <w:sz w:val="16"/>
        </w:rPr>
        <w:t xml:space="preserve"> in addition to a lack of accountability and legitimacy in corporate AI deployment.14 As firms have used AI to penetrate private lives, </w:t>
      </w:r>
      <w:r w:rsidRPr="00F83AAB">
        <w:rPr>
          <w:rFonts w:asciiTheme="minorHAnsi" w:hAnsiTheme="minorHAnsi" w:cstheme="minorHAnsi"/>
          <w:highlight w:val="yellow"/>
          <w:u w:val="single"/>
        </w:rPr>
        <w:t xml:space="preserve">individual control </w:t>
      </w:r>
      <w:r w:rsidRPr="00F83AAB">
        <w:rPr>
          <w:rFonts w:asciiTheme="minorHAnsi" w:hAnsiTheme="minorHAnsi" w:cstheme="minorHAnsi"/>
          <w:u w:val="single"/>
        </w:rPr>
        <w:t xml:space="preserve">over AI </w:t>
      </w:r>
      <w:r w:rsidRPr="00F83AAB">
        <w:rPr>
          <w:rFonts w:asciiTheme="minorHAnsi" w:hAnsiTheme="minorHAnsi" w:cstheme="minorHAnsi"/>
          <w:highlight w:val="yellow"/>
          <w:u w:val="single"/>
        </w:rPr>
        <w:t xml:space="preserve">has been reduced </w:t>
      </w:r>
      <w:r w:rsidRPr="00F83AAB">
        <w:rPr>
          <w:rFonts w:asciiTheme="minorHAnsi" w:hAnsiTheme="minorHAnsi" w:cstheme="minorHAnsi"/>
          <w:u w:val="single"/>
        </w:rPr>
        <w:t xml:space="preserve">under </w:t>
      </w:r>
      <w:r w:rsidRPr="00F83AAB">
        <w:rPr>
          <w:rFonts w:asciiTheme="minorHAnsi" w:hAnsiTheme="minorHAnsi" w:cstheme="minorHAnsi"/>
          <w:b/>
          <w:iCs/>
          <w:u w:val="single"/>
        </w:rPr>
        <w:t>opaque conditions</w:t>
      </w:r>
      <w:r w:rsidRPr="00F83AAB">
        <w:rPr>
          <w:rFonts w:asciiTheme="minorHAnsi" w:hAnsiTheme="minorHAnsi" w:cstheme="minorHAnsi"/>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 xml:space="preserve">opaque </w:t>
      </w:r>
      <w:r w:rsidRPr="00F83AAB">
        <w:rPr>
          <w:rFonts w:asciiTheme="minorHAnsi" w:hAnsiTheme="minorHAnsi" w:cstheme="minorHAnsi"/>
          <w:u w:val="single"/>
        </w:rPr>
        <w:t xml:space="preserve">AI business </w:t>
      </w:r>
      <w:r w:rsidRPr="00F83AAB">
        <w:rPr>
          <w:rFonts w:asciiTheme="minorHAnsi" w:hAnsiTheme="minorHAnsi" w:cstheme="minorHAnsi"/>
          <w:highlight w:val="yellow"/>
          <w:u w:val="single"/>
        </w:rPr>
        <w:t xml:space="preserve">applications are </w:t>
      </w:r>
      <w:r w:rsidRPr="00F83AAB">
        <w:rPr>
          <w:rFonts w:asciiTheme="minorHAnsi" w:hAnsiTheme="minorHAnsi" w:cstheme="minorHAnsi"/>
          <w:b/>
          <w:iCs/>
          <w:highlight w:val="yellow"/>
          <w:u w:val="single"/>
        </w:rPr>
        <w:t>invasive, manipulative, instigative, biased, and unfair</w:t>
      </w:r>
      <w:r w:rsidRPr="00F83AAB">
        <w:rPr>
          <w:rFonts w:asciiTheme="minorHAnsi" w:hAnsiTheme="minorHAnsi" w:cstheme="minorHAnsi"/>
          <w:u w:val="single"/>
        </w:rPr>
        <w:t>,</w:t>
      </w:r>
      <w:r w:rsidRPr="00F83AAB">
        <w:rPr>
          <w:rFonts w:asciiTheme="minorHAnsi" w:hAnsiTheme="minorHAnsi" w:cstheme="minorHAnsi"/>
          <w:sz w:val="16"/>
        </w:rPr>
        <w:t xml:space="preserve">16 </w:t>
      </w:r>
      <w:r w:rsidRPr="00F83AAB">
        <w:rPr>
          <w:rFonts w:asciiTheme="minorHAnsi" w:hAnsiTheme="minorHAnsi" w:cstheme="minorHAnsi"/>
          <w:highlight w:val="yellow"/>
          <w:u w:val="single"/>
        </w:rPr>
        <w:t xml:space="preserve">posing threats to data privacy </w:t>
      </w:r>
      <w:r w:rsidRPr="00F83AAB">
        <w:rPr>
          <w:rFonts w:asciiTheme="minorHAnsi" w:hAnsiTheme="minorHAnsi" w:cstheme="minorHAnsi"/>
          <w:u w:val="single"/>
        </w:rPr>
        <w:t>and other democratic values like</w:t>
      </w:r>
      <w:r w:rsidRPr="00F83AAB">
        <w:rPr>
          <w:rFonts w:asciiTheme="minorHAnsi" w:hAnsiTheme="minorHAnsi" w:cstheme="minorHAnsi"/>
          <w:sz w:val="16"/>
        </w:rPr>
        <w:t xml:space="preserve"> autonomy, fairness, and </w:t>
      </w:r>
      <w:r w:rsidRPr="00F83AAB">
        <w:rPr>
          <w:rFonts w:asciiTheme="minorHAnsi" w:hAnsiTheme="minorHAnsi" w:cstheme="minorHAnsi"/>
          <w:b/>
          <w:iCs/>
          <w:u w:val="single"/>
        </w:rPr>
        <w:t>transparency</w:t>
      </w:r>
      <w:r w:rsidRPr="00F83AAB">
        <w:rPr>
          <w:rFonts w:asciiTheme="minorHAnsi" w:hAnsiTheme="minorHAnsi" w:cstheme="minorHAnsi"/>
          <w:sz w:val="16"/>
        </w:rPr>
        <w:t>. 17</w:t>
      </w:r>
    </w:p>
    <w:p w14:paraId="48869386" w14:textId="77777777" w:rsidR="00812714" w:rsidRPr="00F83AAB" w:rsidRDefault="00812714" w:rsidP="00812714">
      <w:pPr>
        <w:rPr>
          <w:rFonts w:asciiTheme="minorHAnsi" w:hAnsiTheme="minorHAnsi" w:cstheme="minorHAnsi"/>
        </w:rPr>
      </w:pPr>
    </w:p>
    <w:p w14:paraId="0FD54FCB" w14:textId="77777777" w:rsidR="00812714" w:rsidRPr="00F83AAB" w:rsidRDefault="00812714" w:rsidP="00812714">
      <w:pPr>
        <w:pStyle w:val="Heading4"/>
        <w:spacing w:before="0"/>
        <w:rPr>
          <w:rFonts w:asciiTheme="minorHAnsi" w:hAnsiTheme="minorHAnsi" w:cstheme="minorHAnsi"/>
        </w:rPr>
      </w:pPr>
      <w:r w:rsidRPr="00F83AAB">
        <w:rPr>
          <w:rFonts w:asciiTheme="minorHAnsi" w:hAnsiTheme="minorHAnsi" w:cstheme="minorHAnsi"/>
        </w:rPr>
        <w:t xml:space="preserve">Lack of bargaining in the gig economy greenlights unchecked </w:t>
      </w:r>
      <w:r w:rsidRPr="00F83AAB">
        <w:rPr>
          <w:rFonts w:asciiTheme="minorHAnsi" w:hAnsiTheme="minorHAnsi" w:cstheme="minorHAnsi"/>
          <w:u w:val="single"/>
        </w:rPr>
        <w:t>corporate surveillance</w:t>
      </w:r>
      <w:r w:rsidRPr="00F83AAB">
        <w:rPr>
          <w:rFonts w:asciiTheme="minorHAnsi" w:hAnsiTheme="minorHAnsi" w:cstheme="minorHAnsi"/>
        </w:rPr>
        <w:t xml:space="preserve"> that coalesces into </w:t>
      </w:r>
      <w:r w:rsidRPr="00F83AAB">
        <w:rPr>
          <w:rFonts w:asciiTheme="minorHAnsi" w:hAnsiTheme="minorHAnsi" w:cstheme="minorHAnsi"/>
          <w:u w:val="single"/>
        </w:rPr>
        <w:t>digital authoritarianism</w:t>
      </w:r>
      <w:r w:rsidRPr="00F83AAB">
        <w:rPr>
          <w:rFonts w:asciiTheme="minorHAnsi" w:hAnsiTheme="minorHAnsi" w:cstheme="minorHAnsi"/>
        </w:rPr>
        <w:t xml:space="preserve">. </w:t>
      </w:r>
    </w:p>
    <w:p w14:paraId="0562D4C6" w14:textId="77777777" w:rsidR="00812714" w:rsidRPr="00F83AAB" w:rsidRDefault="00812714" w:rsidP="00812714">
      <w:pPr>
        <w:rPr>
          <w:rFonts w:asciiTheme="minorHAnsi" w:hAnsiTheme="minorHAnsi" w:cstheme="minorHAnsi"/>
        </w:rPr>
      </w:pPr>
      <w:r w:rsidRPr="00F83AAB">
        <w:rPr>
          <w:rStyle w:val="Style13ptBold"/>
          <w:rFonts w:asciiTheme="minorHAnsi" w:hAnsiTheme="minorHAnsi" w:cstheme="minorHAnsi"/>
        </w:rPr>
        <w:t>Belli ’25</w:t>
      </w:r>
      <w:r w:rsidRPr="00F83AAB">
        <w:rPr>
          <w:rFonts w:asciiTheme="minorHAnsi" w:hAnsiTheme="minorHAnsi" w:cstheme="minorHAnsi"/>
        </w:rP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3B8961FB" w14:textId="77777777" w:rsidR="00812714" w:rsidRDefault="00812714" w:rsidP="00812714">
      <w:pPr>
        <w:rPr>
          <w:rFonts w:asciiTheme="minorHAnsi" w:hAnsiTheme="minorHAnsi" w:cstheme="minorHAnsi"/>
          <w:sz w:val="16"/>
        </w:rPr>
      </w:pPr>
      <w:r w:rsidRPr="00F83AAB">
        <w:rPr>
          <w:rFonts w:asciiTheme="minorHAnsi" w:hAnsiTheme="minorHAnsi" w:cstheme="minorHAnsi"/>
          <w:sz w:val="16"/>
        </w:rPr>
        <w:t xml:space="preserve">In this new environment, the </w:t>
      </w:r>
      <w:r w:rsidRPr="00F83AAB">
        <w:rPr>
          <w:rStyle w:val="Emphasis"/>
          <w:rFonts w:asciiTheme="minorHAnsi" w:hAnsiTheme="minorHAnsi" w:cstheme="minorHAnsi"/>
        </w:rPr>
        <w:t>tech broligarchy</w:t>
      </w:r>
      <w:r w:rsidRPr="00F83AAB">
        <w:rPr>
          <w:rFonts w:asciiTheme="minorHAnsi" w:hAnsiTheme="minorHAnsi" w:cstheme="minorHAnsi"/>
          <w:sz w:val="16"/>
        </w:rPr>
        <w:t xml:space="preserve"> and ideologues like Marc Andreessen can finally assert their authority with the masks off. Their </w:t>
      </w:r>
      <w:r w:rsidRPr="00F83AAB">
        <w:rPr>
          <w:rStyle w:val="StyleUnderline"/>
          <w:rFonts w:asciiTheme="minorHAnsi" w:hAnsiTheme="minorHAnsi" w:cstheme="minorHAnsi"/>
        </w:rPr>
        <w:t>demand</w:t>
      </w:r>
      <w:r w:rsidRPr="00F83AAB">
        <w:rPr>
          <w:rFonts w:asciiTheme="minorHAnsi" w:hAnsiTheme="minorHAnsi" w:cstheme="minorHAnsi"/>
          <w:sz w:val="16"/>
        </w:rPr>
        <w:t xml:space="preserve">: unquestioned, </w:t>
      </w:r>
      <w:r w:rsidRPr="00F83AAB">
        <w:rPr>
          <w:rStyle w:val="StyleUnderline"/>
          <w:rFonts w:asciiTheme="minorHAnsi" w:hAnsiTheme="minorHAnsi" w:cstheme="minorHAnsi"/>
        </w:rPr>
        <w:t>outright</w:t>
      </w:r>
      <w:r w:rsidRPr="00F83AAB">
        <w:rPr>
          <w:rFonts w:asciiTheme="minorHAnsi" w:hAnsiTheme="minorHAnsi" w:cstheme="minorHAnsi"/>
          <w:sz w:val="16"/>
        </w:rPr>
        <w:t xml:space="preserve"> </w:t>
      </w:r>
      <w:r w:rsidRPr="00F83AAB">
        <w:rPr>
          <w:rStyle w:val="Emphasis"/>
          <w:rFonts w:asciiTheme="minorHAnsi" w:hAnsiTheme="minorHAnsi" w:cstheme="minorHAnsi"/>
        </w:rPr>
        <w:t>rule</w:t>
      </w:r>
      <w:r w:rsidRPr="00F83AAB">
        <w:rPr>
          <w:rFonts w:asciiTheme="minorHAnsi" w:hAnsiTheme="minorHAnsi" w:cstheme="minorHAnsi"/>
          <w:sz w:val="16"/>
        </w:rPr>
        <w:t xml:space="preserve"> </w:t>
      </w:r>
      <w:r w:rsidRPr="00F83AAB">
        <w:rPr>
          <w:rStyle w:val="StyleUnderline"/>
          <w:rFonts w:asciiTheme="minorHAnsi" w:hAnsiTheme="minorHAnsi" w:cstheme="minorHAnsi"/>
        </w:rPr>
        <w:t>by</w:t>
      </w:r>
      <w:r w:rsidRPr="00F83AAB">
        <w:rPr>
          <w:rFonts w:asciiTheme="minorHAnsi" w:hAnsiTheme="minorHAnsi" w:cstheme="minorHAnsi"/>
          <w:sz w:val="16"/>
        </w:rPr>
        <w:t xml:space="preserve"> </w:t>
      </w:r>
      <w:r w:rsidRPr="00F83AAB">
        <w:rPr>
          <w:rStyle w:val="Emphasis"/>
          <w:rFonts w:asciiTheme="minorHAnsi" w:hAnsiTheme="minorHAnsi" w:cstheme="minorHAnsi"/>
        </w:rPr>
        <w:t>v</w:t>
      </w:r>
      <w:r w:rsidRPr="00F83AAB">
        <w:rPr>
          <w:rFonts w:asciiTheme="minorHAnsi" w:hAnsiTheme="minorHAnsi" w:cstheme="minorHAnsi"/>
          <w:sz w:val="16"/>
        </w:rPr>
        <w:t xml:space="preserve">enture </w:t>
      </w:r>
      <w:r w:rsidRPr="00F83AAB">
        <w:rPr>
          <w:rStyle w:val="Emphasis"/>
          <w:rFonts w:asciiTheme="minorHAnsi" w:hAnsiTheme="minorHAnsi" w:cstheme="minorHAnsi"/>
        </w:rPr>
        <w:t>c</w:t>
      </w:r>
      <w:r w:rsidRPr="00F83AAB">
        <w:rPr>
          <w:rFonts w:asciiTheme="minorHAnsi" w:hAnsiTheme="minorHAnsi" w:cstheme="minorHAnsi"/>
          <w:sz w:val="16"/>
        </w:rPr>
        <w:t xml:space="preserve">apital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CEOs</w:t>
      </w:r>
      <w:r w:rsidRPr="00F83AAB">
        <w:rPr>
          <w:rFonts w:asciiTheme="minorHAnsi" w:hAnsiTheme="minorHAnsi" w:cstheme="minorHAnsi"/>
          <w:sz w:val="16"/>
        </w:rPr>
        <w:t xml:space="preserve">. At the same time, they seek to be praised as visionary problem-solvers, even as their efforts contribute to the </w:t>
      </w:r>
      <w:r w:rsidRPr="00F83AAB">
        <w:rPr>
          <w:rStyle w:val="Emphasis"/>
          <w:rFonts w:asciiTheme="minorHAnsi" w:hAnsiTheme="minorHAnsi" w:cstheme="minorHAnsi"/>
          <w:highlight w:val="yellow"/>
        </w:rPr>
        <w:t>erosion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democracy</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 xml:space="preserve">expansion of </w:t>
      </w:r>
      <w:r w:rsidRPr="00F83AAB">
        <w:rPr>
          <w:rStyle w:val="Emphasis"/>
          <w:rFonts w:asciiTheme="minorHAnsi" w:hAnsiTheme="minorHAnsi" w:cstheme="minorHAnsi"/>
          <w:highlight w:val="yellow"/>
        </w:rPr>
        <w:t>surveillance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w:t>
      </w:r>
      <w:r w:rsidRPr="00F83AAB">
        <w:rPr>
          <w:rStyle w:val="Emphasis"/>
          <w:rFonts w:asciiTheme="minorHAnsi" w:hAnsiTheme="minorHAnsi" w:cstheme="minorHAnsi"/>
          <w:highlight w:val="yellow"/>
        </w:rPr>
        <w:t>destruction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rPr>
        <w:t xml:space="preserve"> any semblance of </w:t>
      </w:r>
      <w:r w:rsidRPr="00F83AAB">
        <w:rPr>
          <w:rStyle w:val="StyleUnderline"/>
          <w:rFonts w:asciiTheme="minorHAnsi" w:hAnsiTheme="minorHAnsi" w:cstheme="minorHAnsi"/>
        </w:rPr>
        <w:t xml:space="preserve">a </w:t>
      </w:r>
      <w:r w:rsidRPr="00F83AAB">
        <w:rPr>
          <w:rStyle w:val="Emphasis"/>
          <w:rFonts w:asciiTheme="minorHAnsi" w:hAnsiTheme="minorHAnsi" w:cstheme="minorHAnsi"/>
          <w:highlight w:val="yellow"/>
        </w:rPr>
        <w:t>social safety net</w:t>
      </w:r>
      <w:r w:rsidRPr="00F83AAB">
        <w:rPr>
          <w:rFonts w:asciiTheme="minorHAnsi" w:hAnsiTheme="minorHAnsi" w:cstheme="minorHAnsi"/>
          <w:sz w:val="16"/>
          <w:highlight w:val="yellow"/>
        </w:rPr>
        <w:t>.</w:t>
      </w:r>
      <w:r w:rsidRPr="00F83AAB">
        <w:rPr>
          <w:rFonts w:asciiTheme="minorHAnsi" w:hAnsiTheme="minorHAnsi" w:cstheme="minorHAnsi"/>
          <w:sz w:val="16"/>
        </w:rPr>
        <w:t xml:space="preserve"> Additionally, </w:t>
      </w:r>
      <w:r w:rsidRPr="00F83AAB">
        <w:rPr>
          <w:rStyle w:val="StyleUnderline"/>
          <w:rFonts w:asciiTheme="minorHAnsi" w:hAnsiTheme="minorHAnsi" w:cstheme="minorHAnsi"/>
        </w:rPr>
        <w:t>their goals</w:t>
      </w:r>
      <w:r w:rsidRPr="00F83AAB">
        <w:rPr>
          <w:rFonts w:asciiTheme="minorHAnsi" w:hAnsiTheme="minorHAnsi" w:cstheme="minorHAnsi"/>
          <w:sz w:val="16"/>
        </w:rPr>
        <w:t xml:space="preserve"> for AI seem to </w:t>
      </w:r>
      <w:r w:rsidRPr="00F83AAB">
        <w:rPr>
          <w:rStyle w:val="StyleUnderline"/>
          <w:rFonts w:asciiTheme="minorHAnsi" w:hAnsiTheme="minorHAnsi" w:cstheme="minorHAnsi"/>
          <w:highlight w:val="yellow"/>
        </w:rPr>
        <w:t>involve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transforming</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entire </w:t>
      </w:r>
      <w:r w:rsidRPr="00F83AAB">
        <w:rPr>
          <w:rStyle w:val="Emphasis"/>
          <w:rFonts w:asciiTheme="minorHAnsi" w:hAnsiTheme="minorHAnsi" w:cstheme="minorHAnsi"/>
          <w:highlight w:val="yellow"/>
        </w:rPr>
        <w:t>working class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into</w:t>
      </w:r>
      <w:r w:rsidRPr="00F83AAB">
        <w:rPr>
          <w:rFonts w:asciiTheme="minorHAnsi" w:hAnsiTheme="minorHAnsi" w:cstheme="minorHAnsi"/>
          <w:sz w:val="16"/>
        </w:rPr>
        <w:t xml:space="preserve"> </w:t>
      </w:r>
      <w:proofErr w:type="gramStart"/>
      <w:r w:rsidRPr="00F83AAB">
        <w:rPr>
          <w:rFonts w:asciiTheme="minorHAnsi" w:hAnsiTheme="minorHAnsi" w:cstheme="minorHAnsi"/>
          <w:sz w:val="16"/>
        </w:rPr>
        <w:t xml:space="preserve">the </w:t>
      </w:r>
      <w:r w:rsidRPr="00F83AAB">
        <w:rPr>
          <w:rStyle w:val="Emphasis"/>
          <w:rFonts w:asciiTheme="minorHAnsi" w:hAnsiTheme="minorHAnsi" w:cstheme="minorHAnsi"/>
          <w:highlight w:val="yellow"/>
        </w:rPr>
        <w:t>precariat</w:t>
      </w:r>
      <w:proofErr w:type="gramEnd"/>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by </w:t>
      </w:r>
      <w:r w:rsidRPr="00F83AAB">
        <w:rPr>
          <w:rStyle w:val="StyleUnderline"/>
          <w:rFonts w:asciiTheme="minorHAnsi" w:hAnsiTheme="minorHAnsi" w:cstheme="minorHAnsi"/>
          <w:highlight w:val="yellow"/>
        </w:rPr>
        <w:t>making all</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jobs </w:t>
      </w:r>
      <w:proofErr w:type="gramStart"/>
      <w:r w:rsidRPr="00F83AAB">
        <w:rPr>
          <w:rStyle w:val="Emphasis"/>
          <w:rFonts w:asciiTheme="minorHAnsi" w:hAnsiTheme="minorHAnsi" w:cstheme="minorHAnsi"/>
          <w:highlight w:val="yellow"/>
        </w:rPr>
        <w:t>gig-based</w:t>
      </w:r>
      <w:proofErr w:type="gramEnd"/>
      <w:r w:rsidRPr="00F83AAB">
        <w:rPr>
          <w:rFonts w:asciiTheme="minorHAnsi" w:hAnsiTheme="minorHAnsi" w:cstheme="minorHAnsi"/>
          <w:sz w:val="16"/>
        </w:rPr>
        <w:t xml:space="preserve">. Meanwhile, there is a vast, precarious, marginalized global underclass of exploited workers who label, annotate, content moderate, and in general enable </w:t>
      </w:r>
      <w:proofErr w:type="gramStart"/>
      <w:r w:rsidRPr="00F83AAB">
        <w:rPr>
          <w:rFonts w:asciiTheme="minorHAnsi" w:hAnsiTheme="minorHAnsi" w:cstheme="minorHAnsi"/>
          <w:sz w:val="16"/>
        </w:rPr>
        <w:t>all of</w:t>
      </w:r>
      <w:proofErr w:type="gramEnd"/>
      <w:r w:rsidRPr="00F83AAB">
        <w:rPr>
          <w:rFonts w:asciiTheme="minorHAnsi" w:hAnsiTheme="minorHAnsi" w:cstheme="minorHAnsi"/>
          <w:sz w:val="16"/>
        </w:rPr>
        <w:t xml:space="preserve"> our Western AI wonders. This remaking of government, the economy, and society is justified under the guise that everything must be made more efficient, an aspiration that Silicon Valley shares with the fascists of the past, from Mussolini’s on-time trains to Hitler’s elimination of all unemployment. The fantasy of AI boosters is that AI will "solve" all economic and social problems. It is the efficiency of and for the algorithm, not for the people. The (un)spoken </w:t>
      </w:r>
      <w:r w:rsidRPr="00F83AAB">
        <w:rPr>
          <w:rStyle w:val="StyleUnderline"/>
          <w:rFonts w:asciiTheme="minorHAnsi" w:hAnsiTheme="minorHAnsi" w:cstheme="minorHAnsi"/>
          <w:highlight w:val="yellow"/>
        </w:rPr>
        <w:t>goal is to have</w:t>
      </w:r>
      <w:r w:rsidRPr="00F83AAB">
        <w:rPr>
          <w:rFonts w:asciiTheme="minorHAnsi" w:hAnsiTheme="minorHAnsi" w:cstheme="minorHAnsi"/>
          <w:sz w:val="16"/>
        </w:rPr>
        <w:t xml:space="preserve"> as few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rPr>
        <w:t xml:space="preserve"> as possible </w:t>
      </w:r>
      <w:r w:rsidRPr="00F83AAB">
        <w:rPr>
          <w:rStyle w:val="StyleUnderline"/>
          <w:rFonts w:asciiTheme="minorHAnsi" w:hAnsiTheme="minorHAnsi" w:cstheme="minorHAnsi"/>
          <w:highlight w:val="yellow"/>
        </w:rPr>
        <w:t xml:space="preserve">who are as </w:t>
      </w:r>
      <w:r w:rsidRPr="00F83AAB">
        <w:rPr>
          <w:rStyle w:val="Emphasis"/>
          <w:rFonts w:asciiTheme="minorHAnsi" w:hAnsiTheme="minorHAnsi" w:cstheme="minorHAnsi"/>
          <w:highlight w:val="yellow"/>
        </w:rPr>
        <w:t>obedient</w:t>
      </w:r>
      <w:r w:rsidRPr="00F83AAB">
        <w:rPr>
          <w:rStyle w:val="StyleUnderline"/>
          <w:rFonts w:asciiTheme="minorHAnsi" w:hAnsiTheme="minorHAnsi" w:cstheme="minorHAnsi"/>
          <w:highlight w:val="yellow"/>
        </w:rPr>
        <w:t xml:space="preserve"> as possible</w:t>
      </w:r>
      <w:r w:rsidRPr="00F83AAB">
        <w:rPr>
          <w:rFonts w:asciiTheme="minorHAnsi" w:hAnsiTheme="minorHAnsi" w:cstheme="minorHAnsi"/>
          <w:sz w:val="16"/>
        </w:rPr>
        <w:t xml:space="preserve">. 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 Now, CEOs can convince themselves that they can run companies with fewer spoiled engineers, because of the “AI productivity boost.” Coupled with a </w:t>
      </w:r>
      <w:r w:rsidRPr="00F83AAB">
        <w:rPr>
          <w:rStyle w:val="StyleUnderline"/>
          <w:rFonts w:asciiTheme="minorHAnsi" w:hAnsiTheme="minorHAnsi" w:cstheme="minorHAnsi"/>
          <w:highlight w:val="yellow"/>
        </w:rPr>
        <w:t>lower</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union membership</w:t>
      </w:r>
      <w:r w:rsidRPr="00F83AAB">
        <w:rPr>
          <w:rFonts w:asciiTheme="minorHAnsi" w:hAnsiTheme="minorHAnsi" w:cstheme="minorHAnsi"/>
          <w:sz w:val="16"/>
        </w:rPr>
        <w:t xml:space="preserve"> rate among tech workers than the nation's average, the resulting uncertainty </w:t>
      </w:r>
      <w:r w:rsidRPr="00F83AAB">
        <w:rPr>
          <w:rStyle w:val="StyleUnderline"/>
          <w:rFonts w:asciiTheme="minorHAnsi" w:hAnsiTheme="minorHAnsi" w:cstheme="minorHAnsi"/>
          <w:highlight w:val="yellow"/>
        </w:rPr>
        <w:t>makes</w:t>
      </w:r>
      <w:r w:rsidRPr="00F83AAB">
        <w:rPr>
          <w:rFonts w:asciiTheme="minorHAnsi" w:hAnsiTheme="minorHAnsi" w:cstheme="minorHAnsi"/>
          <w:sz w:val="16"/>
        </w:rPr>
        <w:t xml:space="preserve"> internal </w:t>
      </w:r>
      <w:r w:rsidRPr="00F83AAB">
        <w:rPr>
          <w:rStyle w:val="Emphasis"/>
          <w:rFonts w:asciiTheme="minorHAnsi" w:hAnsiTheme="minorHAnsi" w:cstheme="minorHAnsi"/>
          <w:highlight w:val="yellow"/>
        </w:rPr>
        <w:t>organizing</w:t>
      </w:r>
      <w:r w:rsidRPr="00F83AAB">
        <w:rPr>
          <w:rFonts w:asciiTheme="minorHAnsi" w:hAnsiTheme="minorHAnsi" w:cstheme="minorHAnsi"/>
          <w:sz w:val="16"/>
        </w:rPr>
        <w:t xml:space="preserve"> in companies </w:t>
      </w:r>
      <w:r w:rsidRPr="00F83AAB">
        <w:rPr>
          <w:rStyle w:val="StyleUnderline"/>
          <w:rFonts w:asciiTheme="minorHAnsi" w:hAnsiTheme="minorHAnsi" w:cstheme="minorHAnsi"/>
          <w:highlight w:val="yellow"/>
        </w:rPr>
        <w:t>less likely</w:t>
      </w:r>
      <w:r w:rsidRPr="00F83AAB">
        <w:rPr>
          <w:rStyle w:val="StyleUnderline"/>
          <w:rFonts w:asciiTheme="minorHAnsi" w:hAnsiTheme="minorHAnsi" w:cstheme="minorHAnsi"/>
        </w:rPr>
        <w:t xml:space="preserve">, as </w:t>
      </w:r>
      <w:r w:rsidRPr="00F83AAB">
        <w:rPr>
          <w:rStyle w:val="StyleUnderline"/>
          <w:rFonts w:asciiTheme="minorHAnsi" w:hAnsiTheme="minorHAnsi" w:cstheme="minorHAnsi"/>
          <w:highlight w:val="yellow"/>
        </w:rPr>
        <w:t>everyone wants to</w:t>
      </w:r>
      <w:r w:rsidRPr="00F83AAB">
        <w:rPr>
          <w:rStyle w:val="StyleUnderline"/>
          <w:rFonts w:asciiTheme="minorHAnsi" w:hAnsiTheme="minorHAnsi" w:cstheme="minorHAnsi"/>
        </w:rPr>
        <w:t xml:space="preserve"> be quiet to </w:t>
      </w:r>
      <w:r w:rsidRPr="00F83AAB">
        <w:rPr>
          <w:rStyle w:val="StyleUnderline"/>
          <w:rFonts w:asciiTheme="minorHAnsi" w:hAnsiTheme="minorHAnsi" w:cstheme="minorHAnsi"/>
          <w:highlight w:val="yellow"/>
        </w:rPr>
        <w:t>keep their job</w:t>
      </w:r>
      <w:r w:rsidRPr="00F83AAB">
        <w:rPr>
          <w:rFonts w:asciiTheme="minorHAnsi" w:hAnsiTheme="minorHAnsi" w:cstheme="minorHAnsi"/>
          <w:sz w:val="16"/>
        </w:rPr>
        <w:t xml:space="preserve">. Shareholders can rejoice as </w:t>
      </w:r>
      <w:r w:rsidRPr="00F83AAB">
        <w:rPr>
          <w:rStyle w:val="StyleUnderline"/>
          <w:rFonts w:asciiTheme="minorHAnsi" w:hAnsiTheme="minorHAnsi" w:cstheme="minorHAnsi"/>
          <w:highlight w:val="yellow"/>
        </w:rPr>
        <w:t>less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worker </w:t>
      </w:r>
      <w:r w:rsidRPr="00F83AAB">
        <w:rPr>
          <w:rStyle w:val="Emphasis"/>
          <w:rFonts w:asciiTheme="minorHAnsi" w:hAnsiTheme="minorHAnsi" w:cstheme="minorHAnsi"/>
          <w:highlight w:val="yellow"/>
        </w:rPr>
        <w:t>organizing</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means</w:t>
      </w:r>
      <w:r w:rsidRPr="00F83AAB">
        <w:rPr>
          <w:rFonts w:asciiTheme="minorHAnsi" w:hAnsiTheme="minorHAnsi" w:cstheme="minorHAnsi"/>
          <w:sz w:val="16"/>
        </w:rPr>
        <w:t xml:space="preserve"> fewer problems for companies: </w:t>
      </w:r>
      <w:r w:rsidRPr="00F83AAB">
        <w:rPr>
          <w:rStyle w:val="StyleUnderline"/>
          <w:rFonts w:asciiTheme="minorHAnsi" w:hAnsiTheme="minorHAnsi" w:cstheme="minorHAnsi"/>
          <w:highlight w:val="yellow"/>
        </w:rPr>
        <w:t>no one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complaining about selling</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highlight w:val="yellow"/>
        </w:rPr>
        <w:t xml:space="preserve">to the </w:t>
      </w:r>
      <w:r w:rsidRPr="00F83AAB">
        <w:rPr>
          <w:rStyle w:val="Emphasis"/>
          <w:rFonts w:asciiTheme="minorHAnsi" w:hAnsiTheme="minorHAnsi" w:cstheme="minorHAnsi"/>
          <w:highlight w:val="yellow"/>
        </w:rPr>
        <w:t>military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 one asking questions if </w:t>
      </w:r>
      <w:r w:rsidRPr="00F83AAB">
        <w:rPr>
          <w:rStyle w:val="Emphasis"/>
          <w:rFonts w:asciiTheme="minorHAnsi" w:hAnsiTheme="minorHAnsi" w:cstheme="minorHAnsi"/>
        </w:rPr>
        <w:t>POTUS</w:t>
      </w:r>
      <w:r w:rsidRPr="00F83AAB">
        <w:rPr>
          <w:rStyle w:val="StyleUnderline"/>
          <w:rFonts w:asciiTheme="minorHAnsi" w:hAnsiTheme="minorHAnsi" w:cstheme="minorHAnsi"/>
        </w:rPr>
        <w:t xml:space="preserve"> was given too much latitude on </w:t>
      </w:r>
      <w:proofErr w:type="gramStart"/>
      <w:r w:rsidRPr="00F83AAB">
        <w:rPr>
          <w:rStyle w:val="Emphasis"/>
          <w:rFonts w:asciiTheme="minorHAnsi" w:hAnsiTheme="minorHAnsi" w:cstheme="minorHAnsi"/>
        </w:rPr>
        <w:t>Twitter</w:t>
      </w:r>
      <w:r w:rsidRPr="00F83AAB">
        <w:rPr>
          <w:rStyle w:val="StyleUnderline"/>
          <w:rFonts w:asciiTheme="minorHAnsi" w:hAnsiTheme="minorHAnsi" w:cstheme="minorHAnsi"/>
        </w:rPr>
        <w:t>,</w:t>
      </w:r>
      <w:r w:rsidRPr="00F83AAB">
        <w:rPr>
          <w:rFonts w:asciiTheme="minorHAnsi" w:hAnsiTheme="minorHAnsi" w:cstheme="minorHAnsi"/>
          <w:sz w:val="16"/>
        </w:rPr>
        <w:t xml:space="preserve"> </w:t>
      </w:r>
      <w:r w:rsidRPr="00F83AAB">
        <w:rPr>
          <w:rStyle w:val="StyleUnderline"/>
          <w:rFonts w:asciiTheme="minorHAnsi" w:hAnsiTheme="minorHAnsi" w:cstheme="minorHAnsi"/>
        </w:rPr>
        <w:t>or</w:t>
      </w:r>
      <w:proofErr w:type="gramEnd"/>
      <w:r w:rsidRPr="00F83AAB">
        <w:rPr>
          <w:rStyle w:val="StyleUnderline"/>
          <w:rFonts w:asciiTheme="minorHAnsi" w:hAnsiTheme="minorHAnsi" w:cstheme="minorHAnsi"/>
        </w:rPr>
        <w:t xml:space="preserve"> demanding</w:t>
      </w:r>
      <w:r w:rsidRPr="00F83AAB">
        <w:rPr>
          <w:rFonts w:asciiTheme="minorHAnsi" w:hAnsiTheme="minorHAnsi" w:cstheme="minorHAnsi"/>
          <w:sz w:val="16"/>
        </w:rPr>
        <w:t xml:space="preserve"> more </w:t>
      </w:r>
      <w:r w:rsidRPr="00F83AAB">
        <w:rPr>
          <w:rStyle w:val="StyleUnderline"/>
          <w:rFonts w:asciiTheme="minorHAnsi" w:hAnsiTheme="minorHAnsi" w:cstheme="minorHAnsi"/>
        </w:rPr>
        <w:t xml:space="preserve">investment in </w:t>
      </w:r>
      <w:r w:rsidRPr="00F83AAB">
        <w:rPr>
          <w:rStyle w:val="Emphasis"/>
          <w:rFonts w:asciiTheme="minorHAnsi" w:hAnsiTheme="minorHAnsi" w:cstheme="minorHAnsi"/>
        </w:rPr>
        <w:t>green energy</w:t>
      </w:r>
      <w:r w:rsidRPr="00F83AAB">
        <w:rPr>
          <w:rFonts w:asciiTheme="minorHAnsi" w:hAnsiTheme="minorHAnsi" w:cstheme="minorHAnsi"/>
          <w:sz w:val="16"/>
        </w:rPr>
        <w:t xml:space="preserve">. And if the people who work the closest with this technology don't get a say in it, who will? The tech CEOs are not going to save us: they already have plans to live in luxury bunkers, or maybe just escape to Mars. The fact that </w:t>
      </w:r>
      <w:r w:rsidRPr="00F83AAB">
        <w:rPr>
          <w:rStyle w:val="StyleUnderline"/>
          <w:rFonts w:asciiTheme="minorHAnsi" w:hAnsiTheme="minorHAnsi" w:cstheme="minorHAnsi"/>
        </w:rPr>
        <w:t>a small group of</w:t>
      </w:r>
      <w:r w:rsidRPr="00F83AAB">
        <w:rPr>
          <w:rFonts w:asciiTheme="minorHAnsi" w:hAnsiTheme="minorHAnsi" w:cstheme="minorHAnsi"/>
          <w:sz w:val="16"/>
        </w:rPr>
        <w:t xml:space="preserve"> extremely </w:t>
      </w:r>
      <w:r w:rsidRPr="00F83AAB">
        <w:rPr>
          <w:rStyle w:val="Emphasis"/>
          <w:rFonts w:asciiTheme="minorHAnsi" w:hAnsiTheme="minorHAnsi" w:cstheme="minorHAnsi"/>
          <w:highlight w:val="yellow"/>
        </w:rPr>
        <w:t>wealthy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individuals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fighting</w:t>
      </w:r>
      <w:r w:rsidRPr="00F83AAB">
        <w:rPr>
          <w:rStyle w:val="StyleUnderline"/>
          <w:rFonts w:asciiTheme="minorHAnsi" w:hAnsiTheme="minorHAnsi" w:cstheme="minorHAnsi"/>
        </w:rPr>
        <w:t xml:space="preserve"> against </w:t>
      </w:r>
      <w:r w:rsidRPr="00F83AAB">
        <w:rPr>
          <w:rStyle w:val="Emphasis"/>
          <w:rFonts w:asciiTheme="minorHAnsi" w:hAnsiTheme="minorHAnsi" w:cstheme="minorHAnsi"/>
          <w:highlight w:val="yellow"/>
        </w:rPr>
        <w:t>workers' rights</w:t>
      </w:r>
      <w:r w:rsidRPr="00F83AAB">
        <w:rPr>
          <w:rFonts w:asciiTheme="minorHAnsi" w:hAnsiTheme="minorHAnsi" w:cstheme="minorHAnsi"/>
          <w:sz w:val="16"/>
        </w:rPr>
        <w:t xml:space="preserve">, trying to influence policy, and colluding among themselves is nothing new: Robber barons such as Carnegie, Rockefeller, Vanderbilt, and Morgan have charted this course before. This time seems different—not because of the amount of wealth, influence, and power accumulated, but because their rise has been actively encouraged by policymakers and those in charge of protecting the public’s interests. Modern tech companies were able to expand to their current size against the backdrop of two trends. On the policy side, neoliberal ideology, favoring free and unregulated markets, minimum to no government regulation, and privatized services, went from a set of niche academic ideas to mainstream discourse. These ideas were translated into policies that either deregulated existing industries or didn’t regulate new ones. That helped the small internet start-ups of the early 2000s avoid oversight and expand unchecked into the super-national entities they are today—companies capable of influencing elections, predicting influenza outbreaks, and facilitating genocide. Secondly, following 9/11, the global </w:t>
      </w:r>
      <w:r w:rsidRPr="00F83AAB">
        <w:rPr>
          <w:rStyle w:val="StyleUnderline"/>
          <w:rFonts w:asciiTheme="minorHAnsi" w:hAnsiTheme="minorHAnsi" w:cstheme="minorHAnsi"/>
          <w:highlight w:val="yellow"/>
        </w:rPr>
        <w:t>public sector</w:t>
      </w:r>
      <w:r w:rsidRPr="00F83AAB">
        <w:rPr>
          <w:rFonts w:asciiTheme="minorHAnsi" w:hAnsiTheme="minorHAnsi" w:cstheme="minorHAnsi"/>
          <w:sz w:val="16"/>
        </w:rPr>
        <w:t xml:space="preserve">, especially in the US, </w:t>
      </w:r>
      <w:r w:rsidRPr="00F83AAB">
        <w:rPr>
          <w:rStyle w:val="StyleUnderline"/>
          <w:rFonts w:asciiTheme="minorHAnsi" w:hAnsiTheme="minorHAnsi" w:cstheme="minorHAnsi"/>
          <w:highlight w:val="yellow"/>
        </w:rPr>
        <w:t>sought to expand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surveillance</w:t>
      </w:r>
      <w:r w:rsidRPr="00F83AAB">
        <w:rPr>
          <w:rFonts w:asciiTheme="minorHAnsi" w:hAnsiTheme="minorHAnsi" w:cstheme="minorHAnsi"/>
          <w:sz w:val="16"/>
        </w:rPr>
        <w:t xml:space="preserve"> and </w:t>
      </w:r>
      <w:r w:rsidRPr="00F83AAB">
        <w:rPr>
          <w:rStyle w:val="Emphasis"/>
          <w:rFonts w:asciiTheme="minorHAnsi" w:hAnsiTheme="minorHAnsi" w:cstheme="minorHAnsi"/>
          <w:highlight w:val="yellow"/>
        </w:rPr>
        <w:t>data collection</w:t>
      </w:r>
      <w:r w:rsidRPr="00F83AAB">
        <w:rPr>
          <w:rFonts w:asciiTheme="minorHAnsi" w:hAnsiTheme="minorHAnsi" w:cstheme="minorHAnsi"/>
          <w:sz w:val="16"/>
          <w:highlight w:val="yellow"/>
        </w:rPr>
        <w:t>,</w:t>
      </w:r>
      <w:r w:rsidRPr="00F83AAB">
        <w:rPr>
          <w:rFonts w:asciiTheme="minorHAnsi" w:hAnsiTheme="minorHAnsi" w:cstheme="minorHAnsi"/>
          <w:sz w:val="16"/>
        </w:rPr>
        <w:t xml:space="preserve"> coupled with </w:t>
      </w:r>
      <w:r w:rsidRPr="00F83AAB">
        <w:rPr>
          <w:rStyle w:val="Emphasis"/>
          <w:rFonts w:asciiTheme="minorHAnsi" w:hAnsiTheme="minorHAnsi" w:cstheme="minorHAnsi"/>
          <w:highlight w:val="yellow"/>
        </w:rPr>
        <w:t>predictive analytics</w:t>
      </w:r>
      <w:r w:rsidRPr="00F83AAB">
        <w:rPr>
          <w:rFonts w:asciiTheme="minorHAnsi" w:hAnsiTheme="minorHAnsi" w:cstheme="minorHAnsi"/>
          <w:sz w:val="16"/>
        </w:rPr>
        <w:t xml:space="preserve"> </w:t>
      </w:r>
      <w:proofErr w:type="gramStart"/>
      <w:r w:rsidRPr="00F83AAB">
        <w:rPr>
          <w:rFonts w:asciiTheme="minorHAnsi" w:hAnsiTheme="minorHAnsi" w:cstheme="minorHAnsi"/>
          <w:sz w:val="16"/>
        </w:rPr>
        <w:t>as a means to</w:t>
      </w:r>
      <w:proofErr w:type="gramEnd"/>
      <w:r w:rsidRPr="00F83AAB">
        <w:rPr>
          <w:rFonts w:asciiTheme="minorHAnsi" w:hAnsiTheme="minorHAnsi" w:cstheme="minorHAnsi"/>
          <w:sz w:val="16"/>
        </w:rPr>
        <w:t xml:space="preserve"> prevent future attacks. New laws gave the state broad authority to collect data on citizens. However, the collection of data solely by the public sector was insufficient and less useful without adequate tools for interpretation, so the government increasingly </w:t>
      </w:r>
      <w:r w:rsidRPr="00F83AAB">
        <w:rPr>
          <w:rStyle w:val="StyleUnderline"/>
          <w:rFonts w:asciiTheme="minorHAnsi" w:hAnsiTheme="minorHAnsi" w:cstheme="minorHAnsi"/>
        </w:rPr>
        <w:t>turned to private</w:t>
      </w:r>
      <w:r w:rsidRPr="00F83AAB">
        <w:rPr>
          <w:rFonts w:asciiTheme="minorHAnsi" w:hAnsiTheme="minorHAnsi" w:cstheme="minorHAnsi"/>
          <w:sz w:val="16"/>
        </w:rPr>
        <w:t xml:space="preserve"> </w:t>
      </w:r>
      <w:r w:rsidRPr="00F83AAB">
        <w:rPr>
          <w:rStyle w:val="Emphasis"/>
          <w:rFonts w:asciiTheme="minorHAnsi" w:hAnsiTheme="minorHAnsi" w:cstheme="minorHAnsi"/>
        </w:rPr>
        <w:t>tech companies</w:t>
      </w:r>
      <w:r w:rsidRPr="00F83AAB">
        <w:rPr>
          <w:rFonts w:asciiTheme="minorHAnsi" w:hAnsiTheme="minorHAnsi" w:cstheme="minorHAnsi"/>
          <w:sz w:val="16"/>
        </w:rPr>
        <w:t xml:space="preserve">. The government was more than happy to learn and </w:t>
      </w:r>
      <w:r w:rsidRPr="00F83AAB">
        <w:rPr>
          <w:rStyle w:val="StyleUnderline"/>
          <w:rFonts w:asciiTheme="minorHAnsi" w:hAnsiTheme="minorHAnsi" w:cstheme="minorHAnsi"/>
        </w:rPr>
        <w:t>apply</w:t>
      </w:r>
      <w:r w:rsidRPr="00F83AAB">
        <w:rPr>
          <w:rFonts w:asciiTheme="minorHAnsi" w:hAnsiTheme="minorHAnsi" w:cstheme="minorHAnsi"/>
          <w:sz w:val="16"/>
        </w:rPr>
        <w:t xml:space="preserve"> the techniques of surveillance capitalism to </w:t>
      </w:r>
      <w:r w:rsidRPr="00F83AAB">
        <w:rPr>
          <w:rStyle w:val="Emphasis"/>
          <w:rFonts w:asciiTheme="minorHAnsi" w:hAnsiTheme="minorHAnsi" w:cstheme="minorHAnsi"/>
        </w:rPr>
        <w:t>mass surveillance</w:t>
      </w:r>
      <w:r w:rsidRPr="00F83AAB">
        <w:rPr>
          <w:rFonts w:asciiTheme="minorHAnsi" w:hAnsiTheme="minorHAnsi" w:cstheme="minorHAnsi"/>
          <w:sz w:val="16"/>
        </w:rPr>
        <w:t>. Online platforms, in addition to selling ads, had the opportunity to help surveil their citizens 24/7 in a low-cost, low-personnel, and efficient way.</w:t>
      </w:r>
    </w:p>
    <w:p w14:paraId="6BADBDD4" w14:textId="77777777" w:rsidR="00812714" w:rsidRDefault="00812714" w:rsidP="00812714">
      <w:pPr>
        <w:pStyle w:val="Heading4"/>
      </w:pPr>
      <w:r>
        <w:t xml:space="preserve">Specifically, Gig work is becoming an integral part of mass surveillance. </w:t>
      </w:r>
    </w:p>
    <w:p w14:paraId="0358702C" w14:textId="77777777" w:rsidR="00812714" w:rsidRPr="00C556F0" w:rsidRDefault="00812714" w:rsidP="00812714">
      <w:pPr>
        <w:pStyle w:val="NormalVerdana"/>
        <w:rPr>
          <w:rStyle w:val="Style13ptBold"/>
          <w:b w:val="0"/>
          <w:bCs w:val="0"/>
        </w:rPr>
      </w:pPr>
      <w:r w:rsidRPr="00573376">
        <w:rPr>
          <w:rStyle w:val="Style13ptBold"/>
        </w:rPr>
        <w:t>Joh 21</w:t>
      </w:r>
      <w:r>
        <w:rPr>
          <w:rStyle w:val="Style13ptBold"/>
        </w:rPr>
        <w:t xml:space="preserve"> </w:t>
      </w:r>
      <w:r w:rsidRPr="00C556F0">
        <w:rPr>
          <w:rStyle w:val="Style13ptBold"/>
          <w:b w:val="0"/>
          <w:bCs w:val="0"/>
        </w:rPr>
        <w:t>(</w:t>
      </w:r>
      <w:r w:rsidRPr="00C556F0">
        <w:rPr>
          <w:u w:val="none"/>
        </w:rPr>
        <w:t>Elizabeth E. Joh is the Martin Luther King Jr. Professor of Law at the University of California–Davis School of Law. </w:t>
      </w:r>
      <w:r>
        <w:rPr>
          <w:u w:val="none"/>
        </w:rPr>
        <w:t>“</w:t>
      </w:r>
      <w:r w:rsidRPr="00C556F0">
        <w:rPr>
          <w:u w:val="none"/>
        </w:rPr>
        <w:t>A Gig Surveillance Economy</w:t>
      </w:r>
      <w:r>
        <w:rPr>
          <w:u w:val="none"/>
        </w:rPr>
        <w:t xml:space="preserve">”, Hoover Institution, November 20, 2021.) </w:t>
      </w:r>
    </w:p>
    <w:p w14:paraId="72D3E8BA" w14:textId="77777777" w:rsidR="00812714" w:rsidRDefault="00812714" w:rsidP="00812714">
      <w:pPr>
        <w:spacing w:after="0"/>
        <w:rPr>
          <w:u w:val="single"/>
        </w:rPr>
      </w:pPr>
      <w:r w:rsidRPr="00C556F0">
        <w:rPr>
          <w:sz w:val="16"/>
          <w:szCs w:val="16"/>
        </w:rPr>
        <w:t xml:space="preserve">Massive amounts of our personal information are out there for willing buyers. </w:t>
      </w:r>
      <w:r w:rsidRPr="00C556F0">
        <w:rPr>
          <w:u w:val="single"/>
        </w:rPr>
        <w:t>Nearly every aspect of our online activity is subject to collection, analysis, and sale</w:t>
      </w:r>
      <w:r>
        <w:t xml:space="preserve">. </w:t>
      </w:r>
      <w:r w:rsidRPr="00C556F0">
        <w:rPr>
          <w:sz w:val="16"/>
          <w:szCs w:val="16"/>
        </w:rPr>
        <w:t>In the physical world, our movements and faces are easily captured and can be identified with increasing accuracy. Some of this information has been retrieved through illegal means, but much of it has been procured lawfully. For law enforcement agencies, purchasing information rather than collecting it directly provides another advantage. Direct government collection of data traditionally considered unprotected—such as public movements—draws questions about whether that information deserves heightened legal protection when collected at a mass scale. But by purchasing that same information in the private market, the government can sidestep these controversies.</w:t>
      </w:r>
      <w:r>
        <w:t xml:space="preserve"> </w:t>
      </w:r>
      <w:r w:rsidRPr="007B4B34">
        <w:rPr>
          <w:b/>
          <w:bCs/>
          <w:highlight w:val="yellow"/>
          <w:u w:val="single"/>
        </w:rPr>
        <w:t>Gov</w:t>
      </w:r>
      <w:r w:rsidRPr="00C556F0">
        <w:rPr>
          <w:b/>
          <w:bCs/>
          <w:u w:val="single"/>
        </w:rPr>
        <w:t>ernment purchase of info</w:t>
      </w:r>
      <w:r w:rsidRPr="00C556F0">
        <w:rPr>
          <w:u w:val="single"/>
        </w:rPr>
        <w:t xml:space="preserve">rmation already collected by a third party does not today implicate individual Fourth Amendment protections.3 When the government acts as a buyer in the private marketplace of personal information, however, it also </w:t>
      </w:r>
      <w:r w:rsidRPr="00C556F0">
        <w:rPr>
          <w:b/>
          <w:bCs/>
          <w:u w:val="single"/>
        </w:rPr>
        <w:t>shapes the market</w:t>
      </w:r>
      <w:r w:rsidRPr="00C556F0">
        <w:rPr>
          <w:u w:val="single"/>
        </w:rPr>
        <w:t>’s response.</w:t>
      </w:r>
      <w:r>
        <w:t xml:space="preserve"> </w:t>
      </w:r>
      <w:r w:rsidRPr="00C556F0">
        <w:rPr>
          <w:sz w:val="16"/>
          <w:szCs w:val="16"/>
        </w:rPr>
        <w:t>The government is not just another customer. Because of its size, the government can be a profoundly influential one, sometimes in unexpected ways.</w:t>
      </w:r>
      <w:r>
        <w:t xml:space="preserve"> </w:t>
      </w:r>
      <w:r w:rsidRPr="00C556F0">
        <w:rPr>
          <w:b/>
          <w:bCs/>
          <w:u w:val="single"/>
        </w:rPr>
        <w:t xml:space="preserve">Its very </w:t>
      </w:r>
      <w:r w:rsidRPr="007B4B34">
        <w:rPr>
          <w:b/>
          <w:bCs/>
          <w:highlight w:val="yellow"/>
          <w:u w:val="single"/>
        </w:rPr>
        <w:t>existence</w:t>
      </w:r>
      <w:r w:rsidRPr="00C556F0">
        <w:rPr>
          <w:u w:val="single"/>
        </w:rPr>
        <w:t xml:space="preserve"> as a customer for information may </w:t>
      </w:r>
      <w:r w:rsidRPr="007B4B34">
        <w:rPr>
          <w:b/>
          <w:bCs/>
          <w:highlight w:val="yellow"/>
          <w:u w:val="single"/>
        </w:rPr>
        <w:t>give rise to new forms of surveillance</w:t>
      </w:r>
      <w:r w:rsidRPr="00C556F0">
        <w:rPr>
          <w:u w:val="single"/>
        </w:rPr>
        <w:t xml:space="preserve"> capitalism that extend beyond the purchase of already-captured information</w:t>
      </w:r>
      <w:r>
        <w:t>.</w:t>
      </w:r>
      <w:r w:rsidRPr="00C556F0">
        <w:rPr>
          <w:u w:val="single"/>
        </w:rPr>
        <w:t xml:space="preserve">4 </w:t>
      </w:r>
      <w:r w:rsidRPr="00C556F0">
        <w:rPr>
          <w:b/>
          <w:bCs/>
          <w:u w:val="single"/>
        </w:rPr>
        <w:t>One</w:t>
      </w:r>
      <w:r w:rsidRPr="00C556F0">
        <w:rPr>
          <w:u w:val="single"/>
        </w:rPr>
        <w:t xml:space="preserve"> such consequence </w:t>
      </w:r>
      <w:r w:rsidRPr="00C556F0">
        <w:rPr>
          <w:b/>
          <w:bCs/>
          <w:u w:val="single"/>
        </w:rPr>
        <w:t xml:space="preserve">is </w:t>
      </w:r>
      <w:r w:rsidRPr="00C556F0">
        <w:rPr>
          <w:u w:val="single"/>
        </w:rPr>
        <w:t xml:space="preserve">the </w:t>
      </w:r>
      <w:r w:rsidRPr="00C556F0">
        <w:rPr>
          <w:b/>
          <w:bCs/>
          <w:u w:val="single"/>
        </w:rPr>
        <w:t xml:space="preserve">rise of </w:t>
      </w:r>
      <w:r w:rsidRPr="007B4B34">
        <w:rPr>
          <w:b/>
          <w:bCs/>
          <w:highlight w:val="yellow"/>
          <w:u w:val="single"/>
        </w:rPr>
        <w:t>gig surveillance</w:t>
      </w:r>
      <w:r w:rsidRPr="00C556F0">
        <w:rPr>
          <w:u w:val="single"/>
        </w:rPr>
        <w:t xml:space="preserve"> work, defined here as </w:t>
      </w:r>
      <w:r w:rsidRPr="00C556F0">
        <w:rPr>
          <w:b/>
          <w:bCs/>
          <w:u w:val="single"/>
        </w:rPr>
        <w:t>short-term, freelance, temporary</w:t>
      </w:r>
      <w:r w:rsidRPr="00C556F0">
        <w:rPr>
          <w:u w:val="single"/>
        </w:rPr>
        <w:t xml:space="preserve"> surveillance that </w:t>
      </w:r>
      <w:r w:rsidRPr="00C556F0">
        <w:rPr>
          <w:b/>
          <w:bCs/>
          <w:u w:val="single"/>
        </w:rPr>
        <w:t>generates data later sold</w:t>
      </w:r>
      <w:r w:rsidRPr="00C556F0">
        <w:rPr>
          <w:u w:val="single"/>
        </w:rPr>
        <w:t xml:space="preserve"> for profit.5 This </w:t>
      </w:r>
      <w:r w:rsidRPr="00C556F0">
        <w:rPr>
          <w:b/>
          <w:bCs/>
          <w:u w:val="single"/>
        </w:rPr>
        <w:t>gig</w:t>
      </w:r>
      <w:r w:rsidRPr="00C556F0">
        <w:rPr>
          <w:u w:val="single"/>
        </w:rPr>
        <w:t xml:space="preserve"> surveillance </w:t>
      </w:r>
      <w:r w:rsidRPr="00C556F0">
        <w:rPr>
          <w:b/>
          <w:bCs/>
          <w:u w:val="single"/>
        </w:rPr>
        <w:t>econ</w:t>
      </w:r>
      <w:r w:rsidRPr="00C556F0">
        <w:rPr>
          <w:u w:val="single"/>
        </w:rPr>
        <w:t xml:space="preserve">omy (a) </w:t>
      </w:r>
      <w:r w:rsidRPr="007B4B34">
        <w:rPr>
          <w:b/>
          <w:bCs/>
          <w:highlight w:val="yellow"/>
          <w:u w:val="single"/>
        </w:rPr>
        <w:t>mimics</w:t>
      </w:r>
      <w:r w:rsidRPr="00C556F0">
        <w:rPr>
          <w:b/>
          <w:bCs/>
          <w:u w:val="single"/>
        </w:rPr>
        <w:t xml:space="preserve"> </w:t>
      </w:r>
      <w:r w:rsidRPr="00C556F0">
        <w:rPr>
          <w:u w:val="single"/>
        </w:rPr>
        <w:t xml:space="preserve">the temporary, </w:t>
      </w:r>
      <w:r w:rsidRPr="007B4B34">
        <w:rPr>
          <w:b/>
          <w:bCs/>
          <w:highlight w:val="yellow"/>
          <w:u w:val="single"/>
        </w:rPr>
        <w:t>platform</w:t>
      </w:r>
      <w:r w:rsidRPr="00C556F0">
        <w:rPr>
          <w:b/>
          <w:bCs/>
          <w:u w:val="single"/>
        </w:rPr>
        <w:t xml:space="preserve">-mediated </w:t>
      </w:r>
      <w:r w:rsidRPr="007B4B34">
        <w:rPr>
          <w:b/>
          <w:bCs/>
          <w:highlight w:val="yellow"/>
          <w:u w:val="single"/>
        </w:rPr>
        <w:t>work</w:t>
      </w:r>
      <w:r w:rsidRPr="00C556F0">
        <w:rPr>
          <w:u w:val="single"/>
        </w:rPr>
        <w:t xml:space="preserve"> we see in rideshares and food and package delivery; (b) </w:t>
      </w:r>
      <w:r w:rsidRPr="00C556F0">
        <w:rPr>
          <w:b/>
          <w:bCs/>
          <w:u w:val="single"/>
        </w:rPr>
        <w:t>involves information collection</w:t>
      </w:r>
      <w:r w:rsidRPr="00C556F0">
        <w:rPr>
          <w:u w:val="single"/>
        </w:rPr>
        <w:t xml:space="preserve"> with cheap and networked tools; </w:t>
      </w:r>
      <w:r w:rsidRPr="00C556F0">
        <w:rPr>
          <w:b/>
          <w:bCs/>
          <w:u w:val="single"/>
        </w:rPr>
        <w:t>and</w:t>
      </w:r>
      <w:r w:rsidRPr="00C556F0">
        <w:rPr>
          <w:u w:val="single"/>
        </w:rPr>
        <w:t xml:space="preserve"> (c) </w:t>
      </w:r>
      <w:r w:rsidRPr="00C556F0">
        <w:rPr>
          <w:b/>
          <w:bCs/>
          <w:u w:val="single"/>
        </w:rPr>
        <w:t>requires no specialized skills</w:t>
      </w:r>
      <w:r w:rsidRPr="00C556F0">
        <w:rPr>
          <w:u w:val="single"/>
        </w:rPr>
        <w:t xml:space="preserve">. Gig surveillance work </w:t>
      </w:r>
      <w:r w:rsidRPr="00C556F0">
        <w:rPr>
          <w:b/>
          <w:bCs/>
          <w:u w:val="single"/>
        </w:rPr>
        <w:t>requires few changes</w:t>
      </w:r>
      <w:r w:rsidRPr="00C556F0">
        <w:rPr>
          <w:u w:val="single"/>
        </w:rPr>
        <w:t xml:space="preserve"> to the existing political economy of temporary, on-demand, freelance labor.6 </w:t>
      </w:r>
      <w:r w:rsidRPr="00C556F0">
        <w:rPr>
          <w:b/>
          <w:bCs/>
          <w:u w:val="single"/>
        </w:rPr>
        <w:t>Uber and DoorDash</w:t>
      </w:r>
      <w:r w:rsidRPr="00C556F0">
        <w:rPr>
          <w:u w:val="single"/>
        </w:rPr>
        <w:t xml:space="preserve"> drivers are pervasive; why not </w:t>
      </w:r>
      <w:r w:rsidRPr="00C556F0">
        <w:rPr>
          <w:b/>
          <w:bCs/>
          <w:u w:val="single"/>
        </w:rPr>
        <w:t>equip</w:t>
      </w:r>
      <w:r w:rsidRPr="00C556F0">
        <w:rPr>
          <w:u w:val="single"/>
        </w:rPr>
        <w:t xml:space="preserve"> them </w:t>
      </w:r>
      <w:r w:rsidRPr="00C556F0">
        <w:rPr>
          <w:b/>
          <w:bCs/>
          <w:u w:val="single"/>
        </w:rPr>
        <w:t>with license plate readers</w:t>
      </w:r>
      <w:r w:rsidRPr="00C556F0">
        <w:rPr>
          <w:u w:val="single"/>
        </w:rPr>
        <w:t xml:space="preserve">? </w:t>
      </w:r>
      <w:r w:rsidRPr="00C556F0">
        <w:rPr>
          <w:b/>
          <w:bCs/>
          <w:u w:val="single"/>
        </w:rPr>
        <w:t>Instacart and Postmates</w:t>
      </w:r>
      <w:r w:rsidRPr="00C556F0">
        <w:rPr>
          <w:u w:val="single"/>
        </w:rPr>
        <w:t xml:space="preserve"> shoppers are everywhere; why not give them </w:t>
      </w:r>
      <w:r w:rsidRPr="00C556F0">
        <w:rPr>
          <w:b/>
          <w:bCs/>
          <w:u w:val="single"/>
        </w:rPr>
        <w:t>body cameras</w:t>
      </w:r>
      <w:r w:rsidRPr="00C556F0">
        <w:rPr>
          <w:u w:val="single"/>
        </w:rPr>
        <w:t>? Most of us willingly identify pictures online as part of CAPTCHA tests;7 why not offer payment for the same task?</w:t>
      </w:r>
      <w:r>
        <w:t xml:space="preserve"> </w:t>
      </w:r>
      <w:r w:rsidRPr="00C556F0">
        <w:rPr>
          <w:sz w:val="16"/>
          <w:szCs w:val="16"/>
        </w:rPr>
        <w:t>And while the need for gig surveillance work may one day be rendered obsolete with the introduction of smart cities8 and other forms of automated surveillance built into our infrastructure, in the short term it fills a need and raises concerns about policy and law that have yet to be addressed</w:t>
      </w:r>
      <w:r>
        <w:t xml:space="preserve">. </w:t>
      </w:r>
      <w:r w:rsidRPr="007B4B34">
        <w:rPr>
          <w:b/>
          <w:bCs/>
          <w:highlight w:val="yellow"/>
          <w:u w:val="single"/>
        </w:rPr>
        <w:t>Every element necessary</w:t>
      </w:r>
      <w:r w:rsidRPr="004C5602">
        <w:rPr>
          <w:b/>
          <w:bCs/>
          <w:u w:val="single"/>
        </w:rPr>
        <w:t xml:space="preserve"> for gig surveillance work </w:t>
      </w:r>
      <w:r w:rsidRPr="007B4B34">
        <w:rPr>
          <w:b/>
          <w:bCs/>
          <w:highlight w:val="yellow"/>
          <w:u w:val="single"/>
        </w:rPr>
        <w:t>already exists</w:t>
      </w:r>
      <w:r w:rsidRPr="00C556F0">
        <w:rPr>
          <w:u w:val="single"/>
        </w:rPr>
        <w:t xml:space="preserve">, and conditions are ripe for its flourishing. The </w:t>
      </w:r>
      <w:r w:rsidRPr="004C5602">
        <w:rPr>
          <w:b/>
          <w:bCs/>
          <w:u w:val="single"/>
        </w:rPr>
        <w:t xml:space="preserve">production of surveillance </w:t>
      </w:r>
      <w:r w:rsidRPr="007B4B34">
        <w:rPr>
          <w:b/>
          <w:bCs/>
          <w:highlight w:val="yellow"/>
          <w:u w:val="single"/>
        </w:rPr>
        <w:t>data is</w:t>
      </w:r>
      <w:r w:rsidRPr="004C5602">
        <w:rPr>
          <w:b/>
          <w:bCs/>
          <w:u w:val="single"/>
        </w:rPr>
        <w:t xml:space="preserve"> already a </w:t>
      </w:r>
      <w:r w:rsidRPr="007B4B34">
        <w:rPr>
          <w:b/>
          <w:bCs/>
          <w:highlight w:val="yellow"/>
          <w:u w:val="single"/>
        </w:rPr>
        <w:t>by-product of</w:t>
      </w:r>
      <w:r w:rsidRPr="004C5602">
        <w:rPr>
          <w:b/>
          <w:bCs/>
          <w:u w:val="single"/>
        </w:rPr>
        <w:t xml:space="preserve"> conventional </w:t>
      </w:r>
      <w:r w:rsidRPr="007B4B34">
        <w:rPr>
          <w:b/>
          <w:bCs/>
          <w:highlight w:val="yellow"/>
          <w:u w:val="single"/>
        </w:rPr>
        <w:t>gig work</w:t>
      </w:r>
      <w:r w:rsidRPr="00C556F0">
        <w:rPr>
          <w:u w:val="single"/>
        </w:rPr>
        <w:t>.</w:t>
      </w:r>
      <w:r>
        <w:t xml:space="preserve"> </w:t>
      </w:r>
      <w:r w:rsidRPr="004C5602">
        <w:rPr>
          <w:u w:val="single"/>
        </w:rPr>
        <w:t>What we can expect is the further development of gig work for the sake of surveillance itself.</w:t>
      </w:r>
      <w:r>
        <w:t xml:space="preserve"> </w:t>
      </w:r>
      <w:r w:rsidRPr="004C5602">
        <w:rPr>
          <w:sz w:val="16"/>
          <w:szCs w:val="16"/>
        </w:rPr>
        <w:t>This essay describes gig surveillance work, what potential legal and policy questions it raises, and what it means for the further entrenchment of government reliance on the private information market. The emergence of gig surveillance work should not surprise us. We can identify many institutional and cultural factors that facilitate low-wage, on-demand, temporary workers’ assumption of the task of mass surveillance for the information marketplace</w:t>
      </w:r>
      <w:r>
        <w:t xml:space="preserve">. </w:t>
      </w:r>
      <w:r w:rsidRPr="004C5602">
        <w:rPr>
          <w:sz w:val="16"/>
          <w:szCs w:val="16"/>
        </w:rPr>
        <w:t xml:space="preserve">Well before the introduction of the internet, platforms, and artificial intelligence, private policing services flourished in the United States to complement and sometimes to rival public policing.9 Public police departments with uniformed officers emerged relatively late in American history, with the first urban departments established by the mid-1800s. In the era before these “new” police became the norm, private alternatives such as constables performed criminal-justice services that defied easy public or private categorization.10 Victims of stolen property, for instance, could turn to constables for help—for a fee.11 Even after public police departments arose, private services for crime control did not disappear. Businesses and individuals alike could turn to private police services for extra protection or personalized services. That remains true today. The numbers of those employed in private security services far exceeds the rolls of public police departments.12 Private investigation has often been associated with some special set of skills, acquired either through experience or training. To be sure, there are tens of thousands of low-paid, low-skilled security jobs in the United States, but there are also scores of highly skilled private security experts (often formerly from the ranks of public police13). Corporate private investigation departments can sometimes match or even exceed the resources of public police departments. Target, for example, maintains its own forensics lab in its Minneapolis headquarters.14 In addition to private for-profit investigators, the American experience of crime control has also been characterized by bands of volunteers motivated by self-protection (neighborhood watches) or for the protection of vulnerable groups (Guardian Angels). Like private investigators, volunteer groups have been helpmeets or hindrances to the public police, particularly when private actions go beyond self-help into vigilantism.16 Today, private companies have inserted themselves into the culture of defensive self-help. Networked devices such as Ring doorbell cameras,17 Flock neighborhood license plate readers,18 and the Citizen crime-reporting app produce surveillance information for private purposes but also for police departments, which can access this data by request or through prearranged partnerships.19 </w:t>
      </w:r>
      <w:r w:rsidRPr="004C5602">
        <w:rPr>
          <w:u w:val="single"/>
        </w:rPr>
        <w:t xml:space="preserve">In sum, the </w:t>
      </w:r>
      <w:r w:rsidRPr="007B4B34">
        <w:rPr>
          <w:b/>
          <w:bCs/>
          <w:highlight w:val="yellow"/>
          <w:u w:val="single"/>
        </w:rPr>
        <w:t>resort to private sources</w:t>
      </w:r>
      <w:r w:rsidRPr="004C5602">
        <w:rPr>
          <w:u w:val="single"/>
        </w:rPr>
        <w:t xml:space="preserve"> of crime prevention and investigation is </w:t>
      </w:r>
      <w:r w:rsidRPr="007B4B34">
        <w:rPr>
          <w:b/>
          <w:bCs/>
          <w:highlight w:val="yellow"/>
          <w:u w:val="single"/>
        </w:rPr>
        <w:t>not new</w:t>
      </w:r>
      <w:r w:rsidRPr="004C5602">
        <w:rPr>
          <w:b/>
          <w:bCs/>
          <w:u w:val="single"/>
        </w:rPr>
        <w:t>,</w:t>
      </w:r>
      <w:r w:rsidRPr="004C5602">
        <w:rPr>
          <w:u w:val="single"/>
        </w:rPr>
        <w:t xml:space="preserve"> and in fact</w:t>
      </w:r>
      <w:r w:rsidRPr="004C5602">
        <w:rPr>
          <w:b/>
          <w:bCs/>
          <w:u w:val="single"/>
        </w:rPr>
        <w:t xml:space="preserve"> predates</w:t>
      </w:r>
      <w:r w:rsidRPr="004C5602">
        <w:rPr>
          <w:u w:val="single"/>
        </w:rPr>
        <w:t xml:space="preserve"> professional </w:t>
      </w:r>
      <w:r w:rsidRPr="004C5602">
        <w:rPr>
          <w:b/>
          <w:bCs/>
          <w:u w:val="single"/>
        </w:rPr>
        <w:t xml:space="preserve">urban police </w:t>
      </w:r>
      <w:r w:rsidRPr="004C5602">
        <w:rPr>
          <w:u w:val="single"/>
        </w:rPr>
        <w:t>departments.</w:t>
      </w:r>
      <w:r w:rsidRPr="004C5602">
        <w:t xml:space="preserve"> </w:t>
      </w:r>
      <w:r w:rsidRPr="004C5602">
        <w:rPr>
          <w:u w:val="single"/>
        </w:rPr>
        <w:t xml:space="preserve">These </w:t>
      </w:r>
      <w:r w:rsidRPr="004C5602">
        <w:rPr>
          <w:b/>
          <w:bCs/>
          <w:u w:val="single"/>
        </w:rPr>
        <w:t>private arrangements</w:t>
      </w:r>
      <w:r w:rsidRPr="004C5602">
        <w:rPr>
          <w:u w:val="single"/>
        </w:rPr>
        <w:t xml:space="preserve"> are now also </w:t>
      </w:r>
      <w:r w:rsidRPr="004C5602">
        <w:rPr>
          <w:b/>
          <w:bCs/>
          <w:u w:val="single"/>
        </w:rPr>
        <w:t>enhanced by the wide availability</w:t>
      </w:r>
      <w:r w:rsidRPr="004C5602">
        <w:rPr>
          <w:u w:val="single"/>
        </w:rPr>
        <w:t xml:space="preserve"> of products that vastly increase the amount and scope of information that can be collected. The history of private resources for security and policing would not by itself augur the emergence of freelance surveillance work.</w:t>
      </w:r>
      <w:r>
        <w:t xml:space="preserve"> </w:t>
      </w:r>
      <w:r w:rsidRPr="00DD27AE">
        <w:rPr>
          <w:sz w:val="16"/>
          <w:szCs w:val="16"/>
        </w:rPr>
        <w:t>Identifying the other incentives for a gig surveillance economy requires us to look elsewhere. The characteristics of gig work and the rise of networked surveillance devices provide the additional incentives for the rise of a gig surveillance economy. First,</w:t>
      </w:r>
      <w:r>
        <w:t xml:space="preserve"> </w:t>
      </w:r>
      <w:r w:rsidRPr="00656F28">
        <w:rPr>
          <w:b/>
          <w:bCs/>
          <w:u w:val="single"/>
        </w:rPr>
        <w:t>the</w:t>
      </w:r>
      <w:r w:rsidRPr="00DD27AE">
        <w:rPr>
          <w:u w:val="single"/>
        </w:rPr>
        <w:t xml:space="preserve">re is </w:t>
      </w:r>
      <w:r w:rsidRPr="007B4B34">
        <w:rPr>
          <w:b/>
          <w:bCs/>
          <w:highlight w:val="yellow"/>
          <w:u w:val="single"/>
        </w:rPr>
        <w:t>ubiquity of gig work itself</w:t>
      </w:r>
      <w:r w:rsidRPr="00DD27AE">
        <w:rPr>
          <w:u w:val="single"/>
        </w:rPr>
        <w:t xml:space="preserve">: temporary, freelance, platform-distributed jobs on demand. These gigs include not just package and food delivery, clerical tasks, shopping, and warehouse stocking, but also online jobs such as audio transcription and survey completion.20 While </w:t>
      </w:r>
      <w:r w:rsidRPr="00656F28">
        <w:rPr>
          <w:b/>
          <w:bCs/>
          <w:u w:val="single"/>
        </w:rPr>
        <w:t xml:space="preserve">unskilled, low-wage work </w:t>
      </w:r>
      <w:r w:rsidRPr="00DD27AE">
        <w:rPr>
          <w:u w:val="single"/>
        </w:rPr>
        <w:t xml:space="preserve">is not new, the gig economy is </w:t>
      </w:r>
      <w:r w:rsidRPr="007B4B34">
        <w:rPr>
          <w:b/>
          <w:bCs/>
          <w:highlight w:val="yellow"/>
          <w:u w:val="single"/>
        </w:rPr>
        <w:t>distinct because of</w:t>
      </w:r>
      <w:r w:rsidRPr="00656F28">
        <w:rPr>
          <w:b/>
          <w:bCs/>
          <w:u w:val="single"/>
        </w:rPr>
        <w:t xml:space="preserve"> its </w:t>
      </w:r>
      <w:r w:rsidRPr="007B4B34">
        <w:rPr>
          <w:b/>
          <w:bCs/>
          <w:highlight w:val="yellow"/>
          <w:u w:val="single"/>
        </w:rPr>
        <w:t>organization</w:t>
      </w:r>
      <w:r>
        <w:t xml:space="preserve">. </w:t>
      </w:r>
      <w:r w:rsidRPr="00DD27AE">
        <w:rPr>
          <w:u w:val="single"/>
        </w:rPr>
        <w:t>Gig companies provide online platforms or smartphone apps that match prospective customers to potential workers for jobs. These companies supply the verification and reputational checks for trustworthiness in these arm’s-length transactions. Thus, while there have long been cars for hire, companies such as Uber and Lyft provided the technological means to match customers and drivers for rideshares at a large scale.</w:t>
      </w:r>
      <w:r>
        <w:t xml:space="preserve"> </w:t>
      </w:r>
      <w:r w:rsidRPr="00DD27AE">
        <w:rPr>
          <w:sz w:val="16"/>
          <w:szCs w:val="16"/>
        </w:rPr>
        <w:t>Ever since the first Amazon Mechanical Turk worker bid for a job in 2005 and the first Uber driver picked up a passenger in 2011, the gig or “sharing” economy has grown dramatically.21</w:t>
      </w:r>
      <w:r>
        <w:t xml:space="preserve"> </w:t>
      </w:r>
      <w:r w:rsidRPr="00DD27AE">
        <w:rPr>
          <w:u w:val="single"/>
        </w:rPr>
        <w:t xml:space="preserve">Recent </w:t>
      </w:r>
      <w:r w:rsidRPr="00656F28">
        <w:rPr>
          <w:b/>
          <w:bCs/>
          <w:u w:val="single"/>
        </w:rPr>
        <w:t>studies</w:t>
      </w:r>
      <w:r w:rsidRPr="00DD27AE">
        <w:rPr>
          <w:u w:val="single"/>
        </w:rPr>
        <w:t xml:space="preserve"> have </w:t>
      </w:r>
      <w:r w:rsidRPr="00656F28">
        <w:rPr>
          <w:b/>
          <w:bCs/>
          <w:u w:val="single"/>
        </w:rPr>
        <w:t>estimate</w:t>
      </w:r>
      <w:r w:rsidRPr="00DD27AE">
        <w:rPr>
          <w:u w:val="single"/>
        </w:rPr>
        <w:t xml:space="preserve">d that perhaps </w:t>
      </w:r>
      <w:r w:rsidRPr="00656F28">
        <w:rPr>
          <w:b/>
          <w:bCs/>
          <w:u w:val="single"/>
        </w:rPr>
        <w:t>as many as fifty-five million people in the U</w:t>
      </w:r>
      <w:r w:rsidRPr="00DD27AE">
        <w:rPr>
          <w:u w:val="single"/>
        </w:rPr>
        <w:t>nited </w:t>
      </w:r>
      <w:r w:rsidRPr="00656F28">
        <w:rPr>
          <w:b/>
          <w:bCs/>
          <w:u w:val="single"/>
        </w:rPr>
        <w:t>S</w:t>
      </w:r>
      <w:r w:rsidRPr="00DD27AE">
        <w:rPr>
          <w:u w:val="single"/>
        </w:rPr>
        <w:t xml:space="preserve">tates </w:t>
      </w:r>
      <w:r w:rsidRPr="00656F28">
        <w:rPr>
          <w:b/>
          <w:bCs/>
          <w:u w:val="single"/>
        </w:rPr>
        <w:t>engage in gig work</w:t>
      </w:r>
      <w:r w:rsidRPr="00DD27AE">
        <w:rPr>
          <w:u w:val="single"/>
        </w:rPr>
        <w:t xml:space="preserve"> of some kind—amounting to about a third of the workforce</w:t>
      </w:r>
      <w:r>
        <w:t>.</w:t>
      </w:r>
      <w:r w:rsidRPr="00DD27AE">
        <w:rPr>
          <w:sz w:val="16"/>
          <w:szCs w:val="16"/>
        </w:rPr>
        <w:t>22 There are literally tens of millions of Americans who are already used to temporary, on-demand piecework that usually requires little skill or experience, and whose organization is mediated by gig work companies. This very large workforce has two features that are relevant to a gig surveillance economy.</w:t>
      </w:r>
      <w:r>
        <w:t xml:space="preserve"> </w:t>
      </w:r>
      <w:r w:rsidRPr="00DD27AE">
        <w:rPr>
          <w:u w:val="single"/>
        </w:rPr>
        <w:t xml:space="preserve">First, </w:t>
      </w:r>
      <w:r w:rsidRPr="008C2B6A">
        <w:rPr>
          <w:b/>
          <w:bCs/>
          <w:u w:val="single"/>
        </w:rPr>
        <w:t>one of the chief characteristics</w:t>
      </w:r>
      <w:r w:rsidRPr="00DD27AE">
        <w:rPr>
          <w:u w:val="single"/>
        </w:rPr>
        <w:t xml:space="preserve"> of gig work </w:t>
      </w:r>
      <w:r w:rsidRPr="008C2B6A">
        <w:rPr>
          <w:b/>
          <w:bCs/>
          <w:u w:val="single"/>
        </w:rPr>
        <w:t>is its precarity</w:t>
      </w:r>
      <w:r w:rsidRPr="00DD27AE">
        <w:rPr>
          <w:u w:val="single"/>
        </w:rPr>
        <w:t>.23 Because of its on-demand nature, gig work fluctuates in both availability and compensation.24 This leads some gig workers to offer their services to many companies at the same time</w:t>
      </w:r>
      <w:r w:rsidRPr="00DD27AE">
        <w:rPr>
          <w:sz w:val="16"/>
          <w:szCs w:val="16"/>
          <w:u w:val="single"/>
        </w:rPr>
        <w:t>.</w:t>
      </w:r>
      <w:r w:rsidRPr="00DD27AE">
        <w:rPr>
          <w:sz w:val="16"/>
          <w:szCs w:val="16"/>
        </w:rPr>
        <w:t xml:space="preserve"> Food delivery workers sign up for assignments with not just Postmates, but Instacart and DoorDash as well. Rideshare drivers may work for Uber and Lyft. The ad hoc nature of gig work can mean that its workers are caught in an anxious cycle of always looking for more piecework to add on. A</w:t>
      </w:r>
      <w:r>
        <w:t xml:space="preserve"> </w:t>
      </w:r>
      <w:r w:rsidRPr="008C2B6A">
        <w:rPr>
          <w:b/>
          <w:bCs/>
          <w:u w:val="single"/>
        </w:rPr>
        <w:t>second</w:t>
      </w:r>
      <w:r w:rsidRPr="00DD27AE">
        <w:rPr>
          <w:u w:val="single"/>
        </w:rPr>
        <w:t xml:space="preserve"> relevant feature of the gig economy is that its workers are </w:t>
      </w:r>
      <w:r w:rsidRPr="007B4B34">
        <w:rPr>
          <w:b/>
          <w:bCs/>
          <w:highlight w:val="yellow"/>
          <w:u w:val="single"/>
        </w:rPr>
        <w:t>already inured to surveillance</w:t>
      </w:r>
      <w:r w:rsidRPr="00DD27AE">
        <w:rPr>
          <w:u w:val="single"/>
        </w:rPr>
        <w:t xml:space="preserve">. That surveillance arises both from the gig companies and their customers. </w:t>
      </w:r>
      <w:r w:rsidRPr="007B4B34">
        <w:rPr>
          <w:b/>
          <w:bCs/>
          <w:u w:val="single"/>
        </w:rPr>
        <w:t xml:space="preserve">Gig workers may find </w:t>
      </w:r>
      <w:r w:rsidRPr="007B4B34">
        <w:rPr>
          <w:b/>
          <w:bCs/>
          <w:highlight w:val="yellow"/>
          <w:u w:val="single"/>
        </w:rPr>
        <w:t>all aspects of</w:t>
      </w:r>
      <w:r w:rsidRPr="007B4B34">
        <w:rPr>
          <w:b/>
          <w:bCs/>
          <w:u w:val="single"/>
        </w:rPr>
        <w:t xml:space="preserve"> their </w:t>
      </w:r>
      <w:r w:rsidRPr="007B4B34">
        <w:rPr>
          <w:b/>
          <w:bCs/>
          <w:highlight w:val="yellow"/>
          <w:u w:val="single"/>
        </w:rPr>
        <w:t>performance monitored</w:t>
      </w:r>
      <w:r w:rsidRPr="00DD27AE">
        <w:rPr>
          <w:u w:val="single"/>
        </w:rPr>
        <w:t xml:space="preserve">: location, speed, keystrokes, delivery metrics, and so on.25 Amazon warehouse workers, for example, </w:t>
      </w:r>
      <w:r w:rsidRPr="007B4B34">
        <w:rPr>
          <w:b/>
          <w:bCs/>
          <w:u w:val="single"/>
        </w:rPr>
        <w:t>can expect algorithms to manage staffing based upon which “muscle-tendon groups” would lead to repetitive motion disorders</w:t>
      </w:r>
      <w:r w:rsidRPr="00DD27AE">
        <w:rPr>
          <w:u w:val="single"/>
        </w:rPr>
        <w:t xml:space="preserve">.26 Likewise, </w:t>
      </w:r>
      <w:r w:rsidRPr="007B4B34">
        <w:rPr>
          <w:b/>
          <w:bCs/>
          <w:u w:val="single"/>
        </w:rPr>
        <w:t>gig workers find their reputational rankings subject to constant surveillance and manipulations by customers</w:t>
      </w:r>
      <w:r w:rsidRPr="00DD27AE">
        <w:rPr>
          <w:u w:val="single"/>
        </w:rPr>
        <w:t>. Gig workers can thus find themselves in “</w:t>
      </w:r>
      <w:r w:rsidRPr="007B4B34">
        <w:rPr>
          <w:b/>
          <w:bCs/>
          <w:u w:val="single"/>
        </w:rPr>
        <w:t>surveillance loops</w:t>
      </w:r>
      <w:r w:rsidRPr="00DD27AE">
        <w:rPr>
          <w:u w:val="single"/>
        </w:rPr>
        <w:t xml:space="preserve">,” where they are “constantly watched, not just by the platform itself . . .  but </w:t>
      </w:r>
      <w:proofErr w:type="gramStart"/>
      <w:r w:rsidRPr="00DD27AE">
        <w:rPr>
          <w:u w:val="single"/>
        </w:rPr>
        <w:t>also</w:t>
      </w:r>
      <w:proofErr w:type="gramEnd"/>
      <w:r w:rsidRPr="00DD27AE">
        <w:rPr>
          <w:u w:val="single"/>
        </w:rPr>
        <w:t xml:space="preserve"> by clients.”27 Thus, </w:t>
      </w:r>
      <w:r w:rsidRPr="007B4B34">
        <w:rPr>
          <w:b/>
          <w:bCs/>
          <w:u w:val="single"/>
        </w:rPr>
        <w:t>surveillance is already an embedded feature of gig work</w:t>
      </w:r>
      <w:r w:rsidRPr="00DD27AE">
        <w:rPr>
          <w:u w:val="single"/>
        </w:rPr>
        <w:t>.</w:t>
      </w:r>
      <w:r>
        <w:t xml:space="preserve"> </w:t>
      </w:r>
      <w:r w:rsidRPr="00DD27AE">
        <w:rPr>
          <w:u w:val="single"/>
        </w:rPr>
        <w:t xml:space="preserve">Another structural incentive for the arrival of a gig surveillance economy is the nature of </w:t>
      </w:r>
      <w:r w:rsidRPr="007B4B34">
        <w:rPr>
          <w:b/>
          <w:bCs/>
          <w:highlight w:val="yellow"/>
          <w:u w:val="single"/>
        </w:rPr>
        <w:t>surveillance</w:t>
      </w:r>
      <w:r w:rsidRPr="007B4B34">
        <w:rPr>
          <w:b/>
          <w:bCs/>
          <w:u w:val="single"/>
        </w:rPr>
        <w:t xml:space="preserve"> today: </w:t>
      </w:r>
      <w:r w:rsidRPr="007B4B34">
        <w:rPr>
          <w:b/>
          <w:bCs/>
          <w:highlight w:val="yellow"/>
          <w:u w:val="single"/>
        </w:rPr>
        <w:t>cheap</w:t>
      </w:r>
      <w:r w:rsidRPr="007B4B34">
        <w:rPr>
          <w:b/>
          <w:bCs/>
          <w:u w:val="single"/>
        </w:rPr>
        <w:t xml:space="preserve">, networked, </w:t>
      </w:r>
      <w:r w:rsidRPr="007B4B34">
        <w:rPr>
          <w:b/>
          <w:bCs/>
          <w:highlight w:val="yellow"/>
          <w:u w:val="single"/>
        </w:rPr>
        <w:t>ubiquitous, and normalized</w:t>
      </w:r>
      <w:r w:rsidRPr="00DD27AE">
        <w:rPr>
          <w:u w:val="single"/>
        </w:rPr>
        <w:t>.</w:t>
      </w:r>
      <w:r>
        <w:t xml:space="preserve"> </w:t>
      </w:r>
      <w:r w:rsidRPr="00DD27AE">
        <w:rPr>
          <w:sz w:val="16"/>
          <w:szCs w:val="16"/>
        </w:rPr>
        <w:t xml:space="preserve">Gig workers would not have to adapt to radically different </w:t>
      </w:r>
      <w:proofErr w:type="gramStart"/>
      <w:r w:rsidRPr="00DD27AE">
        <w:rPr>
          <w:sz w:val="16"/>
          <w:szCs w:val="16"/>
        </w:rPr>
        <w:t>work, but</w:t>
      </w:r>
      <w:proofErr w:type="gramEnd"/>
      <w:r w:rsidRPr="00DD27AE">
        <w:rPr>
          <w:sz w:val="16"/>
          <w:szCs w:val="16"/>
        </w:rPr>
        <w:t xml:space="preserve"> rather adjust to already-existing social and market conditions, each of which is worthy of further discussion. </w:t>
      </w:r>
      <w:r w:rsidRPr="00DD27AE">
        <w:rPr>
          <w:u w:val="single"/>
        </w:rPr>
        <w:t xml:space="preserve">The first relevant aspect of the current surveillance market is that the necessary tools for gig surveillance work exist already. License plate readers and body cameras are a commonplace part of the surveillance landscape. </w:t>
      </w:r>
      <w:r w:rsidRPr="00DD27AE">
        <w:rPr>
          <w:sz w:val="16"/>
          <w:szCs w:val="16"/>
        </w:rPr>
        <w:t>Not only are they tools for the police, but they are also offered as off-the-shelf consumer products. Homeowners can buy Ring’s motion-sensitive livestreaming doorbell cameras for less than a hundred dollars.28 A group of neighbors can install and operate a Flock license plate reader system for around twenty-five hundred dollars per camera, per year.29</w:t>
      </w:r>
      <w:r>
        <w:t xml:space="preserve"> </w:t>
      </w:r>
      <w:r w:rsidRPr="00DD27AE">
        <w:rPr>
          <w:u w:val="single"/>
        </w:rPr>
        <w:t xml:space="preserve">These </w:t>
      </w:r>
      <w:r w:rsidRPr="007B4B34">
        <w:rPr>
          <w:b/>
          <w:bCs/>
          <w:highlight w:val="yellow"/>
          <w:u w:val="single"/>
        </w:rPr>
        <w:t>commercially available surveillance</w:t>
      </w:r>
      <w:r w:rsidRPr="007B4B34">
        <w:rPr>
          <w:b/>
          <w:bCs/>
          <w:u w:val="single"/>
        </w:rPr>
        <w:t xml:space="preserve"> products are becoming </w:t>
      </w:r>
      <w:r w:rsidRPr="007B4B34">
        <w:rPr>
          <w:b/>
          <w:bCs/>
          <w:highlight w:val="yellow"/>
          <w:u w:val="single"/>
        </w:rPr>
        <w:t>ever more capable</w:t>
      </w:r>
      <w:r w:rsidRPr="007B4B34">
        <w:rPr>
          <w:b/>
          <w:bCs/>
          <w:u w:val="single"/>
        </w:rPr>
        <w:t xml:space="preserve"> of identification and detection</w:t>
      </w:r>
      <w:r w:rsidRPr="00DD27AE">
        <w:rPr>
          <w:u w:val="single"/>
        </w:rPr>
        <w:t xml:space="preserve">. Software updates can continuously augment the capabilities of much surveillance hardware. Body cameras can be updated with facial recognition.30 License plate readers can match cars to watch lists in real time with artificial intelligence.31 And these data-gathering tools are pervasive. They </w:t>
      </w:r>
      <w:r w:rsidRPr="007B4B34">
        <w:rPr>
          <w:b/>
          <w:bCs/>
          <w:u w:val="single"/>
        </w:rPr>
        <w:t>can be installed everywhere—not just on street corners, but on homes, businesses, vehicles, and bodies.</w:t>
      </w:r>
      <w:r>
        <w:t xml:space="preserve"> </w:t>
      </w:r>
      <w:r w:rsidRPr="00DD27AE">
        <w:rPr>
          <w:sz w:val="16"/>
          <w:szCs w:val="16"/>
        </w:rPr>
        <w:t>Every cell phone is a camera that can be connected to the cloud. DNA sampling may be nothing more than collecting literal garbage: discarded cups and silverware.32</w:t>
      </w:r>
      <w:r>
        <w:t xml:space="preserve"> </w:t>
      </w:r>
      <w:r w:rsidRPr="00DD27AE">
        <w:rPr>
          <w:u w:val="single"/>
        </w:rPr>
        <w:t>Data-storage costs are now low enough that storing all data collected is both practical and desirable</w:t>
      </w:r>
      <w:r>
        <w:t>.</w:t>
      </w:r>
      <w:r w:rsidRPr="00DD27AE">
        <w:rPr>
          <w:sz w:val="18"/>
          <w:szCs w:val="18"/>
        </w:rPr>
        <w:t>33 What is more, few of these surveillance tools require specialized skills. Police officers using body-worn cameras, for instance, may require some training, but these products are typically sold to police department customers for their ease of use.34 The most popular brand of police body camera assumes that a patrol officer can simply use the device, return it at the end of a shift, and then upload data to a cloud storage service where software like automated transcription and video analysis can then be applied.35 Rank-and-file police officers do not have to become information technology or artificial intelligence specialists. Body cameras can thus increase the reach of police surveillance without demanding additional expertise. Yet another feature of the commercial surveillance market is that it has further entrenched the normalization of ubiquitous and pervasive surveillance.</w:t>
      </w:r>
      <w:r>
        <w:t xml:space="preserve"> </w:t>
      </w:r>
      <w:r w:rsidRPr="007B4B34">
        <w:rPr>
          <w:b/>
          <w:bCs/>
          <w:u w:val="single"/>
        </w:rPr>
        <w:t>Surveillance by private and public actors constitutes a routine aspect of ordinary transactions and communications</w:t>
      </w:r>
      <w:r w:rsidRPr="00DD27AE">
        <w:rPr>
          <w:u w:val="single"/>
        </w:rPr>
        <w:t xml:space="preserve">. </w:t>
      </w:r>
      <w:r w:rsidRPr="00F07AC8">
        <w:rPr>
          <w:sz w:val="16"/>
          <w:szCs w:val="16"/>
        </w:rPr>
        <w:t>Millions of homeowners have internet-connected doorbell cameras.36 Our cell phones can be accurately described as “universal personal surveillance” devices.37 And the COVID-19 pandemic accelerated the use and acceptance of technologies such as facial recognition as work and school took place remotely.38 Although there certainly exist robust critiques from the scholarly and policy community about increasing mass surveillance, the reality is more complicated. Surveys suggest that people in the United States are worried about government tracking of their location through their digital devices39 and employer surveillance in the workplace.40 And yet tens of millions of Americans also purchase home surveillance devices.</w:t>
      </w:r>
      <w:r>
        <w:t xml:space="preserve"> </w:t>
      </w:r>
      <w:r w:rsidRPr="00F07AC8">
        <w:rPr>
          <w:u w:val="single"/>
        </w:rPr>
        <w:t>Our experience with surveillance also shows that social and political forces are as important as the technologies themselves when new surveillance modes are introduced.</w:t>
      </w:r>
      <w:r>
        <w:t xml:space="preserve"> </w:t>
      </w:r>
      <w:r w:rsidRPr="00F07AC8">
        <w:rPr>
          <w:sz w:val="16"/>
          <w:szCs w:val="16"/>
        </w:rPr>
        <w:t>The rapid adoption of body cameras by American police departments in the 2010s, for instance, was less the result of technological developments than the cultural and institutional pressures for greater accountability that arose after the fatal shooting of Michael Brown by a Ferguson, Missouri, police officer in 2014.41 Finally</w:t>
      </w:r>
      <w:r w:rsidRPr="00F07AC8">
        <w:rPr>
          <w:sz w:val="16"/>
          <w:szCs w:val="16"/>
          <w:u w:val="single"/>
        </w:rPr>
        <w:t>,</w:t>
      </w:r>
      <w:r w:rsidRPr="00F07AC8">
        <w:rPr>
          <w:u w:val="single"/>
        </w:rPr>
        <w:t xml:space="preserve"> another important aspect of the current surveillance market relates to one particular and influential customer: the government</w:t>
      </w:r>
      <w:r>
        <w:t xml:space="preserve">. </w:t>
      </w:r>
      <w:r w:rsidRPr="00F07AC8">
        <w:rPr>
          <w:sz w:val="16"/>
          <w:szCs w:val="16"/>
        </w:rPr>
        <w:t>The collection of location data drawn from ordinary cell phone apps for uses such as games and shopping is a multibillion-dollar industry in the United States.42 That location data can be used to identify movement patterns and habits of individuals for criminal investigations, national security purposes, and immigration enforcement.43 The federal Department of Homeland Security, for instance, has purchased access to location data collected by Venntel, Inc., for immigration enforcement purposes.44 While the Supreme Court’s 2018 decision in Carpenter v. United States concluded that government acquisition of historical cell phone location data usually requires a warrant,45 government agencies have avoided these restrictions through the purchase, rather than direct collection, of personal information already captured by others.46</w:t>
      </w:r>
      <w:r>
        <w:t xml:space="preserve"> </w:t>
      </w:r>
      <w:r w:rsidRPr="007B4B34">
        <w:rPr>
          <w:b/>
          <w:bCs/>
          <w:highlight w:val="yellow"/>
          <w:u w:val="single"/>
        </w:rPr>
        <w:t>The fed</w:t>
      </w:r>
      <w:r w:rsidRPr="007B4B34">
        <w:rPr>
          <w:b/>
          <w:bCs/>
          <w:u w:val="single"/>
        </w:rPr>
        <w:t xml:space="preserve">eral government </w:t>
      </w:r>
      <w:r w:rsidRPr="007B4B34">
        <w:rPr>
          <w:b/>
          <w:bCs/>
          <w:highlight w:val="yellow"/>
          <w:u w:val="single"/>
        </w:rPr>
        <w:t>has</w:t>
      </w:r>
      <w:r w:rsidRPr="007B4B34">
        <w:rPr>
          <w:b/>
          <w:bCs/>
          <w:u w:val="single"/>
        </w:rPr>
        <w:t xml:space="preserve"> also </w:t>
      </w:r>
      <w:r w:rsidRPr="007B4B34">
        <w:rPr>
          <w:b/>
          <w:bCs/>
          <w:highlight w:val="yellow"/>
          <w:u w:val="single"/>
        </w:rPr>
        <w:t>taken</w:t>
      </w:r>
      <w:r w:rsidRPr="007B4B34">
        <w:rPr>
          <w:b/>
          <w:bCs/>
          <w:u w:val="single"/>
        </w:rPr>
        <w:t xml:space="preserve"> the </w:t>
      </w:r>
      <w:r w:rsidRPr="007B4B34">
        <w:rPr>
          <w:b/>
          <w:bCs/>
          <w:highlight w:val="yellow"/>
          <w:u w:val="single"/>
        </w:rPr>
        <w:t>legal position that</w:t>
      </w:r>
      <w:r w:rsidRPr="007B4B34">
        <w:rPr>
          <w:b/>
          <w:bCs/>
          <w:u w:val="single"/>
        </w:rPr>
        <w:t xml:space="preserve"> the </w:t>
      </w:r>
      <w:r w:rsidRPr="007B4B34">
        <w:rPr>
          <w:b/>
          <w:bCs/>
          <w:highlight w:val="yellow"/>
          <w:u w:val="single"/>
        </w:rPr>
        <w:t>purchase of info</w:t>
      </w:r>
      <w:r w:rsidRPr="007B4B34">
        <w:rPr>
          <w:b/>
          <w:bCs/>
          <w:u w:val="single"/>
        </w:rPr>
        <w:t xml:space="preserve">rmation already </w:t>
      </w:r>
      <w:r w:rsidRPr="007B4B34">
        <w:rPr>
          <w:b/>
          <w:bCs/>
          <w:highlight w:val="yellow"/>
          <w:u w:val="single"/>
        </w:rPr>
        <w:t>collected by a third party is constitutional</w:t>
      </w:r>
      <w:r w:rsidRPr="007B4B34">
        <w:rPr>
          <w:b/>
          <w:bCs/>
          <w:u w:val="single"/>
        </w:rPr>
        <w:t>ly distinct from asking a court for permission to collect it.</w:t>
      </w:r>
      <w:r w:rsidRPr="00F07AC8">
        <w:rPr>
          <w:u w:val="single"/>
        </w:rPr>
        <w:t xml:space="preserve">47 Buying access to the enormous pool of faces, license plates, movements, and other products of commercially available mass surveillance aids in criminal investigations, immigration enforcement, and other government purposes. </w:t>
      </w:r>
      <w:r w:rsidRPr="007B4B34">
        <w:rPr>
          <w:b/>
          <w:bCs/>
          <w:u w:val="single"/>
        </w:rPr>
        <w:t xml:space="preserve">For </w:t>
      </w:r>
      <w:r w:rsidRPr="007B4B34">
        <w:rPr>
          <w:b/>
          <w:bCs/>
          <w:highlight w:val="yellow"/>
          <w:u w:val="single"/>
        </w:rPr>
        <w:t>loc</w:t>
      </w:r>
      <w:r w:rsidRPr="007B4B34">
        <w:rPr>
          <w:b/>
          <w:bCs/>
          <w:u w:val="single"/>
        </w:rPr>
        <w:t xml:space="preserve">al governments, </w:t>
      </w:r>
      <w:r w:rsidRPr="007B4B34">
        <w:rPr>
          <w:b/>
          <w:bCs/>
          <w:highlight w:val="yellow"/>
          <w:u w:val="single"/>
        </w:rPr>
        <w:t>access</w:t>
      </w:r>
      <w:r w:rsidRPr="007B4B34">
        <w:rPr>
          <w:b/>
          <w:bCs/>
          <w:u w:val="single"/>
        </w:rPr>
        <w:t xml:space="preserve"> to databases of license plates or faces </w:t>
      </w:r>
      <w:r w:rsidRPr="007B4B34">
        <w:rPr>
          <w:b/>
          <w:bCs/>
          <w:highlight w:val="yellow"/>
          <w:u w:val="single"/>
        </w:rPr>
        <w:t>could generate revenue</w:t>
      </w:r>
      <w:r w:rsidRPr="00F07AC8">
        <w:rPr>
          <w:u w:val="single"/>
        </w:rPr>
        <w:t>, including fines and fees for uninsured drivers</w:t>
      </w:r>
      <w:r w:rsidRPr="00F07AC8">
        <w:rPr>
          <w:sz w:val="16"/>
          <w:szCs w:val="16"/>
        </w:rPr>
        <w:t xml:space="preserve">48 or individuals with outstanding tickets and citations. In sum, </w:t>
      </w:r>
      <w:r w:rsidRPr="007B4B34">
        <w:rPr>
          <w:b/>
          <w:bCs/>
          <w:u w:val="single"/>
        </w:rPr>
        <w:t>many political and economic incentives have encouraged the emergence of gig surveillance</w:t>
      </w:r>
      <w:r w:rsidRPr="00F07AC8">
        <w:rPr>
          <w:u w:val="single"/>
        </w:rPr>
        <w:t xml:space="preserve"> work</w:t>
      </w:r>
      <w:r>
        <w:t xml:space="preserve">. </w:t>
      </w:r>
      <w:r w:rsidRPr="00F07AC8">
        <w:rPr>
          <w:u w:val="single"/>
        </w:rPr>
        <w:t xml:space="preserve">The gig or sharing economy has created an enormous class of temporary, piecemeal, and often low-skilled workers. The nature of the gig economy today—focusing on reputation and performance management—means that </w:t>
      </w:r>
      <w:r w:rsidRPr="007B4B34">
        <w:rPr>
          <w:b/>
          <w:bCs/>
          <w:highlight w:val="yellow"/>
          <w:u w:val="single"/>
        </w:rPr>
        <w:t>gig workers become both agents and objects of surveillance</w:t>
      </w:r>
      <w:r w:rsidRPr="007B4B34">
        <w:rPr>
          <w:b/>
          <w:bCs/>
          <w:u w:val="single"/>
        </w:rPr>
        <w:t>.</w:t>
      </w:r>
      <w:r w:rsidRPr="007B4B34">
        <w:rPr>
          <w:b/>
          <w:bCs/>
        </w:rPr>
        <w:t xml:space="preserve"> </w:t>
      </w:r>
      <w:r w:rsidRPr="00F07AC8">
        <w:rPr>
          <w:sz w:val="16"/>
          <w:szCs w:val="16"/>
        </w:rPr>
        <w:t>In addition, the commercial surveillance market now provides ever-cheaper tools of increasing accuracy that create ever-larger tranches of detailed information about people’s patterns, habits, and identities. And</w:t>
      </w:r>
      <w:r>
        <w:t xml:space="preserve"> </w:t>
      </w:r>
      <w:r w:rsidRPr="007B4B34">
        <w:rPr>
          <w:b/>
          <w:bCs/>
          <w:highlight w:val="yellow"/>
          <w:u w:val="single"/>
        </w:rPr>
        <w:t>there is every reason to think</w:t>
      </w:r>
      <w:r w:rsidRPr="007B4B34">
        <w:rPr>
          <w:b/>
          <w:bCs/>
          <w:u w:val="single"/>
        </w:rPr>
        <w:t xml:space="preserve"> that temporary </w:t>
      </w:r>
      <w:r w:rsidRPr="007B4B34">
        <w:rPr>
          <w:b/>
          <w:bCs/>
          <w:highlight w:val="yellow"/>
          <w:u w:val="single"/>
        </w:rPr>
        <w:t>surveillance work</w:t>
      </w:r>
      <w:r w:rsidRPr="007B4B34">
        <w:rPr>
          <w:b/>
          <w:bCs/>
          <w:u w:val="single"/>
        </w:rPr>
        <w:t xml:space="preserve"> as an end </w:t>
      </w:r>
      <w:proofErr w:type="gramStart"/>
      <w:r w:rsidRPr="007B4B34">
        <w:rPr>
          <w:b/>
          <w:bCs/>
          <w:u w:val="single"/>
        </w:rPr>
        <w:t xml:space="preserve">in itself </w:t>
      </w:r>
      <w:r w:rsidRPr="007B4B34">
        <w:rPr>
          <w:b/>
          <w:bCs/>
          <w:highlight w:val="yellow"/>
          <w:u w:val="single"/>
        </w:rPr>
        <w:t>will</w:t>
      </w:r>
      <w:proofErr w:type="gramEnd"/>
      <w:r w:rsidRPr="007B4B34">
        <w:rPr>
          <w:b/>
          <w:bCs/>
          <w:highlight w:val="yellow"/>
          <w:u w:val="single"/>
        </w:rPr>
        <w:t xml:space="preserve"> grow and grow</w:t>
      </w:r>
      <w:r w:rsidRPr="007B4B34">
        <w:rPr>
          <w:b/>
          <w:bCs/>
          <w:u w:val="single"/>
        </w:rPr>
        <w:t xml:space="preserve"> as a sector of the economy</w:t>
      </w:r>
      <w:r>
        <w:t xml:space="preserve">. </w:t>
      </w:r>
      <w:proofErr w:type="gramStart"/>
      <w:r w:rsidRPr="00656F28">
        <w:rPr>
          <w:sz w:val="16"/>
          <w:szCs w:val="16"/>
        </w:rPr>
        <w:t>So</w:t>
      </w:r>
      <w:proofErr w:type="gramEnd"/>
      <w:r w:rsidRPr="00656F28">
        <w:rPr>
          <w:sz w:val="16"/>
          <w:szCs w:val="16"/>
        </w:rPr>
        <w:t xml:space="preserve"> what does gig surveillance work look like? There are at least two versions that already exist. </w:t>
      </w:r>
      <w:r w:rsidRPr="007B4B34">
        <w:rPr>
          <w:b/>
          <w:bCs/>
          <w:highlight w:val="yellow"/>
          <w:u w:val="single"/>
        </w:rPr>
        <w:t>Much of</w:t>
      </w:r>
      <w:r w:rsidRPr="007B4B34">
        <w:rPr>
          <w:b/>
          <w:bCs/>
          <w:u w:val="single"/>
        </w:rPr>
        <w:t xml:space="preserve"> the conventional </w:t>
      </w:r>
      <w:r w:rsidRPr="007B4B34">
        <w:rPr>
          <w:b/>
          <w:bCs/>
          <w:highlight w:val="yellow"/>
          <w:u w:val="single"/>
        </w:rPr>
        <w:t>gig econ</w:t>
      </w:r>
      <w:r w:rsidRPr="007B4B34">
        <w:rPr>
          <w:b/>
          <w:bCs/>
          <w:u w:val="single"/>
        </w:rPr>
        <w:t xml:space="preserve">omy </w:t>
      </w:r>
      <w:r w:rsidRPr="007B4B34">
        <w:rPr>
          <w:b/>
          <w:bCs/>
          <w:highlight w:val="yellow"/>
          <w:u w:val="single"/>
        </w:rPr>
        <w:t>already collect</w:t>
      </w:r>
      <w:r w:rsidRPr="007B4B34">
        <w:rPr>
          <w:b/>
          <w:bCs/>
          <w:u w:val="single"/>
        </w:rPr>
        <w:t xml:space="preserve">s surveillance </w:t>
      </w:r>
      <w:r w:rsidRPr="007B4B34">
        <w:rPr>
          <w:b/>
          <w:bCs/>
          <w:highlight w:val="yellow"/>
          <w:u w:val="single"/>
        </w:rPr>
        <w:t>data</w:t>
      </w:r>
      <w:r w:rsidRPr="007B4B34">
        <w:rPr>
          <w:b/>
          <w:bCs/>
          <w:u w:val="single"/>
        </w:rPr>
        <w:t xml:space="preserve"> as an incidental matter</w:t>
      </w:r>
      <w:r w:rsidRPr="00656F28">
        <w:rPr>
          <w:u w:val="single"/>
        </w:rPr>
        <w:t>.</w:t>
      </w:r>
      <w:r w:rsidRPr="00656F28">
        <w:rPr>
          <w:sz w:val="16"/>
          <w:szCs w:val="16"/>
        </w:rPr>
        <w:t xml:space="preserve"> The following examples show how the existing gig economy easily becomes a gig surveillance economy by focusing on the data collection as its own profitable product. The first type indiscriminately collects surveillance data; we can refer to this as mass surveillance gig work. Automated license plate reader (ALPR) data serves as a good example. While the police use license plate readers themselves, so do private companies. The Digital Recognition Network (DRN) is a commercial database of ALPR scans that is available to individuals, companies, and law enforcement agencies. Over the last ten years, DRN has created a “crowdsourced” database from thousands of cameras attached to the vehicles of repossession agents.49 For fifteen thousand dollars, a repossession agent can install a license plate reader system and also obtain access to the DRN database.50 This ALPR setup allows individual repossession agents to passively scan every license plate that they happen to pass by. The system benefits both DRN and the drivers; access to the database allows repossession agents to receive alerts if they have scanned the plate of a car marked for repossession, while the passively scanned plates with location and time stamps add to the DRN database.51 In 2019, there were more than six hundred of these data-collecting “affiliates” who are paid monthly as part of DRN’s “revenue share programs” for the license plate scans they collect.52 DRN’s customers include law enforcement agencies, insurance companies, and even individual users, who can pay to look up a license plate for as little as twenty dollars.53 Mass surveillance gig work would expand this model so that anyone could become a piecework collector of surveillance information for ALPR databases. This would not supplant the existing ALPR economy but enhance it. Commercially available software such as OpenALPR can transform almost any internet-connected camera into a license plate reader for less than one hundred dollars.54 Homeowners could be encouraged to earn passive income by selling license plate reader data that they collect from their home security cameras.</w:t>
      </w:r>
      <w:r>
        <w:t xml:space="preserve"> </w:t>
      </w:r>
      <w:r w:rsidRPr="007B4B34">
        <w:rPr>
          <w:b/>
          <w:bCs/>
          <w:u w:val="single"/>
        </w:rPr>
        <w:t>Platforms could incentivize delivery drivers to install ALPR systems on their cars to collect data passively while performing their delivery gigs.</w:t>
      </w:r>
      <w:r w:rsidRPr="00656F28">
        <w:rPr>
          <w:u w:val="single"/>
        </w:rPr>
        <w:t xml:space="preserve"> Those same drivers could also be persuaded to wear body cameras to record information to be sold to private and public customers alike.</w:t>
      </w:r>
      <w:r>
        <w:t xml:space="preserve"> </w:t>
      </w:r>
      <w:r w:rsidRPr="00656F28">
        <w:rPr>
          <w:sz w:val="16"/>
          <w:szCs w:val="16"/>
        </w:rPr>
        <w:t>If this first potential model assumes an open-ended model of data collection, a second type of gig surveillance work would address individualized requests from gig clients; we can refer to this as focused surveillance gig work</w:t>
      </w:r>
      <w:r w:rsidRPr="00656F28">
        <w:rPr>
          <w:sz w:val="16"/>
          <w:szCs w:val="16"/>
          <w:u w:val="single"/>
        </w:rPr>
        <w:t xml:space="preserve">. </w:t>
      </w:r>
      <w:r w:rsidRPr="00656F28">
        <w:rPr>
          <w:u w:val="single"/>
        </w:rPr>
        <w:t xml:space="preserve">Just as Amazon’s “Turkers” perform online piecework for specific clients, targeted surveillance temp work could also be offered as a personal service. </w:t>
      </w:r>
      <w:r w:rsidRPr="00656F28">
        <w:rPr>
          <w:sz w:val="16"/>
          <w:szCs w:val="16"/>
        </w:rPr>
        <w:t xml:space="preserve">This too could take a variety of forms: jobs for obtaining video surveillance at specific addresses, collecting </w:t>
      </w:r>
      <w:proofErr w:type="gramStart"/>
      <w:r w:rsidRPr="00656F28">
        <w:rPr>
          <w:sz w:val="16"/>
          <w:szCs w:val="16"/>
        </w:rPr>
        <w:t>particular license</w:t>
      </w:r>
      <w:proofErr w:type="gramEnd"/>
      <w:r w:rsidRPr="00656F28">
        <w:rPr>
          <w:sz w:val="16"/>
          <w:szCs w:val="16"/>
        </w:rPr>
        <w:t xml:space="preserve"> plate scans, or even retrieving discarded trash containing genetic material from an individual. None of these gig jobs require special investigatory skills; all can be outsourced cheaply. In this way, these focused surveillance gig jobs share only a surface similarity to traditional private investigation. Moreover, in the arm’s-length transactions of the gig economy, individual surveillance gig workers may have no idea for whom or for what purpose they are collecting the information. There </w:t>
      </w:r>
      <w:proofErr w:type="gramStart"/>
      <w:r w:rsidRPr="00656F28">
        <w:rPr>
          <w:sz w:val="16"/>
          <w:szCs w:val="16"/>
        </w:rPr>
        <w:t>is</w:t>
      </w:r>
      <w:proofErr w:type="gramEnd"/>
      <w:r w:rsidRPr="00656F28">
        <w:rPr>
          <w:sz w:val="16"/>
          <w:szCs w:val="16"/>
        </w:rPr>
        <w:t xml:space="preserve"> already a market and a service dedicated to this focused surveillance gig work. The Premise Data Corporation pays users of its app around the world to engage in small surveillance tasks.55 While some of this work, like obtaining market information on competitors, is aimed at commercial clients, other forms appeal to government entities. Such tasks include collecting data on Wi-Fi signals and photography of sensitive locations such as mosques, banks, and cafes.56 Business proposals prepared by Premise for the US military suggest ways in which their app could be used to be “responsive to [a] commander’s information requirements.”57 The company claims to have six hundred thousand users who contribute data from around the world, including from Iraq, Afghanistan, Syria, and Yemen.58 Premise app workers are not told for whom their tasks are being completed, although the company’s policies disclose that some of its clients may be governments.59 While Premise has marketed itself as a gig work app for foreign intelligence, the same model could be used domestically by law enforcement. Police departments, for instance, could outsource surveillance work cheaply.60 Gig surveillance work might accomplish some policing tasks cheaply and surreptitiously in ways that uniformed police officers could not. Gig workers could crowdsource surveillance of suspected areas of criminal activity or monitor suspected persons. </w:t>
      </w:r>
      <w:r w:rsidRPr="00656F28">
        <w:rPr>
          <w:u w:val="single"/>
        </w:rPr>
        <w:t xml:space="preserve">In </w:t>
      </w:r>
      <w:r w:rsidRPr="007B4B34">
        <w:rPr>
          <w:b/>
          <w:bCs/>
          <w:u w:val="single"/>
        </w:rPr>
        <w:t>neither model of gig surveillance work hypothesized here</w:t>
      </w:r>
      <w:r w:rsidRPr="00656F28">
        <w:rPr>
          <w:u w:val="single"/>
        </w:rPr>
        <w:t>—mass surveillance or focused work—</w:t>
      </w:r>
      <w:r w:rsidRPr="007B4B34">
        <w:rPr>
          <w:b/>
          <w:bCs/>
          <w:u w:val="single"/>
        </w:rPr>
        <w:t>is the Fourth Amendment likely to pose much restraint on the government as a client</w:t>
      </w:r>
      <w:r w:rsidRPr="00656F28">
        <w:rPr>
          <w:sz w:val="16"/>
          <w:szCs w:val="16"/>
        </w:rPr>
        <w:t>.</w:t>
      </w:r>
      <w:r>
        <w:t xml:space="preserve"> </w:t>
      </w:r>
      <w:r w:rsidRPr="00656F28">
        <w:rPr>
          <w:u w:val="single"/>
        </w:rPr>
        <w:t xml:space="preserve">First, if the government purchases surveillance data of public activity voluntarily retrieved by gig workers and then aggregated by a platform, it is likely to justify the warrantless acquisition of that data as unprotected by the Fourth Amendment, as it has in similar previous instances.61 Second, although privacy and civil liberties advocates have argued that the Supreme Court’s imposition of a warrant requirement for cell phone location data in Carpenter should extend to other instances where highly personal information can be inferred from mass data collection,62 thus far the federal agencies that have purchased this information distinguish the government’s direct collection of location information from its purchase from commercial data brokers.63 </w:t>
      </w:r>
      <w:r w:rsidRPr="00656F28">
        <w:rPr>
          <w:sz w:val="16"/>
          <w:szCs w:val="16"/>
        </w:rPr>
        <w:t>Third, gig surveillance work, which would involve the voluntary sharing (by the gig worker) of data (such as photography in public places) to a third party (the platform) for sale, does not fit neatly into existing Fourth Amendment doctrine. In Carpenter itself, the Supreme Court distinguished but did not overturn two lines of cases that complicate the consideration of gig surveillance work. First are the Supreme Court decisions that have found no constitutional protections for physical movements in public because such activity is “voluntarily conveyed to anyone who want[s] to look.”64 Second are the cases finding no Fourth Amendment protections for information “voluntarily turn[ed] over to third parties.”65 Finding these two groups of cases not wholly applicable, the Supreme Court developed a new rule and a warrant requirement for the collection of historical cell phone location information.66 A commercial gig surveillance platform could solicit jobs for the public surveillance of specific persons or groups. Once aggregated, that information might give rise to inferences about long-term habits that might implicate Carpenter’s concerns: information that is “detailed, encyclopedic, and effortlessly compiled.”67 But whether courts would draw that conclusion is uncertain. If the government were to solicit directly gig surveillance work for specific places and persons, a private gig worker might qualify as “an instrument or agent of the Government.”68 When the government directs or encourages a private party to engage in a search or seizure, courts may treat that activity no differently than if the government had performed the act itself.69 Such a transformation of a private search into a public one, however, assumes that the collection of data itself qualifies as a Fourth Amendment search or seizure.70 With gig surveillance work, however, the government-as-client may solicit tasks such as license plate scans and monitoring of public places and facts; such data collection by itself would not necessarily count as a “search” for Fourth Amendment purposes, even if the government retrieved the information itself. Doctrinal uncertainty is unlikely to be countered by a robust legislative response, at least in the short term. The current state of federal and state regulation of mass surveillance by the government is tepid. Despite the increasing use of technologies such as license plate readers and facial recognition by law enforcement agencies throughout the United States, no comprehensive national legislation exists regarding their use. The already-existing market for locational data collected through apps and then sold to private and public agencies is a billion-dollar industry operating with few legal constraints. A gig surveillance economy is likely to face the same dearth of regulations. This means that potentially troubling aspects of the emerging gig surveillance economy would arise unchecked. First,</w:t>
      </w:r>
      <w:r>
        <w:t xml:space="preserve"> </w:t>
      </w:r>
      <w:r w:rsidRPr="00656F28">
        <w:rPr>
          <w:u w:val="single"/>
        </w:rPr>
        <w:t xml:space="preserve">unlike those who volunteer to the police information they happen to find by chance, </w:t>
      </w:r>
      <w:r w:rsidRPr="007B4B34">
        <w:rPr>
          <w:b/>
          <w:bCs/>
          <w:highlight w:val="yellow"/>
          <w:u w:val="single"/>
        </w:rPr>
        <w:t>gig surveillance workers</w:t>
      </w:r>
      <w:r w:rsidRPr="007B4B34">
        <w:rPr>
          <w:b/>
          <w:bCs/>
          <w:u w:val="single"/>
        </w:rPr>
        <w:t xml:space="preserve"> would be </w:t>
      </w:r>
      <w:r w:rsidRPr="007B4B34">
        <w:rPr>
          <w:b/>
          <w:bCs/>
          <w:highlight w:val="yellow"/>
          <w:u w:val="single"/>
        </w:rPr>
        <w:t>incentivized</w:t>
      </w:r>
      <w:r w:rsidRPr="007B4B34">
        <w:rPr>
          <w:b/>
          <w:bCs/>
          <w:u w:val="single"/>
        </w:rPr>
        <w:t xml:space="preserve"> </w:t>
      </w:r>
      <w:r w:rsidRPr="007B4B34">
        <w:rPr>
          <w:b/>
          <w:bCs/>
          <w:highlight w:val="yellow"/>
          <w:u w:val="single"/>
        </w:rPr>
        <w:t>to conduct as much</w:t>
      </w:r>
      <w:r w:rsidRPr="007B4B34">
        <w:rPr>
          <w:b/>
          <w:bCs/>
          <w:u w:val="single"/>
        </w:rPr>
        <w:t xml:space="preserve"> surveillance as </w:t>
      </w:r>
      <w:r w:rsidRPr="007B4B34">
        <w:rPr>
          <w:b/>
          <w:bCs/>
          <w:highlight w:val="yellow"/>
          <w:u w:val="single"/>
        </w:rPr>
        <w:t>possible</w:t>
      </w:r>
      <w:r w:rsidRPr="007B4B34">
        <w:rPr>
          <w:highlight w:val="yellow"/>
          <w:u w:val="single"/>
        </w:rPr>
        <w:t>.</w:t>
      </w:r>
      <w:r w:rsidRPr="00656F28">
        <w:rPr>
          <w:u w:val="single"/>
        </w:rPr>
        <w:t xml:space="preserve"> That is the nature of gig work</w:t>
      </w:r>
      <w:r>
        <w:t xml:space="preserve">. </w:t>
      </w:r>
      <w:r w:rsidRPr="00656F28">
        <w:rPr>
          <w:sz w:val="16"/>
          <w:szCs w:val="16"/>
        </w:rPr>
        <w:t xml:space="preserve">An open market for piecemeal surveillance offering low wages but requiring no specialized skills would have a wide pool of workers. That by itself could dramatically expand surveillance of the public. Second, </w:t>
      </w:r>
      <w:r w:rsidRPr="00656F28">
        <w:rPr>
          <w:u w:val="single"/>
        </w:rPr>
        <w:t xml:space="preserve">if some forms of gig surveillance simply involve passively collecting any available information, such as license plate data, then gig surveillance workers would also possess near-total discretion about where and against whom to conduct surveillance. </w:t>
      </w:r>
      <w:r w:rsidRPr="007B4B34">
        <w:rPr>
          <w:b/>
          <w:bCs/>
          <w:u w:val="single"/>
        </w:rPr>
        <w:t>Left to their own discretion, gig surveillance workers incentivized to collect as much data as possible are unlikely to seek it in ways that spread surveillance burdens evenly.</w:t>
      </w:r>
      <w:r>
        <w:t xml:space="preserve"> </w:t>
      </w:r>
      <w:r w:rsidRPr="00656F28">
        <w:rPr>
          <w:u w:val="single"/>
        </w:rPr>
        <w:t>This may increase surveillance in low-income neighborhoods while avoiding wealthier ones in which such activities are more difficult or impossible.</w:t>
      </w:r>
      <w:r>
        <w:t xml:space="preserve"> </w:t>
      </w:r>
      <w:r w:rsidRPr="00656F28">
        <w:rPr>
          <w:sz w:val="16"/>
          <w:szCs w:val="16"/>
        </w:rPr>
        <w:t xml:space="preserve">Like police discretion, gig work discretion would raise questions about discrimination and accountability with none of the regulatory checks imposed on the police.71 Other market incentives could further expand the scope of gig surveillance. To be sure, the internet has already introduced crowdsourced investigations conducted by private individuals without financial incentives. The federal investigation of the January 6, 2021, attack on the US Capitol, for instance, has been aided by thousands of volunteer sleuths willing to pore over online clues left in livestreams, pictures, and videos documenting the event.72 </w:t>
      </w:r>
      <w:r w:rsidRPr="007B4B34">
        <w:rPr>
          <w:b/>
          <w:bCs/>
          <w:highlight w:val="yellow"/>
          <w:u w:val="single"/>
        </w:rPr>
        <w:t>Financial incentives would amplify participation</w:t>
      </w:r>
      <w:r>
        <w:t xml:space="preserve">. </w:t>
      </w:r>
      <w:r w:rsidRPr="00656F28">
        <w:rPr>
          <w:sz w:val="16"/>
          <w:szCs w:val="16"/>
        </w:rPr>
        <w:t>Consider bounties—in the form of bonuses or revenue sharing—for every “hit” for a wanted person or vehicle positively identified by a gig worker. Such financially incentivized data collection—with little regulation, supervision, or training—is likely to heighten the potential for abuse, mistakes, and overreach that we have seen in the use of surveillance technology by law enforcement officials.73</w:t>
      </w:r>
      <w:r>
        <w:t xml:space="preserve"> </w:t>
      </w:r>
      <w:r w:rsidRPr="00656F28">
        <w:rPr>
          <w:sz w:val="16"/>
          <w:szCs w:val="16"/>
        </w:rPr>
        <w:t>Finally, gig surveillance work will broaden the availability of government customers. While the average local police department may not have the funds to purchase a tranche of location information obtained by cell phone data brokers,74 they can solicit surveillance work if it is cheap and on demand. Surveillance technology typically follows a familiar pattern. Initially, a new technology is prohibitively expensive to use except by some federal law enforcement agencies or the military. Eventually these tools become cheaper and often more sophisticated. Local police departments then emerge as eager customers, whether through their own initiative or because federal grants incentivize the purchase of these new tools</w:t>
      </w:r>
      <w:r w:rsidRPr="00656F28">
        <w:rPr>
          <w:sz w:val="16"/>
          <w:szCs w:val="16"/>
          <w:u w:val="single"/>
        </w:rPr>
        <w:t xml:space="preserve">. </w:t>
      </w:r>
      <w:r w:rsidRPr="007B4B34">
        <w:rPr>
          <w:b/>
          <w:bCs/>
          <w:highlight w:val="yellow"/>
          <w:u w:val="single"/>
        </w:rPr>
        <w:t>Gig surveillance</w:t>
      </w:r>
      <w:r w:rsidRPr="007B4B34">
        <w:rPr>
          <w:b/>
          <w:bCs/>
          <w:u w:val="single"/>
        </w:rPr>
        <w:t xml:space="preserve"> work can </w:t>
      </w:r>
      <w:r w:rsidRPr="007B4B34">
        <w:rPr>
          <w:b/>
          <w:bCs/>
          <w:highlight w:val="yellow"/>
          <w:u w:val="single"/>
        </w:rPr>
        <w:t>thus accelerate the accessibility of large amounts of data</w:t>
      </w:r>
      <w:r w:rsidRPr="007B4B34">
        <w:rPr>
          <w:b/>
          <w:bCs/>
          <w:u w:val="single"/>
        </w:rPr>
        <w:t xml:space="preserve"> to a wider range of police departments</w:t>
      </w:r>
      <w:r>
        <w:t xml:space="preserve">. </w:t>
      </w:r>
      <w:r w:rsidRPr="007B4B34">
        <w:rPr>
          <w:sz w:val="16"/>
          <w:szCs w:val="16"/>
        </w:rPr>
        <w:t>Local police department use of gig surveillance work raises significant challenges. Regulating the direct use of surveillance tools such as license plate readers by police departments has proven difficult for local governments.75</w:t>
      </w:r>
      <w:r>
        <w:t xml:space="preserve"> </w:t>
      </w:r>
      <w:r w:rsidRPr="00656F28">
        <w:rPr>
          <w:u w:val="single"/>
        </w:rPr>
        <w:t>City councils and local communities may not know how to address gig surveillance work effectively.</w:t>
      </w:r>
      <w:r>
        <w:t xml:space="preserve"> </w:t>
      </w:r>
      <w:r w:rsidRPr="00656F28">
        <w:rPr>
          <w:sz w:val="16"/>
          <w:szCs w:val="16"/>
        </w:rPr>
        <w:t>The companies providing these surveillance tools may also impose conditions of secrecy that hamper efforts to increase transparency and accountability.76</w:t>
      </w:r>
      <w:r>
        <w:t xml:space="preserve"> </w:t>
      </w:r>
      <w:r w:rsidRPr="00656F28">
        <w:rPr>
          <w:u w:val="single"/>
        </w:rPr>
        <w:t>As these services grow and grow, we might see demands for transparency by local governments in their oversight of police budgets and by defendants seeking the details of the surveillance acquired in their individual cases.</w:t>
      </w:r>
    </w:p>
    <w:p w14:paraId="46940FDF" w14:textId="77777777" w:rsidR="00812714" w:rsidRDefault="00812714" w:rsidP="00812714">
      <w:pPr>
        <w:spacing w:after="0"/>
        <w:rPr>
          <w:u w:val="single"/>
        </w:rPr>
      </w:pPr>
    </w:p>
    <w:p w14:paraId="3931B1DB" w14:textId="77777777" w:rsidR="00812714" w:rsidRDefault="00812714" w:rsidP="00812714">
      <w:pPr>
        <w:pStyle w:val="Heading4"/>
      </w:pPr>
      <w:r w:rsidRPr="007B4B34">
        <w:t>Under Trump Admin, the brink is now</w:t>
      </w:r>
      <w:r>
        <w:t xml:space="preserve">- </w:t>
      </w:r>
    </w:p>
    <w:p w14:paraId="42810237" w14:textId="77777777" w:rsidR="00812714" w:rsidRDefault="00812714" w:rsidP="00812714">
      <w:pPr>
        <w:spacing w:line="235" w:lineRule="atLeast"/>
        <w:rPr>
          <w:color w:val="000000"/>
        </w:rPr>
      </w:pPr>
      <w:r w:rsidRPr="007B4B34">
        <w:rPr>
          <w:b/>
          <w:bCs/>
          <w:color w:val="000000"/>
        </w:rPr>
        <w:t>Guerrero</w:t>
      </w:r>
      <w:r w:rsidRPr="007B4B34">
        <w:rPr>
          <w:color w:val="000000"/>
        </w:rPr>
        <w:t xml:space="preserve"> </w:t>
      </w:r>
      <w:r w:rsidRPr="007B4B34">
        <w:rPr>
          <w:b/>
          <w:bCs/>
          <w:color w:val="000000"/>
        </w:rPr>
        <w:t>25</w:t>
      </w:r>
      <w:r>
        <w:rPr>
          <w:color w:val="000000"/>
        </w:rPr>
        <w:t xml:space="preserve"> (</w:t>
      </w:r>
      <w:r w:rsidRPr="007B4B34">
        <w:rPr>
          <w:color w:val="000000"/>
        </w:rPr>
        <w:t>Maurizio Guerrero</w:t>
      </w:r>
      <w:r>
        <w:rPr>
          <w:color w:val="000000"/>
        </w:rPr>
        <w:t>,</w:t>
      </w:r>
      <w:r w:rsidRPr="007B4B34">
        <w:rPr>
          <w:b/>
          <w:bCs/>
          <w:color w:val="000000"/>
        </w:rPr>
        <w:t xml:space="preserve"> </w:t>
      </w:r>
      <w:r w:rsidRPr="007B4B34">
        <w:rPr>
          <w:color w:val="000000"/>
        </w:rPr>
        <w:t>a journalist based in New York City who covers immigration, social justice issues, Latin America, and the United Nations</w:t>
      </w:r>
      <w:r>
        <w:rPr>
          <w:color w:val="000000"/>
        </w:rPr>
        <w:t>, “</w:t>
      </w:r>
      <w:r w:rsidRPr="007B4B34">
        <w:rPr>
          <w:color w:val="000000"/>
        </w:rPr>
        <w:t>The growing surveillance state in the U.S. is far worse than you imagined</w:t>
      </w:r>
      <w:r>
        <w:rPr>
          <w:color w:val="000000"/>
        </w:rPr>
        <w:t>”, Prism, July 10</w:t>
      </w:r>
      <w:r w:rsidRPr="007B4B34">
        <w:rPr>
          <w:color w:val="000000"/>
          <w:vertAlign w:val="superscript"/>
        </w:rPr>
        <w:t>th</w:t>
      </w:r>
      <w:proofErr w:type="gramStart"/>
      <w:r>
        <w:rPr>
          <w:color w:val="000000"/>
        </w:rPr>
        <w:t xml:space="preserve"> 2025</w:t>
      </w:r>
      <w:proofErr w:type="gramEnd"/>
      <w:r>
        <w:rPr>
          <w:color w:val="000000"/>
        </w:rPr>
        <w:t xml:space="preserve">.) </w:t>
      </w:r>
    </w:p>
    <w:p w14:paraId="6A3EC1C8" w14:textId="77777777" w:rsidR="00812714" w:rsidRPr="007B4B34" w:rsidRDefault="00812714" w:rsidP="00812714">
      <w:pPr>
        <w:spacing w:line="235" w:lineRule="atLeast"/>
        <w:rPr>
          <w:color w:val="000000"/>
        </w:rPr>
      </w:pPr>
      <w:r w:rsidRPr="00120EDB">
        <w:rPr>
          <w:color w:val="000000"/>
          <w:u w:val="single"/>
        </w:rPr>
        <w:t xml:space="preserve">President Donald </w:t>
      </w:r>
      <w:r w:rsidRPr="00086DCB">
        <w:rPr>
          <w:color w:val="000000"/>
          <w:highlight w:val="yellow"/>
          <w:u w:val="single"/>
        </w:rPr>
        <w:t>Trump</w:t>
      </w:r>
      <w:r w:rsidRPr="00120EDB">
        <w:rPr>
          <w:color w:val="000000"/>
          <w:u w:val="single"/>
        </w:rPr>
        <w:t xml:space="preserve"> is taking decisive steps to crush administrative safeguards and preempt legal challenges, </w:t>
      </w:r>
      <w:r w:rsidRPr="00086DCB">
        <w:rPr>
          <w:color w:val="000000"/>
          <w:highlight w:val="yellow"/>
          <w:u w:val="single"/>
        </w:rPr>
        <w:t>allowing</w:t>
      </w:r>
      <w:r w:rsidRPr="00120EDB">
        <w:rPr>
          <w:color w:val="000000"/>
          <w:u w:val="single"/>
        </w:rPr>
        <w:t xml:space="preserve"> his administration to </w:t>
      </w:r>
      <w:r w:rsidRPr="00086DCB">
        <w:rPr>
          <w:color w:val="000000"/>
          <w:highlight w:val="yellow"/>
          <w:u w:val="single"/>
        </w:rPr>
        <w:t>rapid</w:t>
      </w:r>
      <w:r w:rsidRPr="00120EDB">
        <w:rPr>
          <w:color w:val="000000"/>
          <w:u w:val="single"/>
        </w:rPr>
        <w:t xml:space="preserve">ly consolidate a </w:t>
      </w:r>
      <w:r w:rsidRPr="00086DCB">
        <w:rPr>
          <w:color w:val="000000"/>
          <w:highlight w:val="yellow"/>
          <w:u w:val="single"/>
        </w:rPr>
        <w:t>surveillance state</w:t>
      </w:r>
      <w:r w:rsidRPr="00120EDB">
        <w:rPr>
          <w:color w:val="000000"/>
          <w:u w:val="single"/>
        </w:rPr>
        <w:t xml:space="preserve"> with diminished privacy rights.</w:t>
      </w:r>
      <w:r w:rsidRPr="007B4B34">
        <w:rPr>
          <w:color w:val="000000"/>
        </w:rPr>
        <w:t xml:space="preserve"> </w:t>
      </w:r>
      <w:r w:rsidRPr="00120EDB">
        <w:rPr>
          <w:color w:val="000000"/>
          <w:u w:val="single"/>
        </w:rPr>
        <w:t xml:space="preserve">Aided by recent Supreme Court decisions, Republican lawmakers, and quickly eroding due process rights, the </w:t>
      </w:r>
      <w:r w:rsidRPr="00086DCB">
        <w:rPr>
          <w:color w:val="000000"/>
          <w:highlight w:val="yellow"/>
          <w:u w:val="single"/>
        </w:rPr>
        <w:t>admin</w:t>
      </w:r>
      <w:r w:rsidRPr="00120EDB">
        <w:rPr>
          <w:color w:val="000000"/>
          <w:u w:val="single"/>
        </w:rPr>
        <w:t xml:space="preserve">istration is </w:t>
      </w:r>
      <w:r w:rsidRPr="00086DCB">
        <w:rPr>
          <w:color w:val="000000"/>
          <w:highlight w:val="yellow"/>
          <w:u w:val="single"/>
        </w:rPr>
        <w:t>ensuring</w:t>
      </w:r>
      <w:r w:rsidRPr="00120EDB">
        <w:rPr>
          <w:color w:val="000000"/>
          <w:u w:val="single"/>
        </w:rPr>
        <w:t xml:space="preserve"> that the </w:t>
      </w:r>
      <w:r w:rsidRPr="00086DCB">
        <w:rPr>
          <w:color w:val="000000"/>
          <w:highlight w:val="yellow"/>
          <w:u w:val="single"/>
        </w:rPr>
        <w:t>data and sensitive information</w:t>
      </w:r>
      <w:r w:rsidRPr="00120EDB">
        <w:rPr>
          <w:color w:val="000000"/>
          <w:u w:val="single"/>
        </w:rPr>
        <w:t xml:space="preserve"> of each person in the U.S. can </w:t>
      </w:r>
      <w:r w:rsidRPr="00086DCB">
        <w:rPr>
          <w:color w:val="000000"/>
          <w:highlight w:val="yellow"/>
          <w:u w:val="single"/>
        </w:rPr>
        <w:t>be used against them</w:t>
      </w:r>
      <w:r w:rsidRPr="00120EDB">
        <w:rPr>
          <w:color w:val="000000"/>
          <w:u w:val="single"/>
        </w:rPr>
        <w:t xml:space="preserve">. </w:t>
      </w:r>
      <w:r w:rsidRPr="00120EDB">
        <w:rPr>
          <w:color w:val="000000"/>
          <w:sz w:val="16"/>
          <w:szCs w:val="16"/>
        </w:rPr>
        <w:t>To achieve this</w:t>
      </w:r>
      <w:r w:rsidRPr="007B4B34">
        <w:rPr>
          <w:color w:val="000000"/>
        </w:rPr>
        <w:t xml:space="preserve">, </w:t>
      </w:r>
      <w:r w:rsidRPr="00120EDB">
        <w:rPr>
          <w:color w:val="000000"/>
          <w:u w:val="single"/>
        </w:rPr>
        <w:t xml:space="preserve">the </w:t>
      </w:r>
      <w:r w:rsidRPr="00086DCB">
        <w:rPr>
          <w:color w:val="000000"/>
          <w:highlight w:val="yellow"/>
          <w:u w:val="single"/>
        </w:rPr>
        <w:t>admin</w:t>
      </w:r>
      <w:r w:rsidRPr="00120EDB">
        <w:rPr>
          <w:color w:val="000000"/>
          <w:u w:val="single"/>
        </w:rPr>
        <w:t xml:space="preserve">istration </w:t>
      </w:r>
      <w:r w:rsidRPr="00086DCB">
        <w:rPr>
          <w:color w:val="000000"/>
          <w:highlight w:val="yellow"/>
          <w:u w:val="single"/>
        </w:rPr>
        <w:t>has been working</w:t>
      </w:r>
      <w:r w:rsidRPr="00120EDB">
        <w:rPr>
          <w:color w:val="000000"/>
          <w:u w:val="single"/>
        </w:rPr>
        <w:t xml:space="preserve"> diligently </w:t>
      </w:r>
      <w:r w:rsidRPr="00086DCB">
        <w:rPr>
          <w:color w:val="000000"/>
          <w:highlight w:val="yellow"/>
          <w:u w:val="single"/>
        </w:rPr>
        <w:t>to interconnect</w:t>
      </w:r>
      <w:r w:rsidRPr="00120EDB">
        <w:rPr>
          <w:color w:val="000000"/>
          <w:u w:val="single"/>
        </w:rPr>
        <w:t xml:space="preserve"> the </w:t>
      </w:r>
      <w:r w:rsidRPr="00086DCB">
        <w:rPr>
          <w:color w:val="000000"/>
          <w:highlight w:val="yellow"/>
          <w:u w:val="single"/>
        </w:rPr>
        <w:t>data</w:t>
      </w:r>
      <w:r w:rsidRPr="00120EDB">
        <w:rPr>
          <w:color w:val="000000"/>
          <w:u w:val="single"/>
        </w:rPr>
        <w:t xml:space="preserve"> hosted </w:t>
      </w:r>
      <w:r w:rsidRPr="00086DCB">
        <w:rPr>
          <w:color w:val="000000"/>
          <w:highlight w:val="yellow"/>
          <w:u w:val="single"/>
        </w:rPr>
        <w:t>by all levels</w:t>
      </w:r>
      <w:r w:rsidRPr="007B4B34">
        <w:rPr>
          <w:color w:val="000000"/>
        </w:rPr>
        <w:t xml:space="preserve"> </w:t>
      </w:r>
      <w:r w:rsidRPr="00120EDB">
        <w:rPr>
          <w:color w:val="000000"/>
          <w:sz w:val="16"/>
          <w:szCs w:val="16"/>
        </w:rPr>
        <w:t>of government, including Democratic states and local law enforcement agencies, while also contesting lawsuits for privacy violations in courts across the country.</w:t>
      </w:r>
      <w:r w:rsidRPr="007B4B34">
        <w:rPr>
          <w:color w:val="000000"/>
        </w:rPr>
        <w:t xml:space="preserve"> </w:t>
      </w:r>
      <w:r w:rsidRPr="00086DCB">
        <w:rPr>
          <w:color w:val="000000"/>
          <w:highlight w:val="yellow"/>
          <w:u w:val="single"/>
        </w:rPr>
        <w:t>In some instances</w:t>
      </w:r>
      <w:r w:rsidRPr="00120EDB">
        <w:rPr>
          <w:color w:val="000000"/>
          <w:u w:val="single"/>
        </w:rPr>
        <w:t xml:space="preserve">, the administration appears to be </w:t>
      </w:r>
      <w:r w:rsidRPr="00086DCB">
        <w:rPr>
          <w:color w:val="000000"/>
          <w:highlight w:val="yellow"/>
          <w:u w:val="single"/>
        </w:rPr>
        <w:t>violating fed</w:t>
      </w:r>
      <w:r w:rsidRPr="00086DCB">
        <w:rPr>
          <w:color w:val="000000"/>
          <w:u w:val="single"/>
        </w:rPr>
        <w:t xml:space="preserve">eral </w:t>
      </w:r>
      <w:r w:rsidRPr="00086DCB">
        <w:rPr>
          <w:color w:val="000000"/>
          <w:highlight w:val="yellow"/>
          <w:u w:val="single"/>
        </w:rPr>
        <w:t>privacy reg</w:t>
      </w:r>
      <w:r w:rsidRPr="00120EDB">
        <w:rPr>
          <w:color w:val="000000"/>
          <w:u w:val="single"/>
        </w:rPr>
        <w:t>ulation</w:t>
      </w:r>
      <w:r w:rsidRPr="00086DCB">
        <w:rPr>
          <w:color w:val="000000"/>
          <w:highlight w:val="yellow"/>
          <w:u w:val="single"/>
        </w:rPr>
        <w:t>s</w:t>
      </w:r>
      <w:r w:rsidRPr="00120EDB">
        <w:rPr>
          <w:color w:val="000000"/>
          <w:u w:val="single"/>
        </w:rPr>
        <w:t xml:space="preserve">, and it is already divulging sensitive data. </w:t>
      </w:r>
      <w:r w:rsidRPr="00120EDB">
        <w:rPr>
          <w:color w:val="000000"/>
          <w:sz w:val="16"/>
          <w:szCs w:val="16"/>
        </w:rPr>
        <w:t xml:space="preserve">Medicare and Medicaid handed over personal data of millions of enrollees in sanctuary states and cities—including California, Washington state, Illinois, and Washington, D.C.—to the Department of Homeland Security (DHS), which also struck a deal with the Internal Revenue Services (IRS) to access addresses of taxpayers, many of whom are undocumented immigrants who pay billions of dollars in taxes each year.  Additionally, through the approval of the GOP megabill, known as “One Big Beautiful Bill,” which was signed into law July 4, the Trump administration can effectively preempt any future privacy lawsuits by forcing states to share some of their most vulnerable residents’ sensitive information. The bill also earmarks $10 billion for border security initiatives. </w:t>
      </w:r>
      <w:r w:rsidRPr="007B4B34">
        <w:rPr>
          <w:color w:val="000000"/>
        </w:rPr>
        <w:t>“</w:t>
      </w:r>
      <w:r w:rsidRPr="00120EDB">
        <w:rPr>
          <w:color w:val="000000"/>
          <w:u w:val="single"/>
        </w:rPr>
        <w:t>We are talking about fundamentally reshaping our digital infrastructure</w:t>
      </w:r>
      <w:r w:rsidRPr="00120EDB">
        <w:rPr>
          <w:color w:val="000000"/>
          <w:sz w:val="16"/>
          <w:szCs w:val="16"/>
        </w:rPr>
        <w:t xml:space="preserve"> as a country in ways that will be really challenging to undo from not just the technical perspective, but [in terms of policies and procedures],” said Elizabeth Laird, director of equity in civic technology at the civil rights organization the Center for Democracy &amp; Technology (CDT). “[T]hese changes will extend well beyond after Trump leaves office</w:t>
      </w:r>
      <w:r w:rsidRPr="00120EDB">
        <w:rPr>
          <w:color w:val="000000"/>
          <w:u w:val="single"/>
        </w:rPr>
        <w:t xml:space="preserve">.” The </w:t>
      </w:r>
      <w:r w:rsidRPr="00086DCB">
        <w:rPr>
          <w:color w:val="000000"/>
          <w:highlight w:val="yellow"/>
          <w:u w:val="single"/>
        </w:rPr>
        <w:t>transformation</w:t>
      </w:r>
      <w:r w:rsidRPr="00120EDB">
        <w:rPr>
          <w:color w:val="000000"/>
          <w:u w:val="single"/>
        </w:rPr>
        <w:t xml:space="preserve"> of the surveillance state is </w:t>
      </w:r>
      <w:r w:rsidRPr="00086DCB">
        <w:rPr>
          <w:color w:val="000000"/>
          <w:highlight w:val="yellow"/>
          <w:u w:val="single"/>
        </w:rPr>
        <w:t>having</w:t>
      </w:r>
      <w:r w:rsidRPr="00120EDB">
        <w:rPr>
          <w:color w:val="000000"/>
          <w:u w:val="single"/>
        </w:rPr>
        <w:t xml:space="preserve"> a </w:t>
      </w:r>
      <w:r w:rsidRPr="00086DCB">
        <w:rPr>
          <w:color w:val="000000"/>
          <w:highlight w:val="yellow"/>
          <w:u w:val="single"/>
        </w:rPr>
        <w:t>significant immediate impact</w:t>
      </w:r>
      <w:r w:rsidRPr="007B4B34">
        <w:rPr>
          <w:color w:val="000000"/>
        </w:rPr>
        <w:t xml:space="preserve"> </w:t>
      </w:r>
      <w:r w:rsidRPr="00120EDB">
        <w:rPr>
          <w:color w:val="000000"/>
          <w:sz w:val="16"/>
          <w:szCs w:val="16"/>
        </w:rPr>
        <w:t>on undocumented immigrants, but also those with status.</w:t>
      </w:r>
      <w:r w:rsidRPr="007B4B34">
        <w:rPr>
          <w:color w:val="000000"/>
        </w:rPr>
        <w:t xml:space="preserve"> </w:t>
      </w:r>
      <w:r w:rsidRPr="00120EDB">
        <w:rPr>
          <w:color w:val="000000"/>
          <w:u w:val="single"/>
        </w:rPr>
        <w:t>The administration is also weakening the ability of regulatory agencies to conduct oversight while relying on its ideological allies</w:t>
      </w:r>
      <w:r w:rsidRPr="00120EDB">
        <w:rPr>
          <w:color w:val="000000"/>
          <w:sz w:val="16"/>
          <w:szCs w:val="16"/>
        </w:rPr>
        <w:t>—the Supreme Court, Republican lawmakers, and a group of tech contractors led by individuals with strongly antidemocratic values—to limit the right to privacy for both citizens and noncitizens.</w:t>
      </w:r>
      <w:r w:rsidRPr="007B4B34">
        <w:rPr>
          <w:color w:val="000000"/>
        </w:rPr>
        <w:t xml:space="preserve"> </w:t>
      </w:r>
      <w:r>
        <w:rPr>
          <w:color w:val="000000"/>
        </w:rPr>
        <w:t xml:space="preserve"> </w:t>
      </w:r>
      <w:r w:rsidRPr="007B4B34">
        <w:rPr>
          <w:color w:val="000000"/>
        </w:rPr>
        <w:t>“</w:t>
      </w:r>
      <w:r w:rsidRPr="00086DCB">
        <w:rPr>
          <w:color w:val="000000"/>
          <w:highlight w:val="yellow"/>
          <w:u w:val="single"/>
        </w:rPr>
        <w:t>It’s</w:t>
      </w:r>
      <w:r w:rsidRPr="00120EDB">
        <w:rPr>
          <w:color w:val="000000"/>
          <w:u w:val="single"/>
        </w:rPr>
        <w:t xml:space="preserve"> very clear that the current </w:t>
      </w:r>
      <w:r w:rsidRPr="00086DCB">
        <w:rPr>
          <w:color w:val="000000"/>
          <w:highlight w:val="yellow"/>
          <w:u w:val="single"/>
        </w:rPr>
        <w:t>goal is</w:t>
      </w:r>
      <w:r w:rsidRPr="00120EDB">
        <w:rPr>
          <w:color w:val="000000"/>
          <w:u w:val="single"/>
        </w:rPr>
        <w:t xml:space="preserve"> to continue </w:t>
      </w:r>
      <w:r w:rsidRPr="00086DCB">
        <w:rPr>
          <w:color w:val="000000"/>
          <w:highlight w:val="yellow"/>
          <w:u w:val="single"/>
        </w:rPr>
        <w:t>to grow</w:t>
      </w:r>
      <w:r w:rsidRPr="00120EDB">
        <w:rPr>
          <w:color w:val="000000"/>
          <w:u w:val="single"/>
        </w:rPr>
        <w:t xml:space="preserve"> digital </w:t>
      </w:r>
      <w:r w:rsidRPr="00086DCB">
        <w:rPr>
          <w:color w:val="000000"/>
          <w:highlight w:val="yellow"/>
          <w:u w:val="single"/>
        </w:rPr>
        <w:t>surveillance and use it for whatever this</w:t>
      </w:r>
      <w:r w:rsidRPr="00120EDB">
        <w:rPr>
          <w:color w:val="000000"/>
          <w:u w:val="single"/>
        </w:rPr>
        <w:t xml:space="preserve"> current </w:t>
      </w:r>
      <w:r w:rsidRPr="00086DCB">
        <w:rPr>
          <w:color w:val="000000"/>
          <w:highlight w:val="yellow"/>
          <w:u w:val="single"/>
        </w:rPr>
        <w:t>admin</w:t>
      </w:r>
      <w:r w:rsidRPr="00120EDB">
        <w:rPr>
          <w:color w:val="000000"/>
          <w:u w:val="single"/>
        </w:rPr>
        <w:t xml:space="preserve">istration </w:t>
      </w:r>
      <w:r w:rsidRPr="00086DCB">
        <w:rPr>
          <w:color w:val="000000"/>
          <w:highlight w:val="yellow"/>
          <w:u w:val="single"/>
        </w:rPr>
        <w:t>decides</w:t>
      </w:r>
      <w:r w:rsidRPr="007B4B34">
        <w:rPr>
          <w:color w:val="000000"/>
        </w:rPr>
        <w:t xml:space="preserve">,” </w:t>
      </w:r>
      <w:r w:rsidRPr="00120EDB">
        <w:rPr>
          <w:color w:val="000000"/>
          <w:sz w:val="16"/>
          <w:szCs w:val="16"/>
        </w:rPr>
        <w:t>said Emerald Tse, an associate at the Center on Privacy &amp; Technology at Georgetown Law. “Immigration enforcement is the stated priority, but</w:t>
      </w:r>
      <w:r w:rsidRPr="007B4B34">
        <w:rPr>
          <w:color w:val="000000"/>
        </w:rPr>
        <w:t xml:space="preserve"> </w:t>
      </w:r>
      <w:r w:rsidRPr="00120EDB">
        <w:rPr>
          <w:color w:val="000000"/>
          <w:u w:val="single"/>
        </w:rPr>
        <w:t>if we look at what they’re actually doing, they’re using it [digital surveillance] as an excuse to target journalists, target activists, and target elected officials who are trying to challenge those activities</w:t>
      </w:r>
      <w:r w:rsidRPr="007B4B34">
        <w:rPr>
          <w:color w:val="000000"/>
        </w:rPr>
        <w:t>.”</w:t>
      </w:r>
    </w:p>
    <w:p w14:paraId="049D12A4" w14:textId="77777777" w:rsidR="00812714" w:rsidRDefault="00812714" w:rsidP="00812714">
      <w:pPr>
        <w:pStyle w:val="Heading4"/>
        <w:spacing w:before="30" w:line="278" w:lineRule="atLeast"/>
        <w:rPr>
          <w:rFonts w:cs="Calibri"/>
          <w:color w:val="000000"/>
          <w:szCs w:val="26"/>
        </w:rPr>
      </w:pPr>
      <w:r>
        <w:rPr>
          <w:rFonts w:cs="Calibri"/>
          <w:color w:val="000000"/>
          <w:szCs w:val="26"/>
        </w:rPr>
        <w:t>A surveillance state is existential. It shuts down dissent.</w:t>
      </w:r>
    </w:p>
    <w:p w14:paraId="18E0D028" w14:textId="77777777" w:rsidR="00812714" w:rsidRDefault="00812714" w:rsidP="00812714">
      <w:pPr>
        <w:spacing w:after="120" w:line="235" w:lineRule="atLeast"/>
        <w:rPr>
          <w:color w:val="000000"/>
        </w:rPr>
      </w:pPr>
      <w:r>
        <w:rPr>
          <w:b/>
          <w:bCs/>
          <w:color w:val="000000"/>
          <w:sz w:val="26"/>
          <w:szCs w:val="26"/>
        </w:rPr>
        <w:t>Tabarrok</w:t>
      </w:r>
      <w:r>
        <w:rPr>
          <w:color w:val="000000"/>
        </w:rPr>
        <w:t> </w:t>
      </w:r>
      <w:r>
        <w:rPr>
          <w:b/>
          <w:bCs/>
          <w:color w:val="000000"/>
          <w:sz w:val="26"/>
          <w:szCs w:val="26"/>
        </w:rPr>
        <w:t>22</w:t>
      </w:r>
      <w:r>
        <w:rPr>
          <w:color w:val="000000"/>
        </w:rPr>
        <w:t>. Maxwell Tabarrok, PhD, Economics, Harvard Business School. 7/20/2022. “Enlightenment Values in a Vulnerable World.” LessWrong. https://www.lesswrong.com/posts/yHsWbgvQ78gzBrCPt/enlightenment-values-in-a-vulnerable-world. KL</w:t>
      </w:r>
    </w:p>
    <w:p w14:paraId="039E5950" w14:textId="77777777" w:rsidR="00812714" w:rsidRDefault="00812714" w:rsidP="00812714">
      <w:pPr>
        <w:spacing w:line="235" w:lineRule="atLeast"/>
        <w:rPr>
          <w:color w:val="000000"/>
        </w:rPr>
      </w:pPr>
      <w:r>
        <w:rPr>
          <w:color w:val="000000"/>
        </w:rPr>
        <w:t>The above discussion of wide and fast progress maximizing the probability of discovering technological antidotes is moot if Bostrom’s plan is the one-size-fits-all antidote that he says it is. If his global </w:t>
      </w:r>
      <w:r>
        <w:rPr>
          <w:color w:val="000000"/>
          <w:u w:val="single"/>
          <w:shd w:val="clear" w:color="auto" w:fill="FFFF00"/>
        </w:rPr>
        <w:t>surveillance</w:t>
      </w:r>
      <w:r>
        <w:rPr>
          <w:color w:val="000000"/>
        </w:rPr>
        <w:t>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Pr>
          <w:color w:val="000000"/>
          <w:u w:val="single"/>
        </w:rPr>
        <w:t>would</w:t>
      </w:r>
      <w:r>
        <w:rPr>
          <w:color w:val="000000"/>
        </w:rPr>
        <w:t> plausibly </w:t>
      </w:r>
      <w:r>
        <w:rPr>
          <w:color w:val="000000"/>
          <w:u w:val="single"/>
        </w:rPr>
        <w:t>cause a</w:t>
      </w:r>
      <w:r>
        <w:rPr>
          <w:color w:val="000000"/>
        </w:rPr>
        <w:t> </w:t>
      </w:r>
      <w:r>
        <w:rPr>
          <w:b/>
          <w:bCs/>
          <w:color w:val="000000"/>
          <w:u w:val="single"/>
        </w:rPr>
        <w:t>net</w:t>
      </w:r>
      <w:r>
        <w:rPr>
          <w:color w:val="000000"/>
        </w:rPr>
        <w:t> </w:t>
      </w:r>
      <w:r>
        <w:rPr>
          <w:b/>
          <w:bCs/>
          <w:color w:val="000000"/>
          <w:u w:val="single"/>
          <w:shd w:val="clear" w:color="auto" w:fill="FFFF00"/>
        </w:rPr>
        <w:t>increase</w:t>
      </w:r>
      <w:r>
        <w:rPr>
          <w:color w:val="000000"/>
        </w:rPr>
        <w:t> </w:t>
      </w:r>
      <w:r>
        <w:rPr>
          <w:color w:val="000000"/>
          <w:u w:val="single"/>
        </w:rPr>
        <w:t>in</w:t>
      </w:r>
      <w:r>
        <w:rPr>
          <w:color w:val="000000"/>
        </w:rPr>
        <w:t> </w:t>
      </w:r>
      <w:r>
        <w:rPr>
          <w:b/>
          <w:bCs/>
          <w:color w:val="000000"/>
          <w:u w:val="single"/>
          <w:shd w:val="clear" w:color="auto" w:fill="FFFF00"/>
        </w:rPr>
        <w:t>ex</w:t>
      </w:r>
      <w:r>
        <w:rPr>
          <w:color w:val="000000"/>
        </w:rPr>
        <w:t>istential </w:t>
      </w:r>
      <w:r>
        <w:rPr>
          <w:b/>
          <w:bCs/>
          <w:color w:val="000000"/>
          <w:u w:val="single"/>
          <w:shd w:val="clear" w:color="auto" w:fill="FFFF00"/>
        </w:rPr>
        <w:t>risk</w:t>
      </w:r>
      <w:r>
        <w:rPr>
          <w:color w:val="000000"/>
        </w:rPr>
        <w:t>.</w:t>
      </w:r>
    </w:p>
    <w:p w14:paraId="6CD5102D" w14:textId="77777777" w:rsidR="00812714" w:rsidRDefault="00812714" w:rsidP="00812714">
      <w:pPr>
        <w:spacing w:line="235" w:lineRule="atLeast"/>
        <w:rPr>
          <w:color w:val="000000"/>
        </w:rPr>
      </w:pPr>
      <w:r>
        <w:rPr>
          <w:color w:val="000000"/>
        </w:rPr>
        <w:t xml:space="preserve">Bostrom does not want to rely on luck to develop technological antidotes in time to prevent catastrophic damage from black balls. He reasons that since it is possible that </w:t>
      </w:r>
      <w:proofErr w:type="gramStart"/>
      <w:r>
        <w:rPr>
          <w:color w:val="000000"/>
        </w:rPr>
        <w:t>a technology</w:t>
      </w:r>
      <w:proofErr w:type="gramEnd"/>
      <w:r>
        <w:rPr>
          <w:color w:val="000000"/>
        </w:rPr>
        <w:t xml:space="preserve"> will exist such that even a few anonymous actors are enough to cause massive destruction, the state’s capacity for surveillance and policing </w:t>
      </w:r>
      <w:proofErr w:type="gramStart"/>
      <w:r>
        <w:rPr>
          <w:color w:val="000000"/>
        </w:rPr>
        <w:t>has to</w:t>
      </w:r>
      <w:proofErr w:type="gramEnd"/>
      <w:r>
        <w:rPr>
          <w:color w:val="000000"/>
        </w:rPr>
        <w:t xml:space="preserve"> be near absolute. And since inter-state competition is the source of many existential risks and catastrophic events, the surveillance state must be global in reach. His most detailed proposal, “The </w:t>
      </w:r>
      <w:proofErr w:type="gramStart"/>
      <w:r>
        <w:rPr>
          <w:color w:val="000000"/>
        </w:rPr>
        <w:t>High Tech</w:t>
      </w:r>
      <w:proofErr w:type="gramEnd"/>
      <w:r>
        <w:rPr>
          <w:color w:val="000000"/>
        </w:rPr>
        <w:t xml:space="preserve">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44DA7E71" w14:textId="77777777" w:rsidR="00812714" w:rsidRDefault="00812714" w:rsidP="00812714">
      <w:pPr>
        <w:spacing w:line="235" w:lineRule="atLeast"/>
        <w:rPr>
          <w:color w:val="000000"/>
        </w:rPr>
      </w:pPr>
      <w:r>
        <w:rPr>
          <w:color w:val="000000"/>
        </w:rPr>
        <w:t xml:space="preserve">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w:t>
      </w:r>
      <w:proofErr w:type="gramStart"/>
      <w:r>
        <w:rPr>
          <w:color w:val="000000"/>
        </w:rPr>
        <w:t>as long as</w:t>
      </w:r>
      <w:proofErr w:type="gramEnd"/>
      <w:r>
        <w:rPr>
          <w:color w:val="000000"/>
        </w:rPr>
        <w:t xml:space="preserve"> we have a reasonable model for the incentive structures within such a state.</w:t>
      </w:r>
    </w:p>
    <w:p w14:paraId="0D3184B4" w14:textId="77777777" w:rsidR="00812714" w:rsidRDefault="00812714" w:rsidP="00812714">
      <w:pPr>
        <w:spacing w:line="235" w:lineRule="atLeast"/>
        <w:rPr>
          <w:color w:val="000000"/>
        </w:rPr>
      </w:pPr>
      <w:r>
        <w:rPr>
          <w:color w:val="000000"/>
        </w:rPr>
        <w:t>Global </w:t>
      </w:r>
      <w:r>
        <w:rPr>
          <w:b/>
          <w:bCs/>
          <w:color w:val="000000"/>
          <w:u w:val="single"/>
          <w:shd w:val="clear" w:color="auto" w:fill="FFFF00"/>
        </w:rPr>
        <w:t>totalitarianism</w:t>
      </w:r>
      <w:r>
        <w:rPr>
          <w:color w:val="000000"/>
        </w:rPr>
        <w:t> </w:t>
      </w:r>
      <w:r>
        <w:rPr>
          <w:color w:val="000000"/>
          <w:u w:val="single"/>
          <w:shd w:val="clear" w:color="auto" w:fill="FFFF00"/>
        </w:rPr>
        <w:t>is</w:t>
      </w:r>
      <w:r>
        <w:rPr>
          <w:color w:val="000000"/>
        </w:rPr>
        <w:t> </w:t>
      </w:r>
      <w:r>
        <w:rPr>
          <w:color w:val="000000"/>
          <w:u w:val="single"/>
        </w:rPr>
        <w:t>its own</w:t>
      </w:r>
      <w:r>
        <w:rPr>
          <w:color w:val="000000"/>
        </w:rPr>
        <w:t> </w:t>
      </w:r>
      <w:r>
        <w:rPr>
          <w:b/>
          <w:bCs/>
          <w:color w:val="000000"/>
          <w:u w:val="single"/>
          <w:shd w:val="clear" w:color="auto" w:fill="FFFF00"/>
        </w:rPr>
        <w:t>existential</w:t>
      </w:r>
      <w:r>
        <w:rPr>
          <w:color w:val="000000"/>
        </w:rPr>
        <w:t> </w:t>
      </w:r>
      <w:r>
        <w:rPr>
          <w:b/>
          <w:bCs/>
          <w:color w:val="000000"/>
          <w:u w:val="single"/>
        </w:rPr>
        <w:t>risk</w:t>
      </w:r>
    </w:p>
    <w:p w14:paraId="3FBCA417" w14:textId="77777777" w:rsidR="00812714" w:rsidRDefault="00812714" w:rsidP="00812714">
      <w:pPr>
        <w:spacing w:line="235" w:lineRule="atLeast"/>
        <w:rPr>
          <w:color w:val="000000"/>
        </w:rPr>
      </w:pPr>
      <w:r>
        <w:rPr>
          <w:color w:val="000000"/>
          <w:u w:val="single"/>
          <w:shd w:val="clear" w:color="auto" w:fill="FFFF00"/>
        </w:rPr>
        <w:t>The</w:t>
      </w:r>
      <w:r>
        <w:rPr>
          <w:color w:val="000000"/>
        </w:rPr>
        <w:t> </w:t>
      </w:r>
      <w:r>
        <w:rPr>
          <w:b/>
          <w:bCs/>
          <w:color w:val="000000"/>
          <w:u w:val="single"/>
          <w:shd w:val="clear" w:color="auto" w:fill="FFFF00"/>
        </w:rPr>
        <w:t>only</w:t>
      </w:r>
      <w:r>
        <w:rPr>
          <w:color w:val="000000"/>
        </w:rPr>
        <w:t> </w:t>
      </w:r>
      <w:r>
        <w:rPr>
          <w:color w:val="000000"/>
          <w:u w:val="single"/>
        </w:rPr>
        <w:t>anthropogenic</w:t>
      </w:r>
      <w:r>
        <w:rPr>
          <w:color w:val="000000"/>
        </w:rPr>
        <w:t> </w:t>
      </w:r>
      <w:r>
        <w:rPr>
          <w:color w:val="000000"/>
          <w:u w:val="single"/>
          <w:shd w:val="clear" w:color="auto" w:fill="FFFF00"/>
        </w:rPr>
        <w:t>events that have come close to</w:t>
      </w:r>
      <w:r>
        <w:rPr>
          <w:color w:val="000000"/>
        </w:rPr>
        <w:t> </w:t>
      </w:r>
      <w:r>
        <w:rPr>
          <w:color w:val="000000"/>
          <w:u w:val="single"/>
        </w:rPr>
        <w:t>fulfilling</w:t>
      </w:r>
      <w:r>
        <w:rPr>
          <w:color w:val="000000"/>
        </w:rPr>
        <w:t> Bostrom’s definition of </w:t>
      </w:r>
      <w:r>
        <w:rPr>
          <w:b/>
          <w:bCs/>
          <w:color w:val="000000"/>
          <w:u w:val="single"/>
          <w:shd w:val="clear" w:color="auto" w:fill="FFFF00"/>
        </w:rPr>
        <w:t>‘civilization destruction’</w:t>
      </w:r>
      <w:r>
        <w:rPr>
          <w:color w:val="000000"/>
        </w:rPr>
        <w:t> </w:t>
      </w:r>
      <w:r>
        <w:rPr>
          <w:color w:val="000000"/>
          <w:u w:val="single"/>
          <w:shd w:val="clear" w:color="auto" w:fill="FFFF00"/>
        </w:rPr>
        <w:t>have been</w:t>
      </w:r>
      <w:r>
        <w:rPr>
          <w:color w:val="000000"/>
        </w:rPr>
        <w:t> </w:t>
      </w:r>
      <w:r>
        <w:rPr>
          <w:b/>
          <w:bCs/>
          <w:color w:val="000000"/>
          <w:u w:val="single"/>
          <w:shd w:val="clear" w:color="auto" w:fill="FFFF00"/>
        </w:rPr>
        <w:t>perpetrated by states</w:t>
      </w:r>
      <w:r>
        <w:rPr>
          <w:color w:val="000000"/>
        </w:rPr>
        <w:t>.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w:t>
      </w:r>
    </w:p>
    <w:p w14:paraId="42EFD0C2" w14:textId="77777777" w:rsidR="00812714" w:rsidRDefault="00812714" w:rsidP="00812714">
      <w:pPr>
        <w:spacing w:line="235" w:lineRule="atLeast"/>
        <w:rPr>
          <w:color w:val="000000"/>
        </w:rPr>
      </w:pPr>
      <w:r>
        <w:rPr>
          <w:color w:val="000000"/>
        </w:rPr>
        <w:t>None of these quite satisfy Bostrom’s 15% of global population threshold, but they are the closest we’ve come to it so far. Some of them arose out of interstate conflict which would, at least nominally, be avoided with a global state. But </w:t>
      </w:r>
      <w:r>
        <w:rPr>
          <w:color w:val="000000"/>
          <w:u w:val="single"/>
        </w:rPr>
        <w:t>many of</w:t>
      </w:r>
      <w:r>
        <w:rPr>
          <w:color w:val="000000"/>
        </w:rPr>
        <w:t> </w:t>
      </w:r>
      <w:r>
        <w:rPr>
          <w:color w:val="000000"/>
          <w:u w:val="single"/>
          <w:shd w:val="clear" w:color="auto" w:fill="FFFF00"/>
        </w:rPr>
        <w:t>the</w:t>
      </w:r>
      <w:r>
        <w:rPr>
          <w:color w:val="000000"/>
        </w:rPr>
        <w:t> </w:t>
      </w:r>
      <w:r>
        <w:rPr>
          <w:b/>
          <w:bCs/>
          <w:color w:val="000000"/>
          <w:u w:val="single"/>
          <w:shd w:val="clear" w:color="auto" w:fill="FFFF00"/>
        </w:rPr>
        <w:t>deadliest events</w:t>
      </w:r>
      <w:r>
        <w:rPr>
          <w:color w:val="000000"/>
        </w:rPr>
        <w:t> </w:t>
      </w:r>
      <w:r>
        <w:rPr>
          <w:color w:val="000000"/>
          <w:u w:val="single"/>
          <w:shd w:val="clear" w:color="auto" w:fill="FFFF00"/>
        </w:rPr>
        <w:t>in</w:t>
      </w:r>
      <w:r>
        <w:rPr>
          <w:color w:val="000000"/>
        </w:rPr>
        <w:t> </w:t>
      </w:r>
      <w:r>
        <w:rPr>
          <w:b/>
          <w:bCs/>
          <w:color w:val="000000"/>
          <w:u w:val="single"/>
        </w:rPr>
        <w:t>human</w:t>
      </w:r>
      <w:r>
        <w:rPr>
          <w:color w:val="000000"/>
        </w:rPr>
        <w:t> </w:t>
      </w:r>
      <w:r>
        <w:rPr>
          <w:b/>
          <w:bCs/>
          <w:color w:val="000000"/>
          <w:u w:val="single"/>
          <w:shd w:val="clear" w:color="auto" w:fill="FFFF00"/>
        </w:rPr>
        <w:t>history</w:t>
      </w:r>
      <w:r>
        <w:rPr>
          <w:color w:val="000000"/>
        </w:rPr>
        <w:t> </w:t>
      </w:r>
      <w:r>
        <w:rPr>
          <w:color w:val="000000"/>
          <w:u w:val="single"/>
          <w:shd w:val="clear" w:color="auto" w:fill="FFFF00"/>
        </w:rPr>
        <w:t>have been states</w:t>
      </w:r>
      <w:r>
        <w:rPr>
          <w:color w:val="000000"/>
        </w:rPr>
        <w:t> </w:t>
      </w:r>
      <w:r>
        <w:rPr>
          <w:b/>
          <w:bCs/>
          <w:color w:val="000000"/>
          <w:u w:val="single"/>
          <w:shd w:val="clear" w:color="auto" w:fill="FFFF00"/>
        </w:rPr>
        <w:t>murdering people</w:t>
      </w:r>
      <w:r>
        <w:rPr>
          <w:color w:val="000000"/>
          <w:u w:val="single"/>
        </w:rPr>
        <w:t>,</w:t>
      </w:r>
      <w:r>
        <w:rPr>
          <w:color w:val="000000"/>
        </w:rPr>
        <w:t> </w:t>
      </w:r>
      <w:r>
        <w:rPr>
          <w:b/>
          <w:bCs/>
          <w:color w:val="000000"/>
          <w:u w:val="single"/>
          <w:shd w:val="clear" w:color="auto" w:fill="FFFF00"/>
        </w:rPr>
        <w:t>quashing</w:t>
      </w:r>
      <w:r>
        <w:rPr>
          <w:color w:val="000000"/>
        </w:rPr>
        <w:t> </w:t>
      </w:r>
      <w:r>
        <w:rPr>
          <w:b/>
          <w:bCs/>
          <w:color w:val="000000"/>
          <w:u w:val="single"/>
        </w:rPr>
        <w:t>economic</w:t>
      </w:r>
      <w:r>
        <w:rPr>
          <w:color w:val="000000"/>
        </w:rPr>
        <w:t> </w:t>
      </w:r>
      <w:r>
        <w:rPr>
          <w:b/>
          <w:bCs/>
          <w:color w:val="000000"/>
          <w:u w:val="single"/>
          <w:shd w:val="clear" w:color="auto" w:fill="FFFF00"/>
        </w:rPr>
        <w:t>development</w:t>
      </w:r>
      <w:r>
        <w:rPr>
          <w:color w:val="000000"/>
          <w:u w:val="single"/>
        </w:rPr>
        <w:t>, or</w:t>
      </w:r>
      <w:r>
        <w:rPr>
          <w:color w:val="000000"/>
        </w:rPr>
        <w:t> </w:t>
      </w:r>
      <w:r>
        <w:rPr>
          <w:b/>
          <w:bCs/>
          <w:color w:val="000000"/>
          <w:u w:val="single"/>
          <w:shd w:val="clear" w:color="auto" w:fill="FFFF00"/>
        </w:rPr>
        <w:t>causing famines</w:t>
      </w:r>
      <w:r>
        <w:rPr>
          <w:color w:val="000000"/>
          <w:u w:val="single"/>
        </w:rPr>
        <w:t>, within their own borders</w:t>
      </w:r>
      <w:r>
        <w:rPr>
          <w:color w:val="000000"/>
        </w:rPr>
        <w:t>. Establishing a global state with the police powers that Bostrom recommends would facilitate these catastrophic state-led massacres and incentivize state-enforced stagnation.</w:t>
      </w:r>
    </w:p>
    <w:p w14:paraId="05288A7B" w14:textId="77777777" w:rsidR="00812714" w:rsidRDefault="00812714" w:rsidP="00812714">
      <w:pPr>
        <w:spacing w:line="235" w:lineRule="atLeast"/>
        <w:rPr>
          <w:color w:val="000000"/>
        </w:rPr>
      </w:pPr>
      <w:r>
        <w:rPr>
          <w:color w:val="000000"/>
        </w:rPr>
        <w:t>Dealing with a powerful global surveillance state is not unlike dealing with a powerful AI. Problems of alignment and instrumental convergence come immediately to the fore.</w:t>
      </w:r>
    </w:p>
    <w:p w14:paraId="7F5548A7" w14:textId="77777777" w:rsidR="00812714" w:rsidRDefault="00812714" w:rsidP="00812714">
      <w:pPr>
        <w:spacing w:line="235" w:lineRule="atLeast"/>
        <w:rPr>
          <w:color w:val="000000"/>
        </w:rPr>
      </w:pPr>
      <w:r>
        <w:rPr>
          <w:color w:val="000000"/>
        </w:rPr>
        <w:t>Instrumental convergence</w:t>
      </w:r>
    </w:p>
    <w:p w14:paraId="05D122D0" w14:textId="77777777" w:rsidR="00812714" w:rsidRDefault="00812714" w:rsidP="00812714">
      <w:pPr>
        <w:spacing w:line="235" w:lineRule="atLeast"/>
        <w:rPr>
          <w:color w:val="000000"/>
        </w:rPr>
      </w:pPr>
      <w:r>
        <w:rPr>
          <w:color w:val="000000"/>
        </w:rPr>
        <w:t>To fulfill Bostrom’s mandate of extremely effective preventative policing and global authority, a government must first maintain power. Bostrom bit the bullet in recommending that this </w:t>
      </w:r>
      <w:r>
        <w:rPr>
          <w:color w:val="000000"/>
          <w:u w:val="single"/>
          <w:shd w:val="clear" w:color="auto" w:fill="FFFF00"/>
        </w:rPr>
        <w:t>surveillance</w:t>
      </w:r>
      <w:r>
        <w:rPr>
          <w:color w:val="000000"/>
        </w:rPr>
        <w:t> state quash any potentially dangerous technological development but to ensure that it will protect humanity from itself, the state must also </w:t>
      </w:r>
      <w:r>
        <w:rPr>
          <w:b/>
          <w:bCs/>
          <w:color w:val="000000"/>
          <w:u w:val="single"/>
        </w:rPr>
        <w:t>seek out</w:t>
      </w:r>
      <w:r>
        <w:rPr>
          <w:color w:val="000000"/>
        </w:rPr>
        <w:t> </w:t>
      </w:r>
      <w:r>
        <w:rPr>
          <w:color w:val="000000"/>
          <w:u w:val="single"/>
        </w:rPr>
        <w:t>and</w:t>
      </w:r>
      <w:r>
        <w:rPr>
          <w:color w:val="000000"/>
        </w:rPr>
        <w:t> </w:t>
      </w:r>
      <w:r>
        <w:rPr>
          <w:b/>
          <w:bCs/>
          <w:color w:val="000000"/>
          <w:u w:val="single"/>
          <w:shd w:val="clear" w:color="auto" w:fill="FFFF00"/>
        </w:rPr>
        <w:t>destroy dissent</w:t>
      </w:r>
      <w:r>
        <w:rPr>
          <w:color w:val="000000"/>
        </w:rPr>
        <w:t xml:space="preserve">. Given the draconian control that this state imposes on everyone, it seems likely that at least 15% of the population would strongly resent and resist this government. Executing dissenters could easily be a catastrophic </w:t>
      </w:r>
      <w:proofErr w:type="gramStart"/>
      <w:r>
        <w:rPr>
          <w:color w:val="000000"/>
        </w:rPr>
        <w:t>risk in itself</w:t>
      </w:r>
      <w:proofErr w:type="gramEnd"/>
      <w:r>
        <w:rPr>
          <w:color w:val="000000"/>
        </w:rPr>
        <w:t>. Beyond directly killing or imprisoning anyone who might try to disobey the state, the government will likely find that </w:t>
      </w:r>
      <w:r>
        <w:rPr>
          <w:b/>
          <w:bCs/>
          <w:color w:val="000000"/>
          <w:u w:val="single"/>
          <w:shd w:val="clear" w:color="auto" w:fill="FFFF00"/>
        </w:rPr>
        <w:t>scapegoating</w:t>
      </w:r>
      <w:r>
        <w:rPr>
          <w:color w:val="000000"/>
        </w:rPr>
        <w:t> </w:t>
      </w:r>
      <w:r>
        <w:rPr>
          <w:color w:val="000000"/>
          <w:u w:val="single"/>
        </w:rPr>
        <w:t>certain</w:t>
      </w:r>
      <w:r>
        <w:rPr>
          <w:color w:val="000000"/>
        </w:rPr>
        <w:t> </w:t>
      </w:r>
      <w:r>
        <w:rPr>
          <w:color w:val="000000"/>
          <w:u w:val="single"/>
          <w:shd w:val="clear" w:color="auto" w:fill="FFFF00"/>
        </w:rPr>
        <w:t>groups</w:t>
      </w:r>
      <w:r>
        <w:rPr>
          <w:color w:val="000000"/>
        </w:rPr>
        <w:t> is a good way </w:t>
      </w:r>
      <w:r>
        <w:rPr>
          <w:color w:val="000000"/>
          <w:u w:val="single"/>
          <w:shd w:val="clear" w:color="auto" w:fill="FFFF00"/>
        </w:rPr>
        <w:t>to justify</w:t>
      </w:r>
      <w:r>
        <w:rPr>
          <w:color w:val="000000"/>
        </w:rPr>
        <w:t> </w:t>
      </w:r>
      <w:r>
        <w:rPr>
          <w:color w:val="000000"/>
          <w:u w:val="single"/>
        </w:rPr>
        <w:t>their</w:t>
      </w:r>
      <w:r>
        <w:rPr>
          <w:color w:val="000000"/>
        </w:rPr>
        <w:t> </w:t>
      </w:r>
      <w:r>
        <w:rPr>
          <w:color w:val="000000"/>
          <w:u w:val="single"/>
          <w:shd w:val="clear" w:color="auto" w:fill="FFFF00"/>
        </w:rPr>
        <w:t>power, shift blame for</w:t>
      </w:r>
      <w:r>
        <w:rPr>
          <w:color w:val="000000"/>
        </w:rPr>
        <w:t> </w:t>
      </w:r>
      <w:r>
        <w:rPr>
          <w:color w:val="000000"/>
          <w:u w:val="single"/>
        </w:rPr>
        <w:t>stagnant or deteriorating</w:t>
      </w:r>
      <w:r>
        <w:rPr>
          <w:color w:val="000000"/>
        </w:rPr>
        <w:t> </w:t>
      </w:r>
      <w:r>
        <w:rPr>
          <w:color w:val="000000"/>
          <w:u w:val="single"/>
          <w:shd w:val="clear" w:color="auto" w:fill="FFFF00"/>
        </w:rPr>
        <w:t xml:space="preserve">economic </w:t>
      </w:r>
      <w:proofErr w:type="gramStart"/>
      <w:r>
        <w:rPr>
          <w:color w:val="000000"/>
          <w:u w:val="single"/>
          <w:shd w:val="clear" w:color="auto" w:fill="FFFF00"/>
        </w:rPr>
        <w:t>conditions, and</w:t>
      </w:r>
      <w:proofErr w:type="gramEnd"/>
      <w:r>
        <w:rPr>
          <w:color w:val="000000"/>
          <w:u w:val="single"/>
          <w:shd w:val="clear" w:color="auto" w:fill="FFFF00"/>
        </w:rPr>
        <w:t xml:space="preserve"> maintain stability. This is an</w:t>
      </w:r>
      <w:r>
        <w:rPr>
          <w:color w:val="000000"/>
        </w:rPr>
        <w:t> </w:t>
      </w:r>
      <w:r>
        <w:rPr>
          <w:b/>
          <w:bCs/>
          <w:color w:val="000000"/>
          <w:u w:val="single"/>
          <w:shd w:val="clear" w:color="auto" w:fill="FFFF00"/>
        </w:rPr>
        <w:t>established strategy</w:t>
      </w:r>
      <w:r>
        <w:rPr>
          <w:color w:val="000000"/>
        </w:rPr>
        <w:t> </w:t>
      </w:r>
      <w:r>
        <w:rPr>
          <w:color w:val="000000"/>
          <w:u w:val="single"/>
        </w:rPr>
        <w:t>not only</w:t>
      </w:r>
      <w:r>
        <w:rPr>
          <w:color w:val="000000"/>
        </w:rPr>
        <w:t> </w:t>
      </w:r>
      <w:r>
        <w:rPr>
          <w:color w:val="000000"/>
          <w:u w:val="single"/>
          <w:shd w:val="clear" w:color="auto" w:fill="FFFF00"/>
        </w:rPr>
        <w:t>of</w:t>
      </w:r>
      <w:r>
        <w:rPr>
          <w:color w:val="000000"/>
        </w:rPr>
        <w:t> </w:t>
      </w:r>
      <w:r>
        <w:rPr>
          <w:b/>
          <w:bCs/>
          <w:color w:val="000000"/>
          <w:u w:val="single"/>
        </w:rPr>
        <w:t>totalitarian</w:t>
      </w:r>
      <w:r>
        <w:rPr>
          <w:color w:val="000000"/>
        </w:rPr>
        <w:t> </w:t>
      </w:r>
      <w:r>
        <w:rPr>
          <w:color w:val="000000"/>
          <w:u w:val="single"/>
        </w:rPr>
        <w:t>states, but also of</w:t>
      </w:r>
      <w:r>
        <w:rPr>
          <w:color w:val="000000"/>
        </w:rPr>
        <w:t> </w:t>
      </w:r>
      <w:r>
        <w:rPr>
          <w:b/>
          <w:bCs/>
          <w:color w:val="000000"/>
          <w:u w:val="single"/>
          <w:shd w:val="clear" w:color="auto" w:fill="FFFF00"/>
        </w:rPr>
        <w:t>democracies</w:t>
      </w:r>
      <w:r>
        <w:rPr>
          <w:color w:val="000000"/>
          <w:u w:val="single"/>
        </w:rPr>
        <w:t>, and human groups in general.</w:t>
      </w:r>
      <w:r>
        <w:rPr>
          <w:color w:val="000000"/>
        </w:rPr>
        <w:t> </w:t>
      </w:r>
      <w:r>
        <w:rPr>
          <w:color w:val="000000"/>
          <w:u w:val="single"/>
          <w:shd w:val="clear" w:color="auto" w:fill="FFFF00"/>
        </w:rPr>
        <w:t>Crushing dissent and providing enemies</w:t>
      </w:r>
      <w:r>
        <w:rPr>
          <w:color w:val="000000"/>
        </w:rPr>
        <w:t> </w:t>
      </w:r>
      <w:r>
        <w:rPr>
          <w:color w:val="000000"/>
          <w:u w:val="single"/>
        </w:rPr>
        <w:t>to</w:t>
      </w:r>
      <w:r>
        <w:rPr>
          <w:color w:val="000000"/>
        </w:rPr>
        <w:t> </w:t>
      </w:r>
      <w:r>
        <w:rPr>
          <w:b/>
          <w:bCs/>
          <w:color w:val="000000"/>
          <w:u w:val="single"/>
        </w:rPr>
        <w:t>rally around</w:t>
      </w:r>
      <w:r>
        <w:rPr>
          <w:color w:val="000000"/>
        </w:rPr>
        <w:t> </w:t>
      </w:r>
      <w:r>
        <w:rPr>
          <w:color w:val="000000"/>
          <w:u w:val="single"/>
        </w:rPr>
        <w:t>are principal occupations of any state which wishes to maintain</w:t>
      </w:r>
      <w:r>
        <w:rPr>
          <w:color w:val="000000"/>
        </w:rPr>
        <w:t> the level of </w:t>
      </w:r>
      <w:r>
        <w:rPr>
          <w:color w:val="000000"/>
          <w:u w:val="single"/>
        </w:rPr>
        <w:t>control</w:t>
      </w:r>
      <w:r>
        <w:rPr>
          <w:color w:val="000000"/>
        </w:rPr>
        <w:t> that Bostrom recommends. </w:t>
      </w:r>
      <w:r>
        <w:rPr>
          <w:color w:val="000000"/>
          <w:u w:val="single"/>
        </w:rPr>
        <w:t>These are violent and costly processes which</w:t>
      </w:r>
      <w:r>
        <w:rPr>
          <w:color w:val="000000"/>
        </w:rPr>
        <w:t> </w:t>
      </w:r>
      <w:r>
        <w:rPr>
          <w:color w:val="000000"/>
          <w:u w:val="single"/>
          <w:shd w:val="clear" w:color="auto" w:fill="FFFF00"/>
        </w:rPr>
        <w:t>represent a</w:t>
      </w:r>
      <w:r>
        <w:rPr>
          <w:color w:val="000000"/>
        </w:rPr>
        <w:t> </w:t>
      </w:r>
      <w:r>
        <w:rPr>
          <w:b/>
          <w:bCs/>
          <w:color w:val="000000"/>
          <w:u w:val="single"/>
          <w:shd w:val="clear" w:color="auto" w:fill="FFFF00"/>
        </w:rPr>
        <w:t>serious catastrophic risk</w:t>
      </w:r>
      <w:r>
        <w:rPr>
          <w:color w:val="000000"/>
        </w:rPr>
        <w:t> </w:t>
      </w:r>
      <w:r>
        <w:rPr>
          <w:color w:val="000000"/>
          <w:u w:val="single"/>
        </w:rPr>
        <w:t>to humanity</w:t>
      </w:r>
      <w:r>
        <w:rPr>
          <w:color w:val="000000"/>
        </w:rPr>
        <w:t>. And unlike many of Bostrom’s other examples of possible catastrophic risks, </w:t>
      </w:r>
      <w:r>
        <w:rPr>
          <w:color w:val="000000"/>
          <w:u w:val="single"/>
        </w:rPr>
        <w:t>states have demonstrated their capacity for murder, imprisonment, and oppression on massive scales multiple times throughout history.</w:t>
      </w:r>
    </w:p>
    <w:p w14:paraId="43312781" w14:textId="77777777" w:rsidR="00812714" w:rsidRDefault="00812714" w:rsidP="00812714">
      <w:pPr>
        <w:spacing w:line="235" w:lineRule="atLeast"/>
        <w:rPr>
          <w:color w:val="000000"/>
        </w:rPr>
      </w:pPr>
      <w:r>
        <w:rPr>
          <w:color w:val="000000"/>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4FC56491" w14:textId="77777777" w:rsidR="00812714" w:rsidRDefault="00812714" w:rsidP="00812714">
      <w:pPr>
        <w:spacing w:line="235" w:lineRule="atLeast"/>
        <w:rPr>
          <w:color w:val="000000"/>
        </w:rPr>
      </w:pPr>
      <w:r>
        <w:rPr>
          <w:color w:val="000000"/>
        </w:rPr>
        <w:t>Alignment</w:t>
      </w:r>
    </w:p>
    <w:p w14:paraId="62AFED4F" w14:textId="77777777" w:rsidR="00812714" w:rsidRDefault="00812714" w:rsidP="00812714">
      <w:pPr>
        <w:spacing w:line="235" w:lineRule="atLeast"/>
        <w:rPr>
          <w:color w:val="000000"/>
        </w:rPr>
      </w:pPr>
      <w:r>
        <w:rPr>
          <w:color w:val="000000"/>
        </w:rPr>
        <w:t xml:space="preserve">The above risks arise from a global state which is loyally following its mandate of protecting humanity’s future from dangerous inventions. A state which is not so loyal to this mandate would still find these tools for staying in power </w:t>
      </w:r>
      <w:proofErr w:type="gramStart"/>
      <w:r>
        <w:rPr>
          <w:color w:val="000000"/>
        </w:rPr>
        <w:t>instrumental, but</w:t>
      </w:r>
      <w:proofErr w:type="gramEnd"/>
      <w:r>
        <w:rPr>
          <w:color w:val="000000"/>
        </w:rPr>
        <w:t xml:space="preserve"> would use them in pursuit of much less useful goals. Bostrom provides no mechanism for making sure that this global government stays aligned with the goal of reducing existential risk and conflates a government with the ability to enact risk reducing policies with one that will </w:t>
      </w:r>
      <w:proofErr w:type="gramStart"/>
      <w:r>
        <w:rPr>
          <w:color w:val="000000"/>
        </w:rPr>
        <w:t>actually enact</w:t>
      </w:r>
      <w:proofErr w:type="gramEnd"/>
      <w:r>
        <w:rPr>
          <w:color w:val="000000"/>
        </w:rPr>
        <w:t xml:space="preserve">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w:t>
      </w:r>
    </w:p>
    <w:p w14:paraId="122FD95A" w14:textId="77777777" w:rsidR="00812714" w:rsidRDefault="00812714" w:rsidP="00812714">
      <w:pPr>
        <w:spacing w:line="235" w:lineRule="atLeast"/>
        <w:rPr>
          <w:color w:val="000000"/>
        </w:rPr>
      </w:pPr>
      <w:r>
        <w:rPr>
          <w:color w:val="000000"/>
        </w:rPr>
        <w:t>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w:t>
      </w:r>
    </w:p>
    <w:p w14:paraId="50B20984" w14:textId="77777777" w:rsidR="00812714" w:rsidRDefault="00812714" w:rsidP="00812714">
      <w:pPr>
        <w:spacing w:line="235" w:lineRule="atLeast"/>
        <w:rPr>
          <w:color w:val="000000"/>
        </w:rPr>
      </w:pPr>
      <w:r>
        <w:rPr>
          <w:color w:val="000000"/>
        </w:rPr>
        <w:t>If Bostrom is right that minimizing existential risk requires a stable and powerful global government, then </w:t>
      </w:r>
      <w:r>
        <w:rPr>
          <w:color w:val="000000"/>
          <w:u w:val="single"/>
        </w:rPr>
        <w:t>politicide, propaganda, genocide, scapegoating, and stagnation are all</w:t>
      </w:r>
      <w:r>
        <w:rPr>
          <w:color w:val="000000"/>
        </w:rPr>
        <w:t>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w:t>
      </w:r>
    </w:p>
    <w:p w14:paraId="5923F327" w14:textId="77777777" w:rsidR="00812714" w:rsidRDefault="00812714" w:rsidP="00812714">
      <w:pPr>
        <w:spacing w:line="235" w:lineRule="atLeast"/>
        <w:rPr>
          <w:color w:val="000000"/>
        </w:rPr>
      </w:pPr>
      <w:r>
        <w:rPr>
          <w:color w:val="000000"/>
        </w:rPr>
        <w:t>Global surveillance states have strong incentives to develop dangerous technologies</w:t>
      </w:r>
    </w:p>
    <w:p w14:paraId="53341614" w14:textId="77777777" w:rsidR="00812714" w:rsidRDefault="00812714" w:rsidP="00812714">
      <w:pPr>
        <w:spacing w:line="235" w:lineRule="atLeast"/>
        <w:rPr>
          <w:color w:val="000000"/>
        </w:rPr>
      </w:pPr>
      <w:r>
        <w:rPr>
          <w:color w:val="000000"/>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103FE139" w14:textId="77777777" w:rsidR="00812714" w:rsidRDefault="00812714" w:rsidP="00812714">
      <w:pPr>
        <w:spacing w:line="235" w:lineRule="atLeast"/>
        <w:rPr>
          <w:color w:val="000000"/>
        </w:rPr>
      </w:pPr>
      <w:r>
        <w:rPr>
          <w:color w:val="000000"/>
        </w:rPr>
        <w:t>To conquer and retain authority over all existing nation-states, the global </w:t>
      </w:r>
      <w:r>
        <w:rPr>
          <w:color w:val="000000"/>
          <w:u w:val="single"/>
          <w:shd w:val="clear" w:color="auto" w:fill="FFFF00"/>
        </w:rPr>
        <w:t>surveillance</w:t>
      </w:r>
      <w:r>
        <w:rPr>
          <w:color w:val="000000"/>
        </w:rPr>
        <w:t> state </w:t>
      </w:r>
      <w:r>
        <w:rPr>
          <w:color w:val="000000"/>
          <w:u w:val="single"/>
          <w:shd w:val="clear" w:color="auto" w:fill="FFFF00"/>
        </w:rPr>
        <w:t>will need</w:t>
      </w:r>
      <w:r>
        <w:rPr>
          <w:color w:val="000000"/>
        </w:rPr>
        <w:t> </w:t>
      </w:r>
      <w:r>
        <w:rPr>
          <w:b/>
          <w:bCs/>
          <w:color w:val="000000"/>
          <w:u w:val="single"/>
          <w:shd w:val="clear" w:color="auto" w:fill="FFFF00"/>
        </w:rPr>
        <w:t>exclusive access</w:t>
      </w:r>
      <w:r>
        <w:rPr>
          <w:color w:val="000000"/>
        </w:rPr>
        <w:t> </w:t>
      </w:r>
      <w:r>
        <w:rPr>
          <w:color w:val="000000"/>
          <w:u w:val="single"/>
          <w:shd w:val="clear" w:color="auto" w:fill="FFFF00"/>
        </w:rPr>
        <w:t>to</w:t>
      </w:r>
      <w:r>
        <w:rPr>
          <w:color w:val="000000"/>
        </w:rPr>
        <w:t> </w:t>
      </w:r>
      <w:r>
        <w:rPr>
          <w:b/>
          <w:bCs/>
          <w:color w:val="000000"/>
          <w:u w:val="single"/>
        </w:rPr>
        <w:t>powerful</w:t>
      </w:r>
      <w:r>
        <w:rPr>
          <w:color w:val="000000"/>
        </w:rPr>
        <w:t> </w:t>
      </w:r>
      <w:r>
        <w:rPr>
          <w:b/>
          <w:bCs/>
          <w:color w:val="000000"/>
          <w:u w:val="single"/>
          <w:shd w:val="clear" w:color="auto" w:fill="FFFF00"/>
        </w:rPr>
        <w:t>military tech</w:t>
      </w:r>
      <w:r>
        <w:rPr>
          <w:color w:val="000000"/>
        </w:rPr>
        <w:t>nology. To carry out near-perfect surveillance </w:t>
      </w:r>
      <w:r>
        <w:rPr>
          <w:color w:val="000000"/>
          <w:u w:val="single"/>
          <w:shd w:val="clear" w:color="auto" w:fill="FFFF00"/>
        </w:rPr>
        <w:t>and</w:t>
      </w:r>
      <w:r>
        <w:rPr>
          <w:color w:val="000000"/>
        </w:rPr>
        <w:t> enforcement of technology standards around the world, </w:t>
      </w:r>
      <w:r>
        <w:rPr>
          <w:color w:val="000000"/>
          <w:u w:val="single"/>
        </w:rPr>
        <w:t>they</w:t>
      </w:r>
      <w:r>
        <w:rPr>
          <w:color w:val="000000"/>
        </w:rPr>
        <w:t> </w:t>
      </w:r>
      <w:r>
        <w:rPr>
          <w:color w:val="000000"/>
          <w:u w:val="single"/>
          <w:shd w:val="clear" w:color="auto" w:fill="FFFF00"/>
        </w:rPr>
        <w:t>will</w:t>
      </w:r>
      <w:r>
        <w:rPr>
          <w:color w:val="000000"/>
        </w:rPr>
        <w:t xml:space="preserve"> need artificial intelligence. Bostrom describes </w:t>
      </w:r>
      <w:proofErr w:type="gramStart"/>
      <w:r>
        <w:rPr>
          <w:color w:val="000000"/>
        </w:rPr>
        <w:t>both of these</w:t>
      </w:r>
      <w:proofErr w:type="gramEnd"/>
      <w:r>
        <w:rPr>
          <w:color w:val="000000"/>
        </w:rPr>
        <w:t xml:space="preserv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7DB00705" w14:textId="77777777" w:rsidR="00812714" w:rsidRDefault="00812714" w:rsidP="00812714">
      <w:pPr>
        <w:spacing w:line="235" w:lineRule="atLeast"/>
        <w:rPr>
          <w:color w:val="000000"/>
        </w:rPr>
      </w:pPr>
      <w:proofErr w:type="gramStart"/>
      <w:r>
        <w:rPr>
          <w:color w:val="000000"/>
        </w:rPr>
        <w:t>So</w:t>
      </w:r>
      <w:proofErr w:type="gramEnd"/>
      <w:r>
        <w:rPr>
          <w:color w:val="000000"/>
        </w:rPr>
        <w:t xml:space="preserve">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w:t>
      </w:r>
      <w:proofErr w:type="gramStart"/>
      <w:r>
        <w:rPr>
          <w:color w:val="000000"/>
        </w:rPr>
        <w:t>has to</w:t>
      </w:r>
      <w:proofErr w:type="gramEnd"/>
      <w:r>
        <w:rPr>
          <w:color w:val="000000"/>
        </w:rPr>
        <w:t xml:space="preserve">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w:t>
      </w:r>
    </w:p>
    <w:p w14:paraId="650A3750" w14:textId="77777777" w:rsidR="00812714" w:rsidRDefault="00812714" w:rsidP="00812714">
      <w:pPr>
        <w:spacing w:line="235" w:lineRule="atLeast"/>
        <w:rPr>
          <w:color w:val="000000"/>
        </w:rPr>
      </w:pPr>
      <w:r>
        <w:rPr>
          <w:color w:val="000000"/>
        </w:rPr>
        <w:t>Beyond these two examples, a global surveillance state would be </w:t>
      </w:r>
      <w:r>
        <w:rPr>
          <w:color w:val="000000"/>
          <w:u w:val="single"/>
          <w:shd w:val="clear" w:color="auto" w:fill="FFFF00"/>
        </w:rPr>
        <w:t>search</w:t>
      </w:r>
      <w:r>
        <w:rPr>
          <w:color w:val="000000"/>
        </w:rPr>
        <w:t>ing </w:t>
      </w:r>
      <w:r>
        <w:rPr>
          <w:color w:val="000000"/>
          <w:u w:val="single"/>
          <w:shd w:val="clear" w:color="auto" w:fill="FFFF00"/>
        </w:rPr>
        <w:t>the urn</w:t>
      </w:r>
      <w:r>
        <w:rPr>
          <w:color w:val="000000"/>
        </w:rPr>
        <w:t> specifically </w:t>
      </w:r>
      <w:r>
        <w:rPr>
          <w:color w:val="000000"/>
          <w:u w:val="single"/>
          <w:shd w:val="clear" w:color="auto" w:fill="FFFF00"/>
        </w:rPr>
        <w:t>for</w:t>
      </w:r>
      <w:r>
        <w:rPr>
          <w:color w:val="000000"/>
        </w:rPr>
        <w:t> </w:t>
      </w:r>
      <w:r>
        <w:rPr>
          <w:b/>
          <w:bCs/>
          <w:color w:val="000000"/>
          <w:u w:val="single"/>
          <w:shd w:val="clear" w:color="auto" w:fill="FFFF00"/>
        </w:rPr>
        <w:t>black ball</w:t>
      </w:r>
      <w:r>
        <w:rPr>
          <w:color w:val="000000"/>
        </w:rPr>
        <w:t xml:space="preserve">s. This state would have little use for technologies which would improve the lives of the median person, and they would actively suppress those which would change the most important and </w:t>
      </w:r>
      <w:proofErr w:type="gramStart"/>
      <w:r>
        <w:rPr>
          <w:color w:val="000000"/>
        </w:rPr>
        <w:t>high status</w:t>
      </w:r>
      <w:proofErr w:type="gramEnd"/>
      <w:r>
        <w:rPr>
          <w:color w:val="000000"/>
        </w:rPr>
        <w:t xml:space="preserve"> factors of production. What they want are </w:t>
      </w:r>
      <w:r>
        <w:rPr>
          <w:color w:val="000000"/>
          <w:u w:val="single"/>
          <w:shd w:val="clear" w:color="auto" w:fill="FFFF00"/>
        </w:rPr>
        <w:t>technologies which enhance</w:t>
      </w:r>
      <w:r>
        <w:rPr>
          <w:color w:val="000000"/>
        </w:rPr>
        <w:t> </w:t>
      </w:r>
      <w:r>
        <w:rPr>
          <w:color w:val="000000"/>
          <w:u w:val="single"/>
        </w:rPr>
        <w:t>their ability to</w:t>
      </w:r>
      <w:r>
        <w:rPr>
          <w:color w:val="000000"/>
        </w:rPr>
        <w:t> </w:t>
      </w:r>
      <w:r>
        <w:rPr>
          <w:b/>
          <w:bCs/>
          <w:color w:val="000000"/>
          <w:u w:val="single"/>
        </w:rPr>
        <w:t>maintain</w:t>
      </w:r>
      <w:r>
        <w:rPr>
          <w:color w:val="000000"/>
        </w:rPr>
        <w:t> </w:t>
      </w:r>
      <w:r>
        <w:rPr>
          <w:b/>
          <w:bCs/>
          <w:color w:val="000000"/>
          <w:u w:val="single"/>
          <w:shd w:val="clear" w:color="auto" w:fill="FFFF00"/>
        </w:rPr>
        <w:t>control</w:t>
      </w:r>
      <w:r>
        <w:rPr>
          <w:color w:val="000000"/>
        </w:rPr>
        <w:t> over the globe. Technologies which </w:t>
      </w:r>
      <w:r>
        <w:rPr>
          <w:color w:val="000000"/>
          <w:u w:val="single"/>
        </w:rPr>
        <w:t>add to their</w:t>
      </w:r>
      <w:r>
        <w:rPr>
          <w:color w:val="000000"/>
        </w:rPr>
        <w:t> </w:t>
      </w:r>
      <w:r>
        <w:rPr>
          <w:b/>
          <w:bCs/>
          <w:color w:val="000000"/>
          <w:u w:val="single"/>
          <w:shd w:val="clear" w:color="auto" w:fill="FFFF00"/>
        </w:rPr>
        <w:t>destructive</w:t>
      </w:r>
      <w:r>
        <w:rPr>
          <w:color w:val="000000"/>
        </w:rPr>
        <w:t> </w:t>
      </w:r>
      <w:r>
        <w:rPr>
          <w:color w:val="000000"/>
          <w:u w:val="single"/>
          <w:shd w:val="clear" w:color="auto" w:fill="FFFF00"/>
        </w:rPr>
        <w:t>and</w:t>
      </w:r>
      <w:r>
        <w:rPr>
          <w:color w:val="000000"/>
        </w:rPr>
        <w:t> </w:t>
      </w:r>
      <w:r>
        <w:rPr>
          <w:color w:val="000000"/>
          <w:u w:val="single"/>
        </w:rPr>
        <w:t>therefore</w:t>
      </w:r>
      <w:r>
        <w:rPr>
          <w:color w:val="000000"/>
        </w:rPr>
        <w:t> </w:t>
      </w:r>
      <w:r>
        <w:rPr>
          <w:b/>
          <w:bCs/>
          <w:color w:val="000000"/>
          <w:u w:val="single"/>
          <w:shd w:val="clear" w:color="auto" w:fill="FFFF00"/>
        </w:rPr>
        <w:t>deterrent</w:t>
      </w:r>
      <w:r>
        <w:rPr>
          <w:color w:val="000000"/>
        </w:rPr>
        <w:t> </w:t>
      </w:r>
      <w:r>
        <w:rPr>
          <w:color w:val="000000"/>
          <w:u w:val="single"/>
          <w:shd w:val="clear" w:color="auto" w:fill="FFFF00"/>
        </w:rPr>
        <w:t>power.</w:t>
      </w:r>
      <w:r>
        <w:rPr>
          <w:color w:val="000000"/>
        </w:rPr>
        <w:t> </w:t>
      </w:r>
      <w:proofErr w:type="gramStart"/>
      <w:r>
        <w:rPr>
          <w:b/>
          <w:bCs/>
          <w:color w:val="000000"/>
          <w:u w:val="single"/>
          <w:shd w:val="clear" w:color="auto" w:fill="FFFF00"/>
        </w:rPr>
        <w:t>Bio</w:t>
      </w:r>
      <w:r>
        <w:rPr>
          <w:b/>
          <w:bCs/>
          <w:color w:val="000000"/>
          <w:u w:val="single"/>
        </w:rPr>
        <w:t>-weapons</w:t>
      </w:r>
      <w:proofErr w:type="gramEnd"/>
      <w:r>
        <w:rPr>
          <w:color w:val="000000"/>
          <w:u w:val="single"/>
        </w:rPr>
        <w:t>,</w:t>
      </w:r>
      <w:r>
        <w:rPr>
          <w:color w:val="000000"/>
        </w:rPr>
        <w:t> </w:t>
      </w:r>
      <w:r>
        <w:rPr>
          <w:b/>
          <w:bCs/>
          <w:color w:val="000000"/>
          <w:u w:val="single"/>
          <w:shd w:val="clear" w:color="auto" w:fill="FFFF00"/>
        </w:rPr>
        <w:t>nuc</w:t>
      </w:r>
      <w:r>
        <w:rPr>
          <w:color w:val="000000"/>
          <w:u w:val="single"/>
        </w:rPr>
        <w:t>lear weapon</w:t>
      </w:r>
      <w:r>
        <w:rPr>
          <w:b/>
          <w:bCs/>
          <w:color w:val="000000"/>
          <w:u w:val="single"/>
          <w:shd w:val="clear" w:color="auto" w:fill="FFFF00"/>
        </w:rPr>
        <w:t>s</w:t>
      </w:r>
      <w:r>
        <w:rPr>
          <w:color w:val="000000"/>
          <w:u w:val="single"/>
        </w:rPr>
        <w:t>,</w:t>
      </w:r>
      <w:r>
        <w:rPr>
          <w:color w:val="000000"/>
        </w:rPr>
        <w:t> </w:t>
      </w:r>
      <w:r>
        <w:rPr>
          <w:b/>
          <w:bCs/>
          <w:color w:val="000000"/>
          <w:u w:val="single"/>
          <w:shd w:val="clear" w:color="auto" w:fill="FFFF00"/>
        </w:rPr>
        <w:t>AI</w:t>
      </w:r>
      <w:r>
        <w:rPr>
          <w:color w:val="000000"/>
          <w:u w:val="single"/>
        </w:rPr>
        <w:t>,</w:t>
      </w:r>
      <w:r>
        <w:rPr>
          <w:color w:val="000000"/>
        </w:rPr>
        <w:t> </w:t>
      </w:r>
      <w:r>
        <w:rPr>
          <w:b/>
          <w:bCs/>
          <w:color w:val="000000"/>
          <w:u w:val="single"/>
          <w:shd w:val="clear" w:color="auto" w:fill="FFFF00"/>
        </w:rPr>
        <w:t>killer</w:t>
      </w:r>
      <w:r>
        <w:rPr>
          <w:color w:val="000000"/>
        </w:rPr>
        <w:t> </w:t>
      </w:r>
      <w:r>
        <w:rPr>
          <w:b/>
          <w:bCs/>
          <w:color w:val="000000"/>
          <w:u w:val="single"/>
          <w:shd w:val="clear" w:color="auto" w:fill="FFFF00"/>
        </w:rPr>
        <w:t>drones</w:t>
      </w:r>
      <w:r>
        <w:rPr>
          <w:color w:val="000000"/>
          <w:u w:val="single"/>
        </w:rPr>
        <w:t>, and</w:t>
      </w:r>
      <w:r>
        <w:rPr>
          <w:color w:val="000000"/>
        </w:rPr>
        <w:t> </w:t>
      </w:r>
      <w:r>
        <w:rPr>
          <w:b/>
          <w:bCs/>
          <w:color w:val="000000"/>
          <w:u w:val="single"/>
          <w:shd w:val="clear" w:color="auto" w:fill="FFFF00"/>
        </w:rPr>
        <w:t>geo-engineering</w:t>
      </w:r>
      <w:r>
        <w:rPr>
          <w:color w:val="000000"/>
        </w:rPr>
        <w:t> </w:t>
      </w:r>
      <w:r>
        <w:rPr>
          <w:color w:val="000000"/>
          <w:u w:val="single"/>
        </w:rPr>
        <w:t>all fit the bill.</w:t>
      </w:r>
    </w:p>
    <w:p w14:paraId="53F8D280" w14:textId="77777777" w:rsidR="00812714" w:rsidRDefault="00812714" w:rsidP="00812714">
      <w:pPr>
        <w:spacing w:line="235" w:lineRule="atLeast"/>
        <w:rPr>
          <w:color w:val="000000"/>
        </w:rPr>
      </w:pPr>
      <w:r>
        <w:rPr>
          <w:color w:val="000000"/>
        </w:rPr>
        <w:t xml:space="preserve">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w:t>
      </w:r>
      <w:proofErr w:type="gramStart"/>
      <w:r>
        <w:rPr>
          <w:color w:val="000000"/>
        </w:rPr>
        <w:t>So</w:t>
      </w:r>
      <w:proofErr w:type="gramEnd"/>
      <w:r>
        <w:rPr>
          <w:color w:val="000000"/>
        </w:rPr>
        <w:t xml:space="preserve"> in addition to posing an existential risk in and of itself, a global surveillance state would increase the risk from black ball technologies by actively seeking destructive power and preventing anyone else from developing antidotes.</w:t>
      </w:r>
    </w:p>
    <w:p w14:paraId="0BB05B8F" w14:textId="77777777" w:rsidR="00812714" w:rsidRPr="006913EF" w:rsidRDefault="00812714" w:rsidP="00812714">
      <w:pPr>
        <w:spacing w:after="0"/>
        <w:rPr>
          <w:rFonts w:asciiTheme="minorHAnsi" w:hAnsiTheme="minorHAnsi" w:cstheme="minorHAnsi"/>
          <w:sz w:val="14"/>
        </w:rPr>
      </w:pPr>
    </w:p>
    <w:p w14:paraId="5628861C" w14:textId="77777777" w:rsidR="00812714" w:rsidRDefault="00812714" w:rsidP="00812714">
      <w:pPr>
        <w:rPr>
          <w:rFonts w:asciiTheme="minorHAnsi" w:hAnsiTheme="minorHAnsi" w:cstheme="minorHAnsi"/>
          <w:sz w:val="16"/>
        </w:rPr>
      </w:pPr>
    </w:p>
    <w:p w14:paraId="045B9216" w14:textId="4B3D41A4" w:rsidR="00812714" w:rsidRPr="00F83AAB" w:rsidRDefault="00DC62F8" w:rsidP="00DC62F8">
      <w:pPr>
        <w:pStyle w:val="Heading2"/>
      </w:pPr>
      <w:r>
        <w:t>Solvency</w:t>
      </w:r>
    </w:p>
    <w:p w14:paraId="170B4955" w14:textId="77777777" w:rsidR="00812714" w:rsidRPr="00F83AAB" w:rsidRDefault="00812714" w:rsidP="00812714">
      <w:pPr>
        <w:pStyle w:val="Heading4"/>
        <w:spacing w:before="0"/>
        <w:rPr>
          <w:rFonts w:asciiTheme="minorHAnsi" w:hAnsiTheme="minorHAnsi" w:cstheme="minorHAnsi"/>
        </w:rPr>
      </w:pPr>
      <w:r w:rsidRPr="00F83AAB">
        <w:rPr>
          <w:rFonts w:asciiTheme="minorHAnsi" w:hAnsiTheme="minorHAnsi" w:cstheme="minorHAnsi"/>
        </w:rPr>
        <w:t>The United States Federal Government should:</w:t>
      </w:r>
    </w:p>
    <w:p w14:paraId="270902FE" w14:textId="77777777" w:rsidR="00812714" w:rsidRPr="00F83AAB" w:rsidRDefault="00812714" w:rsidP="00812714">
      <w:pPr>
        <w:pStyle w:val="ListParagraph"/>
        <w:numPr>
          <w:ilvl w:val="0"/>
          <w:numId w:val="45"/>
        </w:numPr>
        <w:rPr>
          <w:rFonts w:asciiTheme="minorHAnsi" w:hAnsiTheme="minorHAnsi" w:cstheme="minorHAnsi"/>
        </w:rPr>
      </w:pPr>
      <w:r w:rsidRPr="00F83AAB">
        <w:rPr>
          <w:rFonts w:asciiTheme="minorHAnsi" w:hAnsiTheme="minorHAnsi" w:cstheme="minorHAnsi"/>
        </w:rPr>
        <w:t>Amend federal labor statutes to establish a three-tier classification of workers consisting of employees, dependent contractors, and independent contractors.</w:t>
      </w:r>
    </w:p>
    <w:p w14:paraId="1FC49E32" w14:textId="77777777" w:rsidR="00812714" w:rsidRPr="00F83AAB" w:rsidRDefault="00812714" w:rsidP="00812714">
      <w:pPr>
        <w:pStyle w:val="ListParagraph"/>
        <w:numPr>
          <w:ilvl w:val="0"/>
          <w:numId w:val="45"/>
        </w:numPr>
        <w:rPr>
          <w:rFonts w:asciiTheme="minorHAnsi" w:hAnsiTheme="minorHAnsi" w:cstheme="minorHAnsi"/>
        </w:rPr>
      </w:pPr>
      <w:r w:rsidRPr="00F83AAB">
        <w:rPr>
          <w:rFonts w:asciiTheme="minorHAnsi" w:hAnsiTheme="minorHAnsi" w:cstheme="minorHAnsi"/>
        </w:rPr>
        <w:t>Amend the National Labor Relations Act to grant dependent contractors the same legal rights and protections as employees, including the right to organize, collectively bargain, and engage in concerted activities.</w:t>
      </w:r>
    </w:p>
    <w:p w14:paraId="54F5A86C" w14:textId="77777777" w:rsidR="00812714" w:rsidRPr="00F83AAB" w:rsidRDefault="00812714" w:rsidP="00812714">
      <w:pPr>
        <w:rPr>
          <w:rFonts w:asciiTheme="minorHAnsi" w:hAnsiTheme="minorHAnsi" w:cstheme="minorHAnsi"/>
        </w:rPr>
      </w:pPr>
    </w:p>
    <w:p w14:paraId="17BA5646" w14:textId="77777777" w:rsidR="00812714" w:rsidRPr="00F83AAB" w:rsidRDefault="00812714" w:rsidP="00812714">
      <w:pPr>
        <w:pStyle w:val="Heading4"/>
        <w:spacing w:before="0"/>
        <w:rPr>
          <w:rFonts w:asciiTheme="minorHAnsi" w:hAnsiTheme="minorHAnsi" w:cstheme="minorHAnsi"/>
        </w:rPr>
      </w:pPr>
      <w:r w:rsidRPr="00F83AAB">
        <w:rPr>
          <w:rFonts w:asciiTheme="minorHAnsi" w:hAnsiTheme="minorHAnsi" w:cstheme="minorHAnsi"/>
        </w:rPr>
        <w:t xml:space="preserve">A multi-tiered federal standard grants collective bargaining rights to gig workers </w:t>
      </w:r>
    </w:p>
    <w:p w14:paraId="628C6BE8" w14:textId="77777777" w:rsidR="00812714" w:rsidRPr="00F83AAB" w:rsidRDefault="00812714" w:rsidP="00812714">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3" w:history="1">
        <w:r w:rsidRPr="00F83AAB">
          <w:rPr>
            <w:rStyle w:val="Hyperlink"/>
            <w:rFonts w:asciiTheme="minorHAnsi" w:hAnsiTheme="minorHAnsi" w:cstheme="minorHAnsi"/>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40149120" w14:textId="77777777" w:rsidR="00812714" w:rsidRPr="00F83AAB" w:rsidRDefault="00812714" w:rsidP="00812714">
      <w:pPr>
        <w:rPr>
          <w:rStyle w:val="StyleUnderline"/>
          <w:rFonts w:asciiTheme="minorHAnsi" w:hAnsiTheme="minorHAnsi" w:cstheme="minorHAnsi"/>
        </w:rPr>
      </w:pPr>
    </w:p>
    <w:p w14:paraId="70105D67" w14:textId="77777777" w:rsidR="00812714" w:rsidRPr="00F83AAB" w:rsidRDefault="00812714" w:rsidP="00812714">
      <w:pPr>
        <w:rPr>
          <w:rFonts w:asciiTheme="minorHAnsi" w:hAnsiTheme="minorHAnsi" w:cstheme="minorHAnsi"/>
          <w:sz w:val="16"/>
        </w:rPr>
      </w:pPr>
      <w:r w:rsidRPr="00F83AAB">
        <w:rPr>
          <w:rStyle w:val="StyleUnderline"/>
          <w:rFonts w:asciiTheme="minorHAnsi" w:hAnsiTheme="minorHAnsi" w:cstheme="minorHAnsi"/>
        </w:rPr>
        <w:t xml:space="preserve">The Need for a Multi-Tiered Federal Standard </w:t>
      </w:r>
      <w:proofErr w:type="gramStart"/>
      <w:r w:rsidRPr="00F83AAB">
        <w:rPr>
          <w:rStyle w:val="StyleUnderline"/>
          <w:rFonts w:asciiTheme="minorHAnsi" w:hAnsiTheme="minorHAnsi" w:cstheme="minorHAnsi"/>
        </w:rPr>
        <w:t>The</w:t>
      </w:r>
      <w:proofErr w:type="gramEnd"/>
      <w:r w:rsidRPr="00F83AAB">
        <w:rPr>
          <w:rStyle w:val="StyleUnderline"/>
          <w:rFonts w:asciiTheme="minorHAnsi" w:hAnsiTheme="minorHAnsi" w:cstheme="minorHAnsi"/>
        </w:rPr>
        <w:t xml:space="preserve"> Fair Tiered Classification Framework is a three-tiered federal model</w:t>
      </w:r>
      <w:r w:rsidRPr="00F83AAB">
        <w:rPr>
          <w:rFonts w:asciiTheme="minorHAnsi" w:hAnsiTheme="minorHAnsi" w:cstheme="minorHAnsi"/>
          <w:sz w:val="16"/>
        </w:rPr>
        <w:t xml:space="preserve"> designed to replace the binary employee–contractor distinction with a structure that map rights and protections to actual conditions of work. </w:t>
      </w:r>
      <w:r w:rsidRPr="00F83AAB">
        <w:rPr>
          <w:rStyle w:val="Emphasis"/>
          <w:rFonts w:asciiTheme="minorHAnsi" w:hAnsiTheme="minorHAnsi" w:cstheme="minorHAnsi"/>
        </w:rPr>
        <w:t>The absence of a national classification framework has allowed platform labor to operate in a jurisdictional vacuum</w:t>
      </w:r>
      <w:r w:rsidRPr="00F83AAB">
        <w:rPr>
          <w:rFonts w:asciiTheme="minorHAnsi" w:hAnsiTheme="minorHAnsi" w:cstheme="minorHAnsi"/>
          <w:sz w:val="16"/>
        </w:rPr>
        <w:t xml:space="preserve">.[74] Across the United States, </w:t>
      </w:r>
      <w:r w:rsidRPr="00F83AAB">
        <w:rPr>
          <w:rStyle w:val="StyleUnderline"/>
          <w:rFonts w:asciiTheme="minorHAnsi" w:hAnsiTheme="minorHAnsi" w:cstheme="minorHAnsi"/>
        </w:rPr>
        <w:t>gig workers navigate a legal maze of conflicting statutes and inconsistent protections</w:t>
      </w:r>
      <w:r w:rsidRPr="00F83AAB">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F83AAB">
        <w:rPr>
          <w:rStyle w:val="Emphasis"/>
          <w:rFonts w:asciiTheme="minorHAnsi" w:hAnsiTheme="minorHAnsi" w:cstheme="minorHAnsi"/>
        </w:rPr>
        <w:t>This disparity destabilizes both workers and 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It distorts competition by rewarding companies that cluster operations in permissive states while penalizing those that operate where worker rights are recognized</w:t>
      </w:r>
      <w:r w:rsidRPr="00F83AAB">
        <w:rPr>
          <w:rFonts w:asciiTheme="minorHAnsi" w:hAnsiTheme="minorHAnsi" w:cstheme="minorHAnsi"/>
          <w:sz w:val="16"/>
        </w:rPr>
        <w:t xml:space="preserve">.[77] </w:t>
      </w:r>
      <w:r w:rsidRPr="00F83AAB">
        <w:rPr>
          <w:rStyle w:val="Emphasis"/>
          <w:rFonts w:asciiTheme="minorHAnsi" w:hAnsiTheme="minorHAnsi" w:cstheme="minorHAnsi"/>
        </w:rPr>
        <w:t>A federal standard would not only harmonize protections but would</w:t>
      </w:r>
      <w:r w:rsidRPr="00F83AAB">
        <w:rPr>
          <w:rFonts w:asciiTheme="minorHAnsi" w:hAnsiTheme="minorHAnsi" w:cstheme="minorHAnsi"/>
          <w:sz w:val="16"/>
        </w:rPr>
        <w:t xml:space="preserve"> also </w:t>
      </w:r>
      <w:r w:rsidRPr="00F83AAB">
        <w:rPr>
          <w:rStyle w:val="Emphasis"/>
          <w:rFonts w:asciiTheme="minorHAnsi" w:hAnsiTheme="minorHAnsi" w:cstheme="minorHAnsi"/>
        </w:rPr>
        <w:t>realign classification doctrine with the realities of modern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A single-tier solution fails to capture the complexity of platform work</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first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preserve the</w:t>
      </w:r>
      <w:r w:rsidRPr="00F83AAB">
        <w:rPr>
          <w:rStyle w:val="Emphasis"/>
          <w:rFonts w:asciiTheme="minorHAnsi" w:hAnsiTheme="minorHAnsi" w:cstheme="minorHAnsi"/>
        </w:rPr>
        <w:t xml:space="preserve"> status of </w:t>
      </w:r>
      <w:r w:rsidRPr="00F83AAB">
        <w:rPr>
          <w:rStyle w:val="Emphasis"/>
          <w:rFonts w:asciiTheme="minorHAnsi" w:hAnsiTheme="minorHAnsi" w:cstheme="minorHAnsi"/>
          <w:highlight w:val="yellow"/>
        </w:rPr>
        <w:t>traditional employees</w:t>
      </w:r>
      <w:r w:rsidRPr="00F83AAB">
        <w:rPr>
          <w:rFonts w:asciiTheme="minorHAnsi" w:hAnsiTheme="minorHAnsi" w:cstheme="minorHAnsi"/>
          <w:sz w:val="16"/>
        </w:rPr>
        <w:t xml:space="preserve">. These are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subject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Fonts w:asciiTheme="minorHAnsi" w:hAnsiTheme="minorHAnsi" w:cstheme="minorHAnsi"/>
          <w:sz w:val="16"/>
        </w:rPr>
        <w:t>extensive</w:t>
      </w:r>
      <w:r w:rsidRPr="00F83AAB">
        <w:rPr>
          <w:rStyle w:val="StyleUnderline"/>
          <w:rFonts w:asciiTheme="minorHAnsi" w:hAnsiTheme="minorHAnsi" w:cstheme="minorHAnsi"/>
        </w:rPr>
        <w:t xml:space="preserve"> oversight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prescribed schedules, and </w:t>
      </w:r>
      <w:r w:rsidRPr="00F83AAB">
        <w:rPr>
          <w:rStyle w:val="StyleUnderline"/>
          <w:rFonts w:asciiTheme="minorHAnsi" w:hAnsiTheme="minorHAnsi" w:cstheme="minorHAnsi"/>
          <w:highlight w:val="yellow"/>
        </w:rPr>
        <w:t>direct</w:t>
      </w:r>
      <w:r w:rsidRPr="00F83AAB">
        <w:rPr>
          <w:rStyle w:val="StyleUnderline"/>
          <w:rFonts w:asciiTheme="minorHAnsi" w:hAnsiTheme="minorHAnsi" w:cstheme="minorHAnsi"/>
        </w:rPr>
        <w:t xml:space="preserve"> managerial </w:t>
      </w:r>
      <w:r w:rsidRPr="00F83AAB">
        <w:rPr>
          <w:rStyle w:val="StyleUnderline"/>
          <w:rFonts w:asciiTheme="minorHAnsi" w:hAnsiTheme="minorHAnsi" w:cstheme="minorHAnsi"/>
          <w:highlight w:val="yellow"/>
        </w:rPr>
        <w:t>control</w:t>
      </w:r>
      <w:r w:rsidRPr="00F83AAB">
        <w:rPr>
          <w:rFonts w:asciiTheme="minorHAnsi" w:hAnsiTheme="minorHAnsi" w:cstheme="minorHAnsi"/>
          <w:sz w:val="16"/>
        </w:rPr>
        <w:t xml:space="preserve">.[78] They are embedded in firm structures and lack the leverage to negotiate work terms.[79] </w:t>
      </w:r>
      <w:r w:rsidRPr="00F83AAB">
        <w:rPr>
          <w:rStyle w:val="StyleUnderline"/>
          <w:rFonts w:asciiTheme="minorHAnsi" w:hAnsiTheme="minorHAnsi" w:cstheme="minorHAnsi"/>
        </w:rPr>
        <w:t>Existing protections – minimum wage, overtime pay, anti-retaliation provisions, and collective bargaining rights – are not benefits but legal guarantees rooted in dependency</w:t>
      </w:r>
      <w:r w:rsidRPr="00F83AAB">
        <w:rPr>
          <w:rFonts w:asciiTheme="minorHAnsi" w:hAnsiTheme="minorHAnsi" w:cstheme="minorHAnsi"/>
          <w:sz w:val="16"/>
        </w:rPr>
        <w:t xml:space="preserve">.[80] The </w:t>
      </w:r>
      <w:r w:rsidRPr="00F83AAB">
        <w:rPr>
          <w:rStyle w:val="StyleUnderline"/>
          <w:rFonts w:asciiTheme="minorHAnsi" w:hAnsiTheme="minorHAnsi" w:cstheme="minorHAnsi"/>
        </w:rPr>
        <w:t xml:space="preserve">standard employment relationship remains vital for sectors in </w:t>
      </w:r>
      <w:r w:rsidRPr="00F83AAB">
        <w:rPr>
          <w:rFonts w:asciiTheme="minorHAnsi" w:hAnsiTheme="minorHAnsi" w:cstheme="minorHAnsi"/>
          <w:sz w:val="16"/>
        </w:rPr>
        <w:t>which</w:t>
      </w:r>
      <w:r w:rsidRPr="00F83AAB">
        <w:rPr>
          <w:rStyle w:val="StyleUnderline"/>
          <w:rFonts w:asciiTheme="minorHAnsi" w:hAnsiTheme="minorHAnsi" w:cstheme="minorHAnsi"/>
        </w:rPr>
        <w:t xml:space="preserve"> the employer-employee dynamic </w:t>
      </w:r>
      <w:r w:rsidRPr="00F83AAB">
        <w:rPr>
          <w:rFonts w:asciiTheme="minorHAnsi" w:hAnsiTheme="minorHAnsi" w:cstheme="minorHAnsi"/>
          <w:sz w:val="16"/>
        </w:rPr>
        <w:t xml:space="preserve">still reflects its historical model.[81] The </w:t>
      </w:r>
      <w:r w:rsidRPr="00F83AAB">
        <w:rPr>
          <w:rStyle w:val="Emphasis"/>
          <w:rFonts w:asciiTheme="minorHAnsi" w:hAnsiTheme="minorHAnsi" w:cstheme="minorHAnsi"/>
          <w:highlight w:val="yellow"/>
        </w:rPr>
        <w:t>second 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apply to dependent contractor</w:t>
      </w:r>
      <w:r w:rsidRPr="00F83AAB">
        <w:rPr>
          <w:rStyle w:val="Emphasis"/>
          <w:rFonts w:asciiTheme="minorHAnsi" w:hAnsiTheme="minorHAnsi" w:cstheme="minorHAnsi"/>
        </w:rPr>
        <w:t>s</w:t>
      </w:r>
      <w:r w:rsidRPr="00F83AAB">
        <w:rPr>
          <w:rFonts w:asciiTheme="minorHAnsi" w:hAnsiTheme="minorHAnsi" w:cstheme="minorHAnsi"/>
          <w:sz w:val="16"/>
        </w:rPr>
        <w:t xml:space="preserve">. 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operate without formal supervision but remain</w:t>
      </w:r>
      <w:r w:rsidRPr="00F83AAB">
        <w:rPr>
          <w:rFonts w:asciiTheme="minorHAnsi" w:hAnsiTheme="minorHAnsi" w:cstheme="minorHAnsi"/>
          <w:sz w:val="16"/>
        </w:rPr>
        <w:t xml:space="preserve"> economically </w:t>
      </w:r>
      <w:r w:rsidRPr="00F83AAB">
        <w:rPr>
          <w:rStyle w:val="StyleUnderline"/>
          <w:rFonts w:asciiTheme="minorHAnsi" w:hAnsiTheme="minorHAnsi" w:cstheme="minorHAnsi"/>
          <w:highlight w:val="yellow"/>
        </w:rPr>
        <w:t>tethered to the platform</w:t>
      </w:r>
      <w:r w:rsidRPr="00F83AAB">
        <w:rPr>
          <w:rFonts w:asciiTheme="minorHAnsi" w:hAnsiTheme="minorHAnsi" w:cstheme="minorHAnsi"/>
          <w:sz w:val="16"/>
        </w:rPr>
        <w:t xml:space="preserve">. </w:t>
      </w:r>
      <w:r w:rsidRPr="00F83AAB">
        <w:rPr>
          <w:rStyle w:val="StyleUnderline"/>
          <w:rFonts w:asciiTheme="minorHAnsi" w:hAnsiTheme="minorHAnsi" w:cstheme="minorHAnsi"/>
        </w:rPr>
        <w:t>They</w:t>
      </w:r>
      <w:r w:rsidRPr="00F83AAB">
        <w:rPr>
          <w:rFonts w:asciiTheme="minorHAnsi" w:hAnsiTheme="minorHAnsi" w:cstheme="minorHAnsi"/>
          <w:sz w:val="16"/>
        </w:rPr>
        <w:t xml:space="preserve"> often depend on a single entity for </w:t>
      </w:r>
      <w:proofErr w:type="gramStart"/>
      <w:r w:rsidRPr="00F83AAB">
        <w:rPr>
          <w:rFonts w:asciiTheme="minorHAnsi" w:hAnsiTheme="minorHAnsi" w:cstheme="minorHAnsi"/>
          <w:sz w:val="16"/>
        </w:rPr>
        <w:t>the majority of</w:t>
      </w:r>
      <w:proofErr w:type="gramEnd"/>
      <w:r w:rsidRPr="00F83AAB">
        <w:rPr>
          <w:rFonts w:asciiTheme="minorHAnsi" w:hAnsiTheme="minorHAnsi" w:cstheme="minorHAnsi"/>
          <w:sz w:val="16"/>
        </w:rPr>
        <w:t xml:space="preserve"> their income, </w:t>
      </w:r>
      <w:r w:rsidRPr="00F83AAB">
        <w:rPr>
          <w:rStyle w:val="StyleUnderline"/>
          <w:rFonts w:asciiTheme="minorHAnsi" w:hAnsiTheme="minorHAnsi" w:cstheme="minorHAnsi"/>
        </w:rPr>
        <w:t>lack the ability to set prices, and are subject to algorithmic evaluation and task allocation</w:t>
      </w:r>
      <w:r w:rsidRPr="00F83AAB">
        <w:rPr>
          <w:rFonts w:asciiTheme="minorHAnsi" w:hAnsiTheme="minorHAnsi" w:cstheme="minorHAnsi"/>
          <w:sz w:val="16"/>
        </w:rPr>
        <w:t xml:space="preserve">.[82] </w:t>
      </w:r>
      <w:r w:rsidRPr="00F83AAB">
        <w:rPr>
          <w:rStyle w:val="StyleUnderline"/>
          <w:rFonts w:asciiTheme="minorHAnsi" w:hAnsiTheme="minorHAnsi" w:cstheme="minorHAnsi"/>
        </w:rPr>
        <w:t>Canada’s</w:t>
      </w:r>
      <w:r w:rsidRPr="00F83AAB">
        <w:rPr>
          <w:rFonts w:asciiTheme="minorHAnsi" w:hAnsiTheme="minorHAnsi" w:cstheme="minorHAnsi"/>
          <w:sz w:val="16"/>
        </w:rPr>
        <w:t xml:space="preserve"> dependent contractor </w:t>
      </w:r>
      <w:r w:rsidRPr="00F83AAB">
        <w:rPr>
          <w:rStyle w:val="StyleUnderline"/>
          <w:rFonts w:asciiTheme="minorHAnsi" w:hAnsiTheme="minorHAnsi" w:cstheme="minorHAnsi"/>
        </w:rPr>
        <w:t>doctrine provides an instructive example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Workers</w:t>
      </w:r>
      <w:r w:rsidRPr="00F83AAB">
        <w:rPr>
          <w:rStyle w:val="Emphasis"/>
          <w:rFonts w:asciiTheme="minorHAnsi" w:hAnsiTheme="minorHAnsi" w:cstheme="minorHAnsi"/>
        </w:rPr>
        <w:t xml:space="preserve"> in this category receive legal recognition of their economic reliance while </w:t>
      </w:r>
      <w:r w:rsidRPr="00F83AAB">
        <w:rPr>
          <w:rStyle w:val="Emphasis"/>
          <w:rFonts w:asciiTheme="minorHAnsi" w:hAnsiTheme="minorHAnsi" w:cstheme="minorHAnsi"/>
          <w:highlight w:val="yellow"/>
        </w:rPr>
        <w:t>r</w:t>
      </w:r>
      <w:r w:rsidRPr="00F83AAB">
        <w:rPr>
          <w:rStyle w:val="Emphasis"/>
          <w:rFonts w:asciiTheme="minorHAnsi" w:hAnsiTheme="minorHAnsi" w:cstheme="minorHAnsi"/>
        </w:rPr>
        <w:t>etaining operational flexibility</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They </w:t>
      </w:r>
      <w:r w:rsidRPr="00F83AAB">
        <w:rPr>
          <w:rStyle w:val="Emphasis"/>
          <w:rFonts w:asciiTheme="minorHAnsi" w:hAnsiTheme="minorHAnsi" w:cstheme="minorHAnsi"/>
          <w:highlight w:val="yellow"/>
        </w:rPr>
        <w:t>are eligible for unionization,</w:t>
      </w:r>
      <w:r w:rsidRPr="00F83AAB">
        <w:rPr>
          <w:rStyle w:val="Emphasis"/>
          <w:rFonts w:asciiTheme="minorHAnsi" w:hAnsiTheme="minorHAnsi" w:cstheme="minorHAnsi"/>
        </w:rPr>
        <w:t xml:space="preserve"> just-cause protection,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access to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previously limited to employees</w:t>
      </w:r>
      <w:r w:rsidRPr="00F83AAB">
        <w:rPr>
          <w:rFonts w:asciiTheme="minorHAnsi" w:hAnsiTheme="minorHAnsi" w:cstheme="minorHAnsi"/>
          <w:sz w:val="16"/>
        </w:rPr>
        <w:t xml:space="preserve">.[83] Studies of platforms such as Airtasker confirm the need for this classification. </w:t>
      </w:r>
      <w:r w:rsidRPr="00F83AAB">
        <w:rPr>
          <w:rStyle w:val="StyleUnderline"/>
          <w:rFonts w:asciiTheme="minorHAnsi" w:hAnsiTheme="minorHAnsi" w:cstheme="minorHAnsi"/>
        </w:rPr>
        <w:t>Although workers appear autonomous, platforms control visibility, set pay ceilings, and discipline performance, rendering the contractor label a legal fiction</w:t>
      </w:r>
      <w:r w:rsidRPr="00F83AAB">
        <w:rPr>
          <w:rFonts w:asciiTheme="minorHAnsi" w:hAnsiTheme="minorHAnsi" w:cstheme="minorHAnsi"/>
          <w:sz w:val="16"/>
        </w:rPr>
        <w:t xml:space="preserve">.[84] A </w:t>
      </w:r>
      <w:r w:rsidRPr="00F83AAB">
        <w:rPr>
          <w:rStyle w:val="Emphasis"/>
          <w:rFonts w:asciiTheme="minorHAnsi" w:hAnsiTheme="minorHAnsi" w:cstheme="minorHAnsi"/>
          <w:highlight w:val="yellow"/>
        </w:rPr>
        <w:t>third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recognize independent contractors</w:t>
      </w:r>
      <w:r w:rsidRPr="00F83AAB">
        <w:rPr>
          <w:rFonts w:asciiTheme="minorHAnsi" w:hAnsiTheme="minorHAnsi" w:cstheme="minorHAnsi"/>
          <w:sz w:val="16"/>
        </w:rPr>
        <w:t xml:space="preserve"> in the classical sense. </w:t>
      </w:r>
      <w:r w:rsidRPr="00F83AAB">
        <w:rPr>
          <w:rStyle w:val="StyleUnderline"/>
          <w:rFonts w:asciiTheme="minorHAnsi" w:hAnsiTheme="minorHAnsi" w:cstheme="minorHAnsi"/>
        </w:rPr>
        <w:t xml:space="preserve">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set</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own rates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negotiate</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terms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and </w:t>
      </w:r>
      <w:r w:rsidRPr="00F83AAB">
        <w:rPr>
          <w:rStyle w:val="StyleUnderline"/>
          <w:rFonts w:asciiTheme="minorHAnsi" w:hAnsiTheme="minorHAnsi" w:cstheme="minorHAnsi"/>
        </w:rPr>
        <w:t xml:space="preserve">perform </w:t>
      </w:r>
      <w:r w:rsidRPr="00F83AAB">
        <w:rPr>
          <w:rStyle w:val="StyleUnderline"/>
          <w:rFonts w:asciiTheme="minorHAnsi" w:hAnsiTheme="minorHAnsi" w:cstheme="minorHAnsi"/>
          <w:highlight w:val="yellow"/>
        </w:rPr>
        <w:t>labor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outside</w:t>
      </w:r>
      <w:r w:rsidRPr="00F83AAB">
        <w:rPr>
          <w:rStyle w:val="StyleUnderline"/>
          <w:rFonts w:asciiTheme="minorHAnsi" w:hAnsiTheme="minorHAnsi" w:cstheme="minorHAnsi"/>
        </w:rPr>
        <w:t xml:space="preserve"> the economic ecosystem of </w:t>
      </w:r>
      <w:r w:rsidRPr="00F83AAB">
        <w:rPr>
          <w:rStyle w:val="StyleUnderline"/>
          <w:rFonts w:asciiTheme="minorHAnsi" w:hAnsiTheme="minorHAnsi" w:cstheme="minorHAnsi"/>
          <w:highlight w:val="yellow"/>
        </w:rPr>
        <w:t>a single firm</w:t>
      </w:r>
      <w:r w:rsidRPr="00F83AAB">
        <w:rPr>
          <w:rFonts w:asciiTheme="minorHAnsi" w:hAnsiTheme="minorHAnsi" w:cstheme="minorHAnsi"/>
          <w:sz w:val="16"/>
        </w:rPr>
        <w:t xml:space="preserve">. Their income is diversified, their tools are self-funded, and their operations reflect genuine entrepreneurial freedom. </w:t>
      </w:r>
      <w:r w:rsidRPr="00F83AAB">
        <w:rPr>
          <w:rStyle w:val="StyleUnderline"/>
          <w:rFonts w:asciiTheme="minorHAnsi" w:hAnsiTheme="minorHAnsi" w:cstheme="minorHAnsi"/>
        </w:rPr>
        <w:t>Their rights would center on transactional clarity and anti-discrimination protections</w:t>
      </w:r>
      <w:r w:rsidRPr="00F83AAB">
        <w:rPr>
          <w:rFonts w:asciiTheme="minorHAnsi" w:hAnsiTheme="minorHAnsi" w:cstheme="minorHAnsi"/>
          <w:sz w:val="16"/>
        </w:rPr>
        <w:t xml:space="preserve">, rather than statutory benefits, </w:t>
      </w:r>
      <w:r w:rsidRPr="00F83AAB">
        <w:rPr>
          <w:rStyle w:val="StyleUnderline"/>
          <w:rFonts w:asciiTheme="minorHAnsi" w:hAnsiTheme="minorHAnsi" w:cstheme="minorHAnsi"/>
        </w:rPr>
        <w:t>in line with their independence</w:t>
      </w:r>
      <w:r w:rsidRPr="00F83AAB">
        <w:rPr>
          <w:rFonts w:asciiTheme="minorHAnsi" w:hAnsiTheme="minorHAnsi" w:cstheme="minorHAnsi"/>
          <w:sz w:val="16"/>
        </w:rPr>
        <w:t xml:space="preserve">.[85] </w:t>
      </w:r>
      <w:r w:rsidRPr="00F83AAB">
        <w:rPr>
          <w:rStyle w:val="StyleUnderline"/>
          <w:rFonts w:asciiTheme="minorHAnsi" w:hAnsiTheme="minorHAnsi" w:cstheme="minorHAnsi"/>
          <w:highlight w:val="yellow"/>
        </w:rPr>
        <w:t>This structure</w:t>
      </w:r>
      <w:r w:rsidRPr="00F83AAB">
        <w:rPr>
          <w:rFonts w:asciiTheme="minorHAnsi" w:hAnsiTheme="minorHAnsi" w:cstheme="minorHAnsi"/>
          <w:sz w:val="16"/>
        </w:rPr>
        <w:t xml:space="preserve"> would </w:t>
      </w:r>
      <w:r w:rsidRPr="00F83AAB">
        <w:rPr>
          <w:rStyle w:val="StyleUnderline"/>
          <w:rFonts w:asciiTheme="minorHAnsi" w:hAnsiTheme="minorHAnsi" w:cstheme="minorHAnsi"/>
          <w:highlight w:val="yellow"/>
        </w:rPr>
        <w:t>protect</w:t>
      </w:r>
      <w:r w:rsidRPr="00F83AAB">
        <w:rPr>
          <w:rStyle w:val="StyleUnderline"/>
          <w:rFonts w:asciiTheme="minorHAnsi" w:hAnsiTheme="minorHAnsi" w:cstheme="minorHAnsi"/>
        </w:rPr>
        <w:t xml:space="preserve"> legitimate </w:t>
      </w:r>
      <w:r w:rsidRPr="00F83AAB">
        <w:rPr>
          <w:rStyle w:val="StyleUnderline"/>
          <w:rFonts w:asciiTheme="minorHAnsi" w:hAnsiTheme="minorHAnsi" w:cstheme="minorHAnsi"/>
          <w:highlight w:val="yellow"/>
        </w:rPr>
        <w:t>contractors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without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diluting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protections</w:t>
      </w:r>
      <w:r w:rsidRPr="00F83AAB">
        <w:rPr>
          <w:rStyle w:val="StyleUnderline"/>
          <w:rFonts w:asciiTheme="minorHAnsi" w:hAnsiTheme="minorHAnsi" w:cstheme="minorHAnsi"/>
        </w:rPr>
        <w:t xml:space="preserve"> for those misclassified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Such a model could herald a broader transformation in labor markets</w:t>
      </w:r>
      <w:r w:rsidRPr="00F83AAB">
        <w:rPr>
          <w:rFonts w:asciiTheme="minorHAnsi" w:hAnsiTheme="minorHAnsi" w:cstheme="minorHAnsi"/>
          <w:sz w:val="16"/>
        </w:rPr>
        <w:t xml:space="preserve">. As Jim Stanford has argued, </w:t>
      </w:r>
      <w:r w:rsidRPr="00F83AAB">
        <w:rPr>
          <w:rStyle w:val="StyleUnderline"/>
          <w:rFonts w:asciiTheme="minorHAnsi" w:hAnsiTheme="minorHAnsi" w:cstheme="minorHAnsi"/>
        </w:rPr>
        <w:t>the standard employment relationship is no longer the dominant form of work</w:t>
      </w:r>
      <w:r w:rsidRPr="00F83AAB">
        <w:rPr>
          <w:rFonts w:asciiTheme="minorHAnsi" w:hAnsiTheme="minorHAnsi" w:cstheme="minorHAnsi"/>
          <w:sz w:val="16"/>
        </w:rPr>
        <w:t xml:space="preserve">, not because of technological determinism, but </w:t>
      </w:r>
      <w:r w:rsidRPr="00F83AAB">
        <w:rPr>
          <w:rStyle w:val="StyleUnderline"/>
          <w:rFonts w:asciiTheme="minorHAnsi" w:hAnsiTheme="minorHAnsi" w:cstheme="minorHAnsi"/>
        </w:rPr>
        <w:t>because of policy choices that permitted its erosion</w:t>
      </w:r>
      <w:r w:rsidRPr="00F83AAB">
        <w:rPr>
          <w:rFonts w:asciiTheme="minorHAnsi" w:hAnsiTheme="minorHAnsi" w:cstheme="minorHAnsi"/>
          <w:sz w:val="16"/>
        </w:rPr>
        <w:t xml:space="preserve">.[86] </w:t>
      </w:r>
      <w:r w:rsidRPr="00F83AAB">
        <w:rPr>
          <w:rStyle w:val="StyleUnderline"/>
          <w:rFonts w:asciiTheme="minorHAnsi" w:hAnsiTheme="minorHAnsi" w:cstheme="minorHAnsi"/>
        </w:rPr>
        <w:t>A federal classification statute must respond to this erosion</w:t>
      </w:r>
      <w:r w:rsidRPr="00F83AAB">
        <w:rPr>
          <w:rFonts w:asciiTheme="minorHAnsi" w:hAnsiTheme="minorHAnsi" w:cstheme="minorHAnsi"/>
          <w:sz w:val="16"/>
        </w:rPr>
        <w:t xml:space="preserve"> with a framework capable of accommodating labor forms that do not fit mid-century molds. </w:t>
      </w:r>
      <w:r w:rsidRPr="00F83AAB">
        <w:rPr>
          <w:rStyle w:val="StyleUnderline"/>
          <w:rFonts w:asciiTheme="minorHAnsi" w:hAnsiTheme="minorHAnsi" w:cstheme="minorHAnsi"/>
        </w:rPr>
        <w:t>The pandemic</w:t>
      </w:r>
      <w:r w:rsidRPr="00F83AAB">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F83AAB">
        <w:rPr>
          <w:rStyle w:val="StyleUnderline"/>
          <w:rFonts w:asciiTheme="minorHAnsi" w:hAnsiTheme="minorHAnsi" w:cstheme="minorHAnsi"/>
        </w:rPr>
        <w:t>made visible the gap between labor’s social function and its legal status.</w:t>
      </w:r>
      <w:r w:rsidRPr="00F83AAB">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F83AAB">
        <w:rPr>
          <w:rStyle w:val="StyleUnderline"/>
          <w:rFonts w:asciiTheme="minorHAnsi" w:hAnsiTheme="minorHAnsi" w:cstheme="minorHAnsi"/>
        </w:rPr>
        <w:t>Misclassification</w:t>
      </w:r>
      <w:r w:rsidRPr="00F83AAB">
        <w:rPr>
          <w:rFonts w:asciiTheme="minorHAnsi" w:hAnsiTheme="minorHAnsi" w:cstheme="minorHAnsi"/>
          <w:sz w:val="16"/>
        </w:rPr>
        <w:t xml:space="preserve"> is not a technical oversight. It </w:t>
      </w:r>
      <w:r w:rsidRPr="00F83AAB">
        <w:rPr>
          <w:rStyle w:val="StyleUnderline"/>
          <w:rFonts w:asciiTheme="minorHAnsi" w:hAnsiTheme="minorHAnsi" w:cstheme="minorHAnsi"/>
        </w:rPr>
        <w:t>is a regulatory design flaw that excludes millions from the core protections of labor law</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A </w:t>
      </w:r>
      <w:r w:rsidRPr="00F83AAB">
        <w:rPr>
          <w:rStyle w:val="Emphasis"/>
          <w:rFonts w:asciiTheme="minorHAnsi" w:hAnsiTheme="minorHAnsi" w:cstheme="minorHAnsi"/>
          <w:highlight w:val="yellow"/>
        </w:rPr>
        <w:t>multi-tiered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federal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standard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offers</w:t>
      </w:r>
      <w:r w:rsidRPr="00F83AAB">
        <w:rPr>
          <w:rStyle w:val="Emphasis"/>
          <w:rFonts w:asciiTheme="minorHAnsi" w:hAnsiTheme="minorHAnsi" w:cstheme="minorHAnsi"/>
        </w:rPr>
        <w:t xml:space="preserve"> a </w:t>
      </w:r>
      <w:r w:rsidRPr="00F83AAB">
        <w:rPr>
          <w:rStyle w:val="Emphasis"/>
          <w:rFonts w:asciiTheme="minorHAnsi" w:hAnsiTheme="minorHAnsi" w:cstheme="minorHAnsi"/>
          <w:highlight w:val="yellow"/>
        </w:rPr>
        <w:t>structural correction</w:t>
      </w:r>
      <w:r w:rsidRPr="00F83AAB">
        <w:rPr>
          <w:rStyle w:val="Emphasis"/>
          <w:rFonts w:asciiTheme="minorHAnsi" w:hAnsiTheme="minorHAnsi" w:cstheme="minorHAnsi"/>
        </w:rPr>
        <w:t>, one grounded in the realities of today’s labor market</w:t>
      </w:r>
      <w:r w:rsidRPr="00F83AAB">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dependent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contractor</w:t>
      </w:r>
      <w:r w:rsidRPr="00F83AAB">
        <w:rPr>
          <w:rStyle w:val="StyleUnderline"/>
          <w:rFonts w:asciiTheme="minorHAnsi" w:hAnsiTheme="minorHAnsi" w:cstheme="minorHAnsi"/>
        </w:rPr>
        <w:t xml:space="preserve"> tier </w:t>
      </w:r>
      <w:r w:rsidRPr="00F83AAB">
        <w:rPr>
          <w:rStyle w:val="StyleUnderline"/>
          <w:rFonts w:asciiTheme="minorHAnsi" w:hAnsiTheme="minorHAnsi" w:cstheme="minorHAnsi"/>
          <w:highlight w:val="yellow"/>
        </w:rPr>
        <w:t>preserves</w:t>
      </w:r>
      <w:r w:rsidRPr="00F83AAB">
        <w:rPr>
          <w:rStyle w:val="StyleUnderline"/>
          <w:rFonts w:asciiTheme="minorHAnsi" w:hAnsiTheme="minorHAnsi" w:cstheme="minorHAnsi"/>
        </w:rPr>
        <w:t xml:space="preserve"> genuine </w:t>
      </w:r>
      <w:r w:rsidRPr="00F83AAB">
        <w:rPr>
          <w:rStyle w:val="StyleUnderline"/>
          <w:rFonts w:asciiTheme="minorHAnsi" w:hAnsiTheme="minorHAnsi" w:cstheme="minorHAnsi"/>
          <w:highlight w:val="yellow"/>
        </w:rPr>
        <w:t>scheduling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autonomy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while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restoring</w:t>
      </w:r>
      <w:r w:rsidRPr="00F83AAB">
        <w:rPr>
          <w:rStyle w:val="StyleUnderline"/>
          <w:rFonts w:asciiTheme="minorHAnsi" w:hAnsiTheme="minorHAnsi" w:cstheme="minorHAnsi"/>
        </w:rPr>
        <w:t xml:space="preserve"> baseline </w:t>
      </w:r>
      <w:r w:rsidRPr="00F83AAB">
        <w:rPr>
          <w:rStyle w:val="StyleUnderline"/>
          <w:rFonts w:asciiTheme="minorHAnsi" w:hAnsiTheme="minorHAnsi" w:cstheme="minorHAnsi"/>
          <w:highlight w:val="yellow"/>
        </w:rPr>
        <w:t>protections</w:t>
      </w:r>
      <w:r w:rsidRPr="00F83AAB">
        <w:rPr>
          <w:rFonts w:asciiTheme="minorHAnsi" w:hAnsiTheme="minorHAnsi" w:cstheme="minorHAnsi"/>
          <w:sz w:val="16"/>
        </w:rPr>
        <w:t xml:space="preserve">. The FTCF targets coercive dependency, not freedom. Independent contractors under the third tier retain full entrepreneurial flexibility – what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framework</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eliminates</w:t>
      </w:r>
      <w:r w:rsidRPr="00F83AAB">
        <w:rPr>
          <w:rStyle w:val="Emphasis"/>
          <w:rFonts w:asciiTheme="minorHAnsi" w:hAnsiTheme="minorHAnsi" w:cstheme="minorHAnsi"/>
        </w:rPr>
        <w:t xml:space="preserve"> is the </w:t>
      </w:r>
      <w:r w:rsidRPr="00F83AAB">
        <w:rPr>
          <w:rStyle w:val="Emphasis"/>
          <w:rFonts w:asciiTheme="minorHAnsi" w:hAnsiTheme="minorHAnsi" w:cstheme="minorHAnsi"/>
          <w:highlight w:val="yellow"/>
        </w:rPr>
        <w:t>corporate incentive to disguise control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as independence</w:t>
      </w:r>
      <w:r w:rsidRPr="00F83AAB">
        <w:rPr>
          <w:rFonts w:asciiTheme="minorHAnsi" w:hAnsiTheme="minorHAnsi" w:cstheme="minorHAnsi"/>
          <w:sz w:val="16"/>
        </w:rPr>
        <w:t xml:space="preserve">. Policy Recommendations and Implementation </w:t>
      </w:r>
      <w:r w:rsidRPr="00F83AAB">
        <w:rPr>
          <w:rStyle w:val="StyleUnderline"/>
          <w:rFonts w:asciiTheme="minorHAnsi" w:hAnsiTheme="minorHAnsi" w:cstheme="minorHAnsi"/>
        </w:rPr>
        <w:t>The legal invisibility of gig workers has produced a landscape where flexibility is decoupled from security, and innovation has outpaced regulation</w:t>
      </w:r>
      <w:r w:rsidRPr="00F83AAB">
        <w:rPr>
          <w:rFonts w:asciiTheme="minorHAnsi" w:hAnsiTheme="minorHAnsi" w:cstheme="minorHAnsi"/>
          <w:sz w:val="16"/>
        </w:rPr>
        <w:t xml:space="preserve">. </w:t>
      </w:r>
      <w:r w:rsidRPr="00F83AAB">
        <w:rPr>
          <w:rStyle w:val="StyleUnderline"/>
          <w:rFonts w:asciiTheme="minorHAnsi" w:hAnsiTheme="minorHAnsi" w:cstheme="minorHAnsi"/>
        </w:rPr>
        <w:t>Correcting this imbalance</w:t>
      </w:r>
      <w:r w:rsidRPr="00F83AAB">
        <w:rPr>
          <w:rFonts w:asciiTheme="minorHAnsi" w:hAnsiTheme="minorHAnsi" w:cstheme="minorHAnsi"/>
          <w:sz w:val="16"/>
        </w:rPr>
        <w:t xml:space="preserve"> requires more than doctrinal revision; it </w:t>
      </w:r>
      <w:r w:rsidRPr="00F83AAB">
        <w:rPr>
          <w:rStyle w:val="StyleUnderline"/>
          <w:rFonts w:asciiTheme="minorHAnsi" w:hAnsiTheme="minorHAnsi" w:cstheme="minorHAnsi"/>
        </w:rPr>
        <w:t>demands a policy architecture capable of recognizing the unique position of workers who are economically dependent but legally unprotected</w:t>
      </w:r>
      <w:r w:rsidRPr="00F83AAB">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F83AAB">
        <w:rPr>
          <w:rStyle w:val="StyleUnderline"/>
          <w:rFonts w:asciiTheme="minorHAnsi" w:hAnsiTheme="minorHAnsi" w:cstheme="minorHAnsi"/>
        </w:rPr>
        <w:t xml:space="preserve">A system of </w:t>
      </w:r>
      <w:r w:rsidRPr="00F83AAB">
        <w:rPr>
          <w:rStyle w:val="StyleUnderline"/>
          <w:rFonts w:asciiTheme="minorHAnsi" w:hAnsiTheme="minorHAnsi" w:cstheme="minorHAnsi"/>
          <w:highlight w:val="yellow"/>
        </w:rPr>
        <w:t>portable benefits would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provide</w:t>
      </w:r>
      <w:r w:rsidRPr="00F83AAB">
        <w:rPr>
          <w:rStyle w:val="StyleUnderline"/>
          <w:rFonts w:asciiTheme="minorHAnsi" w:hAnsiTheme="minorHAnsi" w:cstheme="minorHAnsi"/>
        </w:rPr>
        <w:t xml:space="preserve"> a foundational correction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Health insurance, retirement</w:t>
      </w:r>
      <w:r w:rsidRPr="00F83AAB">
        <w:rPr>
          <w:rStyle w:val="StyleUnderline"/>
          <w:rFonts w:asciiTheme="minorHAnsi" w:hAnsiTheme="minorHAnsi" w:cstheme="minorHAnsi"/>
        </w:rPr>
        <w:t xml:space="preserve"> savings, </w:t>
      </w:r>
      <w:r w:rsidRPr="00F83AAB">
        <w:rPr>
          <w:rStyle w:val="StyleUnderline"/>
          <w:rFonts w:asciiTheme="minorHAnsi" w:hAnsiTheme="minorHAnsi" w:cstheme="minorHAnsi"/>
          <w:highlight w:val="yellow"/>
        </w:rPr>
        <w:t>and paid leave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should attach to the worker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not to the employer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enabling mobility across platforms</w:t>
      </w:r>
      <w:r w:rsidRPr="00F83AAB">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F83AAB">
        <w:rPr>
          <w:rStyle w:val="StyleUnderline"/>
          <w:rFonts w:asciiTheme="minorHAnsi" w:hAnsiTheme="minorHAnsi" w:cstheme="minorHAnsi"/>
          <w:highlight w:val="yellow"/>
        </w:rPr>
        <w:t>Legal enforcement</w:t>
      </w:r>
      <w:r w:rsidRPr="00F83AAB">
        <w:rPr>
          <w:rStyle w:val="StyleUnderline"/>
          <w:rFonts w:asciiTheme="minorHAnsi" w:hAnsiTheme="minorHAnsi" w:cstheme="minorHAnsi"/>
        </w:rPr>
        <w:t xml:space="preserve"> cannot rely on incentives</w:t>
      </w:r>
      <w:r w:rsidRPr="00F83AAB">
        <w:rPr>
          <w:rFonts w:asciiTheme="minorHAnsi" w:hAnsiTheme="minorHAnsi" w:cstheme="minorHAnsi"/>
          <w:sz w:val="16"/>
        </w:rPr>
        <w:t xml:space="preserve"> or voluntary compliance. </w:t>
      </w:r>
      <w:r w:rsidRPr="00F83AAB">
        <w:rPr>
          <w:rStyle w:val="Emphasis"/>
          <w:rFonts w:asciiTheme="minorHAnsi" w:hAnsiTheme="minorHAnsi" w:cstheme="minorHAnsi"/>
        </w:rPr>
        <w:t xml:space="preserve">It </w:t>
      </w:r>
      <w:r w:rsidRPr="00F83AAB">
        <w:rPr>
          <w:rStyle w:val="Emphasis"/>
          <w:rFonts w:asciiTheme="minorHAnsi" w:hAnsiTheme="minorHAnsi" w:cstheme="minorHAnsi"/>
          <w:highlight w:val="yellow"/>
        </w:rPr>
        <w:t>must be grounded in</w:t>
      </w:r>
      <w:r w:rsidRPr="00F83AAB">
        <w:rPr>
          <w:rStyle w:val="Emphasis"/>
          <w:rFonts w:asciiTheme="minorHAnsi" w:hAnsiTheme="minorHAnsi" w:cstheme="minorHAnsi"/>
        </w:rPr>
        <w:t xml:space="preserve"> systematic </w:t>
      </w:r>
      <w:r w:rsidRPr="00F83AAB">
        <w:rPr>
          <w:rStyle w:val="Emphasis"/>
          <w:rFonts w:asciiTheme="minorHAnsi" w:hAnsiTheme="minorHAnsi" w:cstheme="minorHAnsi"/>
          <w:highlight w:val="yellow"/>
        </w:rPr>
        <w:t>oversight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substantive </w:t>
      </w:r>
      <w:r w:rsidRPr="00F83AAB">
        <w:rPr>
          <w:rStyle w:val="Emphasis"/>
          <w:rFonts w:asciiTheme="minorHAnsi" w:hAnsiTheme="minorHAnsi" w:cstheme="minorHAnsi"/>
          <w:highlight w:val="yellow"/>
        </w:rPr>
        <w:t>penalties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Agencies such as the </w:t>
      </w:r>
      <w:r w:rsidRPr="00F83AAB">
        <w:rPr>
          <w:rStyle w:val="Emphasis"/>
          <w:rFonts w:asciiTheme="minorHAnsi" w:hAnsiTheme="minorHAnsi" w:cstheme="minorHAnsi"/>
          <w:highlight w:val="yellow"/>
        </w:rPr>
        <w:t>D</w:t>
      </w:r>
      <w:r w:rsidRPr="00F83AAB">
        <w:rPr>
          <w:rStyle w:val="StyleUnderline"/>
          <w:rFonts w:asciiTheme="minorHAnsi" w:hAnsiTheme="minorHAnsi" w:cstheme="minorHAnsi"/>
          <w:highlight w:val="yellow"/>
        </w:rPr>
        <w:t xml:space="preserve">epartment of </w:t>
      </w:r>
      <w:r w:rsidRPr="00F83AAB">
        <w:rPr>
          <w:rStyle w:val="Emphasis"/>
          <w:rFonts w:asciiTheme="minorHAnsi" w:hAnsiTheme="minorHAnsi" w:cstheme="minorHAnsi"/>
          <w:highlight w:val="yellow"/>
        </w:rPr>
        <w:t>L</w:t>
      </w:r>
      <w:r w:rsidRPr="00F83AAB">
        <w:rPr>
          <w:rStyle w:val="StyleUnderline"/>
          <w:rFonts w:asciiTheme="minorHAnsi" w:hAnsiTheme="minorHAnsi" w:cstheme="minorHAnsi"/>
          <w:highlight w:val="yellow"/>
        </w:rPr>
        <w:t>abor and</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nternal </w:t>
      </w:r>
      <w:r w:rsidRPr="00F83AAB">
        <w:rPr>
          <w:rStyle w:val="Emphasis"/>
          <w:rFonts w:asciiTheme="minorHAnsi" w:hAnsiTheme="minorHAnsi" w:cstheme="minorHAnsi"/>
          <w:highlight w:val="yellow"/>
        </w:rPr>
        <w:t>R</w:t>
      </w:r>
      <w:r w:rsidRPr="00F83AAB">
        <w:rPr>
          <w:rStyle w:val="StyleUnderline"/>
          <w:rFonts w:asciiTheme="minorHAnsi" w:hAnsiTheme="minorHAnsi" w:cstheme="minorHAnsi"/>
        </w:rPr>
        <w:t xml:space="preserve">evenue </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ervice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would need to audit</w:t>
      </w:r>
      <w:r w:rsidRPr="00F83AAB">
        <w:rPr>
          <w:rStyle w:val="StyleUnderline"/>
          <w:rFonts w:asciiTheme="minorHAnsi" w:hAnsiTheme="minorHAnsi" w:cstheme="minorHAnsi"/>
        </w:rPr>
        <w:t xml:space="preserve"> platform </w:t>
      </w:r>
      <w:r w:rsidRPr="00F83AAB">
        <w:rPr>
          <w:rStyle w:val="StyleUnderline"/>
          <w:rFonts w:asciiTheme="minorHAnsi" w:hAnsiTheme="minorHAnsi" w:cstheme="minorHAnsi"/>
          <w:highlight w:val="yellow"/>
        </w:rPr>
        <w:t>practices</w:t>
      </w:r>
      <w:r w:rsidRPr="00F83AAB">
        <w:rPr>
          <w:rStyle w:val="StyleUnderline"/>
          <w:rFonts w:asciiTheme="minorHAnsi" w:hAnsiTheme="minorHAnsi" w:cstheme="minorHAnsi"/>
        </w:rPr>
        <w:t xml:space="preserve"> regularly and impose sanctions sufficient to alter corporate incentives. </w:t>
      </w:r>
      <w:r w:rsidRPr="00F83AAB">
        <w:rPr>
          <w:rFonts w:asciiTheme="minorHAnsi" w:hAnsiTheme="minorHAnsi" w:cstheme="minorHAnsi"/>
          <w:sz w:val="16"/>
        </w:rPr>
        <w:t xml:space="preserve">Andrew Stewart and Jim Stanford argue that </w:t>
      </w:r>
      <w:r w:rsidRPr="00F83AAB">
        <w:rPr>
          <w:rStyle w:val="StyleUnderline"/>
          <w:rFonts w:asciiTheme="minorHAnsi" w:hAnsiTheme="minorHAnsi" w:cstheme="minorHAnsi"/>
        </w:rPr>
        <w:t>ambiguity</w:t>
      </w:r>
      <w:r w:rsidRPr="00F83AAB">
        <w:rPr>
          <w:rFonts w:asciiTheme="minorHAnsi" w:hAnsiTheme="minorHAnsi" w:cstheme="minorHAnsi"/>
          <w:sz w:val="16"/>
        </w:rPr>
        <w:t xml:space="preserve"> in classification doctrine </w:t>
      </w:r>
      <w:r w:rsidRPr="00F83AAB">
        <w:rPr>
          <w:rStyle w:val="StyleUnderline"/>
          <w:rFonts w:asciiTheme="minorHAnsi" w:hAnsiTheme="minorHAnsi" w:cstheme="minorHAnsi"/>
        </w:rPr>
        <w:t>has enabled noncompliance to flourish</w:t>
      </w:r>
      <w:r w:rsidRPr="00F83AAB">
        <w:rPr>
          <w:rFonts w:asciiTheme="minorHAnsi" w:hAnsiTheme="minorHAnsi" w:cstheme="minorHAnsi"/>
          <w:sz w:val="16"/>
        </w:rPr>
        <w:t xml:space="preserve">.[92] Their recommendation is not abstract: </w:t>
      </w:r>
      <w:r w:rsidRPr="00F83AAB">
        <w:rPr>
          <w:rStyle w:val="Emphasis"/>
          <w:rFonts w:asciiTheme="minorHAnsi" w:hAnsiTheme="minorHAnsi" w:cstheme="minorHAnsi"/>
        </w:rPr>
        <w:t xml:space="preserve">redefine employment standards </w:t>
      </w:r>
      <w:r w:rsidRPr="00F83AAB">
        <w:rPr>
          <w:rStyle w:val="Emphasis"/>
          <w:rFonts w:asciiTheme="minorHAnsi" w:hAnsiTheme="minorHAnsi" w:cstheme="minorHAnsi"/>
          <w:highlight w:val="yellow"/>
        </w:rPr>
        <w:t>and deploy penalties strong enough to deter evasion</w:t>
      </w:r>
      <w:r w:rsidRPr="00F83AAB">
        <w:rPr>
          <w:rFonts w:asciiTheme="minorHAnsi" w:hAnsiTheme="minorHAnsi" w:cstheme="minorHAnsi"/>
          <w:sz w:val="16"/>
        </w:rPr>
        <w:t xml:space="preserve">. </w:t>
      </w:r>
      <w:r w:rsidRPr="00F83AAB">
        <w:rPr>
          <w:rStyle w:val="StyleUnderline"/>
          <w:rFonts w:asciiTheme="minorHAnsi" w:hAnsiTheme="minorHAnsi" w:cstheme="minorHAnsi"/>
        </w:rPr>
        <w:t>Without this shift, regulatory asymmetry will persist, allowing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offload risk while </w:t>
      </w:r>
      <w:r w:rsidRPr="00F83AAB">
        <w:rPr>
          <w:rStyle w:val="StyleUnderline"/>
          <w:rFonts w:asciiTheme="minorHAnsi" w:hAnsiTheme="minorHAnsi" w:cstheme="minorHAnsi"/>
        </w:rPr>
        <w:t>extracting profit.</w:t>
      </w:r>
      <w:r w:rsidRPr="00F83AAB">
        <w:rPr>
          <w:rFonts w:asciiTheme="minorHAnsi" w:hAnsiTheme="minorHAnsi" w:cstheme="minorHAnsi"/>
          <w:u w:val="single"/>
        </w:rPr>
        <w:t xml:space="preserve"> </w:t>
      </w:r>
      <w:r w:rsidRPr="00F83AAB">
        <w:rPr>
          <w:rStyle w:val="Emphasis"/>
          <w:rFonts w:asciiTheme="minorHAnsi" w:hAnsiTheme="minorHAnsi" w:cstheme="minorHAnsi"/>
          <w:highlight w:val="yellow"/>
        </w:rPr>
        <w:t>Collective bargaining remains a critical tool for addressing algorithmic power</w:t>
      </w:r>
      <w:r w:rsidRPr="00F83AAB">
        <w:rPr>
          <w:rFonts w:asciiTheme="minorHAnsi" w:hAnsiTheme="minorHAnsi" w:cstheme="minorHAnsi"/>
          <w:sz w:val="16"/>
        </w:rPr>
        <w:t xml:space="preserve">. New York’s Freelance Isn’t Free Act offers a procedural model for protecting contract workers from wage theft and unjust termination. But </w:t>
      </w:r>
      <w:r w:rsidRPr="00F83AAB">
        <w:rPr>
          <w:rStyle w:val="StyleUnderline"/>
          <w:rFonts w:asciiTheme="minorHAnsi" w:hAnsiTheme="minorHAnsi" w:cstheme="minorHAnsi"/>
        </w:rPr>
        <w:t>in the gig context, bargaining must go beyond dispute resolution. It must challenge the unilateralism of algorithmic oversight, customer rating systems, and pay volatility</w:t>
      </w:r>
      <w:r w:rsidRPr="00F83AAB">
        <w:rPr>
          <w:rFonts w:asciiTheme="minorHAnsi" w:hAnsiTheme="minorHAnsi" w:cstheme="minorHAnsi"/>
          <w:sz w:val="16"/>
        </w:rPr>
        <w:t xml:space="preserve">. Stanford notes that gig workers face performance evaluation without recourse, leaving them vulnerable to opaque discipline and inconsistent pay.[93] </w:t>
      </w:r>
      <w:r w:rsidRPr="00F83AAB">
        <w:rPr>
          <w:rStyle w:val="Emphasis"/>
          <w:rFonts w:asciiTheme="minorHAnsi" w:hAnsiTheme="minorHAnsi" w:cstheme="minorHAnsi"/>
        </w:rPr>
        <w:t>Legal recognition of collective action rights, adapted to the platform economy, would restore balance where individualized contracts have failed.</w:t>
      </w:r>
      <w:r w:rsidRPr="00F83AAB">
        <w:rPr>
          <w:rFonts w:asciiTheme="minorHAnsi" w:hAnsiTheme="minorHAnsi" w:cstheme="minorHAnsi"/>
          <w:b/>
          <w:iCs/>
          <w:u w:val="single"/>
        </w:rPr>
        <w:t xml:space="preserve"> </w:t>
      </w:r>
      <w:r w:rsidRPr="00F83AAB">
        <w:rPr>
          <w:rStyle w:val="StyleUnderline"/>
          <w:rFonts w:asciiTheme="minorHAnsi" w:hAnsiTheme="minorHAnsi" w:cstheme="minorHAnsi"/>
        </w:rPr>
        <w:t>A flexible classification model</w:t>
      </w:r>
      <w:r w:rsidRPr="00F83AAB">
        <w:rPr>
          <w:rFonts w:asciiTheme="minorHAnsi" w:hAnsiTheme="minorHAnsi" w:cstheme="minorHAnsi"/>
          <w:sz w:val="16"/>
        </w:rPr>
        <w:t xml:space="preserve"> would </w:t>
      </w:r>
      <w:r w:rsidRPr="00F83AAB">
        <w:rPr>
          <w:rStyle w:val="StyleUnderline"/>
          <w:rFonts w:asciiTheme="minorHAnsi" w:hAnsiTheme="minorHAnsi" w:cstheme="minorHAnsi"/>
        </w:rPr>
        <w:t>further address the spectrum of control within gig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Scholars</w:t>
      </w:r>
      <w:r w:rsidRPr="00F83AAB">
        <w:rPr>
          <w:rFonts w:asciiTheme="minorHAnsi" w:hAnsiTheme="minorHAnsi" w:cstheme="minorHAnsi"/>
          <w:sz w:val="16"/>
        </w:rPr>
        <w:t xml:space="preserve"> such as Andrew Stewart and Jim Stanford have </w:t>
      </w:r>
      <w:r w:rsidRPr="00F83AAB">
        <w:rPr>
          <w:rStyle w:val="StyleUnderline"/>
          <w:rFonts w:asciiTheme="minorHAnsi" w:hAnsiTheme="minorHAnsi" w:cstheme="minorHAnsi"/>
        </w:rPr>
        <w:t>argued for legal categories that provide employee-style protections</w:t>
      </w:r>
      <w:r w:rsidRPr="00F83AAB">
        <w:rPr>
          <w:rFonts w:asciiTheme="minorHAnsi" w:hAnsiTheme="minorHAnsi" w:cstheme="minorHAnsi"/>
          <w:sz w:val="16"/>
        </w:rPr>
        <w:t xml:space="preserve"> without requiring full employee status.[94] Their work </w:t>
      </w:r>
      <w:r w:rsidRPr="00F83AAB">
        <w:rPr>
          <w:rStyle w:val="Emphasis"/>
          <w:rFonts w:asciiTheme="minorHAnsi" w:hAnsiTheme="minorHAnsi" w:cstheme="minorHAnsi"/>
        </w:rPr>
        <w:t>supports the concept of “</w:t>
      </w:r>
      <w:r w:rsidRPr="00F83AAB">
        <w:rPr>
          <w:rStyle w:val="Emphasis"/>
          <w:rFonts w:asciiTheme="minorHAnsi" w:hAnsiTheme="minorHAnsi" w:cstheme="minorHAnsi"/>
          <w:highlight w:val="yellow"/>
        </w:rPr>
        <w:t>dependent contracting</w:t>
      </w:r>
      <w:r w:rsidRPr="00F83AAB">
        <w:rPr>
          <w:rStyle w:val="Emphasis"/>
          <w:rFonts w:asciiTheme="minorHAnsi" w:hAnsiTheme="minorHAnsi" w:cstheme="minorHAnsi"/>
        </w:rPr>
        <w:t xml:space="preserve">” as a policy bridge – one that </w:t>
      </w:r>
      <w:r w:rsidRPr="00F83AAB">
        <w:rPr>
          <w:rStyle w:val="Emphasis"/>
          <w:rFonts w:asciiTheme="minorHAnsi" w:hAnsiTheme="minorHAnsi" w:cstheme="minorHAnsi"/>
          <w:highlight w:val="yellow"/>
        </w:rPr>
        <w:t>reflects</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gig workers’</w:t>
      </w:r>
      <w:r w:rsidRPr="00F83AAB">
        <w:rPr>
          <w:rStyle w:val="Emphasis"/>
          <w:rFonts w:asciiTheme="minorHAnsi" w:hAnsiTheme="minorHAnsi" w:cstheme="minorHAnsi"/>
        </w:rPr>
        <w:t xml:space="preserve"> operational </w:t>
      </w:r>
      <w:r w:rsidRPr="00F83AAB">
        <w:rPr>
          <w:rStyle w:val="Emphasis"/>
          <w:rFonts w:asciiTheme="minorHAnsi" w:hAnsiTheme="minorHAnsi" w:cstheme="minorHAnsi"/>
          <w:highlight w:val="yellow"/>
        </w:rPr>
        <w:t>independence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while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acknowledging</w:t>
      </w:r>
      <w:r w:rsidRPr="00F83AAB">
        <w:rPr>
          <w:rStyle w:val="Emphasis"/>
          <w:rFonts w:asciiTheme="minorHAnsi" w:hAnsiTheme="minorHAnsi" w:cstheme="minorHAnsi"/>
        </w:rPr>
        <w:t xml:space="preserve"> their </w:t>
      </w:r>
      <w:r w:rsidRPr="00F83AAB">
        <w:rPr>
          <w:rStyle w:val="Emphasis"/>
          <w:rFonts w:asciiTheme="minorHAnsi" w:hAnsiTheme="minorHAnsi" w:cstheme="minorHAnsi"/>
          <w:highlight w:val="yellow"/>
        </w:rPr>
        <w:t>structural dependence</w:t>
      </w:r>
      <w:r w:rsidRPr="00F83AAB">
        <w:rPr>
          <w:rFonts w:asciiTheme="minorHAnsi" w:hAnsiTheme="minorHAnsi" w:cstheme="minorHAnsi"/>
          <w:sz w:val="16"/>
        </w:rPr>
        <w:t xml:space="preserve">. Rather than retrofitting outdated categories, </w:t>
      </w:r>
      <w:r w:rsidRPr="00F83AAB">
        <w:rPr>
          <w:rStyle w:val="StyleUnderline"/>
          <w:rFonts w:asciiTheme="minorHAnsi" w:hAnsiTheme="minorHAnsi" w:cstheme="minorHAnsi"/>
        </w:rPr>
        <w:t>this approach builds new ones grounded in economic substance and the realities of algorithmic work.</w:t>
      </w:r>
      <w:r w:rsidRPr="00F83AAB">
        <w:rPr>
          <w:rFonts w:asciiTheme="minorHAnsi" w:hAnsiTheme="minorHAnsi" w:cstheme="minorHAnsi"/>
          <w:u w:val="single"/>
        </w:rPr>
        <w:t xml:space="preserve"> </w:t>
      </w:r>
      <w:r w:rsidRPr="00F83AAB">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F83AAB">
        <w:rPr>
          <w:rStyle w:val="StyleUnderline"/>
          <w:rFonts w:asciiTheme="minorHAnsi" w:hAnsiTheme="minorHAnsi" w:cstheme="minorHAnsi"/>
        </w:rPr>
        <w:t>Informal support systems offer an additional layer of resilience</w:t>
      </w:r>
      <w:r w:rsidRPr="00F83AAB">
        <w:rPr>
          <w:rFonts w:asciiTheme="minorHAnsi" w:hAnsiTheme="minorHAnsi" w:cstheme="minorHAnsi"/>
          <w:sz w:val="16"/>
        </w:rPr>
        <w:t xml:space="preserve">. Gustavo Pilatti and colleagues identify social networks as forums where gig workers exchange information, report abusive practices, and collectively develop coping strategies.[97] These </w:t>
      </w:r>
      <w:r w:rsidRPr="00F83AAB">
        <w:rPr>
          <w:rStyle w:val="StyleUnderline"/>
          <w:rFonts w:asciiTheme="minorHAnsi" w:hAnsiTheme="minorHAnsi" w:cstheme="minorHAnsi"/>
        </w:rPr>
        <w:t>decentralized forms of solidarity do not replace legal protections, but they offer a model of collective agency in a fragmented labor market</w:t>
      </w:r>
      <w:r w:rsidRPr="00F83AAB">
        <w:rPr>
          <w:rFonts w:asciiTheme="minorHAnsi" w:hAnsiTheme="minorHAnsi" w:cstheme="minorHAnsi"/>
          <w:sz w:val="16"/>
        </w:rPr>
        <w:t xml:space="preserve">. Regulatory policy must recognize and safeguard these networks as essential to worker autonomy. Finally, </w:t>
      </w:r>
      <w:r w:rsidRPr="00F83AAB">
        <w:rPr>
          <w:rStyle w:val="StyleUnderline"/>
          <w:rFonts w:asciiTheme="minorHAnsi" w:hAnsiTheme="minorHAnsi" w:cstheme="minorHAnsi"/>
        </w:rPr>
        <w:t>the normative vision for reform must begin with a conceptual shift</w:t>
      </w:r>
      <w:r w:rsidRPr="00F83AAB">
        <w:rPr>
          <w:rFonts w:asciiTheme="minorHAnsi" w:hAnsiTheme="minorHAnsi" w:cstheme="minorHAnsi"/>
          <w:sz w:val="16"/>
        </w:rPr>
        <w:t xml:space="preserve">. Alexander Kondo and Abraham Singer call this “labor without employment” – </w:t>
      </w:r>
      <w:r w:rsidRPr="00F83AAB">
        <w:rPr>
          <w:rStyle w:val="Emphasis"/>
          <w:rFonts w:asciiTheme="minorHAnsi" w:hAnsiTheme="minorHAnsi" w:cstheme="minorHAnsi"/>
        </w:rPr>
        <w:t>a recognition that the presence of managerial control need not be formal to be real</w:t>
      </w:r>
      <w:r w:rsidRPr="00F83AAB">
        <w:rPr>
          <w:rFonts w:asciiTheme="minorHAnsi" w:hAnsiTheme="minorHAnsi" w:cstheme="minorHAnsi"/>
          <w:sz w:val="16"/>
        </w:rPr>
        <w:t xml:space="preserve">.[98] Their proposal is not to reclassify all gig workers as employees, but to extend legal protections </w:t>
      </w:r>
      <w:proofErr w:type="gramStart"/>
      <w:r w:rsidRPr="00F83AAB">
        <w:rPr>
          <w:rFonts w:asciiTheme="minorHAnsi" w:hAnsiTheme="minorHAnsi" w:cstheme="minorHAnsi"/>
          <w:sz w:val="16"/>
        </w:rPr>
        <w:t>on the basis of</w:t>
      </w:r>
      <w:proofErr w:type="gramEnd"/>
      <w:r w:rsidRPr="00F83AAB">
        <w:rPr>
          <w:rFonts w:asciiTheme="minorHAnsi" w:hAnsiTheme="minorHAnsi" w:cstheme="minorHAnsi"/>
          <w:sz w:val="16"/>
        </w:rPr>
        <w:t xml:space="preserve"> power and dependence. It is </w:t>
      </w:r>
      <w:r w:rsidRPr="00F83AAB">
        <w:rPr>
          <w:rStyle w:val="StyleUnderline"/>
          <w:rFonts w:asciiTheme="minorHAnsi" w:hAnsiTheme="minorHAnsi" w:cstheme="minorHAnsi"/>
        </w:rPr>
        <w:t>a framework that rejects formalism and recenters labor law on its original purpose</w:t>
      </w:r>
      <w:r w:rsidRPr="00F83AAB">
        <w:rPr>
          <w:rFonts w:asciiTheme="minorHAnsi" w:hAnsiTheme="minorHAnsi" w:cstheme="minorHAnsi"/>
          <w:sz w:val="16"/>
        </w:rPr>
        <w:t xml:space="preserve">: </w:t>
      </w:r>
      <w:r w:rsidRPr="00F83AAB">
        <w:rPr>
          <w:rStyle w:val="Emphasis"/>
          <w:rFonts w:asciiTheme="minorHAnsi" w:hAnsiTheme="minorHAnsi" w:cstheme="minorHAnsi"/>
        </w:rPr>
        <w:t>to mediate asymmetrical relationships and protect human dignity in economic exchange</w:t>
      </w:r>
      <w:r w:rsidRPr="00F83AAB">
        <w:rPr>
          <w:rFonts w:asciiTheme="minorHAnsi" w:hAnsiTheme="minorHAnsi" w:cstheme="minorHAnsi"/>
          <w:sz w:val="16"/>
        </w:rPr>
        <w:t xml:space="preserve">. Conclusion </w:t>
      </w:r>
      <w:r w:rsidRPr="00F83AAB">
        <w:rPr>
          <w:rStyle w:val="StyleUnderline"/>
          <w:rFonts w:asciiTheme="minorHAnsi" w:hAnsiTheme="minorHAnsi" w:cstheme="minorHAnsi"/>
        </w:rPr>
        <w:t>The classification doctrines that govern employment</w:t>
      </w:r>
      <w:r w:rsidRPr="00F83AAB">
        <w:rPr>
          <w:rFonts w:asciiTheme="minorHAnsi" w:hAnsiTheme="minorHAnsi" w:cstheme="minorHAnsi"/>
          <w:sz w:val="16"/>
        </w:rPr>
        <w:t xml:space="preserve"> – rooted in control tests, economic dependency analysis, and outdated tax standards – </w:t>
      </w:r>
      <w:r w:rsidRPr="00F83AAB">
        <w:rPr>
          <w:rStyle w:val="StyleUnderline"/>
          <w:rFonts w:asciiTheme="minorHAnsi" w:hAnsiTheme="minorHAnsi" w:cstheme="minorHAnsi"/>
        </w:rPr>
        <w:t>were not designed for a labor system where management is algorithmic and oversight is ambient</w:t>
      </w:r>
      <w:r w:rsidRPr="00F83AAB">
        <w:rPr>
          <w:rFonts w:asciiTheme="minorHAnsi" w:hAnsiTheme="minorHAnsi" w:cstheme="minorHAnsi"/>
          <w:sz w:val="16"/>
        </w:rPr>
        <w:t xml:space="preserve">. Fragmented </w:t>
      </w:r>
      <w:r w:rsidRPr="00F83AAB">
        <w:rPr>
          <w:rStyle w:val="StyleUnderline"/>
          <w:rFonts w:asciiTheme="minorHAnsi" w:hAnsiTheme="minorHAnsi" w:cstheme="minorHAnsi"/>
          <w:highlight w:val="yellow"/>
        </w:rPr>
        <w:t>state-level responses</w:t>
      </w:r>
      <w:r w:rsidRPr="00F83AAB">
        <w:rPr>
          <w:rFonts w:asciiTheme="minorHAnsi" w:hAnsiTheme="minorHAnsi" w:cstheme="minorHAnsi"/>
          <w:sz w:val="16"/>
        </w:rPr>
        <w:t xml:space="preserve"> have generated pockets of progress, but these </w:t>
      </w:r>
      <w:r w:rsidRPr="00F83AAB">
        <w:rPr>
          <w:rStyle w:val="StyleUnderline"/>
          <w:rFonts w:asciiTheme="minorHAnsi" w:hAnsiTheme="minorHAnsi" w:cstheme="minorHAnsi"/>
          <w:highlight w:val="yellow"/>
        </w:rPr>
        <w:t>remain</w:t>
      </w:r>
      <w:r w:rsidRPr="00F83AAB">
        <w:rPr>
          <w:rStyle w:val="StyleUnderline"/>
          <w:rFonts w:asciiTheme="minorHAnsi" w:hAnsiTheme="minorHAnsi" w:cstheme="minorHAnsi"/>
        </w:rPr>
        <w:t xml:space="preserve"> jurisdictionally bounded and </w:t>
      </w:r>
      <w:r w:rsidRPr="00F83AAB">
        <w:rPr>
          <w:rStyle w:val="StyleUnderline"/>
          <w:rFonts w:asciiTheme="minorHAnsi" w:hAnsiTheme="minorHAnsi" w:cstheme="minorHAnsi"/>
          <w:highlight w:val="yellow"/>
        </w:rPr>
        <w:t>politically vulnerable</w:t>
      </w:r>
      <w:r w:rsidRPr="00F83AAB">
        <w:rPr>
          <w:rFonts w:asciiTheme="minorHAnsi" w:hAnsiTheme="minorHAnsi" w:cstheme="minorHAnsi"/>
          <w:sz w:val="16"/>
        </w:rPr>
        <w:t xml:space="preserve">.[99]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absence of a national standard has created regulatory arbitrage</w:t>
      </w:r>
      <w:r w:rsidRPr="00F83AAB">
        <w:rPr>
          <w:rFonts w:asciiTheme="minorHAnsi" w:hAnsiTheme="minorHAnsi" w:cstheme="minorHAnsi"/>
          <w:sz w:val="16"/>
        </w:rPr>
        <w:t xml:space="preserve">, where protections depend not on the work performed, but on the zip code in which it is performed.[100] </w:t>
      </w:r>
      <w:r w:rsidRPr="00F83AAB">
        <w:rPr>
          <w:rStyle w:val="StyleUnderline"/>
          <w:rFonts w:asciiTheme="minorHAnsi" w:hAnsiTheme="minorHAnsi" w:cstheme="minorHAnsi"/>
        </w:rPr>
        <w:t>A multi-tiered federal framework offers one</w:t>
      </w:r>
      <w:r w:rsidRPr="00F83AAB">
        <w:rPr>
          <w:rFonts w:asciiTheme="minorHAnsi" w:hAnsiTheme="minorHAnsi" w:cstheme="minorHAnsi"/>
          <w:sz w:val="16"/>
        </w:rPr>
        <w:t xml:space="preserve"> potential credible </w:t>
      </w:r>
      <w:r w:rsidRPr="00F83AAB">
        <w:rPr>
          <w:rStyle w:val="StyleUnderline"/>
          <w:rFonts w:asciiTheme="minorHAnsi" w:hAnsiTheme="minorHAnsi" w:cstheme="minorHAnsi"/>
        </w:rPr>
        <w:t>alternative</w:t>
      </w:r>
      <w:r w:rsidRPr="00F83AAB">
        <w:rPr>
          <w:rFonts w:asciiTheme="minorHAnsi" w:hAnsiTheme="minorHAnsi" w:cstheme="minorHAnsi"/>
          <w:sz w:val="16"/>
        </w:rPr>
        <w:t xml:space="preserve">. A classification model that recognizes traditional employees, dependent contractors, and genuinely independent contractors could </w:t>
      </w:r>
      <w:r w:rsidRPr="00F83AAB">
        <w:rPr>
          <w:rStyle w:val="StyleUnderline"/>
          <w:rFonts w:asciiTheme="minorHAnsi" w:hAnsiTheme="minorHAnsi" w:cstheme="minorHAnsi"/>
        </w:rPr>
        <w:t>restore coherence to labor law while adapting it to contemporary realities</w:t>
      </w:r>
      <w:r w:rsidRPr="00F83AAB">
        <w:rPr>
          <w:rFonts w:asciiTheme="minorHAnsi" w:hAnsiTheme="minorHAnsi" w:cstheme="minorHAnsi"/>
          <w:sz w:val="16"/>
        </w:rPr>
        <w:t xml:space="preserve">. This structure, informed by comparative models such as Canada’s dependent contractor status and the European Union’s reclassification mandates, </w:t>
      </w:r>
      <w:r w:rsidRPr="00F83AAB">
        <w:rPr>
          <w:rStyle w:val="StyleUnderline"/>
          <w:rFonts w:asciiTheme="minorHAnsi" w:hAnsiTheme="minorHAnsi" w:cstheme="minorHAnsi"/>
        </w:rPr>
        <w:t>acknowledges that dependency exists across a spectrum</w:t>
      </w:r>
      <w:r w:rsidRPr="00F83AAB">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F83AAB">
        <w:rPr>
          <w:rStyle w:val="StyleUnderline"/>
          <w:rFonts w:asciiTheme="minorHAnsi" w:hAnsiTheme="minorHAnsi" w:cstheme="minorHAnsi"/>
        </w:rPr>
        <w:t>In order for a new system to work, misclassification penalties would need to carry real economic consequences, making noncompliance more costly than reform</w:t>
      </w:r>
      <w:r w:rsidRPr="00F83AAB">
        <w:rPr>
          <w:rFonts w:asciiTheme="minorHAnsi" w:hAnsiTheme="minorHAnsi" w:cstheme="minorHAnsi"/>
          <w:sz w:val="16"/>
        </w:rPr>
        <w:t xml:space="preserve">.[104] </w:t>
      </w:r>
      <w:r w:rsidRPr="00F83AAB">
        <w:rPr>
          <w:rStyle w:val="StyleUnderline"/>
          <w:rFonts w:asciiTheme="minorHAnsi" w:hAnsiTheme="minorHAnsi" w:cstheme="minorHAnsi"/>
        </w:rPr>
        <w:t>Collective bargaining frameworks would have to be adapted to accommodate decentralized workforces governed not by supervisors, but by law.</w:t>
      </w:r>
      <w:r w:rsidRPr="00F83AAB">
        <w:rPr>
          <w:rFonts w:asciiTheme="minorHAnsi" w:hAnsiTheme="minorHAnsi" w:cstheme="minorHAnsi"/>
          <w:sz w:val="16"/>
        </w:rPr>
        <w:t xml:space="preserve">[105] </w:t>
      </w:r>
      <w:r w:rsidRPr="00F83AAB">
        <w:rPr>
          <w:rStyle w:val="StyleUnderline"/>
          <w:rFonts w:asciiTheme="minorHAnsi" w:hAnsiTheme="minorHAnsi" w:cstheme="minorHAnsi"/>
        </w:rPr>
        <w:t>The notion that economic insecurity is an unavoidable feature of modern work is a failure of legal imagination</w:t>
      </w:r>
      <w:r w:rsidRPr="00F83AAB">
        <w:rPr>
          <w:rFonts w:asciiTheme="minorHAnsi" w:hAnsiTheme="minorHAnsi" w:cstheme="minorHAnsi"/>
          <w:sz w:val="16"/>
        </w:rPr>
        <w:t>, not a fact of technology</w:t>
      </w:r>
      <w:r w:rsidRPr="00F83AAB">
        <w:rPr>
          <w:rStyle w:val="StyleUnderline"/>
          <w:rFonts w:asciiTheme="minorHAnsi" w:hAnsiTheme="minorHAnsi" w:cstheme="minorHAnsi"/>
        </w:rPr>
        <w:t>. By rejecting this determinism, the United States can reclaim the capacity of law to govern the terms of labor fairly, even as the form of labor evolves</w:t>
      </w:r>
      <w:r w:rsidRPr="00F83AAB">
        <w:rPr>
          <w:rFonts w:asciiTheme="minorHAnsi" w:hAnsiTheme="minorHAnsi" w:cstheme="minorHAnsi"/>
          <w:sz w:val="16"/>
        </w:rPr>
        <w:t>.[106]</w:t>
      </w:r>
    </w:p>
    <w:p w14:paraId="3EDC1E05" w14:textId="77777777" w:rsidR="00812714" w:rsidRPr="00F83AAB" w:rsidRDefault="00812714" w:rsidP="00812714">
      <w:pPr>
        <w:rPr>
          <w:rFonts w:asciiTheme="minorHAnsi" w:hAnsiTheme="minorHAnsi" w:cstheme="minorHAnsi"/>
          <w:sz w:val="16"/>
        </w:rPr>
      </w:pPr>
    </w:p>
    <w:p w14:paraId="24D3508D" w14:textId="77777777" w:rsidR="00812714" w:rsidRPr="00F83AAB" w:rsidRDefault="00812714" w:rsidP="00812714">
      <w:pPr>
        <w:pStyle w:val="Heading4"/>
        <w:spacing w:before="0"/>
        <w:rPr>
          <w:rFonts w:asciiTheme="minorHAnsi" w:hAnsiTheme="minorHAnsi" w:cstheme="minorHAnsi"/>
        </w:rPr>
      </w:pPr>
      <w:r w:rsidRPr="00F83AAB">
        <w:rPr>
          <w:rFonts w:asciiTheme="minorHAnsi" w:hAnsiTheme="minorHAnsi" w:cstheme="minorHAnsi"/>
        </w:rPr>
        <w:t>The lack of a unified federal framework for collective bargaining rights creates legal uncertainty leaving gig workers in a persistent state of vulnerability --- state initiatives foster legal evasion expanding structural inequalities across state lines.</w:t>
      </w:r>
    </w:p>
    <w:p w14:paraId="59C5FD46" w14:textId="77777777" w:rsidR="00812714" w:rsidRPr="00F83AAB" w:rsidRDefault="00812714" w:rsidP="00812714">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4" w:history="1">
        <w:r w:rsidRPr="00F83AAB">
          <w:rPr>
            <w:rStyle w:val="Hyperlink"/>
            <w:rFonts w:asciiTheme="minorHAnsi" w:hAnsiTheme="minorHAnsi" w:cstheme="minorHAnsi"/>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1B924E48" w14:textId="77777777" w:rsidR="00812714" w:rsidRPr="00F83AAB" w:rsidRDefault="00812714" w:rsidP="00812714">
      <w:pPr>
        <w:rPr>
          <w:rFonts w:asciiTheme="minorHAnsi" w:hAnsiTheme="minorHAnsi" w:cstheme="minorHAnsi"/>
          <w:sz w:val="16"/>
        </w:rPr>
      </w:pPr>
    </w:p>
    <w:p w14:paraId="52D2803B" w14:textId="0B406D08" w:rsidR="00812714" w:rsidRPr="00DC62F8" w:rsidRDefault="00812714" w:rsidP="00812714">
      <w:pPr>
        <w:rPr>
          <w:rFonts w:asciiTheme="minorHAnsi" w:hAnsiTheme="minorHAnsi" w:cstheme="minorHAnsi"/>
          <w:u w:val="single"/>
        </w:rPr>
      </w:pPr>
      <w:r w:rsidRPr="00F83AAB">
        <w:rPr>
          <w:rFonts w:asciiTheme="minorHAnsi" w:hAnsiTheme="minorHAnsi" w:cstheme="minorHAnsi"/>
          <w:sz w:val="16"/>
        </w:rPr>
        <w:t xml:space="preserve">Fragmentation and Fiction: The Legal Patchwork of State-Level Response </w:t>
      </w:r>
      <w:r w:rsidRPr="00F83AAB">
        <w:rPr>
          <w:rFonts w:asciiTheme="minorHAnsi" w:hAnsiTheme="minorHAnsi" w:cstheme="minorHAnsi"/>
          <w:u w:val="single"/>
        </w:rPr>
        <w:t>The legal treatment of gig workers in the United States rests on a fractured terrain of state-by-state regulation</w:t>
      </w:r>
      <w:r w:rsidRPr="00F83AAB">
        <w:rPr>
          <w:rFonts w:asciiTheme="minorHAnsi" w:hAnsiTheme="minorHAnsi" w:cstheme="minorHAnsi"/>
          <w:sz w:val="16"/>
        </w:rPr>
        <w:t xml:space="preserve">, where innovation often meets resistance and progress remains uneven. </w:t>
      </w:r>
      <w:r w:rsidRPr="00F83AAB">
        <w:rPr>
          <w:rFonts w:asciiTheme="minorHAnsi" w:hAnsiTheme="minorHAnsi" w:cstheme="minorHAnsi"/>
          <w:b/>
          <w:iCs/>
          <w:u w:val="single"/>
        </w:rPr>
        <w:t>Efforts to resolve the classification dilemma have generated a patchwork of legislation that deepens</w:t>
      </w:r>
      <w:r w:rsidRPr="00F83AAB">
        <w:rPr>
          <w:rFonts w:asciiTheme="minorHAnsi" w:hAnsiTheme="minorHAnsi" w:cstheme="minorHAnsi"/>
          <w:sz w:val="16"/>
        </w:rPr>
        <w:t xml:space="preserve">, rather than resolves, </w:t>
      </w:r>
      <w:r w:rsidRPr="00F83AAB">
        <w:rPr>
          <w:rFonts w:asciiTheme="minorHAnsi" w:hAnsiTheme="minorHAnsi" w:cstheme="minorHAnsi"/>
          <w:b/>
          <w:iCs/>
          <w:u w:val="single"/>
        </w:rPr>
        <w:t>the instability of platform-based labor</w:t>
      </w:r>
      <w:r w:rsidRPr="00F83AAB">
        <w:rPr>
          <w:rFonts w:asciiTheme="minorHAnsi" w:hAnsiTheme="minorHAnsi" w:cstheme="minorHAnsi"/>
          <w:sz w:val="16"/>
        </w:rPr>
        <w:t xml:space="preserve">. This disjointed legal map produces inconsistencies not only across jurisdictions, but within them, as courts, legislatures, and ballot initiatives respond to the platform economy with conflicting mandates. </w:t>
      </w:r>
      <w:r w:rsidRPr="00F83AAB">
        <w:rPr>
          <w:rFonts w:asciiTheme="minorHAnsi" w:hAnsiTheme="minorHAnsi" w:cstheme="minorHAnsi"/>
          <w:u w:val="single"/>
        </w:rPr>
        <w:t>California’s Assembly Bill 5 marked a watershed moment in the redefinition of employment</w:t>
      </w:r>
      <w:r w:rsidRPr="00F83AAB">
        <w:rPr>
          <w:rFonts w:asciiTheme="minorHAnsi" w:hAnsiTheme="minorHAnsi" w:cstheme="minorHAnsi"/>
          <w:sz w:val="16"/>
        </w:rPr>
        <w:t xml:space="preserve">.[25]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w:t>
      </w:r>
      <w:r w:rsidRPr="00F83AAB">
        <w:rPr>
          <w:rFonts w:asciiTheme="minorHAnsi" w:hAnsiTheme="minorHAnsi" w:cstheme="minorHAnsi"/>
          <w:u w:val="single"/>
        </w:rPr>
        <w:t>The statute aimed to recenter labor law around substance</w:t>
      </w:r>
      <w:r w:rsidRPr="00F83AAB">
        <w:rPr>
          <w:rFonts w:asciiTheme="minorHAnsi" w:hAnsiTheme="minorHAnsi" w:cstheme="minorHAnsi"/>
          <w:sz w:val="16"/>
        </w:rPr>
        <w:t xml:space="preserve"> rather than contractual form. Yet </w:t>
      </w:r>
      <w:r w:rsidRPr="00F83AAB">
        <w:rPr>
          <w:rFonts w:asciiTheme="minorHAnsi" w:hAnsiTheme="minorHAnsi" w:cstheme="minorHAnsi"/>
          <w:u w:val="single"/>
        </w:rPr>
        <w:t>before the statute could recalibrate platform labor in practice, Proposition 22 reversed its core application by exempting app-based transportation and delivery companies</w:t>
      </w:r>
      <w:r w:rsidRPr="00F83AAB">
        <w:rPr>
          <w:rFonts w:asciiTheme="minorHAnsi" w:hAnsiTheme="minorHAnsi" w:cstheme="minorHAnsi"/>
          <w:sz w:val="16"/>
        </w:rPr>
        <w:t xml:space="preserve">.[27] </w:t>
      </w:r>
      <w:r w:rsidRPr="00F83AAB">
        <w:rPr>
          <w:rFonts w:asciiTheme="minorHAnsi" w:hAnsiTheme="minorHAnsi" w:cstheme="minorHAnsi"/>
          <w:u w:val="single"/>
        </w:rPr>
        <w:t>This</w:t>
      </w:r>
      <w:r w:rsidRPr="00F83AAB">
        <w:rPr>
          <w:rFonts w:asciiTheme="minorHAnsi" w:hAnsiTheme="minorHAnsi" w:cstheme="minorHAnsi"/>
          <w:sz w:val="16"/>
        </w:rPr>
        <w:t xml:space="preserve"> legislative retreat, drafted and funded by platform corporations, carved out a </w:t>
      </w:r>
      <w:r w:rsidRPr="00F83AAB">
        <w:rPr>
          <w:rFonts w:asciiTheme="minorHAnsi" w:hAnsiTheme="minorHAnsi" w:cstheme="minorHAnsi"/>
          <w:u w:val="single"/>
        </w:rPr>
        <w:t>loophole with constitutional status, preempting future</w:t>
      </w:r>
      <w:r w:rsidRPr="00F83AAB">
        <w:rPr>
          <w:rFonts w:asciiTheme="minorHAnsi" w:hAnsiTheme="minorHAnsi" w:cstheme="minorHAnsi"/>
          <w:sz w:val="16"/>
        </w:rPr>
        <w:t xml:space="preserve"> legislative </w:t>
      </w:r>
      <w:r w:rsidRPr="00F83AAB">
        <w:rPr>
          <w:rFonts w:asciiTheme="minorHAnsi" w:hAnsiTheme="minorHAnsi" w:cstheme="minorHAnsi"/>
          <w:u w:val="single"/>
        </w:rPr>
        <w:t>correction</w:t>
      </w:r>
      <w:r w:rsidRPr="00F83AAB">
        <w:rPr>
          <w:rFonts w:asciiTheme="minorHAnsi" w:hAnsiTheme="minorHAnsi" w:cstheme="minorHAnsi"/>
          <w:sz w:val="16"/>
        </w:rPr>
        <w:t xml:space="preserve">.[28] </w:t>
      </w:r>
      <w:r w:rsidRPr="00F83AAB">
        <w:rPr>
          <w:rFonts w:asciiTheme="minorHAnsi" w:hAnsiTheme="minorHAnsi" w:cstheme="minorHAnsi"/>
          <w:b/>
          <w:iCs/>
          <w:u w:val="single"/>
        </w:rPr>
        <w:t>The result was not legal clarity, but a dual system in which gig workers within a single industry could be</w:t>
      </w:r>
      <w:r w:rsidRPr="00F83AAB">
        <w:rPr>
          <w:rFonts w:asciiTheme="minorHAnsi" w:hAnsiTheme="minorHAnsi" w:cstheme="minorHAnsi"/>
          <w:sz w:val="16"/>
        </w:rPr>
        <w:t xml:space="preserve"> simultaneously </w:t>
      </w:r>
      <w:r w:rsidRPr="00F83AAB">
        <w:rPr>
          <w:rFonts w:asciiTheme="minorHAnsi" w:hAnsiTheme="minorHAnsi" w:cstheme="minorHAnsi"/>
          <w:b/>
          <w:iCs/>
          <w:u w:val="single"/>
        </w:rPr>
        <w:t>protected and excluded</w:t>
      </w:r>
      <w:r w:rsidRPr="00F83AAB">
        <w:rPr>
          <w:rFonts w:asciiTheme="minorHAnsi" w:hAnsiTheme="minorHAnsi" w:cstheme="minorHAnsi"/>
          <w:sz w:val="16"/>
        </w:rPr>
        <w:t xml:space="preserve">, </w:t>
      </w:r>
      <w:r w:rsidRPr="00F83AAB">
        <w:rPr>
          <w:rFonts w:asciiTheme="minorHAnsi" w:hAnsiTheme="minorHAnsi" w:cstheme="minorHAnsi"/>
          <w:u w:val="single"/>
        </w:rPr>
        <w:t>depending on the</w:t>
      </w:r>
      <w:r w:rsidRPr="00F83AAB">
        <w:rPr>
          <w:rFonts w:asciiTheme="minorHAnsi" w:hAnsiTheme="minorHAnsi" w:cstheme="minorHAnsi"/>
          <w:sz w:val="16"/>
        </w:rPr>
        <w:t xml:space="preserve"> identity of the </w:t>
      </w:r>
      <w:r w:rsidRPr="00F83AAB">
        <w:rPr>
          <w:rFonts w:asciiTheme="minorHAnsi" w:hAnsiTheme="minorHAnsi" w:cstheme="minorHAnsi"/>
          <w:u w:val="single"/>
        </w:rPr>
        <w:t>platform</w:t>
      </w:r>
      <w:r w:rsidRPr="00F83AAB">
        <w:rPr>
          <w:rFonts w:asciiTheme="minorHAnsi" w:hAnsiTheme="minorHAnsi" w:cstheme="minorHAnsi"/>
          <w:sz w:val="16"/>
        </w:rPr>
        <w:t xml:space="preserve">. From the perspective of platform companies, these state-level divergences reflect not regulatory failure but adaptation to worker preferences and economic conditions. </w:t>
      </w:r>
      <w:r w:rsidRPr="00F83AAB">
        <w:rPr>
          <w:rFonts w:asciiTheme="minorHAnsi" w:hAnsiTheme="minorHAnsi" w:cstheme="minorHAnsi"/>
          <w:u w:val="single"/>
        </w:rPr>
        <w:t>Uber and Lyft argue</w:t>
      </w:r>
      <w:r w:rsidRPr="00F83AAB">
        <w:rPr>
          <w:rFonts w:asciiTheme="minorHAnsi" w:hAnsiTheme="minorHAnsi" w:cstheme="minorHAnsi"/>
          <w:sz w:val="16"/>
        </w:rPr>
        <w:t xml:space="preserve"> that </w:t>
      </w:r>
      <w:r w:rsidRPr="00F83AAB">
        <w:rPr>
          <w:rFonts w:asciiTheme="minorHAnsi" w:hAnsiTheme="minorHAnsi" w:cstheme="minorHAnsi"/>
          <w:u w:val="single"/>
        </w:rPr>
        <w:t>most drivers</w:t>
      </w:r>
      <w:r w:rsidRPr="00F83AAB">
        <w:rPr>
          <w:rFonts w:asciiTheme="minorHAnsi" w:hAnsiTheme="minorHAnsi" w:cstheme="minorHAnsi"/>
          <w:sz w:val="16"/>
        </w:rPr>
        <w:t xml:space="preserve"> </w:t>
      </w:r>
      <w:r w:rsidRPr="00F83AAB">
        <w:rPr>
          <w:rFonts w:asciiTheme="minorHAnsi" w:hAnsiTheme="minorHAnsi" w:cstheme="minorHAnsi"/>
          <w:u w:val="single"/>
        </w:rPr>
        <w:t>neither want nor need employee status</w:t>
      </w:r>
      <w:r w:rsidRPr="00F83AAB">
        <w:rPr>
          <w:rFonts w:asciiTheme="minorHAnsi" w:hAnsiTheme="minorHAnsi" w:cstheme="minorHAnsi"/>
          <w:sz w:val="16"/>
        </w:rPr>
        <w:t xml:space="preserve">, </w:t>
      </w:r>
      <w:r w:rsidRPr="00F83AAB">
        <w:rPr>
          <w:rFonts w:asciiTheme="minorHAnsi" w:hAnsiTheme="minorHAnsi" w:cstheme="minorHAnsi"/>
          <w:u w:val="single"/>
        </w:rPr>
        <w:t>citing</w:t>
      </w:r>
      <w:r w:rsidRPr="00F83AAB">
        <w:rPr>
          <w:rFonts w:asciiTheme="minorHAnsi" w:hAnsiTheme="minorHAnsi" w:cstheme="minorHAnsi"/>
          <w:sz w:val="16"/>
        </w:rPr>
        <w:t xml:space="preserve"> internal </w:t>
      </w:r>
      <w:r w:rsidRPr="00F83AAB">
        <w:rPr>
          <w:rFonts w:asciiTheme="minorHAnsi" w:hAnsiTheme="minorHAnsi" w:cstheme="minorHAnsi"/>
          <w:u w:val="single"/>
        </w:rPr>
        <w:t>surveys</w:t>
      </w:r>
      <w:r w:rsidRPr="00F83AAB">
        <w:rPr>
          <w:rFonts w:asciiTheme="minorHAnsi" w:hAnsiTheme="minorHAnsi" w:cstheme="minorHAnsi"/>
          <w:sz w:val="16"/>
        </w:rPr>
        <w:t xml:space="preserve"> in which more than </w:t>
      </w:r>
      <w:r w:rsidRPr="00F83AAB">
        <w:rPr>
          <w:rFonts w:asciiTheme="minorHAnsi" w:hAnsiTheme="minorHAnsi" w:cstheme="minorHAnsi"/>
          <w:u w:val="single"/>
        </w:rPr>
        <w:t>90% of their drivers favor retaining independent contractor status</w:t>
      </w:r>
      <w:r w:rsidRPr="00F83AAB">
        <w:rPr>
          <w:rFonts w:asciiTheme="minorHAnsi" w:hAnsiTheme="minorHAnsi" w:cstheme="minorHAnsi"/>
          <w:sz w:val="16"/>
        </w:rPr>
        <w:t xml:space="preserve"> </w:t>
      </w:r>
      <w:r w:rsidRPr="00F83AAB">
        <w:rPr>
          <w:rFonts w:asciiTheme="minorHAnsi" w:hAnsiTheme="minorHAnsi" w:cstheme="minorHAnsi"/>
          <w:u w:val="single"/>
        </w:rPr>
        <w:t>coupled with targeted benefits</w:t>
      </w:r>
      <w:r w:rsidRPr="00F83AAB">
        <w:rPr>
          <w:rFonts w:asciiTheme="minorHAnsi" w:hAnsiTheme="minorHAnsi" w:cstheme="minorHAnsi"/>
          <w:sz w:val="16"/>
        </w:rPr>
        <w:t xml:space="preserve">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 </w:t>
      </w:r>
      <w:r w:rsidRPr="00F83AAB">
        <w:rPr>
          <w:rFonts w:asciiTheme="minorHAnsi" w:hAnsiTheme="minorHAnsi" w:cstheme="minorHAnsi"/>
          <w:u w:val="single"/>
        </w:rPr>
        <w:t xml:space="preserve">At the federal level, the </w:t>
      </w:r>
      <w:r w:rsidRPr="00F83AAB">
        <w:rPr>
          <w:rFonts w:asciiTheme="minorHAnsi" w:hAnsiTheme="minorHAnsi" w:cstheme="minorHAnsi"/>
          <w:b/>
          <w:iCs/>
          <w:u w:val="single"/>
        </w:rPr>
        <w:t>P</w:t>
      </w:r>
      <w:r w:rsidRPr="00F83AAB">
        <w:rPr>
          <w:rFonts w:asciiTheme="minorHAnsi" w:hAnsiTheme="minorHAnsi" w:cstheme="minorHAnsi"/>
          <w:sz w:val="16"/>
        </w:rPr>
        <w:t xml:space="preserve">rotecting the </w:t>
      </w:r>
      <w:r w:rsidRPr="00F83AAB">
        <w:rPr>
          <w:rFonts w:asciiTheme="minorHAnsi" w:hAnsiTheme="minorHAnsi" w:cstheme="minorHAnsi"/>
          <w:b/>
          <w:iCs/>
          <w:u w:val="single"/>
        </w:rPr>
        <w:t>R</w:t>
      </w:r>
      <w:r w:rsidRPr="00F83AAB">
        <w:rPr>
          <w:rFonts w:asciiTheme="minorHAnsi" w:hAnsiTheme="minorHAnsi" w:cstheme="minorHAnsi"/>
          <w:sz w:val="16"/>
        </w:rPr>
        <w:t xml:space="preserve">ight To </w:t>
      </w:r>
      <w:r w:rsidRPr="00F83AAB">
        <w:rPr>
          <w:rFonts w:asciiTheme="minorHAnsi" w:hAnsiTheme="minorHAnsi" w:cstheme="minorHAnsi"/>
          <w:b/>
          <w:iCs/>
          <w:u w:val="single"/>
        </w:rPr>
        <w:t>O</w:t>
      </w:r>
      <w:r w:rsidRPr="00F83AAB">
        <w:rPr>
          <w:rFonts w:asciiTheme="minorHAnsi" w:hAnsiTheme="minorHAnsi" w:cstheme="minorHAnsi"/>
          <w:sz w:val="16"/>
        </w:rPr>
        <w:t xml:space="preserve">rganize </w:t>
      </w:r>
      <w:r w:rsidRPr="00F83AAB">
        <w:rPr>
          <w:rFonts w:asciiTheme="minorHAnsi" w:hAnsiTheme="minorHAnsi" w:cstheme="minorHAnsi"/>
          <w:b/>
          <w:iCs/>
          <w:u w:val="single"/>
        </w:rPr>
        <w:t>Act</w:t>
      </w:r>
      <w:r w:rsidRPr="00F83AAB">
        <w:rPr>
          <w:rFonts w:asciiTheme="minorHAnsi" w:hAnsiTheme="minorHAnsi" w:cstheme="minorHAnsi"/>
          <w:sz w:val="16"/>
        </w:rPr>
        <w:t xml:space="preserve"> </w:t>
      </w:r>
      <w:r w:rsidRPr="00F83AAB">
        <w:rPr>
          <w:rFonts w:asciiTheme="minorHAnsi" w:hAnsiTheme="minorHAnsi" w:cstheme="minorHAnsi"/>
          <w:u w:val="single"/>
        </w:rPr>
        <w:t xml:space="preserve">seeks to nationalize the ABC test, converting California’s contested experiment into a uniform </w:t>
      </w:r>
      <w:r w:rsidRPr="00F83AAB">
        <w:rPr>
          <w:rFonts w:asciiTheme="minorHAnsi" w:hAnsiTheme="minorHAnsi" w:cstheme="minorHAnsi"/>
          <w:sz w:val="16"/>
        </w:rPr>
        <w:t xml:space="preserve">classification </w:t>
      </w:r>
      <w:r w:rsidRPr="00F83AAB">
        <w:rPr>
          <w:rFonts w:asciiTheme="minorHAnsi" w:hAnsiTheme="minorHAnsi" w:cstheme="minorHAnsi"/>
          <w:u w:val="single"/>
        </w:rPr>
        <w:t>standard</w:t>
      </w:r>
      <w:r w:rsidRPr="00F83AAB">
        <w:rPr>
          <w:rFonts w:asciiTheme="minorHAnsi" w:hAnsiTheme="minorHAnsi" w:cstheme="minorHAnsi"/>
          <w:sz w:val="16"/>
        </w:rPr>
        <w:t xml:space="preserve">.[32] If enacted, the legislation would extend employee rights to millions previously excluded from statutory protections.[33] </w:t>
      </w:r>
      <w:r w:rsidRPr="00F83AAB">
        <w:rPr>
          <w:rFonts w:asciiTheme="minorHAnsi" w:hAnsiTheme="minorHAnsi" w:cstheme="minorHAnsi"/>
          <w:u w:val="single"/>
        </w:rPr>
        <w:t>It would recalibrate the presumption of employment in favor of dependency</w:t>
      </w:r>
      <w:r w:rsidRPr="00F83AAB">
        <w:rPr>
          <w:rFonts w:asciiTheme="minorHAnsi" w:hAnsiTheme="minorHAnsi" w:cstheme="minorHAnsi"/>
          <w:sz w:val="16"/>
        </w:rPr>
        <w:t xml:space="preserve">, closing gaps left by common law standards.[34] Yet critics argue that </w:t>
      </w:r>
      <w:r w:rsidRPr="00F83AAB">
        <w:rPr>
          <w:rFonts w:asciiTheme="minorHAnsi" w:hAnsiTheme="minorHAnsi" w:cstheme="minorHAnsi"/>
          <w:u w:val="single"/>
        </w:rPr>
        <w:t>universal application may erase functional flexibility for workers who operate intermittently or across platforms</w:t>
      </w:r>
      <w:r w:rsidRPr="00F83AAB">
        <w:rPr>
          <w:rFonts w:asciiTheme="minorHAnsi" w:hAnsiTheme="minorHAnsi" w:cstheme="minorHAnsi"/>
          <w:sz w:val="16"/>
        </w:rPr>
        <w:t xml:space="preserve">.[35]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w:t>
      </w:r>
      <w:r w:rsidRPr="00F83AAB">
        <w:rPr>
          <w:rFonts w:asciiTheme="minorHAnsi" w:hAnsiTheme="minorHAnsi" w:cstheme="minorHAnsi"/>
          <w:u w:val="single"/>
        </w:rPr>
        <w:t>The PRO Act does not eliminate flexibility; it codifies rights where none yet exists</w:t>
      </w:r>
      <w:r w:rsidRPr="00F83AAB">
        <w:rPr>
          <w:rFonts w:asciiTheme="minorHAnsi" w:hAnsiTheme="minorHAnsi" w:cstheme="minorHAnsi"/>
          <w:sz w:val="16"/>
        </w:rPr>
        <w:t xml:space="preserve">. </w:t>
      </w:r>
      <w:r w:rsidRPr="00F83AAB">
        <w:rPr>
          <w:rFonts w:asciiTheme="minorHAnsi" w:hAnsiTheme="minorHAnsi" w:cstheme="minorHAnsi"/>
          <w:u w:val="single"/>
        </w:rPr>
        <w:t>The failure to enact a consistent standard has yielded a jurisdictional lottery. In some states, gig workers are presumed employees</w:t>
      </w:r>
      <w:r w:rsidRPr="00F83AAB">
        <w:rPr>
          <w:rFonts w:asciiTheme="minorHAnsi" w:hAnsiTheme="minorHAnsi" w:cstheme="minorHAnsi"/>
          <w:sz w:val="16"/>
        </w:rPr>
        <w:t xml:space="preserve">; in </w:t>
      </w:r>
      <w:r w:rsidRPr="00F83AAB">
        <w:rPr>
          <w:rFonts w:asciiTheme="minorHAnsi" w:hAnsiTheme="minorHAnsi" w:cstheme="minorHAnsi"/>
          <w:u w:val="single"/>
        </w:rPr>
        <w:t>others</w:t>
      </w:r>
      <w:r w:rsidRPr="00F83AAB">
        <w:rPr>
          <w:rFonts w:asciiTheme="minorHAnsi" w:hAnsiTheme="minorHAnsi" w:cstheme="minorHAnsi"/>
          <w:sz w:val="16"/>
        </w:rPr>
        <w:t xml:space="preserve">, </w:t>
      </w:r>
      <w:r w:rsidRPr="00F83AAB">
        <w:rPr>
          <w:rFonts w:asciiTheme="minorHAnsi" w:hAnsiTheme="minorHAnsi" w:cstheme="minorHAnsi"/>
          <w:u w:val="single"/>
        </w:rPr>
        <w:t>they are deemed contractors</w:t>
      </w:r>
      <w:r w:rsidRPr="00F83AAB">
        <w:rPr>
          <w:rFonts w:asciiTheme="minorHAnsi" w:hAnsiTheme="minorHAnsi" w:cstheme="minorHAnsi"/>
          <w:sz w:val="16"/>
        </w:rPr>
        <w:t xml:space="preserve"> regardless of function or control.[37] </w:t>
      </w:r>
      <w:r w:rsidRPr="00F83AAB">
        <w:rPr>
          <w:rFonts w:asciiTheme="minorHAnsi" w:hAnsiTheme="minorHAnsi" w:cstheme="minorHAnsi"/>
          <w:b/>
          <w:iCs/>
          <w:u w:val="single"/>
        </w:rPr>
        <w:t xml:space="preserve">These </w:t>
      </w:r>
      <w:r w:rsidRPr="00F83AAB">
        <w:rPr>
          <w:rFonts w:asciiTheme="minorHAnsi" w:hAnsiTheme="minorHAnsi" w:cstheme="minorHAnsi"/>
          <w:b/>
          <w:iCs/>
          <w:highlight w:val="yellow"/>
          <w:u w:val="single"/>
        </w:rPr>
        <w:t>inconsistencies</w:t>
      </w:r>
      <w:r w:rsidRPr="00F83AAB">
        <w:rPr>
          <w:rFonts w:asciiTheme="minorHAnsi" w:hAnsiTheme="minorHAnsi" w:cstheme="minorHAnsi"/>
          <w:b/>
          <w:iCs/>
          <w:u w:val="single"/>
        </w:rPr>
        <w:t xml:space="preserve"> </w:t>
      </w:r>
      <w:r w:rsidRPr="00F83AAB">
        <w:rPr>
          <w:rFonts w:asciiTheme="minorHAnsi" w:hAnsiTheme="minorHAnsi" w:cstheme="minorHAnsi"/>
          <w:b/>
          <w:iCs/>
          <w:highlight w:val="yellow"/>
          <w:u w:val="single"/>
        </w:rPr>
        <w:t>foster legal evasion</w:t>
      </w:r>
      <w:r w:rsidRPr="00F83AAB">
        <w:rPr>
          <w:rFonts w:asciiTheme="minorHAnsi" w:hAnsiTheme="minorHAnsi" w:cstheme="minorHAnsi"/>
          <w:b/>
          <w:iCs/>
          <w:u w:val="single"/>
        </w:rPr>
        <w:t>, enabling companies to venue-shop by scaling operations in states with lenient classification rules</w:t>
      </w:r>
      <w:r w:rsidRPr="00F83AAB">
        <w:rPr>
          <w:rFonts w:asciiTheme="minorHAnsi" w:hAnsiTheme="minorHAnsi" w:cstheme="minorHAnsi"/>
          <w:sz w:val="16"/>
        </w:rPr>
        <w:t xml:space="preserve">.[38] </w:t>
      </w:r>
      <w:r w:rsidRPr="00F83AAB">
        <w:rPr>
          <w:rFonts w:asciiTheme="minorHAnsi" w:hAnsiTheme="minorHAnsi" w:cstheme="minorHAnsi"/>
          <w:u w:val="single"/>
        </w:rPr>
        <w:t>The outcome is</w:t>
      </w:r>
      <w:r w:rsidRPr="00F83AAB">
        <w:rPr>
          <w:rFonts w:asciiTheme="minorHAnsi" w:hAnsiTheme="minorHAnsi" w:cstheme="minorHAnsi"/>
          <w:sz w:val="16"/>
        </w:rPr>
        <w:t xml:space="preserve"> not regulatory experimentation but </w:t>
      </w:r>
      <w:r w:rsidRPr="00F83AAB">
        <w:rPr>
          <w:rFonts w:asciiTheme="minorHAnsi" w:hAnsiTheme="minorHAnsi" w:cstheme="minorHAnsi"/>
          <w:u w:val="single"/>
        </w:rPr>
        <w:t>structural inequality</w:t>
      </w:r>
      <w:r w:rsidRPr="00F83AAB">
        <w:rPr>
          <w:rFonts w:asciiTheme="minorHAnsi" w:hAnsiTheme="minorHAnsi" w:cstheme="minorHAnsi"/>
          <w:sz w:val="16"/>
        </w:rPr>
        <w:t xml:space="preserve">, where the rights of workers are dictated not by the nature of their labor but by geography.[39] </w:t>
      </w:r>
      <w:r w:rsidRPr="00F83AAB">
        <w:rPr>
          <w:rFonts w:asciiTheme="minorHAnsi" w:hAnsiTheme="minorHAnsi" w:cstheme="minorHAnsi"/>
          <w:u w:val="single"/>
        </w:rPr>
        <w:t>Legal uncertainty permeates every level of the gig</w:t>
      </w:r>
      <w:r w:rsidRPr="00F83AAB">
        <w:rPr>
          <w:rFonts w:asciiTheme="minorHAnsi" w:hAnsiTheme="minorHAnsi" w:cstheme="minorHAnsi"/>
          <w:sz w:val="16"/>
        </w:rPr>
        <w:t xml:space="preserve"> </w:t>
      </w:r>
      <w:r w:rsidRPr="00F83AAB">
        <w:rPr>
          <w:rFonts w:asciiTheme="minorHAnsi" w:hAnsiTheme="minorHAnsi" w:cstheme="minorHAnsi"/>
          <w:u w:val="single"/>
        </w:rPr>
        <w:t>economy</w:t>
      </w:r>
      <w:r w:rsidRPr="00F83AAB">
        <w:rPr>
          <w:rFonts w:asciiTheme="minorHAnsi" w:hAnsiTheme="minorHAnsi" w:cstheme="minorHAnsi"/>
          <w:sz w:val="16"/>
        </w:rPr>
        <w:t xml:space="preserve">, from access to benefits to eligibility for collective bargaining, </w:t>
      </w:r>
      <w:r w:rsidRPr="00F83AAB">
        <w:rPr>
          <w:rFonts w:asciiTheme="minorHAnsi" w:hAnsiTheme="minorHAnsi" w:cstheme="minorHAnsi"/>
          <w:u w:val="single"/>
        </w:rPr>
        <w:t>leaving workers in a persistent state of vulnerability</w:t>
      </w:r>
      <w:r w:rsidRPr="00F83AAB">
        <w:rPr>
          <w:rFonts w:asciiTheme="minorHAnsi" w:hAnsiTheme="minorHAnsi" w:cstheme="minorHAnsi"/>
          <w:sz w:val="16"/>
        </w:rPr>
        <w:t xml:space="preserve">.[40] Comparative analysis reveals the cost of fragmentation.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 </w:t>
      </w:r>
      <w:r w:rsidRPr="00F83AAB">
        <w:rPr>
          <w:rFonts w:asciiTheme="minorHAnsi" w:hAnsiTheme="minorHAnsi" w:cstheme="minorHAnsi"/>
          <w:u w:val="single"/>
        </w:rPr>
        <w:t>The structural ambiguity of platform labor is further magnified by its triangular form</w:t>
      </w:r>
      <w:r w:rsidRPr="00F83AAB">
        <w:rPr>
          <w:rFonts w:asciiTheme="minorHAnsi" w:hAnsiTheme="minorHAnsi" w:cstheme="minorHAnsi"/>
          <w:sz w:val="16"/>
        </w:rPr>
        <w:t xml:space="preserve">.[44] The </w:t>
      </w:r>
      <w:r w:rsidRPr="00F83AAB">
        <w:rPr>
          <w:rFonts w:asciiTheme="minorHAnsi" w:hAnsiTheme="minorHAnsi" w:cstheme="minorHAnsi"/>
          <w:u w:val="single"/>
        </w:rPr>
        <w:t>relationship</w:t>
      </w:r>
      <w:r w:rsidRPr="00F83AAB">
        <w:rPr>
          <w:rFonts w:asciiTheme="minorHAnsi" w:hAnsiTheme="minorHAnsi" w:cstheme="minorHAnsi"/>
          <w:sz w:val="16"/>
        </w:rPr>
        <w:t xml:space="preserve"> </w:t>
      </w:r>
      <w:r w:rsidRPr="00F83AAB">
        <w:rPr>
          <w:rFonts w:asciiTheme="minorHAnsi" w:hAnsiTheme="minorHAnsi" w:cstheme="minorHAnsi"/>
          <w:u w:val="single"/>
        </w:rPr>
        <w:t xml:space="preserve">between platform, worker, and end-user </w:t>
      </w:r>
      <w:r w:rsidRPr="00F83AAB">
        <w:rPr>
          <w:rFonts w:asciiTheme="minorHAnsi" w:hAnsiTheme="minorHAnsi" w:cstheme="minorHAnsi"/>
          <w:sz w:val="16"/>
        </w:rPr>
        <w:t xml:space="preserve">confounds traditional tests by </w:t>
      </w:r>
      <w:r w:rsidRPr="00F83AAB">
        <w:rPr>
          <w:rFonts w:asciiTheme="minorHAnsi" w:hAnsiTheme="minorHAnsi" w:cstheme="minorHAnsi"/>
          <w:u w:val="single"/>
        </w:rPr>
        <w:t>distributing responsibility across legally distinct actors</w:t>
      </w:r>
      <w:r w:rsidRPr="00F83AAB">
        <w:rPr>
          <w:rFonts w:asciiTheme="minorHAnsi" w:hAnsiTheme="minorHAnsi" w:cstheme="minorHAnsi"/>
          <w:sz w:val="16"/>
        </w:rPr>
        <w:t xml:space="preserve">.[45] Platforms present themselves as passive intermediaries, deflecting liability for wages, benefits, and safety, while simultaneously exerting centralized control through algorithmic management, performance thresholds, and rate manipulation.[46] State-level efforts such as </w:t>
      </w:r>
      <w:r w:rsidRPr="00F83AAB">
        <w:rPr>
          <w:rFonts w:asciiTheme="minorHAnsi" w:hAnsiTheme="minorHAnsi" w:cstheme="minorHAnsi"/>
          <w:u w:val="single"/>
        </w:rPr>
        <w:t>California’s</w:t>
      </w:r>
      <w:r w:rsidRPr="00F83AAB">
        <w:rPr>
          <w:rFonts w:asciiTheme="minorHAnsi" w:hAnsiTheme="minorHAnsi" w:cstheme="minorHAnsi"/>
          <w:sz w:val="16"/>
        </w:rPr>
        <w:t xml:space="preserve"> Assembly </w:t>
      </w:r>
      <w:r w:rsidRPr="00F83AAB">
        <w:rPr>
          <w:rFonts w:asciiTheme="minorHAnsi" w:hAnsiTheme="minorHAnsi" w:cstheme="minorHAnsi"/>
          <w:u w:val="single"/>
        </w:rPr>
        <w:t>bill</w:t>
      </w:r>
      <w:r w:rsidRPr="00F83AAB">
        <w:rPr>
          <w:rFonts w:asciiTheme="minorHAnsi" w:hAnsiTheme="minorHAnsi" w:cstheme="minorHAnsi"/>
          <w:sz w:val="16"/>
        </w:rPr>
        <w:t xml:space="preserve"> have tried to address this situation, but their </w:t>
      </w:r>
      <w:r w:rsidRPr="00F83AAB">
        <w:rPr>
          <w:rFonts w:asciiTheme="minorHAnsi" w:hAnsiTheme="minorHAnsi" w:cstheme="minorHAnsi"/>
          <w:u w:val="single"/>
        </w:rPr>
        <w:t>scope remains jurisdictionally constrained and politically fragile</w:t>
      </w:r>
      <w:r w:rsidRPr="00F83AAB">
        <w:rPr>
          <w:rFonts w:asciiTheme="minorHAnsi" w:hAnsiTheme="minorHAnsi" w:cstheme="minorHAnsi"/>
          <w:sz w:val="16"/>
        </w:rPr>
        <w:t xml:space="preserve">. </w:t>
      </w:r>
      <w:r w:rsidRPr="00F83AAB">
        <w:rPr>
          <w:rFonts w:asciiTheme="minorHAnsi" w:hAnsiTheme="minorHAnsi" w:cstheme="minorHAnsi"/>
          <w:b/>
          <w:iCs/>
          <w:highlight w:val="yellow"/>
          <w:u w:val="single"/>
        </w:rPr>
        <w:t>Without</w:t>
      </w:r>
      <w:r w:rsidRPr="00F83AAB">
        <w:rPr>
          <w:rFonts w:asciiTheme="minorHAnsi" w:hAnsiTheme="minorHAnsi" w:cstheme="minorHAnsi"/>
          <w:b/>
          <w:iCs/>
          <w:u w:val="single"/>
        </w:rPr>
        <w:t xml:space="preserve"> a </w:t>
      </w:r>
      <w:r w:rsidRPr="00F83AAB">
        <w:rPr>
          <w:rFonts w:asciiTheme="minorHAnsi" w:hAnsiTheme="minorHAnsi" w:cstheme="minorHAnsi"/>
          <w:b/>
          <w:iCs/>
          <w:highlight w:val="yellow"/>
          <w:u w:val="single"/>
        </w:rPr>
        <w:t>fed</w:t>
      </w:r>
      <w:r w:rsidRPr="00F83AAB">
        <w:rPr>
          <w:rFonts w:asciiTheme="minorHAnsi" w:hAnsiTheme="minorHAnsi" w:cstheme="minorHAnsi"/>
          <w:b/>
          <w:iCs/>
          <w:u w:val="single"/>
        </w:rPr>
        <w:t xml:space="preserve">eral </w:t>
      </w:r>
      <w:r w:rsidRPr="00F83AAB">
        <w:rPr>
          <w:rFonts w:asciiTheme="minorHAnsi" w:hAnsiTheme="minorHAnsi" w:cstheme="minorHAnsi"/>
          <w:b/>
          <w:iCs/>
          <w:highlight w:val="yellow"/>
          <w:u w:val="single"/>
        </w:rPr>
        <w:t>framework</w:t>
      </w:r>
      <w:r w:rsidRPr="00F83AAB">
        <w:rPr>
          <w:rFonts w:asciiTheme="minorHAnsi" w:hAnsiTheme="minorHAnsi" w:cstheme="minorHAnsi"/>
          <w:b/>
          <w:iCs/>
          <w:u w:val="single"/>
        </w:rPr>
        <w:t xml:space="preserve">, the </w:t>
      </w:r>
      <w:r w:rsidRPr="00F83AAB">
        <w:rPr>
          <w:rFonts w:asciiTheme="minorHAnsi" w:hAnsiTheme="minorHAnsi" w:cstheme="minorHAnsi"/>
          <w:b/>
          <w:iCs/>
          <w:highlight w:val="yellow"/>
          <w:u w:val="single"/>
        </w:rPr>
        <w:t>law continues to reward opacity</w:t>
      </w:r>
      <w:r w:rsidRPr="00F83AAB">
        <w:rPr>
          <w:rFonts w:asciiTheme="minorHAnsi" w:hAnsiTheme="minorHAnsi" w:cstheme="minorHAnsi"/>
          <w:b/>
          <w:iCs/>
          <w:u w:val="single"/>
        </w:rPr>
        <w:t>, allowing platforms to leverage classification ambiguity for competitive advantage</w:t>
      </w:r>
      <w:r w:rsidRPr="00F83AAB">
        <w:rPr>
          <w:rFonts w:asciiTheme="minorHAnsi" w:hAnsiTheme="minorHAnsi" w:cstheme="minorHAnsi"/>
          <w:sz w:val="16"/>
        </w:rPr>
        <w:t xml:space="preserve">. </w:t>
      </w:r>
      <w:r w:rsidRPr="00F83AAB">
        <w:rPr>
          <w:rFonts w:asciiTheme="minorHAnsi" w:hAnsiTheme="minorHAnsi" w:cstheme="minorHAnsi"/>
          <w:b/>
          <w:iCs/>
          <w:u w:val="single"/>
        </w:rPr>
        <w:t xml:space="preserve">The </w:t>
      </w:r>
      <w:r w:rsidRPr="00F83AAB">
        <w:rPr>
          <w:rFonts w:asciiTheme="minorHAnsi" w:hAnsiTheme="minorHAnsi" w:cstheme="minorHAnsi"/>
          <w:b/>
          <w:iCs/>
          <w:highlight w:val="yellow"/>
          <w:u w:val="single"/>
        </w:rPr>
        <w:t>result</w:t>
      </w:r>
      <w:r w:rsidRPr="00F83AAB">
        <w:rPr>
          <w:rFonts w:asciiTheme="minorHAnsi" w:hAnsiTheme="minorHAnsi" w:cstheme="minorHAnsi"/>
          <w:sz w:val="16"/>
        </w:rPr>
        <w:t xml:space="preserve"> </w:t>
      </w:r>
      <w:r w:rsidRPr="00F83AAB">
        <w:rPr>
          <w:rFonts w:asciiTheme="minorHAnsi" w:hAnsiTheme="minorHAnsi" w:cstheme="minorHAnsi"/>
          <w:b/>
          <w:iCs/>
          <w:u w:val="single"/>
        </w:rPr>
        <w:t>is</w:t>
      </w:r>
      <w:r w:rsidRPr="00F83AAB">
        <w:rPr>
          <w:rFonts w:asciiTheme="minorHAnsi" w:hAnsiTheme="minorHAnsi" w:cstheme="minorHAnsi"/>
          <w:sz w:val="16"/>
        </w:rPr>
        <w:t xml:space="preserve"> not regulatory innovation, but </w:t>
      </w:r>
      <w:r w:rsidRPr="00F83AAB">
        <w:rPr>
          <w:rFonts w:asciiTheme="minorHAnsi" w:hAnsiTheme="minorHAnsi" w:cstheme="minorHAnsi"/>
          <w:b/>
          <w:iCs/>
          <w:u w:val="single"/>
        </w:rPr>
        <w:t xml:space="preserve">a vacuum in </w:t>
      </w:r>
      <w:r w:rsidRPr="00F83AAB">
        <w:rPr>
          <w:rFonts w:asciiTheme="minorHAnsi" w:hAnsiTheme="minorHAnsi" w:cstheme="minorHAnsi"/>
          <w:b/>
          <w:iCs/>
          <w:highlight w:val="yellow"/>
          <w:u w:val="single"/>
        </w:rPr>
        <w:t>which the most precarious workers shoulder the risks of legal incoherence</w:t>
      </w:r>
      <w:r w:rsidRPr="00F83AAB">
        <w:rPr>
          <w:rFonts w:asciiTheme="minorHAnsi" w:hAnsiTheme="minorHAnsi" w:cstheme="minorHAnsi"/>
          <w:sz w:val="16"/>
        </w:rPr>
        <w:t xml:space="preserve">. </w:t>
      </w:r>
      <w:r w:rsidRPr="00F83AAB">
        <w:rPr>
          <w:rFonts w:asciiTheme="minorHAnsi" w:hAnsiTheme="minorHAnsi" w:cstheme="minorHAnsi"/>
          <w:u w:val="single"/>
        </w:rPr>
        <w:t>Only a unified national standard can restore coherence to the legal status of gig labor, providing predictable rights across jurisdictions and countering the platform economy’s diffusion of responsibility.</w:t>
      </w:r>
    </w:p>
    <w:p w14:paraId="463493D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4E134" w14:textId="77777777" w:rsidR="003264EC" w:rsidRDefault="003264EC" w:rsidP="00066D2C">
      <w:pPr>
        <w:spacing w:after="0" w:line="240" w:lineRule="auto"/>
      </w:pPr>
      <w:r>
        <w:separator/>
      </w:r>
    </w:p>
  </w:endnote>
  <w:endnote w:type="continuationSeparator" w:id="0">
    <w:p w14:paraId="77F25B12" w14:textId="77777777" w:rsidR="003264EC" w:rsidRDefault="003264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6CC44" w14:textId="77777777" w:rsidR="003264EC" w:rsidRDefault="003264EC" w:rsidP="00066D2C">
      <w:pPr>
        <w:spacing w:after="0" w:line="240" w:lineRule="auto"/>
      </w:pPr>
      <w:r>
        <w:separator/>
      </w:r>
    </w:p>
  </w:footnote>
  <w:footnote w:type="continuationSeparator" w:id="0">
    <w:p w14:paraId="30825133" w14:textId="77777777" w:rsidR="003264EC" w:rsidRDefault="003264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868010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A6C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C67"/>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4EC"/>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4F0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78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C6C"/>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714"/>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43"/>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C2B"/>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7AE"/>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2F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A3C"/>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425C4"/>
  <w15:chartTrackingRefBased/>
  <w15:docId w15:val="{6FB7B60C-CBEF-9243-A941-75F44410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C62F8"/>
    <w:rPr>
      <w:rFonts w:ascii="Calibri" w:hAnsi="Calibri" w:cs="Calibri"/>
    </w:rPr>
  </w:style>
  <w:style w:type="paragraph" w:styleId="Heading1">
    <w:name w:val="heading 1"/>
    <w:aliases w:val="Pocket"/>
    <w:basedOn w:val="Normal"/>
    <w:next w:val="Normal"/>
    <w:link w:val="Heading1Char"/>
    <w:qFormat/>
    <w:rsid w:val="00DC62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C62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C62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unhideWhenUsed/>
    <w:qFormat/>
    <w:rsid w:val="00DC62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6C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C62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62F8"/>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7"/>
    <w:qFormat/>
    <w:rsid w:val="00DC62F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C62F8"/>
    <w:rPr>
      <w:color w:val="auto"/>
      <w:u w:val="none"/>
    </w:rPr>
  </w:style>
  <w:style w:type="character" w:customStyle="1" w:styleId="Heading1Char">
    <w:name w:val="Heading 1 Char"/>
    <w:aliases w:val="Pocket Char"/>
    <w:basedOn w:val="DefaultParagraphFont"/>
    <w:link w:val="Heading1"/>
    <w:rsid w:val="00DC62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62F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C62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C62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DC62F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DC62F8"/>
    <w:rPr>
      <w:b w:val="0"/>
      <w:sz w:val="22"/>
      <w:u w:val="single"/>
    </w:rPr>
  </w:style>
  <w:style w:type="character" w:styleId="Strong">
    <w:name w:val="Strong"/>
    <w:basedOn w:val="DefaultParagraphFont"/>
    <w:uiPriority w:val="22"/>
    <w:semiHidden/>
    <w:qFormat/>
    <w:rsid w:val="000A6C67"/>
    <w:rPr>
      <w:b/>
      <w:bCs/>
    </w:rPr>
  </w:style>
  <w:style w:type="character" w:styleId="BookTitle">
    <w:name w:val="Book Title"/>
    <w:basedOn w:val="DefaultParagraphFont"/>
    <w:uiPriority w:val="33"/>
    <w:semiHidden/>
    <w:qFormat/>
    <w:rsid w:val="000A6C67"/>
    <w:rPr>
      <w:b/>
      <w:bCs/>
      <w:i/>
      <w:iCs/>
      <w:spacing w:val="5"/>
    </w:rPr>
  </w:style>
  <w:style w:type="character" w:customStyle="1" w:styleId="Heading5Char">
    <w:name w:val="Heading 5 Char"/>
    <w:basedOn w:val="DefaultParagraphFont"/>
    <w:link w:val="Heading5"/>
    <w:uiPriority w:val="9"/>
    <w:semiHidden/>
    <w:rsid w:val="000A6C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6C67"/>
  </w:style>
  <w:style w:type="paragraph" w:styleId="Header">
    <w:name w:val="header"/>
    <w:basedOn w:val="Normal"/>
    <w:link w:val="HeaderChar"/>
    <w:uiPriority w:val="99"/>
    <w:semiHidden/>
    <w:rsid w:val="000A6C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6C67"/>
    <w:rPr>
      <w:rFonts w:ascii="Calibri" w:hAnsi="Calibri" w:cs="Calibri"/>
    </w:rPr>
  </w:style>
  <w:style w:type="paragraph" w:styleId="Footer">
    <w:name w:val="footer"/>
    <w:basedOn w:val="Normal"/>
    <w:link w:val="FooterChar"/>
    <w:uiPriority w:val="99"/>
    <w:semiHidden/>
    <w:rsid w:val="000A6C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A6C67"/>
    <w:rPr>
      <w:rFonts w:ascii="Calibri" w:hAnsi="Calibri" w:cs="Calibri"/>
    </w:rPr>
  </w:style>
  <w:style w:type="paragraph" w:styleId="BodyText">
    <w:name w:val="Body Text"/>
    <w:basedOn w:val="Normal"/>
    <w:link w:val="BodyTextChar"/>
    <w:uiPriority w:val="99"/>
    <w:semiHidden/>
    <w:unhideWhenUsed/>
    <w:rsid w:val="000A6C67"/>
    <w:pPr>
      <w:spacing w:after="120"/>
    </w:pPr>
  </w:style>
  <w:style w:type="character" w:customStyle="1" w:styleId="BodyTextChar">
    <w:name w:val="Body Text Char"/>
    <w:basedOn w:val="DefaultParagraphFont"/>
    <w:link w:val="BodyText"/>
    <w:uiPriority w:val="99"/>
    <w:semiHidden/>
    <w:rsid w:val="000A6C67"/>
    <w:rPr>
      <w:rFonts w:ascii="Calibri" w:hAnsi="Calibri" w:cs="Calibri"/>
    </w:rPr>
  </w:style>
  <w:style w:type="paragraph" w:styleId="NoSpacing">
    <w:name w:val="No Spacing"/>
    <w:link w:val="NoSpacingChar"/>
    <w:uiPriority w:val="99"/>
    <w:semiHidden/>
    <w:unhideWhenUsed/>
    <w:qFormat/>
    <w:rsid w:val="000A6C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A6C67"/>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DC62F8"/>
    <w:rPr>
      <w:color w:val="auto"/>
      <w:u w:val="none"/>
    </w:rPr>
  </w:style>
  <w:style w:type="character" w:styleId="UnresolvedMention">
    <w:name w:val="Unresolved Mention"/>
    <w:basedOn w:val="DefaultParagraphFont"/>
    <w:uiPriority w:val="99"/>
    <w:semiHidden/>
    <w:unhideWhenUsed/>
    <w:rsid w:val="000A6C67"/>
    <w:rPr>
      <w:color w:val="605E5C"/>
      <w:shd w:val="clear" w:color="auto" w:fill="E1DFDD"/>
    </w:rPr>
  </w:style>
  <w:style w:type="paragraph" w:customStyle="1" w:styleId="Emphasis1">
    <w:name w:val="Emphasis1"/>
    <w:basedOn w:val="Normal"/>
    <w:link w:val="Emphasis"/>
    <w:autoRedefine/>
    <w:uiPriority w:val="7"/>
    <w:qFormat/>
    <w:rsid w:val="00812714"/>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81271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812714"/>
    <w:pPr>
      <w:spacing w:before="100" w:beforeAutospacing="1" w:after="100" w:afterAutospacing="1"/>
    </w:pPr>
    <w:rPr>
      <w:rFonts w:eastAsia="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12714"/>
    <w:rPr>
      <w:rFonts w:ascii="Calibri" w:eastAsia="Times New Roman" w:hAnsi="Calibri" w:cs="Calibri"/>
      <w:sz w:val="24"/>
    </w:rPr>
  </w:style>
  <w:style w:type="paragraph" w:styleId="ListParagraph">
    <w:name w:val="List Paragraph"/>
    <w:aliases w:val="6 font,Colorful List - Accent 11,List Paragraph1,List Paragraph2"/>
    <w:basedOn w:val="Normal"/>
    <w:uiPriority w:val="99"/>
    <w:unhideWhenUsed/>
    <w:qFormat/>
    <w:rsid w:val="00812714"/>
    <w:pPr>
      <w:ind w:left="720"/>
      <w:contextualSpacing/>
    </w:pPr>
  </w:style>
  <w:style w:type="paragraph" w:customStyle="1" w:styleId="NormalVerdana">
    <w:name w:val="Normal + Verdana"/>
    <w:aliases w:val="10 pt,White,Normal + Arial"/>
    <w:basedOn w:val="Normal"/>
    <w:qFormat/>
    <w:rsid w:val="00812714"/>
    <w:rPr>
      <w:rFonts w:eastAsia="Times New Roman"/>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hrw.org/report/2025/05/12/the-gig-trap/algorithmic-wage-and-labor-exploitation-in-platform-work-in-the-us?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hrw.org/report/2025/05/12/the-gig-trap/algorithmic-wage-and-labor-exploitation-in-platform-work-in-the-us?utm_source=chatgpt.com" TargetMode="External"/><Relationship Id="rId7" Type="http://schemas.openxmlformats.org/officeDocument/2006/relationships/endnotes" Target="endnot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0" Type="http://schemas.openxmlformats.org/officeDocument/2006/relationships/hyperlink" Target="https://www.hrw.org/report/2025/05/12/the-gig-trap/algorithmic-wage-and-labor-exploitation-in-platform-work-in-the-u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rw.org/report/2025/05/12/the-gig-trap/algorithmic-wage-and-labor-exploitation-in-platform-work-in-the-us?utm_source=chatgpt.com" TargetMode="External"/><Relationship Id="rId24"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5" Type="http://schemas.openxmlformats.org/officeDocument/2006/relationships/webSettings" Target="webSetting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0"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9" Type="http://schemas.openxmlformats.org/officeDocument/2006/relationships/hyperlink" Target="https://www.hrw.org/report/2025/05/12/the-gig-trap/algorithmic-wage-and-labor-exploitation-in-platform-work-in-the-us?utm_source=chatgpt.com" TargetMode="External"/><Relationship Id="rId4" Type="http://schemas.openxmlformats.org/officeDocument/2006/relationships/settings" Target="settings.xml"/><Relationship Id="rId9" Type="http://schemas.openxmlformats.org/officeDocument/2006/relationships/hyperlink" Target="https://www.newyorker.com/magazine/2025/04/21/how-to-survive-the-ai-revolution"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www.hrw.org/report/2025/05/12/the-gig-trap/algorithmic-wage-and-labor-exploitation-in-platform-work-in-the-us?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24583</Words>
  <Characters>140128</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Katherine  Stockstill </dc:creator>
  <cp:keywords>6.0.0</cp:keywords>
  <dc:description/>
  <cp:lastModifiedBy>Ian Horton</cp:lastModifiedBy>
  <cp:revision>3</cp:revision>
  <dcterms:created xsi:type="dcterms:W3CDTF">2026-01-04T17:24:00Z</dcterms:created>
  <dcterms:modified xsi:type="dcterms:W3CDTF">2026-01-04T17:40:00Z</dcterms:modified>
</cp:coreProperties>
</file>