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025DF" w14:textId="0499E07D" w:rsidR="00787244" w:rsidRDefault="00787244" w:rsidP="00787244">
      <w:pPr>
        <w:pStyle w:val="Heading3"/>
      </w:pPr>
      <w:r>
        <w:t>1</w:t>
      </w:r>
    </w:p>
    <w:p w14:paraId="00253198" w14:textId="6676C493" w:rsidR="00787244" w:rsidRDefault="00787244" w:rsidP="00787244">
      <w:pPr>
        <w:pStyle w:val="Heading4"/>
      </w:pPr>
      <w:r>
        <w:t>The affirmative has engaged in a form of labor normativity reinforcing the humanist liberal understanding of access to work as a solution. As Aho said “</w:t>
      </w:r>
      <w:r w:rsidRPr="0059176F">
        <w:rPr>
          <w:rStyle w:val="StyleUnderline"/>
          <w:sz w:val="26"/>
          <w:u w:val="none"/>
        </w:rPr>
        <w:t>Labor-normativity</w:t>
      </w:r>
      <w:r w:rsidRPr="005A6E64">
        <w:rPr>
          <w:sz w:val="16"/>
        </w:rPr>
        <w:t>—</w:t>
      </w:r>
      <w:r w:rsidRPr="0059176F">
        <w:rPr>
          <w:b w:val="0"/>
          <w:bCs/>
          <w:sz w:val="6"/>
          <w:szCs w:val="2"/>
        </w:rPr>
        <w:t>following debates about hetero- and homonormativity and its politics of legitimation—describes the</w:t>
      </w:r>
      <w:r w:rsidRPr="0059176F">
        <w:rPr>
          <w:rStyle w:val="Emphasis"/>
          <w:sz w:val="2"/>
          <w:szCs w:val="2"/>
        </w:rPr>
        <w:t xml:space="preserve"> </w:t>
      </w:r>
      <w:r w:rsidRPr="0059176F">
        <w:rPr>
          <w:rStyle w:val="Emphasis"/>
          <w:rFonts w:cstheme="majorBidi"/>
          <w:b/>
          <w:iCs/>
          <w:sz w:val="26"/>
          <w:u w:val="none"/>
        </w:rPr>
        <w:t xml:space="preserve">mainstream centralization of remunerated work as a driving force of one’s life, </w:t>
      </w:r>
      <w:r w:rsidRPr="0059176F">
        <w:rPr>
          <w:b w:val="0"/>
          <w:bCs/>
          <w:sz w:val="8"/>
          <w:szCs w:val="4"/>
        </w:rPr>
        <w:t xml:space="preserve">a significant site of identity construction, and the major influence on one’s life cycle, </w:t>
      </w:r>
      <w:r w:rsidRPr="0059176F">
        <w:rPr>
          <w:rStyle w:val="Emphasis"/>
          <w:rFonts w:cstheme="majorBidi"/>
          <w:b/>
          <w:iCs/>
          <w:sz w:val="26"/>
          <w:u w:val="none"/>
        </w:rPr>
        <w:t>daily rhythm, and imagined future</w:t>
      </w:r>
      <w:r w:rsidRPr="0059176F">
        <w:rPr>
          <w:b w:val="0"/>
          <w:iCs w:val="0"/>
        </w:rPr>
        <w:t>.</w:t>
      </w:r>
      <w:r w:rsidRPr="005A6E64">
        <w:rPr>
          <w:sz w:val="16"/>
        </w:rPr>
        <w:t xml:space="preserve"> </w:t>
      </w:r>
      <w:r w:rsidRPr="0059176F">
        <w:rPr>
          <w:b w:val="0"/>
          <w:bCs/>
          <w:sz w:val="8"/>
          <w:szCs w:val="14"/>
        </w:rPr>
        <w:t>In</w:t>
      </w:r>
      <w:r w:rsidRPr="005A6E64">
        <w:rPr>
          <w:sz w:val="16"/>
        </w:rPr>
        <w:t xml:space="preserve"> </w:t>
      </w:r>
      <w:r w:rsidRPr="0059176F">
        <w:rPr>
          <w:b w:val="0"/>
          <w:bCs/>
          <w:sz w:val="8"/>
          <w:szCs w:val="4"/>
        </w:rPr>
        <w:t>other words, labor-normativity denotes the various axes along which labor</w:t>
      </w:r>
      <w:r w:rsidRPr="005A6E64">
        <w:rPr>
          <w:rStyle w:val="StyleUnderline"/>
        </w:rPr>
        <w:t xml:space="preserve"> </w:t>
      </w:r>
      <w:r w:rsidRPr="0059176F">
        <w:rPr>
          <w:rStyle w:val="StyleUnderline"/>
          <w:sz w:val="26"/>
          <w:u w:val="none"/>
        </w:rPr>
        <w:t>functions</w:t>
      </w:r>
      <w:r w:rsidRPr="005A6E64">
        <w:rPr>
          <w:rStyle w:val="StyleUnderline"/>
        </w:rPr>
        <w:t xml:space="preserve"> </w:t>
      </w:r>
      <w:r w:rsidRPr="0059176F">
        <w:rPr>
          <w:b w:val="0"/>
          <w:bCs/>
          <w:sz w:val="8"/>
          <w:szCs w:val="4"/>
        </w:rPr>
        <w:t>as a</w:t>
      </w:r>
      <w:r w:rsidRPr="005A6E64">
        <w:rPr>
          <w:rStyle w:val="StyleUnderline"/>
        </w:rPr>
        <w:t xml:space="preserve"> </w:t>
      </w:r>
      <w:r w:rsidRPr="0059176F">
        <w:rPr>
          <w:rStyle w:val="StyleUnderline"/>
          <w:sz w:val="26"/>
          <w:u w:val="none"/>
        </w:rPr>
        <w:t>disciplinary regime and ontological force</w:t>
      </w:r>
      <w:r>
        <w:rPr>
          <w:rStyle w:val="StyleUnderline"/>
        </w:rPr>
        <w:t>”</w:t>
      </w:r>
      <w:r>
        <w:rPr>
          <w:rStyle w:val="FootnoteReference"/>
          <w:sz w:val="22"/>
          <w:u w:val="single"/>
        </w:rPr>
        <w:footnoteReference w:id="1"/>
      </w:r>
    </w:p>
    <w:p w14:paraId="2DEC412D" w14:textId="77777777" w:rsidR="00787244" w:rsidRPr="00912748" w:rsidRDefault="00787244" w:rsidP="00787244">
      <w:pPr>
        <w:rPr>
          <w:rFonts w:asciiTheme="minorHAnsi" w:hAnsiTheme="minorHAnsi" w:cstheme="minorHAnsi"/>
        </w:rPr>
      </w:pPr>
      <w:bookmarkStart w:id="0" w:name="_Hlk144289008"/>
      <w:proofErr w:type="spellStart"/>
      <w:r w:rsidRPr="00680917">
        <w:rPr>
          <w:rStyle w:val="Style13ptBold"/>
          <w:rFonts w:asciiTheme="minorHAnsi" w:hAnsiTheme="minorHAnsi" w:cstheme="minorHAnsi"/>
        </w:rPr>
        <w:t>Smilges</w:t>
      </w:r>
      <w:proofErr w:type="spellEnd"/>
      <w:r w:rsidRPr="00680917">
        <w:rPr>
          <w:rStyle w:val="Style13ptBold"/>
          <w:rFonts w:asciiTheme="minorHAnsi" w:hAnsiTheme="minorHAnsi" w:cstheme="minorHAnsi"/>
        </w:rPr>
        <w:t xml:space="preserve"> 23</w:t>
      </w:r>
      <w:bookmarkEnd w:id="0"/>
      <w:r w:rsidRPr="00680917">
        <w:rPr>
          <w:rFonts w:asciiTheme="minorHAnsi" w:hAnsiTheme="minorHAnsi" w:cstheme="minorHAnsi"/>
        </w:rPr>
        <w:t xml:space="preserve">(J. Logan </w:t>
      </w:r>
      <w:proofErr w:type="spellStart"/>
      <w:r w:rsidRPr="00680917">
        <w:rPr>
          <w:rFonts w:asciiTheme="minorHAnsi" w:hAnsiTheme="minorHAnsi" w:cstheme="minorHAnsi"/>
        </w:rPr>
        <w:t>Smilges</w:t>
      </w:r>
      <w:proofErr w:type="spellEnd"/>
      <w:r w:rsidRPr="00680917">
        <w:rPr>
          <w:rFonts w:asciiTheme="minorHAnsi" w:hAnsiTheme="minorHAnsi" w:cstheme="minorHAnsi"/>
        </w:rPr>
        <w:t xml:space="preserve"> is assistant professor of English language and literatures at the University of British Columbia, “Crip Negativity”, University of Minnesota Press, ISBN:978-1-4529-6960-2, </w:t>
      </w:r>
      <w:hyperlink r:id="rId8" w:tgtFrame="_blank" w:history="1">
        <w:r w:rsidRPr="00680917">
          <w:rPr>
            <w:rStyle w:val="Hyperlink"/>
            <w:rFonts w:asciiTheme="minorHAnsi" w:hAnsiTheme="minorHAnsi" w:cstheme="minorHAnsi"/>
          </w:rPr>
          <w:t>https://doi.org/10.5749/9781452969602</w:t>
        </w:r>
      </w:hyperlink>
      <w:r w:rsidRPr="00680917">
        <w:rPr>
          <w:rFonts w:asciiTheme="minorHAnsi" w:hAnsiTheme="minorHAnsi" w:cstheme="minorHAnsi"/>
        </w:rPr>
        <w:t xml:space="preserve">) </w:t>
      </w:r>
    </w:p>
    <w:p w14:paraId="5B8D3496" w14:textId="77777777" w:rsidR="00787244" w:rsidRPr="003E4063" w:rsidRDefault="00787244" w:rsidP="00787244">
      <w:pPr>
        <w:rPr>
          <w:u w:val="single"/>
        </w:rPr>
      </w:pPr>
      <w:r w:rsidRPr="0059176F">
        <w:rPr>
          <w:sz w:val="10"/>
        </w:rPr>
        <w:t xml:space="preserve">In the previous chapter, I proposed access thievery as a daily praxis, a way of orienting ourselves toward others and mobbing through the world together to ensure our collective access needs are met. Access thievery is about scavenging ways to make life work when there’s no other option. Sometimes we </w:t>
      </w:r>
      <w:proofErr w:type="gramStart"/>
      <w:r w:rsidRPr="0059176F">
        <w:rPr>
          <w:sz w:val="10"/>
        </w:rPr>
        <w:t>have to</w:t>
      </w:r>
      <w:proofErr w:type="gramEnd"/>
      <w:r w:rsidRPr="0059176F">
        <w:rPr>
          <w:sz w:val="10"/>
        </w:rPr>
        <w:t xml:space="preserve"> do less-than-respectable things </w:t>
      </w:r>
      <w:proofErr w:type="gramStart"/>
      <w:r w:rsidRPr="0059176F">
        <w:rPr>
          <w:sz w:val="10"/>
        </w:rPr>
        <w:t>in order to</w:t>
      </w:r>
      <w:proofErr w:type="gramEnd"/>
      <w:r w:rsidRPr="0059176F">
        <w:rPr>
          <w:sz w:val="10"/>
        </w:rPr>
        <w:t xml:space="preserve"> make do with the conditions of our life as it is. This chapter, though, leans more deeply into the grim absolution of crip negativity. Here I want to consider what happens when life isn’t working or can’t work any longer. By “life,” I am referring to the assemblage of activities that occupy our time. </w:t>
      </w:r>
      <w:r w:rsidRPr="003E4063">
        <w:rPr>
          <w:u w:val="single"/>
        </w:rPr>
        <w:t xml:space="preserve">For many of us, </w:t>
      </w:r>
      <w:proofErr w:type="gramStart"/>
      <w:r w:rsidRPr="003E4063">
        <w:rPr>
          <w:u w:val="single"/>
        </w:rPr>
        <w:t>the majority of</w:t>
      </w:r>
      <w:proofErr w:type="gramEnd"/>
      <w:r w:rsidRPr="003E4063">
        <w:rPr>
          <w:u w:val="single"/>
        </w:rPr>
        <w:t xml:space="preserve"> life’s activities are in some way related to labor, whether paid labor (e.g., working a job and keeping up a side hustle) or unpaid labor (e.g., caregiving and domestic responsibilities). There is also the labor of life itself: our bodyminds require labor to sustain themselves over time. </w:t>
      </w:r>
      <w:r w:rsidRPr="0059176F">
        <w:rPr>
          <w:sz w:val="10"/>
        </w:rPr>
        <w:t xml:space="preserve">Feeding them, bathing them, keeping them warm and dry, offering them rest, exercising them, caring for them when they are injured or in pain are all forms of life’s labor. </w:t>
      </w:r>
      <w:r w:rsidRPr="003E4063">
        <w:rPr>
          <w:u w:val="single"/>
        </w:rPr>
        <w:t xml:space="preserve">Much like the heart organ must labor continuously to pump the body with fresh blood, so too must each of us labor on our bodies </w:t>
      </w:r>
      <w:proofErr w:type="gramStart"/>
      <w:r w:rsidRPr="003E4063">
        <w:rPr>
          <w:u w:val="single"/>
        </w:rPr>
        <w:t>in order to</w:t>
      </w:r>
      <w:proofErr w:type="gramEnd"/>
      <w:r w:rsidRPr="003E4063">
        <w:rPr>
          <w:u w:val="single"/>
        </w:rPr>
        <w:t xml:space="preserve"> keep ourselves alive.</w:t>
      </w:r>
      <w:r>
        <w:rPr>
          <w:u w:val="single"/>
        </w:rPr>
        <w:t xml:space="preserve"> </w:t>
      </w:r>
      <w:r w:rsidRPr="0059176F">
        <w:rPr>
          <w:sz w:val="10"/>
        </w:rPr>
        <w:t>For crips</w:t>
      </w:r>
      <w:r w:rsidRPr="003E4063">
        <w:rPr>
          <w:u w:val="single"/>
        </w:rPr>
        <w:t xml:space="preserve">, the labor of our living takes on additional, rhetorical heft because of the stigma surrounding our “special needs.” </w:t>
      </w:r>
      <w:proofErr w:type="gramStart"/>
      <w:r w:rsidRPr="003E4063">
        <w:rPr>
          <w:u w:val="single"/>
        </w:rPr>
        <w:t>Despite the fact that</w:t>
      </w:r>
      <w:proofErr w:type="gramEnd"/>
      <w:r w:rsidRPr="003E4063">
        <w:rPr>
          <w:u w:val="single"/>
        </w:rPr>
        <w:t xml:space="preserve"> all people, disabled and nondisabled alike, require labor to live, disabled people shoulder an especial burden for the labor that goes into our maintenance, and we are made aware of our own burdensomeness every day. </w:t>
      </w:r>
      <w:r w:rsidRPr="0059176F">
        <w:rPr>
          <w:sz w:val="10"/>
        </w:rPr>
        <w:t>From the sympathetic looks we watch our parents receive while we’re growing up, to the human resource manager begrudgingly offering us our accommodations, to the televised politicians blaming the national debt on our measly welfare checks,</w:t>
      </w:r>
      <w:r w:rsidRPr="003E4063">
        <w:rPr>
          <w:u w:val="single"/>
        </w:rPr>
        <w:t xml:space="preserve"> we are </w:t>
      </w:r>
      <w:proofErr w:type="gramStart"/>
      <w:r w:rsidRPr="003E4063">
        <w:rPr>
          <w:u w:val="single"/>
        </w:rPr>
        <w:t>well aware</w:t>
      </w:r>
      <w:proofErr w:type="gramEnd"/>
      <w:r w:rsidRPr="003E4063">
        <w:rPr>
          <w:u w:val="single"/>
        </w:rPr>
        <w:t xml:space="preserve"> of how others perceive the labor that keeps us alive. It is perceived as too much labor, unnecessary labor, labor with a poor rate of return, wasted labor.</w:t>
      </w:r>
    </w:p>
    <w:p w14:paraId="53275388" w14:textId="77777777" w:rsidR="00787244" w:rsidRPr="003E4063" w:rsidRDefault="00787244" w:rsidP="00787244">
      <w:pPr>
        <w:rPr>
          <w:u w:val="single"/>
        </w:rPr>
      </w:pPr>
      <w:r w:rsidRPr="003E4063">
        <w:rPr>
          <w:u w:val="single"/>
        </w:rPr>
        <w:t xml:space="preserve">We are aware, </w:t>
      </w:r>
      <w:r w:rsidRPr="0059176F">
        <w:rPr>
          <w:sz w:val="10"/>
        </w:rPr>
        <w:t>also</w:t>
      </w:r>
      <w:r w:rsidRPr="003E4063">
        <w:rPr>
          <w:u w:val="single"/>
        </w:rPr>
        <w:t xml:space="preserve">, of how much unrecognized labor we take on as a result of these perceptions: the endless paperwork to secure benefits, unending calls to the insurance company, frequent trips to the disability services office, requests to move pharmacies, upping the number of appointments with our therapists, and stints in the hospital or rehab occasioned by the intensified stress on our bodyminds. </w:t>
      </w:r>
      <w:r w:rsidRPr="0059176F">
        <w:rPr>
          <w:sz w:val="10"/>
        </w:rPr>
        <w:t xml:space="preserve">Plus, there are all of the minor inconveniences—the time-sucks—that accompany being disabled in a world built for </w:t>
      </w:r>
      <w:proofErr w:type="spellStart"/>
      <w:r w:rsidRPr="0059176F">
        <w:rPr>
          <w:sz w:val="10"/>
        </w:rPr>
        <w:t>ableds</w:t>
      </w:r>
      <w:proofErr w:type="spellEnd"/>
      <w:r w:rsidRPr="0059176F">
        <w:rPr>
          <w:sz w:val="10"/>
        </w:rPr>
        <w:t xml:space="preserve">, such as waiting on an accessible parking spot to open up, having to roll around to the back of the building to find a ramp, charging the batteries for a hearing aid or prosthetic, delaying a meeting until the interpreter arrives, asking people to repeat themselves multiple times because they’re speaking too quickly or with an affective intensity that doesn’t register, needing to clean the desk a second time before lunch because your coworker used it without asking, or demanding virtual options for an event (yet again) because there’s a goddamn pandemic. The great irony of people blaming disabled folks for requiring too much labor is that those people don’t know half of the labor we </w:t>
      </w:r>
      <w:proofErr w:type="gramStart"/>
      <w:r w:rsidRPr="0059176F">
        <w:rPr>
          <w:sz w:val="10"/>
        </w:rPr>
        <w:t>actually require</w:t>
      </w:r>
      <w:proofErr w:type="gramEnd"/>
      <w:r w:rsidRPr="0059176F">
        <w:rPr>
          <w:sz w:val="10"/>
        </w:rPr>
        <w:t xml:space="preserve"> or that much of it is a direct result of the obstacles they put in front of us. </w:t>
      </w:r>
      <w:r w:rsidRPr="003E4063">
        <w:rPr>
          <w:u w:val="single"/>
        </w:rPr>
        <w:t>There is so much crip labor wrapped up in being disabled, and much of it is just navigating different shades of ableism.</w:t>
      </w:r>
      <w:r>
        <w:rPr>
          <w:u w:val="single"/>
        </w:rPr>
        <w:t xml:space="preserve"> </w:t>
      </w:r>
      <w:r w:rsidRPr="0059176F">
        <w:rPr>
          <w:sz w:val="10"/>
        </w:rPr>
        <w:t xml:space="preserve">When I say that I want to consider in this chapter what happens when life isn’t working, part of what I’m referring to is the overwhelming amount of uniquely crip labor that disabled people find themselves performing. It’s so much; it’s too much. </w:t>
      </w:r>
      <w:r w:rsidRPr="003E4063">
        <w:rPr>
          <w:u w:val="single"/>
        </w:rPr>
        <w:t>But the clause “life isn’t working” refers also to how the labor of life can infringe on parts of our lives that are not meant to be work, that were not originally labor but have come to adopt its qualities. This infringement often takes shape as exhaustion, overstimulation, or irritability that makes it difficult for us to give time and attention to the things we care about without feeling like we are laboring even more. The laboriousness of life turning life itself into labor until we can’t even distinguish between the two. It’s a degree of overwork that plasters work over everything we do.</w:t>
      </w:r>
    </w:p>
    <w:p w14:paraId="26BC579B" w14:textId="77777777" w:rsidR="00787244" w:rsidRPr="0059176F" w:rsidRDefault="00787244" w:rsidP="00787244">
      <w:pPr>
        <w:rPr>
          <w:sz w:val="10"/>
        </w:rPr>
      </w:pPr>
      <w:r w:rsidRPr="00912748">
        <w:rPr>
          <w:u w:val="single"/>
        </w:rPr>
        <w:t xml:space="preserve">It’s as if we have clocked into a job called living and don’t know how to go on break or head home for the night. </w:t>
      </w:r>
      <w:r w:rsidRPr="0059176F">
        <w:rPr>
          <w:sz w:val="10"/>
        </w:rPr>
        <w:t xml:space="preserve">Everything feels like a chore. Every conversation becomes an item on a to-do list. Every text, an obligation. Every walk or roll outside, an insult to an already tired body. Every meal, an annoying interruption of the day’s agenda. On and on. It becomes increasingly difficult to differentiate between labor and nonlabor when everything makes you feel the same way: tired, sad, indifferent, empty, lonely, bored, frustrated, anxious, angry, overwhelmed, or any of the crip negative feelings that limn the experience of disability. The flavor of labor intensifies until you can’t taste anything else. </w:t>
      </w:r>
      <w:r w:rsidRPr="00912748">
        <w:rPr>
          <w:u w:val="single"/>
        </w:rPr>
        <w:t xml:space="preserve">The labor required to sustain your life dissolves into a pool of </w:t>
      </w:r>
      <w:r w:rsidRPr="0059176F">
        <w:rPr>
          <w:u w:val="single"/>
        </w:rPr>
        <w:t>labor-living</w:t>
      </w:r>
      <w:r w:rsidRPr="00912748">
        <w:rPr>
          <w:u w:val="single"/>
        </w:rPr>
        <w:t xml:space="preserve"> that makes it nearly impossible to recognize life outside your labor. This is when you know your life can’t work any longer as it is. Life isn’t working when life itself feels like work.</w:t>
      </w:r>
      <w:r w:rsidRPr="0059176F">
        <w:rPr>
          <w:sz w:val="10"/>
        </w:rPr>
        <w:t xml:space="preserve"> A life strike is a crip negative response to the work of life or to chronic labor-living. Inspired by anti-work politics and labor movement rhetoric, a life strike pursues a total relinquishing of all labor beyond what is required for our sustenance. Life striking may include refusing waged work, but such a refusal is neither required nor sufficient. Life striking is a broader bowing out, a spiritual retrenchment, a pulling back into oneself </w:t>
      </w:r>
      <w:proofErr w:type="gramStart"/>
      <w:r w:rsidRPr="0059176F">
        <w:rPr>
          <w:sz w:val="10"/>
        </w:rPr>
        <w:t>as a way to</w:t>
      </w:r>
      <w:proofErr w:type="gramEnd"/>
      <w:r w:rsidRPr="0059176F">
        <w:rPr>
          <w:sz w:val="10"/>
        </w:rPr>
        <w:t xml:space="preserve"> call oneself forth again. To strike from life is to strike from the modes of relation and integration organized around labor that claim to know us, to define us, and to make us whole. To strike from life is to die to the world as it’s extracted and sold back to us, so we might find in ourselves another </w:t>
      </w:r>
      <w:proofErr w:type="gramStart"/>
      <w:r w:rsidRPr="0059176F">
        <w:rPr>
          <w:sz w:val="10"/>
        </w:rPr>
        <w:t>life—</w:t>
      </w:r>
      <w:proofErr w:type="gramEnd"/>
      <w:r w:rsidRPr="0059176F">
        <w:rPr>
          <w:sz w:val="10"/>
        </w:rPr>
        <w:t xml:space="preserve">another way to live—that is more attuned to the bodyminds we have, to how we want to occupy them, and to how we want them to occupy the world. </w:t>
      </w:r>
      <w:proofErr w:type="spellStart"/>
      <w:r w:rsidRPr="0059176F">
        <w:rPr>
          <w:sz w:val="10"/>
        </w:rPr>
        <w:t>Cripping</w:t>
      </w:r>
      <w:proofErr w:type="spellEnd"/>
      <w:r w:rsidRPr="0059176F">
        <w:rPr>
          <w:sz w:val="10"/>
        </w:rPr>
        <w:t xml:space="preserve"> Labor Politics Bringing questions about disability and labor together, as a life strike does, is a well-established practice in the disability community. Labor politics have been at the center of disability activism in the United States since the latter’s inception. As I describe in the first chapter, much of the impetus behind the disability rights movement in the 1970s was to advance educational and career opportunities for disabled people, thereby providing more accessible pathways to enter the workforce. </w:t>
      </w:r>
      <w:r w:rsidRPr="00912748">
        <w:rPr>
          <w:u w:val="single"/>
        </w:rPr>
        <w:t xml:space="preserve">As Tanya Aho argues, however, disability’s labor politics have historically done less to radicalize either labor or the category of disability than it </w:t>
      </w:r>
      <w:proofErr w:type="gramStart"/>
      <w:r w:rsidRPr="00912748">
        <w:rPr>
          <w:u w:val="single"/>
        </w:rPr>
        <w:t>has to</w:t>
      </w:r>
      <w:proofErr w:type="gramEnd"/>
      <w:r w:rsidRPr="00912748">
        <w:rPr>
          <w:u w:val="single"/>
        </w:rPr>
        <w:t xml:space="preserve"> produce variations of “</w:t>
      </w:r>
      <w:r w:rsidRPr="00F300DE">
        <w:rPr>
          <w:highlight w:val="green"/>
          <w:u w:val="single"/>
        </w:rPr>
        <w:t>labor-normativity</w:t>
      </w:r>
      <w:r w:rsidRPr="00912748">
        <w:rPr>
          <w:u w:val="single"/>
        </w:rPr>
        <w:t xml:space="preserve">” that </w:t>
      </w:r>
      <w:r w:rsidRPr="00F300DE">
        <w:rPr>
          <w:highlight w:val="green"/>
          <w:u w:val="single"/>
        </w:rPr>
        <w:t>domesticate the disabled citizen through waged work</w:t>
      </w:r>
      <w:r w:rsidRPr="0059176F">
        <w:rPr>
          <w:sz w:val="10"/>
        </w:rPr>
        <w:t xml:space="preserve">. </w:t>
      </w:r>
      <w:r w:rsidRPr="00912748">
        <w:rPr>
          <w:u w:val="single"/>
        </w:rPr>
        <w:t xml:space="preserve">Labor-normativity </w:t>
      </w:r>
      <w:r w:rsidRPr="00F300DE">
        <w:rPr>
          <w:highlight w:val="green"/>
          <w:u w:val="single"/>
        </w:rPr>
        <w:t>instrumentalizes the language of access</w:t>
      </w:r>
      <w:r w:rsidRPr="00912748">
        <w:rPr>
          <w:u w:val="single"/>
        </w:rPr>
        <w:t xml:space="preserve"> and accessibility to </w:t>
      </w:r>
      <w:r w:rsidRPr="00F300DE">
        <w:rPr>
          <w:highlight w:val="green"/>
          <w:u w:val="single"/>
        </w:rPr>
        <w:t>secure disabled people’s employment</w:t>
      </w:r>
      <w:r w:rsidRPr="00912748">
        <w:rPr>
          <w:u w:val="single"/>
        </w:rPr>
        <w:t xml:space="preserve"> “</w:t>
      </w:r>
      <w:r w:rsidRPr="00F300DE">
        <w:rPr>
          <w:highlight w:val="green"/>
          <w:u w:val="single"/>
        </w:rPr>
        <w:t>as</w:t>
      </w:r>
      <w:r w:rsidRPr="00912748">
        <w:rPr>
          <w:u w:val="single"/>
        </w:rPr>
        <w:t xml:space="preserve"> a </w:t>
      </w:r>
      <w:r w:rsidRPr="00F300DE">
        <w:rPr>
          <w:highlight w:val="green"/>
          <w:u w:val="single"/>
        </w:rPr>
        <w:t>driving force of one’s life</w:t>
      </w:r>
      <w:r w:rsidRPr="00912748">
        <w:rPr>
          <w:u w:val="single"/>
        </w:rPr>
        <w:t>, a significant site of identity construction, and the major influence on one’s life cycle, daily rhythm, and imagined future”</w:t>
      </w:r>
      <w:r w:rsidRPr="0059176F">
        <w:rPr>
          <w:sz w:val="10"/>
        </w:rPr>
        <w:t xml:space="preserve"> (2017, 322). </w:t>
      </w:r>
      <w:r w:rsidRPr="00912748">
        <w:rPr>
          <w:u w:val="single"/>
        </w:rPr>
        <w:t>By consistently centering issues of labor access and workplace accessibility without attending to the violence of labor-normativity, much of disability rights activism has embraced labor-living as necessary to our liberal citizenship and to our legibility as subjects.</w:t>
      </w:r>
      <w:r>
        <w:rPr>
          <w:u w:val="single"/>
        </w:rPr>
        <w:t xml:space="preserve"> </w:t>
      </w:r>
      <w:r w:rsidRPr="0059176F">
        <w:rPr>
          <w:sz w:val="10"/>
        </w:rPr>
        <w:t xml:space="preserve">Despite the importance of securing equitable opportunities and protections for disabled workers, </w:t>
      </w:r>
      <w:r w:rsidRPr="00912748">
        <w:rPr>
          <w:u w:val="single"/>
        </w:rPr>
        <w:t xml:space="preserve">we cannot forget that </w:t>
      </w:r>
      <w:r w:rsidRPr="00F300DE">
        <w:rPr>
          <w:rStyle w:val="Emphasis"/>
          <w:highlight w:val="green"/>
        </w:rPr>
        <w:t>neither opportunities nor protections within neoliberal capitalism address the fundamental problem of liberal humanism</w:t>
      </w:r>
      <w:r w:rsidRPr="00912748">
        <w:rPr>
          <w:u w:val="single"/>
        </w:rPr>
        <w:t>—the true target of crip negativity’s bad feelings.</w:t>
      </w:r>
      <w:r w:rsidRPr="0059176F">
        <w:rPr>
          <w:sz w:val="10"/>
        </w:rPr>
        <w:t xml:space="preserve"> </w:t>
      </w:r>
      <w:r w:rsidRPr="00912748">
        <w:rPr>
          <w:u w:val="single"/>
        </w:rPr>
        <w:t xml:space="preserve">Regardless of the efforts we make toward more and better jobs for disabled people, it remains the case that </w:t>
      </w:r>
      <w:r w:rsidRPr="0059176F">
        <w:rPr>
          <w:u w:val="single"/>
        </w:rPr>
        <w:t>labor-normativity is designed to produce labor-living</w:t>
      </w:r>
      <w:r w:rsidRPr="00912748">
        <w:rPr>
          <w:u w:val="single"/>
        </w:rPr>
        <w:t>; that is, to induct disabled people into a socioeconomic system that disguises labor as life</w:t>
      </w:r>
      <w:r w:rsidRPr="0059176F">
        <w:rPr>
          <w:sz w:val="10"/>
        </w:rPr>
        <w:t xml:space="preserve">. </w:t>
      </w:r>
      <w:r w:rsidRPr="00912748">
        <w:rPr>
          <w:u w:val="single"/>
        </w:rPr>
        <w:t xml:space="preserve">This disguise works effectively so long as </w:t>
      </w:r>
      <w:r w:rsidRPr="00F300DE">
        <w:rPr>
          <w:highlight w:val="green"/>
          <w:u w:val="single"/>
        </w:rPr>
        <w:t>some forms of difference can be recuperated</w:t>
      </w:r>
      <w:r w:rsidRPr="00912748">
        <w:rPr>
          <w:u w:val="single"/>
        </w:rPr>
        <w:t xml:space="preserve"> as marketable commodities </w:t>
      </w:r>
      <w:r w:rsidRPr="00F300DE">
        <w:rPr>
          <w:highlight w:val="green"/>
          <w:u w:val="single"/>
        </w:rPr>
        <w:t>while others continue to mark fungible populations for targeted debilitatio</w:t>
      </w:r>
      <w:r w:rsidRPr="00F300DE">
        <w:rPr>
          <w:szCs w:val="44"/>
          <w:highlight w:val="green"/>
          <w:u w:val="single"/>
        </w:rPr>
        <w:t>n</w:t>
      </w:r>
      <w:r w:rsidRPr="00912748">
        <w:rPr>
          <w:u w:val="single"/>
        </w:rPr>
        <w:t xml:space="preserve">. In the context of disability, access to </w:t>
      </w:r>
      <w:r w:rsidRPr="00F300DE">
        <w:rPr>
          <w:highlight w:val="green"/>
          <w:u w:val="single"/>
        </w:rPr>
        <w:t>labor</w:t>
      </w:r>
      <w:r w:rsidRPr="00912748">
        <w:rPr>
          <w:u w:val="single"/>
        </w:rPr>
        <w:t xml:space="preserve"> </w:t>
      </w:r>
      <w:r w:rsidRPr="00F300DE">
        <w:rPr>
          <w:highlight w:val="green"/>
          <w:u w:val="single"/>
        </w:rPr>
        <w:t>cannot be achieved under capitalism</w:t>
      </w:r>
      <w:r w:rsidRPr="00912748">
        <w:rPr>
          <w:u w:val="single"/>
        </w:rPr>
        <w:t xml:space="preserve"> </w:t>
      </w:r>
      <w:r w:rsidRPr="00F300DE">
        <w:rPr>
          <w:highlight w:val="green"/>
          <w:u w:val="single"/>
        </w:rPr>
        <w:t>without crystalizing the boundaries</w:t>
      </w:r>
      <w:r w:rsidRPr="00912748">
        <w:rPr>
          <w:u w:val="single"/>
        </w:rPr>
        <w:t xml:space="preserve"> around the category of disability. Such crystallization ultimately </w:t>
      </w:r>
      <w:r w:rsidRPr="00F300DE">
        <w:rPr>
          <w:highlight w:val="green"/>
          <w:u w:val="single"/>
        </w:rPr>
        <w:t>obfuscates people’s crip labor</w:t>
      </w:r>
      <w:r w:rsidRPr="00912748">
        <w:rPr>
          <w:u w:val="single"/>
        </w:rPr>
        <w:t xml:space="preserve">, which does not aid the means of production, and </w:t>
      </w:r>
      <w:r w:rsidRPr="00F300DE">
        <w:rPr>
          <w:highlight w:val="green"/>
          <w:u w:val="single"/>
        </w:rPr>
        <w:t>further ossifies the disposability of people</w:t>
      </w:r>
      <w:r w:rsidRPr="00912748">
        <w:rPr>
          <w:u w:val="single"/>
        </w:rPr>
        <w:t xml:space="preserve"> </w:t>
      </w:r>
      <w:r w:rsidRPr="00F300DE">
        <w:rPr>
          <w:highlight w:val="green"/>
          <w:u w:val="single"/>
        </w:rPr>
        <w:t>living on or beyond the margins of disability</w:t>
      </w:r>
      <w:r w:rsidRPr="00912748">
        <w:rPr>
          <w:u w:val="single"/>
        </w:rPr>
        <w:t>. In other words, it becomes more difficult to adduce the debilitating, stratified violence of labor-living when laboring itself is cited as evidence only of a person’s successful rehabilitation into social and civic life.</w:t>
      </w:r>
      <w:r w:rsidRPr="0059176F">
        <w:rPr>
          <w:sz w:val="10"/>
        </w:rPr>
        <w:t xml:space="preserve"> How can we recognize when life isn’t working, for ourselves or others, if work is meant to make life worth living? Unfortunately, answering this question becomes </w:t>
      </w:r>
      <w:proofErr w:type="gramStart"/>
      <w:r w:rsidRPr="0059176F">
        <w:rPr>
          <w:sz w:val="10"/>
        </w:rPr>
        <w:t>all the more</w:t>
      </w:r>
      <w:proofErr w:type="gramEnd"/>
      <w:r w:rsidRPr="0059176F">
        <w:rPr>
          <w:sz w:val="10"/>
        </w:rPr>
        <w:t xml:space="preserve"> challenging when we begin to unpack the layers of labor-normativity that have come to structure the scope and terms of contemporary disability politics. </w:t>
      </w:r>
      <w:r w:rsidRPr="00912748">
        <w:rPr>
          <w:u w:val="single"/>
        </w:rPr>
        <w:t xml:space="preserve">Some layers are relatively easy to parse, such as those commercialized variations of disability activism that trade in representation and visibility. A recent Victoria’s Secret ad campaign featuring multiple disabled models comes to mind (Miranda 2022). Efforts such as these are typically engineered to demonstrate a company’s or institution’s inclusivity by displaying disabled workers (e.g., lingerie models) or by acknowledging disabled people as a contingent of consumers (e.g., lingerie buyers). Bestowed with the capacity to both produce and consume, </w:t>
      </w:r>
      <w:r w:rsidRPr="00F300DE">
        <w:rPr>
          <w:highlight w:val="green"/>
          <w:u w:val="single"/>
        </w:rPr>
        <w:t>labor-normativity suggests</w:t>
      </w:r>
      <w:r w:rsidRPr="00912748">
        <w:rPr>
          <w:u w:val="single"/>
        </w:rPr>
        <w:t xml:space="preserve">, </w:t>
      </w:r>
      <w:r w:rsidRPr="00F300DE">
        <w:rPr>
          <w:highlight w:val="green"/>
          <w:u w:val="single"/>
        </w:rPr>
        <w:t>disabled people</w:t>
      </w:r>
      <w:r w:rsidRPr="00912748">
        <w:rPr>
          <w:u w:val="single"/>
        </w:rPr>
        <w:t xml:space="preserve"> can effectively </w:t>
      </w:r>
      <w:r w:rsidRPr="00F300DE">
        <w:rPr>
          <w:highlight w:val="green"/>
          <w:u w:val="single"/>
        </w:rPr>
        <w:t>fold themselves into the social citizenship</w:t>
      </w:r>
      <w:r w:rsidRPr="00912748">
        <w:rPr>
          <w:u w:val="single"/>
        </w:rPr>
        <w:t xml:space="preserve"> </w:t>
      </w:r>
      <w:r w:rsidRPr="00F300DE">
        <w:rPr>
          <w:highlight w:val="green"/>
          <w:u w:val="single"/>
        </w:rPr>
        <w:t>of</w:t>
      </w:r>
      <w:r w:rsidRPr="00912748">
        <w:rPr>
          <w:u w:val="single"/>
        </w:rPr>
        <w:t xml:space="preserve"> neoliberal </w:t>
      </w:r>
      <w:r w:rsidRPr="00F300DE">
        <w:rPr>
          <w:highlight w:val="green"/>
          <w:u w:val="single"/>
        </w:rPr>
        <w:t>capitalism</w:t>
      </w:r>
      <w:r w:rsidRPr="00912748">
        <w:rPr>
          <w:u w:val="single"/>
        </w:rPr>
        <w:t>.</w:t>
      </w:r>
      <w:r w:rsidRPr="0059176F">
        <w:rPr>
          <w:sz w:val="10"/>
        </w:rPr>
        <w:t xml:space="preserve"> Other layers of labor-normativity can be trickier to identify. Consider, for instance, the forms of disability advocacy that aim to broaden the horizon of employment opportunities for disabled people (Owen and Harris 2012). Since many welfare programs, excluding the dramatically underfunded Supplemental Security Income (SSI), require a current or recent employment record, disabled people are often forced to compete for unsafe and underpaid jobs. Even with antidiscrimination laws in place, many disabled people struggle to find work, especially work that is relevant to their passions and interests. As a result, those </w:t>
      </w:r>
      <w:proofErr w:type="gramStart"/>
      <w:r w:rsidRPr="0059176F">
        <w:rPr>
          <w:sz w:val="10"/>
        </w:rPr>
        <w:t>who do</w:t>
      </w:r>
      <w:proofErr w:type="gramEnd"/>
      <w:r w:rsidRPr="0059176F">
        <w:rPr>
          <w:sz w:val="10"/>
        </w:rPr>
        <w:t xml:space="preserve"> secure employment wind up hesitant to raise concerns about the conditions of their labor for fear of retaliation (Kumar, </w:t>
      </w:r>
      <w:proofErr w:type="spellStart"/>
      <w:r w:rsidRPr="0059176F">
        <w:rPr>
          <w:sz w:val="10"/>
        </w:rPr>
        <w:t>Sonpal</w:t>
      </w:r>
      <w:proofErr w:type="spellEnd"/>
      <w:r w:rsidRPr="0059176F">
        <w:rPr>
          <w:sz w:val="10"/>
        </w:rPr>
        <w:t xml:space="preserve">, and Hiranandani 2012). </w:t>
      </w:r>
      <w:r w:rsidRPr="00912748">
        <w:rPr>
          <w:u w:val="single"/>
        </w:rPr>
        <w:t>Expanding employment opportunities promises to alleviate the pressure placed onto disabled workers to settle for undesirable jobs, and it shifts the burden of competition to employers, encouraging them to improve working conditions to attract and retain employees. Within this framework, the law of supply and demand is reappropriated to demonstrate a demand for work among disabled people with the hopes of stimulating a rise in the supply of accessible and desirable jobs.</w:t>
      </w:r>
      <w:r w:rsidRPr="0059176F">
        <w:rPr>
          <w:sz w:val="10"/>
        </w:rPr>
        <w:t xml:space="preserve"> </w:t>
      </w:r>
      <w:r w:rsidRPr="00912748">
        <w:rPr>
          <w:u w:val="single"/>
        </w:rPr>
        <w:t xml:space="preserve">The problem with </w:t>
      </w:r>
      <w:r w:rsidRPr="00F300DE">
        <w:rPr>
          <w:highlight w:val="green"/>
          <w:u w:val="single"/>
        </w:rPr>
        <w:t>reappropriating the law of supply and demand</w:t>
      </w:r>
      <w:r w:rsidRPr="00912748">
        <w:rPr>
          <w:u w:val="single"/>
        </w:rPr>
        <w:t xml:space="preserve"> is that it </w:t>
      </w:r>
      <w:r w:rsidRPr="00F300DE">
        <w:rPr>
          <w:highlight w:val="green"/>
          <w:u w:val="single"/>
        </w:rPr>
        <w:t>acquiesces</w:t>
      </w:r>
      <w:r w:rsidRPr="00912748">
        <w:rPr>
          <w:u w:val="single"/>
        </w:rPr>
        <w:t xml:space="preserve"> to </w:t>
      </w:r>
      <w:r w:rsidRPr="00F300DE">
        <w:rPr>
          <w:highlight w:val="green"/>
          <w:u w:val="single"/>
        </w:rPr>
        <w:t>capitalism</w:t>
      </w:r>
      <w:r w:rsidRPr="00912748">
        <w:rPr>
          <w:u w:val="single"/>
        </w:rPr>
        <w:t xml:space="preserve"> </w:t>
      </w:r>
      <w:r w:rsidRPr="00F300DE">
        <w:rPr>
          <w:highlight w:val="green"/>
          <w:u w:val="single"/>
        </w:rPr>
        <w:t>as</w:t>
      </w:r>
      <w:r w:rsidRPr="00912748">
        <w:rPr>
          <w:u w:val="single"/>
        </w:rPr>
        <w:t xml:space="preserve"> a </w:t>
      </w:r>
      <w:r w:rsidRPr="00F300DE">
        <w:rPr>
          <w:highlight w:val="green"/>
          <w:u w:val="single"/>
        </w:rPr>
        <w:t>necessary condition for achieving equity</w:t>
      </w:r>
      <w:r w:rsidRPr="00912748">
        <w:rPr>
          <w:u w:val="single"/>
        </w:rPr>
        <w:t xml:space="preserve"> for disabled peop</w:t>
      </w:r>
      <w:r w:rsidRPr="0059176F">
        <w:rPr>
          <w:sz w:val="10"/>
        </w:rPr>
        <w:t xml:space="preserve">le. </w:t>
      </w:r>
      <w:r w:rsidRPr="00912748">
        <w:rPr>
          <w:u w:val="single"/>
        </w:rPr>
        <w:t xml:space="preserve">As Nirmala </w:t>
      </w:r>
      <w:proofErr w:type="spellStart"/>
      <w:r w:rsidRPr="00912748">
        <w:rPr>
          <w:u w:val="single"/>
        </w:rPr>
        <w:t>Erevelles</w:t>
      </w:r>
      <w:proofErr w:type="spellEnd"/>
      <w:r w:rsidRPr="00912748">
        <w:rPr>
          <w:u w:val="single"/>
        </w:rPr>
        <w:t xml:space="preserve"> argues, creating more jobs neglects to address the fact that </w:t>
      </w:r>
      <w:r w:rsidRPr="00F300DE">
        <w:rPr>
          <w:highlight w:val="green"/>
          <w:u w:val="single"/>
        </w:rPr>
        <w:t>access to waged work is an individual solution</w:t>
      </w:r>
      <w:r w:rsidRPr="00912748">
        <w:rPr>
          <w:u w:val="single"/>
        </w:rPr>
        <w:t xml:space="preserve"> </w:t>
      </w:r>
      <w:r w:rsidRPr="00F300DE">
        <w:rPr>
          <w:highlight w:val="green"/>
          <w:u w:val="single"/>
        </w:rPr>
        <w:t>to a systemic problem</w:t>
      </w:r>
      <w:r w:rsidRPr="00912748">
        <w:rPr>
          <w:u w:val="single"/>
        </w:rPr>
        <w:t xml:space="preserve">. Increasing employment opportunities may extend social citizenship to some disabled people, but it also </w:t>
      </w:r>
      <w:r w:rsidRPr="00F300DE">
        <w:rPr>
          <w:highlight w:val="green"/>
          <w:u w:val="single"/>
        </w:rPr>
        <w:t>reinforces the contingence</w:t>
      </w:r>
      <w:r w:rsidRPr="00912748">
        <w:rPr>
          <w:u w:val="single"/>
        </w:rPr>
        <w:t xml:space="preserve"> of </w:t>
      </w:r>
      <w:r w:rsidRPr="00F300DE">
        <w:rPr>
          <w:highlight w:val="green"/>
          <w:u w:val="single"/>
        </w:rPr>
        <w:t>social citizenship on employment</w:t>
      </w:r>
      <w:r w:rsidRPr="00912748">
        <w:rPr>
          <w:u w:val="single"/>
        </w:rPr>
        <w:t>—a contingence that capitalism weaponizes against the most vulnerable populations</w:t>
      </w:r>
      <w:r w:rsidRPr="0059176F">
        <w:rPr>
          <w:sz w:val="10"/>
        </w:rPr>
        <w:t xml:space="preserve">. </w:t>
      </w:r>
      <w:r w:rsidRPr="00912748">
        <w:rPr>
          <w:u w:val="single"/>
        </w:rPr>
        <w:t xml:space="preserve">Under capitalism, there will never be enough work to go around; </w:t>
      </w:r>
      <w:r w:rsidRPr="00F300DE">
        <w:rPr>
          <w:highlight w:val="green"/>
          <w:u w:val="single"/>
        </w:rPr>
        <w:t>labor must remain competitive</w:t>
      </w:r>
      <w:r w:rsidRPr="00912748">
        <w:rPr>
          <w:u w:val="single"/>
        </w:rPr>
        <w:t xml:space="preserve">. </w:t>
      </w:r>
      <w:r w:rsidRPr="00F300DE">
        <w:rPr>
          <w:highlight w:val="green"/>
          <w:u w:val="single"/>
        </w:rPr>
        <w:t>Those</w:t>
      </w:r>
      <w:r w:rsidRPr="00912748">
        <w:rPr>
          <w:u w:val="single"/>
        </w:rPr>
        <w:t xml:space="preserve"> individuals </w:t>
      </w:r>
      <w:r w:rsidRPr="00F300DE">
        <w:rPr>
          <w:highlight w:val="green"/>
          <w:u w:val="single"/>
        </w:rPr>
        <w:t>deemed least likely to aid</w:t>
      </w:r>
      <w:r w:rsidRPr="00912748">
        <w:rPr>
          <w:u w:val="single"/>
        </w:rPr>
        <w:t xml:space="preserve"> in “</w:t>
      </w:r>
      <w:r w:rsidRPr="0059176F">
        <w:rPr>
          <w:u w:val="single"/>
        </w:rPr>
        <w:t xml:space="preserve">the </w:t>
      </w:r>
      <w:r w:rsidRPr="00F300DE">
        <w:rPr>
          <w:highlight w:val="green"/>
          <w:u w:val="single"/>
        </w:rPr>
        <w:t>accumulation of profit</w:t>
      </w:r>
      <w:r w:rsidRPr="00912748">
        <w:rPr>
          <w:u w:val="single"/>
        </w:rPr>
        <w:t xml:space="preserve">,” which generally include </w:t>
      </w:r>
      <w:r w:rsidRPr="0059176F">
        <w:rPr>
          <w:u w:val="single"/>
        </w:rPr>
        <w:t>people with intellectual disabilities, folks with limited access to education, people with a history of incarceration, and undocumented people,</w:t>
      </w:r>
      <w:r w:rsidRPr="00912748">
        <w:rPr>
          <w:u w:val="single"/>
        </w:rPr>
        <w:t xml:space="preserve"> will </w:t>
      </w:r>
      <w:r w:rsidRPr="00F300DE">
        <w:rPr>
          <w:highlight w:val="green"/>
          <w:u w:val="single"/>
        </w:rPr>
        <w:t>never be offered safe and reliable employment</w:t>
      </w:r>
      <w:r w:rsidRPr="00912748">
        <w:rPr>
          <w:u w:val="single"/>
        </w:rPr>
        <w:t xml:space="preserve">—at least, </w:t>
      </w:r>
      <w:r w:rsidRPr="00F300DE">
        <w:rPr>
          <w:highlight w:val="green"/>
          <w:u w:val="single"/>
        </w:rPr>
        <w:t>not until another fungible population comes to take their place</w:t>
      </w:r>
      <w:r w:rsidRPr="0059176F">
        <w:rPr>
          <w:sz w:val="10"/>
        </w:rPr>
        <w:t xml:space="preserve"> (2002, 19). </w:t>
      </w:r>
      <w:r w:rsidRPr="00912748">
        <w:rPr>
          <w:u w:val="single"/>
        </w:rPr>
        <w:t xml:space="preserve">People occupying this category of state-sponsored precarity </w:t>
      </w:r>
      <w:r w:rsidRPr="00F300DE">
        <w:rPr>
          <w:highlight w:val="green"/>
          <w:u w:val="single"/>
        </w:rPr>
        <w:t>become “immaterial citizens</w:t>
      </w:r>
      <w:r w:rsidRPr="00912748">
        <w:rPr>
          <w:u w:val="single"/>
        </w:rPr>
        <w:t xml:space="preserve">” whose </w:t>
      </w:r>
      <w:r w:rsidRPr="00F300DE">
        <w:rPr>
          <w:highlight w:val="green"/>
          <w:u w:val="single"/>
        </w:rPr>
        <w:t>primary function is to bear the brunt of capitalism’s</w:t>
      </w:r>
      <w:r w:rsidRPr="00912748">
        <w:rPr>
          <w:u w:val="single"/>
        </w:rPr>
        <w:t xml:space="preserve"> </w:t>
      </w:r>
      <w:r w:rsidRPr="00F300DE">
        <w:rPr>
          <w:highlight w:val="green"/>
          <w:u w:val="single"/>
        </w:rPr>
        <w:t>failures</w:t>
      </w:r>
      <w:r w:rsidRPr="0059176F">
        <w:rPr>
          <w:sz w:val="10"/>
        </w:rPr>
        <w:t xml:space="preserve"> (21). </w:t>
      </w:r>
      <w:r w:rsidRPr="00912748">
        <w:rPr>
          <w:u w:val="single"/>
        </w:rPr>
        <w:t xml:space="preserve">Since it is an essential condition of capitalism that </w:t>
      </w:r>
      <w:proofErr w:type="gramStart"/>
      <w:r w:rsidRPr="00912748">
        <w:rPr>
          <w:u w:val="single"/>
        </w:rPr>
        <w:t>demand</w:t>
      </w:r>
      <w:proofErr w:type="gramEnd"/>
      <w:r w:rsidRPr="00912748">
        <w:rPr>
          <w:u w:val="single"/>
        </w:rPr>
        <w:t xml:space="preserve"> </w:t>
      </w:r>
      <w:proofErr w:type="gramStart"/>
      <w:r w:rsidRPr="00912748">
        <w:rPr>
          <w:u w:val="single"/>
        </w:rPr>
        <w:t>outpace</w:t>
      </w:r>
      <w:proofErr w:type="gramEnd"/>
      <w:r w:rsidRPr="00912748">
        <w:rPr>
          <w:u w:val="single"/>
        </w:rPr>
        <w:t xml:space="preserve"> supply, an entire class of individuals must remain out of work </w:t>
      </w:r>
      <w:proofErr w:type="gramStart"/>
      <w:r w:rsidRPr="00912748">
        <w:rPr>
          <w:u w:val="single"/>
        </w:rPr>
        <w:t>in order for</w:t>
      </w:r>
      <w:proofErr w:type="gramEnd"/>
      <w:r w:rsidRPr="00912748">
        <w:rPr>
          <w:u w:val="single"/>
        </w:rPr>
        <w:t xml:space="preserve"> the total supply of jobs to remain lower than the demand for them. The resulting,</w:t>
      </w:r>
      <w:r w:rsidRPr="0059176F">
        <w:rPr>
          <w:sz w:val="10"/>
        </w:rPr>
        <w:t xml:space="preserve"> </w:t>
      </w:r>
      <w:r w:rsidRPr="00912748">
        <w:rPr>
          <w:u w:val="single"/>
        </w:rPr>
        <w:t xml:space="preserve">requisite class of nonworkers is not only blamed for failing to fulfill their civic-qua-consumer responsibilities under neoliberalism but also strategically excluded from social citizenship </w:t>
      </w:r>
      <w:proofErr w:type="gramStart"/>
      <w:r w:rsidRPr="00912748">
        <w:rPr>
          <w:u w:val="single"/>
        </w:rPr>
        <w:t>in order to</w:t>
      </w:r>
      <w:proofErr w:type="gramEnd"/>
      <w:r w:rsidRPr="00912748">
        <w:rPr>
          <w:u w:val="single"/>
        </w:rPr>
        <w:t xml:space="preserve"> preserve the currency of citizenship itself.</w:t>
      </w:r>
      <w:r w:rsidRPr="0059176F">
        <w:rPr>
          <w:sz w:val="10"/>
        </w:rPr>
        <w:t xml:space="preserve"> </w:t>
      </w:r>
      <w:r w:rsidRPr="00912748">
        <w:rPr>
          <w:u w:val="single"/>
        </w:rPr>
        <w:t>Efforts to improve employment opportunities for disabled people are steeped in the rhetoric of integrative access that fuels labor-normativity. Entrance to the workforce only appears liberatory in a context in which labor remains a metric for human valuation.</w:t>
      </w:r>
      <w:r w:rsidRPr="0059176F">
        <w:rPr>
          <w:sz w:val="10"/>
        </w:rPr>
        <w:t xml:space="preserve"> It seems to me that the most productive—by which I mean politically generative—relationship between disability and labor is one that refuses to be such a metric. Rather than wedging the category of disability into neoliberalism as a meager modification to capitalism, it is worth asking whether disability might launch a more fundamental challenge to labor-normativity. What if there were a crip labor politics that cared less about disabled people’s employment or employability than about </w:t>
      </w:r>
      <w:proofErr w:type="spellStart"/>
      <w:r w:rsidRPr="0059176F">
        <w:rPr>
          <w:sz w:val="10"/>
        </w:rPr>
        <w:t>cripping</w:t>
      </w:r>
      <w:proofErr w:type="spellEnd"/>
      <w:r w:rsidRPr="0059176F">
        <w:rPr>
          <w:sz w:val="10"/>
        </w:rPr>
        <w:t xml:space="preserve"> labor and interrogating the ableist conditions under which labor-living is rendered quotidian?</w:t>
      </w:r>
    </w:p>
    <w:p w14:paraId="2279AEED" w14:textId="77777777" w:rsidR="00787244" w:rsidRPr="00EB5A4C" w:rsidRDefault="00787244" w:rsidP="00787244">
      <w:pPr>
        <w:pStyle w:val="Heading4"/>
      </w:pPr>
      <w:r>
        <w:t xml:space="preserve">The globe structured by a neoliberal politics of debility that’s incorporates disability into market logics through notions of rights as a stabilization mechanism for the maiming and </w:t>
      </w:r>
      <w:proofErr w:type="spellStart"/>
      <w:r>
        <w:t>egunic</w:t>
      </w:r>
      <w:proofErr w:type="spellEnd"/>
      <w:r>
        <w:t xml:space="preserve"> extermination of those whose blood </w:t>
      </w:r>
      <w:proofErr w:type="gramStart"/>
      <w:r>
        <w:t>allow</w:t>
      </w:r>
      <w:proofErr w:type="gramEnd"/>
      <w:r>
        <w:t xml:space="preserve"> the system to function but exist outside of these conceptions. The affirmative capacitation of the rights of the workers operates at the </w:t>
      </w:r>
      <w:proofErr w:type="spellStart"/>
      <w:r>
        <w:t>expesie</w:t>
      </w:r>
      <w:proofErr w:type="spellEnd"/>
      <w:r>
        <w:t xml:space="preserve"> of those </w:t>
      </w:r>
      <w:proofErr w:type="spellStart"/>
      <w:r>
        <w:t>incapactied</w:t>
      </w:r>
      <w:proofErr w:type="spellEnd"/>
      <w:r>
        <w:t xml:space="preserve"> by the very system they </w:t>
      </w:r>
      <w:proofErr w:type="spellStart"/>
      <w:r>
        <w:t>futher</w:t>
      </w:r>
      <w:proofErr w:type="spellEnd"/>
      <w:r>
        <w:t xml:space="preserve"> engagement with. </w:t>
      </w:r>
    </w:p>
    <w:p w14:paraId="313876DE" w14:textId="77777777" w:rsidR="00787244" w:rsidRDefault="00787244" w:rsidP="00787244">
      <w:r>
        <w:t xml:space="preserve">T. </w:t>
      </w:r>
      <w:r w:rsidRPr="00B93FFE">
        <w:rPr>
          <w:rStyle w:val="Style13ptBold"/>
        </w:rPr>
        <w:t>Wesley 2024</w:t>
      </w:r>
      <w:r>
        <w:t xml:space="preserve"> (“(Dis)Invested Bodies: The Neoliberal Crafting of Disability,” A Dissertation Presented to the Faculty of the College of Arts, Humanities and Social Sciences University of Denver. In Partial Fulfillment of the Requirements for the Degree Doctor of Philosophy, Advisor: Dr. Kristy L. Ulibarri p.10 - p.17) Hawkeyes) </w:t>
      </w:r>
    </w:p>
    <w:p w14:paraId="5E34E209" w14:textId="77777777" w:rsidR="00787244" w:rsidRPr="00B93FFE" w:rsidRDefault="00787244" w:rsidP="00787244">
      <w:pPr>
        <w:rPr>
          <w:sz w:val="16"/>
        </w:rPr>
      </w:pPr>
      <w:r w:rsidRPr="00B93FFE">
        <w:rPr>
          <w:sz w:val="16"/>
        </w:rPr>
        <w:t xml:space="preserve">Tracing convergences between the ADA and earlier US disability legislation to contemporaneous socioeconomic and political reforms enacted after the 1944 Bretton Woods Agreements, (Dis)Invested Bodies thus asks: How might </w:t>
      </w:r>
      <w:r w:rsidRPr="001148F1">
        <w:rPr>
          <w:rStyle w:val="StyleUnderline"/>
        </w:rPr>
        <w:t>the timing of the ADA—following the Cold War and immediately preceding the First Gulf War—allow us to theorize a relationship between labor, war, and disability</w:t>
      </w:r>
      <w:r w:rsidRPr="00B93FFE">
        <w:rPr>
          <w:sz w:val="16"/>
        </w:rPr>
        <w:t xml:space="preserve">? How can the ADA—as the first comprehensive law to prohibit disability discrimination, and the model by which other states and the United Nations developed disability and human rights laws—help us understand the relationship between disability, debility, and market governance? How might producing “encounters” between the ADA and bodies constructed in text, photography, and cinema facilitate access to the relationship between disability and the violence of the neoliberal state? To answer these questions, I turn to the (aforementioned) contemporary transnational American cultural productions. Using the ADA as a unifying text, </w:t>
      </w:r>
      <w:r w:rsidRPr="001148F1">
        <w:rPr>
          <w:rStyle w:val="StyleUnderline"/>
        </w:rPr>
        <w:t>I explore</w:t>
      </w:r>
      <w:r w:rsidRPr="00B93FFE">
        <w:rPr>
          <w:sz w:val="16"/>
        </w:rPr>
        <w:t xml:space="preserve"> the relationship between cultural production and what I term </w:t>
      </w:r>
      <w:r w:rsidRPr="001148F1">
        <w:rPr>
          <w:rStyle w:val="StyleUnderline"/>
        </w:rPr>
        <w:t xml:space="preserve">the </w:t>
      </w:r>
      <w:r w:rsidRPr="00F300DE">
        <w:rPr>
          <w:rStyle w:val="StyleUnderline"/>
          <w:highlight w:val="green"/>
        </w:rPr>
        <w:t>neoliberal crafting of humanity</w:t>
      </w:r>
      <w:r w:rsidRPr="001148F1">
        <w:rPr>
          <w:rStyle w:val="StyleUnderline"/>
        </w:rPr>
        <w:t xml:space="preserve">, the overarching process whereby </w:t>
      </w:r>
      <w:r w:rsidRPr="00F300DE">
        <w:rPr>
          <w:rStyle w:val="StyleUnderline"/>
          <w:highlight w:val="green"/>
        </w:rPr>
        <w:t xml:space="preserve">social </w:t>
      </w:r>
      <w:proofErr w:type="gramStart"/>
      <w:r w:rsidRPr="00F300DE">
        <w:rPr>
          <w:rStyle w:val="StyleUnderline"/>
          <w:highlight w:val="green"/>
        </w:rPr>
        <w:t>dimensions</w:t>
      </w:r>
      <w:r w:rsidRPr="001148F1">
        <w:rPr>
          <w:rStyle w:val="StyleUnderline"/>
        </w:rPr>
        <w:t>—</w:t>
      </w:r>
      <w:proofErr w:type="gramEnd"/>
      <w:r w:rsidRPr="001148F1">
        <w:rPr>
          <w:rStyle w:val="StyleUnderline"/>
        </w:rPr>
        <w:t xml:space="preserve">including the construction of the textual and material body—become </w:t>
      </w:r>
      <w:r w:rsidRPr="00F300DE">
        <w:rPr>
          <w:rStyle w:val="StyleUnderline"/>
          <w:highlight w:val="green"/>
        </w:rPr>
        <w:t>reorganized and governed through market relations</w:t>
      </w:r>
      <w:r w:rsidRPr="00B93FFE">
        <w:rPr>
          <w:sz w:val="16"/>
        </w:rPr>
        <w:t xml:space="preserve">. Following </w:t>
      </w:r>
      <w:proofErr w:type="spellStart"/>
      <w:r w:rsidRPr="00B93FFE">
        <w:rPr>
          <w:sz w:val="16"/>
        </w:rPr>
        <w:t>Titchkosky</w:t>
      </w:r>
      <w:proofErr w:type="spellEnd"/>
      <w:r w:rsidRPr="00B93FFE">
        <w:rPr>
          <w:sz w:val="16"/>
        </w:rPr>
        <w:t xml:space="preserve"> as well as previously noted scholars, especially Puar, </w:t>
      </w:r>
      <w:proofErr w:type="spellStart"/>
      <w:r w:rsidRPr="00B93FFE">
        <w:rPr>
          <w:sz w:val="16"/>
        </w:rPr>
        <w:t>Erevelles</w:t>
      </w:r>
      <w:proofErr w:type="spellEnd"/>
      <w:r w:rsidRPr="00B93FFE">
        <w:rPr>
          <w:sz w:val="16"/>
        </w:rPr>
        <w:t xml:space="preserve">, and </w:t>
      </w:r>
      <w:proofErr w:type="spellStart"/>
      <w:r w:rsidRPr="00B93FFE">
        <w:rPr>
          <w:sz w:val="16"/>
        </w:rPr>
        <w:t>Barounis</w:t>
      </w:r>
      <w:proofErr w:type="spellEnd"/>
      <w:r w:rsidRPr="00B93FFE">
        <w:rPr>
          <w:sz w:val="16"/>
        </w:rPr>
        <w:t xml:space="preserve">, </w:t>
      </w:r>
      <w:r w:rsidRPr="001148F1">
        <w:rPr>
          <w:rStyle w:val="StyleUnderline"/>
        </w:rPr>
        <w:t xml:space="preserve">my thinking proceeds through historical contexts surrounding the </w:t>
      </w:r>
      <w:r w:rsidRPr="00F300DE">
        <w:rPr>
          <w:rStyle w:val="StyleUnderline"/>
          <w:highlight w:val="green"/>
        </w:rPr>
        <w:t>neoliberal production of precarious embodiments</w:t>
      </w:r>
      <w:r w:rsidRPr="001148F1">
        <w:rPr>
          <w:rStyle w:val="StyleUnderline"/>
        </w:rPr>
        <w:t xml:space="preserve"> and foregrounds the need to recognize transnational exploitation as we seek accessible transformation.</w:t>
      </w:r>
      <w:r w:rsidRPr="00B93FFE">
        <w:rPr>
          <w:sz w:val="16"/>
        </w:rPr>
        <w:t xml:space="preserve"> Encounters between textual and material bodies in fiction, film, and photography offer unique considerations of such possibilities. By placing the ADA in conversation with visual cultural productions, (Dis)Invested Bodies considers what these narratives tell us about the systems and structures that shape disability, including the ways in which it is made to “come to life”—and for whom—in the context of neoliberal capitalism. The social, political, and economic context surrounding the ratification of the ADA, as I previously mapped out, makes visible how </w:t>
      </w:r>
      <w:r w:rsidRPr="001148F1">
        <w:rPr>
          <w:rStyle w:val="Emphasis"/>
        </w:rPr>
        <w:t xml:space="preserve">the </w:t>
      </w:r>
      <w:r w:rsidRPr="00F300DE">
        <w:rPr>
          <w:rStyle w:val="Emphasis"/>
          <w:highlight w:val="green"/>
        </w:rPr>
        <w:t>freedom for Americans with disabilities</w:t>
      </w:r>
      <w:r w:rsidRPr="001148F1">
        <w:rPr>
          <w:rStyle w:val="Emphasis"/>
        </w:rPr>
        <w:t xml:space="preserve"> </w:t>
      </w:r>
      <w:r w:rsidRPr="00F300DE">
        <w:rPr>
          <w:rStyle w:val="Emphasis"/>
          <w:highlight w:val="green"/>
        </w:rPr>
        <w:t>to work, learn, and consume</w:t>
      </w:r>
      <w:r w:rsidRPr="001148F1">
        <w:rPr>
          <w:rStyle w:val="Emphasis"/>
        </w:rPr>
        <w:t xml:space="preserve"> </w:t>
      </w:r>
      <w:r w:rsidRPr="00F300DE">
        <w:rPr>
          <w:rStyle w:val="Emphasis"/>
          <w:highlight w:val="green"/>
        </w:rPr>
        <w:t>becomes sutured to the freeing of capital.</w:t>
      </w:r>
      <w:r w:rsidRPr="001148F1">
        <w:rPr>
          <w:rStyle w:val="Emphasis"/>
        </w:rPr>
        <w:t xml:space="preserve"> Those </w:t>
      </w:r>
      <w:r w:rsidRPr="00F300DE">
        <w:rPr>
          <w:rStyle w:val="Emphasis"/>
          <w:highlight w:val="green"/>
        </w:rPr>
        <w:t>deemed</w:t>
      </w:r>
      <w:r w:rsidRPr="001148F1">
        <w:rPr>
          <w:rStyle w:val="Emphasis"/>
        </w:rPr>
        <w:t xml:space="preserve"> “</w:t>
      </w:r>
      <w:r w:rsidRPr="00F300DE">
        <w:rPr>
          <w:rStyle w:val="Emphasis"/>
          <w:highlight w:val="green"/>
        </w:rPr>
        <w:t>qualified” for protection</w:t>
      </w:r>
      <w:r w:rsidRPr="001148F1">
        <w:rPr>
          <w:rStyle w:val="Emphasis"/>
        </w:rPr>
        <w:t xml:space="preserve"> by the ADA signify subjects who can participate in society </w:t>
      </w:r>
      <w:r w:rsidRPr="00F300DE">
        <w:rPr>
          <w:rStyle w:val="Emphasis"/>
          <w:highlight w:val="green"/>
        </w:rPr>
        <w:t>according</w:t>
      </w:r>
      <w:r w:rsidRPr="001148F1">
        <w:rPr>
          <w:rStyle w:val="Emphasis"/>
        </w:rPr>
        <w:t xml:space="preserve"> to </w:t>
      </w:r>
      <w:r w:rsidRPr="00F300DE">
        <w:rPr>
          <w:rStyle w:val="Emphasis"/>
          <w:highlight w:val="green"/>
        </w:rPr>
        <w:t>economic logics of inclusion</w:t>
      </w:r>
      <w:r w:rsidRPr="001148F1">
        <w:rPr>
          <w:rStyle w:val="Emphasis"/>
        </w:rPr>
        <w:t xml:space="preserve"> that </w:t>
      </w:r>
      <w:r w:rsidRPr="00F300DE">
        <w:rPr>
          <w:rStyle w:val="Emphasis"/>
          <w:highlight w:val="green"/>
        </w:rPr>
        <w:t>affirm the life of some</w:t>
      </w:r>
      <w:r w:rsidRPr="001148F1">
        <w:rPr>
          <w:rStyle w:val="Emphasis"/>
        </w:rPr>
        <w:t xml:space="preserve"> populations </w:t>
      </w:r>
      <w:r w:rsidRPr="00F300DE">
        <w:rPr>
          <w:rStyle w:val="Emphasis"/>
          <w:highlight w:val="green"/>
        </w:rPr>
        <w:t>at</w:t>
      </w:r>
      <w:r w:rsidRPr="001148F1">
        <w:rPr>
          <w:rStyle w:val="Emphasis"/>
        </w:rPr>
        <w:t xml:space="preserve"> the </w:t>
      </w:r>
      <w:r w:rsidRPr="00F300DE">
        <w:rPr>
          <w:rStyle w:val="Emphasis"/>
          <w:highlight w:val="green"/>
        </w:rPr>
        <w:t>violent expense of others</w:t>
      </w:r>
      <w:r w:rsidRPr="00B93FFE">
        <w:rPr>
          <w:sz w:val="16"/>
        </w:rPr>
        <w:t xml:space="preserve">. How disability is made to appear </w:t>
      </w:r>
      <w:proofErr w:type="gramStart"/>
      <w:r w:rsidRPr="00B93FFE">
        <w:rPr>
          <w:sz w:val="16"/>
        </w:rPr>
        <w:t>as a result of</w:t>
      </w:r>
      <w:proofErr w:type="gramEnd"/>
      <w:r w:rsidRPr="00B93FFE">
        <w:rPr>
          <w:sz w:val="16"/>
        </w:rPr>
        <w:t xml:space="preserve"> the ADA—as well as the appearances disability takes on in our cultural productions—reveals the ways in which </w:t>
      </w:r>
      <w:r w:rsidRPr="00EB5A4C">
        <w:rPr>
          <w:rStyle w:val="StyleUnderline"/>
        </w:rPr>
        <w:t>disability “comes to life” through its incorporation into market and state structures.</w:t>
      </w:r>
      <w:r w:rsidRPr="00B93FFE">
        <w:rPr>
          <w:sz w:val="16"/>
        </w:rPr>
        <w:t xml:space="preserve"> By considering </w:t>
      </w:r>
      <w:r w:rsidRPr="001148F1">
        <w:rPr>
          <w:rStyle w:val="StyleUnderline"/>
        </w:rPr>
        <w:t>visual representations of disability and the body after or alongside instances of (re)capacitation, maiming, and death, this dissertation unearths the violence that becomes invisible through market and state discourses</w:t>
      </w:r>
      <w:r w:rsidRPr="00B93FFE">
        <w:rPr>
          <w:sz w:val="16"/>
        </w:rPr>
        <w:t xml:space="preserve">. In attending to historical and ongoing exploitative enterprises, the cultural productions I take up in this dissertation expose </w:t>
      </w:r>
      <w:r w:rsidRPr="001148F1">
        <w:rPr>
          <w:rStyle w:val="StyleUnderline"/>
        </w:rPr>
        <w:t xml:space="preserve">the relational </w:t>
      </w:r>
      <w:r w:rsidRPr="00EB5A4C">
        <w:rPr>
          <w:rStyle w:val="StyleUnderline"/>
        </w:rPr>
        <w:t>production of capacitation</w:t>
      </w:r>
      <w:r w:rsidRPr="001148F1">
        <w:rPr>
          <w:rStyle w:val="StyleUnderline"/>
        </w:rPr>
        <w:t>, maiming, and death as a form of violent bodily enterprise that can be analyzed with but not always as a metaphorical and/or material invocation of disability.</w:t>
      </w:r>
      <w:r w:rsidRPr="00B93FFE">
        <w:rPr>
          <w:sz w:val="16"/>
        </w:rPr>
        <w:t xml:space="preserve"> The proliferation of subject positions and perspectives I </w:t>
      </w:r>
      <w:proofErr w:type="gramStart"/>
      <w:r w:rsidRPr="00B93FFE">
        <w:rPr>
          <w:sz w:val="16"/>
        </w:rPr>
        <w:t>engage</w:t>
      </w:r>
      <w:proofErr w:type="gramEnd"/>
      <w:r w:rsidRPr="00B93FFE">
        <w:rPr>
          <w:sz w:val="16"/>
        </w:rPr>
        <w:t xml:space="preserve"> present abundant </w:t>
      </w:r>
      <w:proofErr w:type="gramStart"/>
      <w:r w:rsidRPr="00B93FFE">
        <w:rPr>
          <w:sz w:val="16"/>
        </w:rPr>
        <w:t>opportunity</w:t>
      </w:r>
      <w:proofErr w:type="gramEnd"/>
      <w:r w:rsidRPr="00B93FFE">
        <w:rPr>
          <w:sz w:val="16"/>
        </w:rPr>
        <w:t xml:space="preserve"> for </w:t>
      </w:r>
      <w:proofErr w:type="gramStart"/>
      <w:r w:rsidRPr="00B93FFE">
        <w:rPr>
          <w:sz w:val="16"/>
        </w:rPr>
        <w:t>analyses</w:t>
      </w:r>
      <w:proofErr w:type="gramEnd"/>
      <w:r w:rsidRPr="00B93FFE">
        <w:rPr>
          <w:sz w:val="16"/>
        </w:rPr>
        <w:t xml:space="preserve"> of this sort. From a tortured humanoid fish in Guillermo del Toro’s The Shape of Water (2017) to Kurdish children living in Iraq in Bahman Ghobadi’s Turtles Can Fly (2004) to veterans with brain implants in Jonathan Demme’s remake of The Manchurian Candidate (2004), these cultural productions feature individuals and characters with identifiable disabilities as well as nonnormative embodiments that trouble these markers. This—in addition to shifts between historical moments and futuristic, yet recognizable and timely, worlds—demonstrates the value in reading for Bérubé’s conceit of deployments of disability. Analyzing deployments of disability not only pushes beyond representation and identity to contend with the ways in which ideas about disability manifest and appear, but also how embodied subjectivities relational to yet strategically excluded from “qualified” status are made to appear and receive recognition in contrast to disability. My argument unfolds following Michel Foucault’s understanding of neoliberalism as a mode of governmentality connected to the emergence of biopower in the 18th century, whereby the optimization of life operates at the level of the individual through discipline, and </w:t>
      </w:r>
      <w:proofErr w:type="spellStart"/>
      <w:r w:rsidRPr="00B93FFE">
        <w:rPr>
          <w:sz w:val="16"/>
        </w:rPr>
        <w:t>biopolitically</w:t>
      </w:r>
      <w:proofErr w:type="spellEnd"/>
      <w:r w:rsidRPr="00B93FFE">
        <w:rPr>
          <w:sz w:val="16"/>
        </w:rPr>
        <w:t xml:space="preserve"> at the level of the population through regulation (History of Sexuality 139; 143). Theorizing the development of this new economic paradigm throughout his 1978 lectures, Foucault explains how American neoliberalism began to take hold in the late-20th century with the intent to reverse New Deal and Keynesian state interventionist policies implemented before, during, and immediately after the war, transforming labor into capital production. Foucault sees this as deeply related to the German definition of neoliberalism, which “governs the social in the name of the economy” (Lemke 197). However, unlike German ordoliberal theory, Chicago school economists, including Friedrich Hayek and his student, Milton Friedman, collapsed the social and economic. Subjecting all spheres of life to the market, American neoliberalism thus reproduces the individual as only and always homo </w:t>
      </w:r>
      <w:proofErr w:type="spellStart"/>
      <w:r w:rsidRPr="00B93FFE">
        <w:rPr>
          <w:sz w:val="16"/>
        </w:rPr>
        <w:t>oeconomicus</w:t>
      </w:r>
      <w:proofErr w:type="spellEnd"/>
      <w:r w:rsidRPr="00B93FFE">
        <w:rPr>
          <w:sz w:val="16"/>
        </w:rPr>
        <w:t xml:space="preserve">. </w:t>
      </w:r>
      <w:r w:rsidRPr="001148F1">
        <w:rPr>
          <w:rStyle w:val="StyleUnderline"/>
        </w:rPr>
        <w:t>With the consolidation of wealth and political power to the elite in response to growing labor power and anti-capitalist movements in the 1960s</w:t>
      </w:r>
      <w:r w:rsidRPr="00B93FFE">
        <w:rPr>
          <w:sz w:val="16"/>
        </w:rPr>
        <w:t xml:space="preserve">, David Harvey argues that </w:t>
      </w:r>
      <w:r w:rsidRPr="00F300DE">
        <w:rPr>
          <w:rStyle w:val="Emphasis"/>
          <w:highlight w:val="green"/>
        </w:rPr>
        <w:t>neoliberalism</w:t>
      </w:r>
      <w:r w:rsidRPr="001148F1">
        <w:rPr>
          <w:rStyle w:val="Emphasis"/>
        </w:rPr>
        <w:t xml:space="preserve"> originated throughout the 1970s as a particularly </w:t>
      </w:r>
      <w:r w:rsidRPr="00F300DE">
        <w:rPr>
          <w:rStyle w:val="Emphasis"/>
          <w:highlight w:val="green"/>
        </w:rPr>
        <w:t>modern governing technology</w:t>
      </w:r>
      <w:r w:rsidRPr="001148F1">
        <w:rPr>
          <w:rStyle w:val="Emphasis"/>
        </w:rPr>
        <w:t xml:space="preserve"> that </w:t>
      </w:r>
      <w:r w:rsidRPr="00F300DE">
        <w:rPr>
          <w:rStyle w:val="Emphasis"/>
          <w:highlight w:val="green"/>
        </w:rPr>
        <w:t>subsumes “all human action into the domain of the market</w:t>
      </w:r>
      <w:r w:rsidRPr="001148F1">
        <w:rPr>
          <w:rStyle w:val="Emphasis"/>
        </w:rPr>
        <w:t>”</w:t>
      </w:r>
      <w:r w:rsidRPr="00B93FFE">
        <w:rPr>
          <w:sz w:val="16"/>
        </w:rPr>
        <w:t xml:space="preserve"> (A Brief History 12; 3).11 Both Foucault and Harvey inform my understanding of </w:t>
      </w:r>
      <w:r w:rsidRPr="001148F1">
        <w:rPr>
          <w:rStyle w:val="StyleUnderline"/>
        </w:rPr>
        <w:t>the neoliberal state</w:t>
      </w:r>
      <w:r w:rsidRPr="00B93FFE">
        <w:rPr>
          <w:sz w:val="16"/>
        </w:rPr>
        <w:t xml:space="preserve">, which </w:t>
      </w:r>
      <w:r w:rsidRPr="001148F1">
        <w:rPr>
          <w:rStyle w:val="StyleUnderline"/>
        </w:rPr>
        <w:t xml:space="preserve">describes the restructured relationship whereby the nation-state serves the function of the </w:t>
      </w:r>
      <w:r w:rsidRPr="00B93FFE">
        <w:rPr>
          <w:rStyle w:val="StyleUnderline"/>
        </w:rPr>
        <w:t>market</w:t>
      </w:r>
      <w:r w:rsidRPr="00B93FFE">
        <w:rPr>
          <w:sz w:val="16"/>
        </w:rPr>
        <w:t xml:space="preserve">. With this understanding, (Dis)Invested Bodies proceeds by analyzing contemporary transnational American cultural productions exemplifying the relationship between US disability rights discourses and US interventionist projects by applying Puar’s extension of Foucault in her theorization of the biopolitics of debility. As a framework, </w:t>
      </w:r>
      <w:r w:rsidRPr="001148F1">
        <w:rPr>
          <w:rStyle w:val="StyleUnderline"/>
        </w:rPr>
        <w:t xml:space="preserve">the </w:t>
      </w:r>
      <w:r w:rsidRPr="00F300DE">
        <w:rPr>
          <w:rStyle w:val="StyleUnderline"/>
          <w:highlight w:val="green"/>
        </w:rPr>
        <w:t>biopolitics of debility</w:t>
      </w:r>
      <w:r w:rsidRPr="001148F1">
        <w:rPr>
          <w:rStyle w:val="StyleUnderline"/>
        </w:rPr>
        <w:t xml:space="preserve"> </w:t>
      </w:r>
      <w:r w:rsidRPr="00F300DE">
        <w:rPr>
          <w:rStyle w:val="StyleUnderline"/>
          <w:highlight w:val="green"/>
        </w:rPr>
        <w:t>elucidates</w:t>
      </w:r>
      <w:r w:rsidRPr="001148F1">
        <w:rPr>
          <w:rStyle w:val="StyleUnderline"/>
        </w:rPr>
        <w:t xml:space="preserve"> how </w:t>
      </w:r>
      <w:r w:rsidRPr="00F300DE">
        <w:rPr>
          <w:rStyle w:val="StyleUnderline"/>
          <w:highlight w:val="green"/>
        </w:rPr>
        <w:t>bodies marked and legislated</w:t>
      </w:r>
      <w:r w:rsidRPr="001148F1">
        <w:rPr>
          <w:rStyle w:val="StyleUnderline"/>
        </w:rPr>
        <w:t xml:space="preserve"> as </w:t>
      </w:r>
      <w:r w:rsidRPr="00F300DE">
        <w:rPr>
          <w:rStyle w:val="StyleUnderline"/>
          <w:highlight w:val="green"/>
        </w:rPr>
        <w:t>expendable</w:t>
      </w:r>
      <w:r w:rsidRPr="001148F1">
        <w:rPr>
          <w:rStyle w:val="StyleUnderline"/>
        </w:rPr>
        <w:t xml:space="preserve"> are </w:t>
      </w:r>
      <w:r w:rsidRPr="00F300DE">
        <w:rPr>
          <w:rStyle w:val="StyleUnderline"/>
          <w:highlight w:val="green"/>
        </w:rPr>
        <w:t xml:space="preserve">forced into </w:t>
      </w:r>
      <w:r w:rsidRPr="00EB5A4C">
        <w:rPr>
          <w:rStyle w:val="StyleUnderline"/>
        </w:rPr>
        <w:t>market</w:t>
      </w:r>
      <w:r w:rsidRPr="001148F1">
        <w:rPr>
          <w:rStyle w:val="StyleUnderline"/>
        </w:rPr>
        <w:t xml:space="preserve"> and state </w:t>
      </w:r>
      <w:r w:rsidRPr="00F300DE">
        <w:rPr>
          <w:rStyle w:val="StyleUnderline"/>
          <w:highlight w:val="green"/>
        </w:rPr>
        <w:t>structures</w:t>
      </w:r>
      <w:r w:rsidRPr="001148F1">
        <w:rPr>
          <w:rStyle w:val="StyleUnderline"/>
        </w:rPr>
        <w:t xml:space="preserve"> </w:t>
      </w:r>
      <w:r w:rsidRPr="00F300DE">
        <w:rPr>
          <w:rStyle w:val="StyleUnderline"/>
          <w:highlight w:val="green"/>
        </w:rPr>
        <w:t>that</w:t>
      </w:r>
      <w:r w:rsidRPr="001148F1">
        <w:rPr>
          <w:rStyle w:val="StyleUnderline"/>
        </w:rPr>
        <w:t xml:space="preserve"> (further) </w:t>
      </w:r>
      <w:r w:rsidRPr="00F300DE">
        <w:rPr>
          <w:rStyle w:val="StyleUnderline"/>
          <w:highlight w:val="green"/>
        </w:rPr>
        <w:t>maim</w:t>
      </w:r>
      <w:r w:rsidRPr="001148F1">
        <w:rPr>
          <w:rStyle w:val="StyleUnderline"/>
        </w:rPr>
        <w:t xml:space="preserve">, disable, or kill. </w:t>
      </w:r>
      <w:r w:rsidRPr="00B93FFE">
        <w:rPr>
          <w:sz w:val="16"/>
        </w:rPr>
        <w:t xml:space="preserve">By kill, I do not necessarily mean biological death. Instead, I view death as bound up with debility, a form of durational death that can overlap with but not ultimately become recognized as disability (Puar xiv).12 Produced by the neoliberal state, I see these reconstitutions of the body as an economic violence. Applying this analytic to textual and material bodies, (Dis)Invested Bodies traces how </w:t>
      </w:r>
      <w:r w:rsidRPr="00F300DE">
        <w:rPr>
          <w:rStyle w:val="StyleUnderline"/>
          <w:highlight w:val="green"/>
        </w:rPr>
        <w:t>rehabilitation, welfare, and pride</w:t>
      </w:r>
      <w:r w:rsidRPr="001148F1">
        <w:rPr>
          <w:rStyle w:val="StyleUnderline"/>
        </w:rPr>
        <w:t xml:space="preserve"> all </w:t>
      </w:r>
      <w:r w:rsidRPr="00F300DE">
        <w:rPr>
          <w:rStyle w:val="StyleUnderline"/>
          <w:highlight w:val="green"/>
        </w:rPr>
        <w:t>operate</w:t>
      </w:r>
      <w:r w:rsidRPr="001148F1">
        <w:rPr>
          <w:rStyle w:val="StyleUnderline"/>
        </w:rPr>
        <w:t xml:space="preserve"> from a </w:t>
      </w:r>
      <w:r w:rsidRPr="00F300DE">
        <w:rPr>
          <w:rStyle w:val="StyleUnderline"/>
          <w:highlight w:val="green"/>
        </w:rPr>
        <w:t>historical trajectory rooted in a development</w:t>
      </w:r>
      <w:r w:rsidRPr="001148F1">
        <w:rPr>
          <w:rStyle w:val="StyleUnderline"/>
        </w:rPr>
        <w:t xml:space="preserve"> that shifts from Keynesian New Deal policies to neoliberal projects, increasingly disguising policies that prioritize economic health and the life of capital</w:t>
      </w:r>
      <w:r w:rsidRPr="00B93FFE">
        <w:rPr>
          <w:sz w:val="16"/>
        </w:rPr>
        <w:t xml:space="preserve">. Rethinking disability as inextricably linked to debilitation and capacitation, as Puar does, reveals how </w:t>
      </w:r>
      <w:r w:rsidRPr="00F300DE">
        <w:rPr>
          <w:rStyle w:val="Emphasis"/>
          <w:highlight w:val="green"/>
        </w:rPr>
        <w:t>disability</w:t>
      </w:r>
      <w:r w:rsidRPr="001148F1">
        <w:rPr>
          <w:rStyle w:val="Emphasis"/>
        </w:rPr>
        <w:t xml:space="preserve"> can easily </w:t>
      </w:r>
      <w:r w:rsidRPr="00F300DE">
        <w:rPr>
          <w:rStyle w:val="Emphasis"/>
          <w:highlight w:val="green"/>
        </w:rPr>
        <w:t>become “</w:t>
      </w:r>
      <w:r w:rsidRPr="006B263A">
        <w:rPr>
          <w:rStyle w:val="Emphasis"/>
        </w:rPr>
        <w:t xml:space="preserve">that body or </w:t>
      </w:r>
      <w:r w:rsidRPr="00F300DE">
        <w:rPr>
          <w:rStyle w:val="Emphasis"/>
          <w:highlight w:val="green"/>
        </w:rPr>
        <w:t xml:space="preserve">subject that can aspire both economically and emotionally to wellness, empowerment, and pride through the </w:t>
      </w:r>
      <w:proofErr w:type="spellStart"/>
      <w:r w:rsidRPr="00F300DE">
        <w:rPr>
          <w:rStyle w:val="Emphasis"/>
          <w:highlight w:val="green"/>
        </w:rPr>
        <w:t>exceptionalized</w:t>
      </w:r>
      <w:proofErr w:type="spellEnd"/>
      <w:r w:rsidRPr="00F300DE">
        <w:rPr>
          <w:rStyle w:val="Emphasis"/>
          <w:highlight w:val="green"/>
        </w:rPr>
        <w:t xml:space="preserve"> status it accrues</w:t>
      </w:r>
      <w:r w:rsidRPr="00B93FFE">
        <w:rPr>
          <w:sz w:val="16"/>
        </w:rPr>
        <w:t xml:space="preserve">” (The Right to Maim xvi). For Puar, </w:t>
      </w:r>
      <w:r w:rsidRPr="001148F1">
        <w:rPr>
          <w:rStyle w:val="StyleUnderline"/>
        </w:rPr>
        <w:t xml:space="preserve">liberal disability rights fundamentally function as a </w:t>
      </w:r>
      <w:r w:rsidRPr="00F300DE">
        <w:rPr>
          <w:rStyle w:val="StyleUnderline"/>
          <w:highlight w:val="green"/>
        </w:rPr>
        <w:t>framework of capacitation</w:t>
      </w:r>
      <w:r w:rsidRPr="00EB5A4C">
        <w:rPr>
          <w:rStyle w:val="StyleUnderline"/>
        </w:rPr>
        <w:t xml:space="preserve"> that </w:t>
      </w:r>
      <w:r w:rsidRPr="00F300DE">
        <w:rPr>
          <w:rStyle w:val="StyleUnderline"/>
          <w:highlight w:val="green"/>
        </w:rPr>
        <w:t>legitimate</w:t>
      </w:r>
      <w:r w:rsidRPr="00EB5A4C">
        <w:rPr>
          <w:rStyle w:val="StyleUnderline"/>
        </w:rPr>
        <w:t xml:space="preserve"> “</w:t>
      </w:r>
      <w:r w:rsidRPr="00F300DE">
        <w:rPr>
          <w:rStyle w:val="StyleUnderline"/>
          <w:highlight w:val="green"/>
        </w:rPr>
        <w:t>some</w:t>
      </w:r>
      <w:r w:rsidRPr="00EB5A4C">
        <w:rPr>
          <w:rStyle w:val="StyleUnderline"/>
        </w:rPr>
        <w:t xml:space="preserve"> disabilities</w:t>
      </w:r>
      <w:r w:rsidRPr="001148F1">
        <w:rPr>
          <w:rStyle w:val="StyleUnderline"/>
        </w:rPr>
        <w:t xml:space="preserve"> </w:t>
      </w:r>
      <w:r w:rsidRPr="00F300DE">
        <w:rPr>
          <w:rStyle w:val="StyleUnderline"/>
          <w:highlight w:val="green"/>
        </w:rPr>
        <w:t>at the expense of others</w:t>
      </w:r>
      <w:r w:rsidRPr="001148F1">
        <w:rPr>
          <w:rStyle w:val="StyleUnderline"/>
        </w:rPr>
        <w:t xml:space="preserve"> that do not fit the respectability and empowerment model of disability progress”</w:t>
      </w:r>
      <w:r w:rsidRPr="00B93FFE">
        <w:rPr>
          <w:sz w:val="16"/>
        </w:rPr>
        <w:t xml:space="preserve"> (The Right to Main xvii). Examining the ADA, Puar contends that this </w:t>
      </w:r>
      <w:r w:rsidRPr="00F300DE">
        <w:rPr>
          <w:rStyle w:val="StyleUnderline"/>
          <w:highlight w:val="green"/>
        </w:rPr>
        <w:t>anti-discrimination law relies</w:t>
      </w:r>
      <w:r w:rsidRPr="001148F1">
        <w:rPr>
          <w:rStyle w:val="StyleUnderline"/>
        </w:rPr>
        <w:t xml:space="preserve"> </w:t>
      </w:r>
      <w:r w:rsidRPr="00F300DE">
        <w:rPr>
          <w:rStyle w:val="StyleUnderline"/>
          <w:highlight w:val="green"/>
        </w:rPr>
        <w:t>upon</w:t>
      </w:r>
      <w:r w:rsidRPr="001148F1">
        <w:rPr>
          <w:rStyle w:val="StyleUnderline"/>
        </w:rPr>
        <w:t xml:space="preserve"> a “</w:t>
      </w:r>
      <w:r w:rsidRPr="00F300DE">
        <w:rPr>
          <w:rStyle w:val="StyleUnderline"/>
          <w:highlight w:val="green"/>
        </w:rPr>
        <w:t>capitalist</w:t>
      </w:r>
      <w:r w:rsidRPr="001148F1">
        <w:rPr>
          <w:rStyle w:val="StyleUnderline"/>
        </w:rPr>
        <w:t xml:space="preserve"> logic to </w:t>
      </w:r>
      <w:r w:rsidRPr="00F300DE">
        <w:rPr>
          <w:rStyle w:val="StyleUnderline"/>
          <w:highlight w:val="green"/>
        </w:rPr>
        <w:t>solve a problem largely created by capitalism</w:t>
      </w:r>
      <w:r w:rsidRPr="001148F1">
        <w:rPr>
          <w:rStyle w:val="StyleUnderline"/>
        </w:rPr>
        <w:t xml:space="preserve">,” claiming that </w:t>
      </w:r>
      <w:r w:rsidRPr="00F300DE">
        <w:rPr>
          <w:rStyle w:val="Emphasis"/>
          <w:highlight w:val="green"/>
        </w:rPr>
        <w:t>integrating disability “into economic circuits of productivity</w:t>
      </w:r>
      <w:r w:rsidRPr="001148F1">
        <w:rPr>
          <w:rStyle w:val="Emphasis"/>
        </w:rPr>
        <w:t>”</w:t>
      </w:r>
      <w:r w:rsidRPr="001148F1">
        <w:rPr>
          <w:rStyle w:val="StyleUnderline"/>
        </w:rPr>
        <w:t xml:space="preserve"> </w:t>
      </w:r>
      <w:r w:rsidRPr="00F300DE">
        <w:rPr>
          <w:rStyle w:val="StyleUnderline"/>
          <w:highlight w:val="green"/>
        </w:rPr>
        <w:t xml:space="preserve">without changing the structures and conditions themselves </w:t>
      </w:r>
      <w:r w:rsidRPr="00F300DE">
        <w:rPr>
          <w:rStyle w:val="Emphasis"/>
          <w:highlight w:val="green"/>
        </w:rPr>
        <w:t>becomes</w:t>
      </w:r>
      <w:r w:rsidRPr="00F300DE">
        <w:rPr>
          <w:rStyle w:val="StyleUnderline"/>
          <w:highlight w:val="green"/>
        </w:rPr>
        <w:t xml:space="preserve"> </w:t>
      </w:r>
      <w:r w:rsidRPr="006B263A">
        <w:rPr>
          <w:rStyle w:val="StyleUnderline"/>
        </w:rPr>
        <w:t xml:space="preserve">little more than </w:t>
      </w:r>
      <w:r w:rsidRPr="00F300DE">
        <w:rPr>
          <w:rStyle w:val="StyleUnderline"/>
          <w:highlight w:val="green"/>
        </w:rPr>
        <w:t>“</w:t>
      </w:r>
      <w:r w:rsidRPr="00F300DE">
        <w:rPr>
          <w:rStyle w:val="Emphasis"/>
          <w:highlight w:val="green"/>
        </w:rPr>
        <w:t>liberal identity politics focused on inclusion and recognition</w:t>
      </w:r>
      <w:r w:rsidRPr="001148F1">
        <w:rPr>
          <w:rStyle w:val="StyleUnderline"/>
        </w:rPr>
        <w:t>”</w:t>
      </w:r>
      <w:r w:rsidRPr="00B93FFE">
        <w:rPr>
          <w:sz w:val="16"/>
        </w:rPr>
        <w:t xml:space="preserve"> (The Right to Maim 75). Other scholars have also taken up anti-discrimination and employment bills that call attention to similar problems. For instance, Wendy Brown, analyzing women’s rights and feminist goals in the United States, explains how these recourses ultimately remain ineffective due to a “difficult relation,” wherein </w:t>
      </w:r>
      <w:r w:rsidRPr="001148F1">
        <w:rPr>
          <w:rStyle w:val="StyleUnderline"/>
        </w:rPr>
        <w:t>rights that entail some specification of our suffering, injury, or inequality lock us into the identity defined by our subordination, while rights that eschew this specificity not only sustain the invisibility of our subordination, but potentially even enhance it.</w:t>
      </w:r>
      <w:r w:rsidRPr="00B93FFE">
        <w:rPr>
          <w:sz w:val="16"/>
        </w:rPr>
        <w:t xml:space="preserve"> (“Suffering Rights” 231-232) This occurs because of the regulatory and normative dimensions of identity-based rights as well as the ways in which economic arrangements enhance and limit this power (232- 233). Lisa Marie Cacho further elucidates how </w:t>
      </w:r>
      <w:r w:rsidRPr="00F300DE">
        <w:rPr>
          <w:rStyle w:val="StyleUnderline"/>
          <w:highlight w:val="green"/>
        </w:rPr>
        <w:t>rights</w:t>
      </w:r>
      <w:r w:rsidRPr="001148F1">
        <w:rPr>
          <w:rStyle w:val="StyleUnderline"/>
        </w:rPr>
        <w:t xml:space="preserve"> that are </w:t>
      </w:r>
      <w:r w:rsidRPr="00F300DE">
        <w:rPr>
          <w:rStyle w:val="StyleUnderline"/>
          <w:highlight w:val="green"/>
        </w:rPr>
        <w:t>granted based on the idea of personhood</w:t>
      </w:r>
      <w:r w:rsidRPr="001148F1">
        <w:rPr>
          <w:rStyle w:val="StyleUnderline"/>
        </w:rPr>
        <w:t xml:space="preserve"> </w:t>
      </w:r>
      <w:r w:rsidRPr="00F300DE">
        <w:rPr>
          <w:rStyle w:val="StyleUnderline"/>
          <w:highlight w:val="green"/>
        </w:rPr>
        <w:t>render</w:t>
      </w:r>
      <w:r w:rsidRPr="001148F1">
        <w:rPr>
          <w:rStyle w:val="StyleUnderline"/>
        </w:rPr>
        <w:t xml:space="preserve"> </w:t>
      </w:r>
      <w:r w:rsidRPr="00F300DE">
        <w:rPr>
          <w:rStyle w:val="StyleUnderline"/>
          <w:highlight w:val="green"/>
        </w:rPr>
        <w:t>those</w:t>
      </w:r>
      <w:r w:rsidRPr="001148F1">
        <w:rPr>
          <w:rStyle w:val="StyleUnderline"/>
        </w:rPr>
        <w:t xml:space="preserve"> already </w:t>
      </w:r>
      <w:r w:rsidRPr="00F300DE">
        <w:rPr>
          <w:rStyle w:val="StyleUnderline"/>
          <w:highlight w:val="green"/>
        </w:rPr>
        <w:t>deemed ineligible for</w:t>
      </w:r>
      <w:r w:rsidRPr="001148F1">
        <w:rPr>
          <w:rStyle w:val="StyleUnderline"/>
        </w:rPr>
        <w:t xml:space="preserve"> </w:t>
      </w:r>
      <w:r w:rsidRPr="00F300DE">
        <w:rPr>
          <w:rStyle w:val="StyleUnderline"/>
          <w:highlight w:val="green"/>
        </w:rPr>
        <w:t>personhood beyond the fold</w:t>
      </w:r>
      <w:r w:rsidRPr="001148F1">
        <w:rPr>
          <w:rStyle w:val="StyleUnderline"/>
        </w:rPr>
        <w:t xml:space="preserve"> of inclusion</w:t>
      </w:r>
      <w:r w:rsidRPr="00B93FFE">
        <w:rPr>
          <w:sz w:val="16"/>
        </w:rPr>
        <w:t xml:space="preserve"> (138). </w:t>
      </w:r>
      <w:r w:rsidRPr="001148F1">
        <w:rPr>
          <w:rStyle w:val="StyleUnderline"/>
        </w:rPr>
        <w:t xml:space="preserve">This creates a paradox where the law and legal institutions at once </w:t>
      </w:r>
      <w:proofErr w:type="gramStart"/>
      <w:r w:rsidRPr="001148F1">
        <w:rPr>
          <w:rStyle w:val="StyleUnderline"/>
        </w:rPr>
        <w:t>mete</w:t>
      </w:r>
      <w:proofErr w:type="gramEnd"/>
      <w:r w:rsidRPr="001148F1">
        <w:rPr>
          <w:rStyle w:val="StyleUnderline"/>
        </w:rPr>
        <w:t xml:space="preserve"> out recognition while also maintaining economic and legal vulnerability</w:t>
      </w:r>
      <w:r w:rsidRPr="00B93FFE">
        <w:rPr>
          <w:sz w:val="16"/>
        </w:rPr>
        <w:t xml:space="preserve">. Despite acknowledging the possibilities Puar’s model adds for decentering white, Western experiences of disability, the field has questioned its application. Mitchell and Snyder, for instance, have claimed that Puar forwards a “disability studies without disability” (“Is the Study of Debility” 665), while McRruer, although agreeing with many of Puar’s arguments, ultimately claims that debility “often puts forward a unidirectional move away from ‘disability’ that . . . tames its complex political valences” (Crip Times 242 n32). Informing disability legislation across the globe, as well as the United Nation’s International Convention on the Rights of Persons with Disabilities, the ADA’s reach has undoubtedly impacted many among the disability community, especially those who qualify for protection. Certainly, </w:t>
      </w:r>
      <w:r w:rsidRPr="00B93FFE">
        <w:rPr>
          <w:rStyle w:val="StyleUnderline"/>
        </w:rPr>
        <w:t>accessibility</w:t>
      </w:r>
      <w:r w:rsidRPr="00B93FFE">
        <w:rPr>
          <w:sz w:val="16"/>
        </w:rPr>
        <w:t>—including what the ADA makes possible for those who can achieve this protected status—</w:t>
      </w:r>
      <w:r w:rsidRPr="00B93FFE">
        <w:rPr>
          <w:rStyle w:val="StyleUnderline"/>
        </w:rPr>
        <w:t>involves “things we cannot not want”</w:t>
      </w:r>
      <w:r w:rsidRPr="00B93FFE">
        <w:rPr>
          <w:sz w:val="16"/>
        </w:rPr>
        <w:t xml:space="preserve"> (Brown, “Suffering Rights” 231). </w:t>
      </w:r>
      <w:r w:rsidRPr="00B93FFE">
        <w:rPr>
          <w:rStyle w:val="StyleUnderline"/>
        </w:rPr>
        <w:t>However, the cultural productions I analyze</w:t>
      </w:r>
      <w:r w:rsidRPr="00B93FFE">
        <w:rPr>
          <w:sz w:val="16"/>
        </w:rPr>
        <w:t xml:space="preserve"> in (Dis)Invested Bodies </w:t>
      </w:r>
      <w:r w:rsidRPr="00B93FFE">
        <w:rPr>
          <w:rStyle w:val="StyleUnderline"/>
        </w:rPr>
        <w:t xml:space="preserve">demonstrate how “qualified” disability coheres and adheres to those most capable of seamless </w:t>
      </w:r>
      <w:r w:rsidRPr="00F300DE">
        <w:rPr>
          <w:rStyle w:val="StyleUnderline"/>
          <w:highlight w:val="green"/>
        </w:rPr>
        <w:t>incorporation into state and market structures</w:t>
      </w:r>
      <w:r w:rsidRPr="00B93FFE">
        <w:rPr>
          <w:rStyle w:val="StyleUnderline"/>
        </w:rPr>
        <w:t>. In separating disability from</w:t>
      </w:r>
      <w:r w:rsidRPr="00B93FFE">
        <w:rPr>
          <w:sz w:val="16"/>
        </w:rPr>
        <w:t xml:space="preserve"> consideration of lack or </w:t>
      </w:r>
      <w:r w:rsidRPr="00B93FFE">
        <w:rPr>
          <w:rStyle w:val="StyleUnderline"/>
        </w:rPr>
        <w:t>durational death</w:t>
      </w:r>
      <w:r w:rsidRPr="00B93FFE">
        <w:rPr>
          <w:sz w:val="16"/>
        </w:rPr>
        <w:t xml:space="preserve">, </w:t>
      </w:r>
      <w:r w:rsidRPr="00B93FFE">
        <w:rPr>
          <w:rStyle w:val="StyleUnderline"/>
        </w:rPr>
        <w:t>disability studies</w:t>
      </w:r>
      <w:r w:rsidRPr="00B93FFE">
        <w:rPr>
          <w:sz w:val="16"/>
        </w:rPr>
        <w:t xml:space="preserve"> often </w:t>
      </w:r>
      <w:proofErr w:type="gramStart"/>
      <w:r w:rsidRPr="00B93FFE">
        <w:rPr>
          <w:sz w:val="16"/>
        </w:rPr>
        <w:t>participates</w:t>
      </w:r>
      <w:proofErr w:type="gramEnd"/>
      <w:r w:rsidRPr="00B93FFE">
        <w:rPr>
          <w:sz w:val="16"/>
        </w:rPr>
        <w:t xml:space="preserve"> in </w:t>
      </w:r>
      <w:r w:rsidRPr="00B93FFE">
        <w:rPr>
          <w:rStyle w:val="StyleUnderline"/>
        </w:rPr>
        <w:t>render</w:t>
      </w:r>
      <w:r w:rsidRPr="00B93FFE">
        <w:rPr>
          <w:sz w:val="16"/>
        </w:rPr>
        <w:t xml:space="preserve">ing further </w:t>
      </w:r>
      <w:r w:rsidRPr="00F300DE">
        <w:rPr>
          <w:rStyle w:val="Emphasis"/>
          <w:highlight w:val="green"/>
        </w:rPr>
        <w:t>invisible the violence of</w:t>
      </w:r>
      <w:r w:rsidRPr="00EB5A4C">
        <w:rPr>
          <w:rStyle w:val="Emphasis"/>
        </w:rPr>
        <w:t xml:space="preserve"> the </w:t>
      </w:r>
      <w:r w:rsidRPr="00F300DE">
        <w:rPr>
          <w:rStyle w:val="Emphasis"/>
          <w:highlight w:val="green"/>
        </w:rPr>
        <w:t>political economy that shapes</w:t>
      </w:r>
      <w:r w:rsidRPr="00B93FFE">
        <w:rPr>
          <w:rStyle w:val="Emphasis"/>
        </w:rPr>
        <w:t xml:space="preserve"> “quotidian realities of </w:t>
      </w:r>
      <w:r w:rsidRPr="00F300DE">
        <w:rPr>
          <w:rStyle w:val="Emphasis"/>
          <w:highlight w:val="green"/>
        </w:rPr>
        <w:t>poverty, permanent war, racism, imperialism, and colonialism</w:t>
      </w:r>
      <w:r w:rsidRPr="00B93FFE">
        <w:rPr>
          <w:rStyle w:val="Emphasis"/>
        </w:rPr>
        <w:t>”</w:t>
      </w:r>
      <w:r w:rsidRPr="00B93FFE">
        <w:rPr>
          <w:sz w:val="16"/>
        </w:rPr>
        <w:t xml:space="preserve"> (Puar, The Right to Maim 69). Lack, for instance, can result through disparities shaped by the system itself: lack of necessities, resources, and support materially shape the body, sometimes producing disabilities that can be recognized and sometimes not. Examining the notion of “crippling debt” as an example, Puar claims such phrasing </w:t>
      </w:r>
      <w:proofErr w:type="gramStart"/>
      <w:r w:rsidRPr="00B93FFE">
        <w:rPr>
          <w:sz w:val="16"/>
        </w:rPr>
        <w:t>actually names</w:t>
      </w:r>
      <w:proofErr w:type="gramEnd"/>
      <w:r w:rsidRPr="00B93FFE">
        <w:rPr>
          <w:sz w:val="16"/>
        </w:rPr>
        <w:t xml:space="preserve"> and problematizes the corporeally violent processes inherent to finance capitalism (The Right to Maim 73). </w:t>
      </w:r>
      <w:r w:rsidRPr="00B93FFE">
        <w:rPr>
          <w:rStyle w:val="StyleUnderline"/>
        </w:rPr>
        <w:t xml:space="preserve">Recognizing the </w:t>
      </w:r>
      <w:proofErr w:type="gramStart"/>
      <w:r w:rsidRPr="00B93FFE">
        <w:rPr>
          <w:rStyle w:val="StyleUnderline"/>
        </w:rPr>
        <w:t>aforementioned debilitating</w:t>
      </w:r>
      <w:proofErr w:type="gramEnd"/>
      <w:r w:rsidRPr="00B93FFE">
        <w:rPr>
          <w:rStyle w:val="StyleUnderline"/>
        </w:rPr>
        <w:t xml:space="preserve"> processes as well as labor exploitation, environmental degradation, and </w:t>
      </w:r>
      <w:proofErr w:type="spellStart"/>
      <w:r w:rsidRPr="00B93FFE">
        <w:rPr>
          <w:rStyle w:val="StyleUnderline"/>
        </w:rPr>
        <w:t>biocapital</w:t>
      </w:r>
      <w:proofErr w:type="spellEnd"/>
      <w:r w:rsidRPr="00B93FFE">
        <w:rPr>
          <w:rStyle w:val="StyleUnderline"/>
        </w:rPr>
        <w:t xml:space="preserve"> regimes in conjunction with neoliberal self-investment opens opportunity for direct engagement with legacies of US imperialism and capitalism upon which neoliberalism has developed and continues to remake itself</w:t>
      </w:r>
      <w:r w:rsidRPr="00B93FFE">
        <w:rPr>
          <w:sz w:val="16"/>
        </w:rPr>
        <w:t xml:space="preserve">. While acknowledging the need to alter broader social perceptions, </w:t>
      </w:r>
      <w:r w:rsidRPr="00B93FFE">
        <w:rPr>
          <w:rStyle w:val="StyleUnderline"/>
        </w:rPr>
        <w:t>this dissertation seeks to pivot the frame through which we read disability to examine the problematic market logic of the legislation itself and its role in producing more disablement and spectral forms of maiming and death</w:t>
      </w:r>
      <w:r w:rsidRPr="00B93FFE">
        <w:rPr>
          <w:sz w:val="16"/>
        </w:rPr>
        <w:t xml:space="preserve">. Applying Puar’s biopolitics of debility to contemporary cultural productions elucidates how </w:t>
      </w:r>
      <w:r w:rsidRPr="00F300DE">
        <w:rPr>
          <w:rStyle w:val="Emphasis"/>
          <w:highlight w:val="green"/>
        </w:rPr>
        <w:t xml:space="preserve">market </w:t>
      </w:r>
      <w:proofErr w:type="gramStart"/>
      <w:r w:rsidRPr="00F300DE">
        <w:rPr>
          <w:rStyle w:val="Emphasis"/>
          <w:highlight w:val="green"/>
        </w:rPr>
        <w:t>logics</w:t>
      </w:r>
      <w:proofErr w:type="gramEnd"/>
      <w:r w:rsidRPr="00B93FFE">
        <w:rPr>
          <w:rStyle w:val="Emphasis"/>
        </w:rPr>
        <w:t xml:space="preserve"> actively </w:t>
      </w:r>
      <w:r w:rsidRPr="00F300DE">
        <w:rPr>
          <w:rStyle w:val="Emphasis"/>
          <w:highlight w:val="green"/>
        </w:rPr>
        <w:t>disguise</w:t>
      </w:r>
      <w:r w:rsidRPr="00B93FFE">
        <w:rPr>
          <w:rStyle w:val="Emphasis"/>
        </w:rPr>
        <w:t xml:space="preserve"> </w:t>
      </w:r>
      <w:r w:rsidRPr="00F300DE">
        <w:rPr>
          <w:rStyle w:val="Emphasis"/>
          <w:highlight w:val="green"/>
        </w:rPr>
        <w:t>policies</w:t>
      </w:r>
      <w:r w:rsidRPr="00B93FFE">
        <w:rPr>
          <w:rStyle w:val="Emphasis"/>
        </w:rPr>
        <w:t xml:space="preserve"> that </w:t>
      </w:r>
      <w:r w:rsidRPr="00F300DE">
        <w:rPr>
          <w:rStyle w:val="Emphasis"/>
          <w:highlight w:val="green"/>
        </w:rPr>
        <w:t>ultimately prioritize the life of capital and normalize the precarious conditions produced through reorganizations of wealth and political power to the capitalist elite.</w:t>
      </w:r>
      <w:r w:rsidRPr="00B93FFE">
        <w:rPr>
          <w:sz w:val="16"/>
        </w:rPr>
        <w:t xml:space="preserve"> Rather than an embodiment capable of disrupting the violence of the free market, (Dis)Invested Bodies argues that </w:t>
      </w:r>
      <w:r w:rsidRPr="00B93FFE">
        <w:rPr>
          <w:rStyle w:val="StyleUnderline"/>
        </w:rPr>
        <w:t xml:space="preserve">the </w:t>
      </w:r>
      <w:r w:rsidRPr="00F300DE">
        <w:rPr>
          <w:rStyle w:val="StyleUnderline"/>
          <w:highlight w:val="green"/>
        </w:rPr>
        <w:t>neoliberal</w:t>
      </w:r>
      <w:r w:rsidRPr="00B93FFE">
        <w:rPr>
          <w:rStyle w:val="StyleUnderline"/>
        </w:rPr>
        <w:t xml:space="preserve"> state </w:t>
      </w:r>
      <w:r w:rsidRPr="00F300DE">
        <w:rPr>
          <w:rStyle w:val="StyleUnderline"/>
          <w:highlight w:val="green"/>
        </w:rPr>
        <w:t>targets disability and makes it “come to life</w:t>
      </w:r>
      <w:r w:rsidRPr="00B93FFE">
        <w:rPr>
          <w:rStyle w:val="StyleUnderline"/>
        </w:rPr>
        <w:t xml:space="preserve">” through its (re)capacitation as a self- investing market subject </w:t>
      </w:r>
      <w:proofErr w:type="gramStart"/>
      <w:r w:rsidRPr="00B93FFE">
        <w:rPr>
          <w:rStyle w:val="StyleUnderline"/>
        </w:rPr>
        <w:t>in order to</w:t>
      </w:r>
      <w:proofErr w:type="gramEnd"/>
      <w:r w:rsidRPr="00B93FFE">
        <w:rPr>
          <w:rStyle w:val="StyleUnderline"/>
        </w:rPr>
        <w:t xml:space="preserve"> render invisible the maiming and death it creates. </w:t>
      </w:r>
      <w:r w:rsidRPr="00B93FFE">
        <w:rPr>
          <w:sz w:val="16"/>
        </w:rPr>
        <w:t xml:space="preserve">To illustrate my point regarding how </w:t>
      </w:r>
      <w:r w:rsidRPr="00B93FFE">
        <w:rPr>
          <w:rStyle w:val="StyleUnderline"/>
        </w:rPr>
        <w:t>socioeconomic policy and laws related to the ADA fold disability into market and state structures that unevenly recapacitate and debilitate</w:t>
      </w:r>
      <w:r w:rsidRPr="00B93FFE">
        <w:rPr>
          <w:sz w:val="16"/>
        </w:rPr>
        <w:t xml:space="preserve"> and thus demonstrate the methodology I use throughout this dissertation, I offer an example by turning to Karen Tei Yamashita’s Through the Arc of the Rainforest.13 </w:t>
      </w:r>
    </w:p>
    <w:p w14:paraId="2DD066BC" w14:textId="77777777" w:rsidR="00787244" w:rsidRDefault="00787244" w:rsidP="00787244">
      <w:pPr>
        <w:pStyle w:val="Heading4"/>
      </w:pPr>
      <w:r>
        <w:t xml:space="preserve">The 1ac position of the </w:t>
      </w:r>
      <w:proofErr w:type="gramStart"/>
      <w:r>
        <w:t>working class</w:t>
      </w:r>
      <w:proofErr w:type="gramEnd"/>
      <w:r>
        <w:t xml:space="preserve"> battler for rights redefines a social order of pure equal exchange. Drawing on politics of </w:t>
      </w:r>
      <w:proofErr w:type="gramStart"/>
      <w:r>
        <w:t>resentment  there</w:t>
      </w:r>
      <w:proofErr w:type="gramEnd"/>
      <w:r>
        <w:t xml:space="preserve"> politic project moralizes failure to achieve rights as induvial defect rather than a structural </w:t>
      </w:r>
      <w:proofErr w:type="gramStart"/>
      <w:r>
        <w:t>facet  of</w:t>
      </w:r>
      <w:proofErr w:type="gramEnd"/>
      <w:r>
        <w:t xml:space="preserve"> neoliberalism. </w:t>
      </w:r>
    </w:p>
    <w:p w14:paraId="2F02109E" w14:textId="77777777" w:rsidR="00787244" w:rsidRPr="00972EBF" w:rsidRDefault="00787244" w:rsidP="00787244">
      <w:r w:rsidRPr="008C1079">
        <w:rPr>
          <w:rStyle w:val="Style13ptBold"/>
        </w:rPr>
        <w:t>Soldatic 18</w:t>
      </w:r>
      <w:r>
        <w:t xml:space="preserve"> (</w:t>
      </w:r>
      <w:r w:rsidRPr="00972EBF">
        <w:t>Soldatic, K. (2018). Disability and Neoliberal State Formations (1st ed.). Routledge. https://doi.org/10.4324/9781315577319</w:t>
      </w:r>
      <w:r>
        <w:t>)</w:t>
      </w:r>
    </w:p>
    <w:p w14:paraId="7D443A76" w14:textId="77777777" w:rsidR="00787244" w:rsidRPr="001C0B44" w:rsidRDefault="00787244" w:rsidP="00787244">
      <w:pPr>
        <w:rPr>
          <w:sz w:val="12"/>
        </w:rPr>
      </w:pPr>
      <w:r w:rsidRPr="001C0B44">
        <w:rPr>
          <w:sz w:val="12"/>
        </w:rPr>
        <w:t>Attaching moral responsibility: resentment and social stratification</w:t>
      </w:r>
    </w:p>
    <w:p w14:paraId="3D83C27E" w14:textId="77777777" w:rsidR="00787244" w:rsidRPr="001C0B44" w:rsidRDefault="00787244" w:rsidP="00787244">
      <w:pPr>
        <w:rPr>
          <w:sz w:val="12"/>
        </w:rPr>
      </w:pPr>
      <w:r w:rsidRPr="001C0B44">
        <w:rPr>
          <w:sz w:val="12"/>
        </w:rPr>
        <w:t xml:space="preserve">Resentment, or more specifically the </w:t>
      </w:r>
      <w:r w:rsidRPr="00016C5D">
        <w:rPr>
          <w:rStyle w:val="StyleUnderline"/>
        </w:rPr>
        <w:t xml:space="preserve">politics of </w:t>
      </w:r>
      <w:r w:rsidRPr="00F300DE">
        <w:rPr>
          <w:rStyle w:val="StyleUnderline"/>
          <w:highlight w:val="green"/>
        </w:rPr>
        <w:t>resentment</w:t>
      </w:r>
      <w:r w:rsidRPr="00016C5D">
        <w:rPr>
          <w:rStyle w:val="StyleUnderline"/>
        </w:rPr>
        <w:t xml:space="preserve">, has been </w:t>
      </w:r>
      <w:r w:rsidRPr="00F300DE">
        <w:rPr>
          <w:rStyle w:val="StyleUnderline"/>
          <w:highlight w:val="green"/>
        </w:rPr>
        <w:t>in</w:t>
      </w:r>
      <w:proofErr w:type="gramStart"/>
      <w:r w:rsidRPr="00F300DE">
        <w:rPr>
          <w:rStyle w:val="StyleUnderline"/>
          <w:highlight w:val="green"/>
        </w:rPr>
        <w:t xml:space="preserve">- </w:t>
      </w:r>
      <w:proofErr w:type="spellStart"/>
      <w:r w:rsidRPr="00F300DE">
        <w:rPr>
          <w:rStyle w:val="StyleUnderline"/>
          <w:highlight w:val="green"/>
        </w:rPr>
        <w:t>tegral</w:t>
      </w:r>
      <w:proofErr w:type="spellEnd"/>
      <w:proofErr w:type="gramEnd"/>
      <w:r w:rsidRPr="00016C5D">
        <w:rPr>
          <w:rStyle w:val="StyleUnderline"/>
        </w:rPr>
        <w:t xml:space="preserve"> to </w:t>
      </w:r>
      <w:r w:rsidRPr="00F300DE">
        <w:rPr>
          <w:rStyle w:val="StyleUnderline"/>
          <w:highlight w:val="green"/>
        </w:rPr>
        <w:t>reshaping</w:t>
      </w:r>
      <w:r w:rsidRPr="00016C5D">
        <w:rPr>
          <w:rStyle w:val="StyleUnderline"/>
        </w:rPr>
        <w:t xml:space="preserve"> the </w:t>
      </w:r>
      <w:r w:rsidRPr="00F300DE">
        <w:rPr>
          <w:rStyle w:val="StyleUnderline"/>
          <w:highlight w:val="green"/>
        </w:rPr>
        <w:t>social moral</w:t>
      </w:r>
      <w:r w:rsidRPr="00016C5D">
        <w:rPr>
          <w:rStyle w:val="StyleUnderline"/>
        </w:rPr>
        <w:t xml:space="preserve"> imagination to create and gain </w:t>
      </w:r>
      <w:proofErr w:type="gramStart"/>
      <w:r w:rsidRPr="00F300DE">
        <w:rPr>
          <w:rStyle w:val="StyleUnderline"/>
          <w:highlight w:val="green"/>
        </w:rPr>
        <w:t>sup- port</w:t>
      </w:r>
      <w:proofErr w:type="gramEnd"/>
      <w:r w:rsidRPr="00016C5D">
        <w:rPr>
          <w:rStyle w:val="StyleUnderline"/>
        </w:rPr>
        <w:t xml:space="preserve"> for the </w:t>
      </w:r>
      <w:r w:rsidRPr="00F300DE">
        <w:rPr>
          <w:rStyle w:val="StyleUnderline"/>
          <w:highlight w:val="green"/>
        </w:rPr>
        <w:t>New</w:t>
      </w:r>
      <w:r w:rsidRPr="00016C5D">
        <w:rPr>
          <w:rStyle w:val="StyleUnderline"/>
        </w:rPr>
        <w:t xml:space="preserve"> </w:t>
      </w:r>
      <w:r w:rsidRPr="00F300DE">
        <w:rPr>
          <w:rStyle w:val="StyleUnderline"/>
          <w:highlight w:val="green"/>
        </w:rPr>
        <w:t>Right’s political</w:t>
      </w:r>
      <w:r w:rsidRPr="00016C5D">
        <w:rPr>
          <w:rStyle w:val="StyleUnderline"/>
        </w:rPr>
        <w:t xml:space="preserve"> </w:t>
      </w:r>
      <w:r w:rsidRPr="00F300DE">
        <w:rPr>
          <w:rStyle w:val="StyleUnderline"/>
          <w:highlight w:val="green"/>
        </w:rPr>
        <w:t>hegemony</w:t>
      </w:r>
      <w:r w:rsidRPr="001C0B44">
        <w:rPr>
          <w:sz w:val="12"/>
        </w:rPr>
        <w:t xml:space="preserve">. As this section reveals, the Australian </w:t>
      </w:r>
      <w:r w:rsidRPr="00016C5D">
        <w:rPr>
          <w:rStyle w:val="StyleUnderline"/>
        </w:rPr>
        <w:t>neoliberal workfare state actively created resentment towards the Keynesian welfare state and welfare recipients.</w:t>
      </w:r>
      <w:r w:rsidRPr="001C0B44">
        <w:rPr>
          <w:sz w:val="12"/>
        </w:rPr>
        <w:t xml:space="preserve"> The underlying </w:t>
      </w:r>
      <w:proofErr w:type="spellStart"/>
      <w:r w:rsidRPr="001C0B44">
        <w:rPr>
          <w:sz w:val="12"/>
        </w:rPr>
        <w:t>politi</w:t>
      </w:r>
      <w:proofErr w:type="spellEnd"/>
      <w:proofErr w:type="gramStart"/>
      <w:r w:rsidRPr="001C0B44">
        <w:rPr>
          <w:sz w:val="12"/>
        </w:rPr>
        <w:t xml:space="preserve">- </w:t>
      </w:r>
      <w:proofErr w:type="spellStart"/>
      <w:r w:rsidRPr="001C0B44">
        <w:rPr>
          <w:sz w:val="12"/>
        </w:rPr>
        <w:t>cal</w:t>
      </w:r>
      <w:proofErr w:type="spellEnd"/>
      <w:proofErr w:type="gramEnd"/>
      <w:r w:rsidRPr="001C0B44">
        <w:rPr>
          <w:sz w:val="12"/>
        </w:rPr>
        <w:t xml:space="preserve"> </w:t>
      </w:r>
      <w:r w:rsidRPr="00016C5D">
        <w:rPr>
          <w:rStyle w:val="StyleUnderline"/>
        </w:rPr>
        <w:t xml:space="preserve">strategic intent was to </w:t>
      </w:r>
      <w:r w:rsidRPr="00F300DE">
        <w:rPr>
          <w:rStyle w:val="StyleUnderline"/>
          <w:highlight w:val="green"/>
        </w:rPr>
        <w:t>reshape</w:t>
      </w:r>
      <w:r w:rsidRPr="00016C5D">
        <w:rPr>
          <w:rStyle w:val="StyleUnderline"/>
        </w:rPr>
        <w:t xml:space="preserve"> the </w:t>
      </w:r>
      <w:r w:rsidRPr="00F300DE">
        <w:rPr>
          <w:rStyle w:val="StyleUnderline"/>
          <w:highlight w:val="green"/>
        </w:rPr>
        <w:t>moral normative landscape</w:t>
      </w:r>
      <w:r w:rsidRPr="00016C5D">
        <w:rPr>
          <w:rStyle w:val="StyleUnderline"/>
        </w:rPr>
        <w:t xml:space="preserve"> by laying blame on welfare recipients</w:t>
      </w:r>
      <w:r w:rsidRPr="001C0B44">
        <w:rPr>
          <w:sz w:val="12"/>
        </w:rPr>
        <w:t xml:space="preserve"> at the national scale. Considering resentment is commonly referred to as an upward-looking emotion, it is </w:t>
      </w:r>
      <w:r w:rsidRPr="00016C5D">
        <w:rPr>
          <w:rStyle w:val="StyleUnderline"/>
        </w:rPr>
        <w:t>masterful politics that the neoliberal workfare state was able to shift public resentment from ‘looking up’ to ‘looking down’,</w:t>
      </w:r>
      <w:r w:rsidRPr="001C0B44">
        <w:rPr>
          <w:sz w:val="12"/>
        </w:rPr>
        <w:t xml:space="preserve"> that is, </w:t>
      </w:r>
      <w:r w:rsidRPr="00016C5D">
        <w:rPr>
          <w:rStyle w:val="StyleUnderline"/>
        </w:rPr>
        <w:t xml:space="preserve">to shift the public’s resentment down towards the most materially </w:t>
      </w:r>
      <w:proofErr w:type="spellStart"/>
      <w:r w:rsidRPr="00016C5D">
        <w:rPr>
          <w:rStyle w:val="StyleUnderline"/>
        </w:rPr>
        <w:t>marginalised</w:t>
      </w:r>
      <w:proofErr w:type="spellEnd"/>
      <w:r w:rsidRPr="00016C5D">
        <w:rPr>
          <w:rStyle w:val="StyleUnderline"/>
        </w:rPr>
        <w:t xml:space="preserve"> and </w:t>
      </w:r>
      <w:proofErr w:type="spellStart"/>
      <w:r w:rsidRPr="00016C5D">
        <w:rPr>
          <w:rStyle w:val="StyleUnderline"/>
        </w:rPr>
        <w:t>stigmatised</w:t>
      </w:r>
      <w:proofErr w:type="spellEnd"/>
      <w:r w:rsidRPr="00016C5D">
        <w:rPr>
          <w:rStyle w:val="StyleUnderline"/>
        </w:rPr>
        <w:t xml:space="preserve"> groups</w:t>
      </w:r>
      <w:r w:rsidRPr="001C0B44">
        <w:rPr>
          <w:sz w:val="12"/>
        </w:rPr>
        <w:t xml:space="preserve"> within the Australian public.</w:t>
      </w:r>
    </w:p>
    <w:p w14:paraId="02C93EE8" w14:textId="77777777" w:rsidR="00787244" w:rsidRPr="001C0B44" w:rsidRDefault="00787244" w:rsidP="00787244">
      <w:pPr>
        <w:rPr>
          <w:sz w:val="12"/>
        </w:rPr>
      </w:pPr>
      <w:r w:rsidRPr="001C0B44">
        <w:rPr>
          <w:sz w:val="12"/>
        </w:rPr>
        <w:t>There has been much development in the analysis of resentment (</w:t>
      </w:r>
      <w:proofErr w:type="spellStart"/>
      <w:r w:rsidRPr="001C0B44">
        <w:rPr>
          <w:sz w:val="12"/>
        </w:rPr>
        <w:t>Barbalet</w:t>
      </w:r>
      <w:proofErr w:type="spellEnd"/>
      <w:r w:rsidRPr="001C0B44">
        <w:rPr>
          <w:sz w:val="12"/>
        </w:rPr>
        <w:t xml:space="preserve"> 1998; Benoit 2007; Ben-Ze’ev, 2000; Feather 1999; Hayek 1960; Howard- Hassmann 2004; Rawls 1999; Sayer 2005). Resentment is typically defined as an emotion that is related to looking up from one’s </w:t>
      </w:r>
      <w:proofErr w:type="gramStart"/>
      <w:r w:rsidRPr="001C0B44">
        <w:rPr>
          <w:sz w:val="12"/>
        </w:rPr>
        <w:t>lower class</w:t>
      </w:r>
      <w:proofErr w:type="gramEnd"/>
      <w:r w:rsidRPr="001C0B44">
        <w:rPr>
          <w:sz w:val="12"/>
        </w:rPr>
        <w:t xml:space="preserve"> position or social status (</w:t>
      </w:r>
      <w:proofErr w:type="spellStart"/>
      <w:r w:rsidRPr="001C0B44">
        <w:rPr>
          <w:sz w:val="12"/>
        </w:rPr>
        <w:t>Barbalet</w:t>
      </w:r>
      <w:proofErr w:type="spellEnd"/>
      <w:r w:rsidRPr="001C0B44">
        <w:rPr>
          <w:sz w:val="12"/>
        </w:rPr>
        <w:t xml:space="preserve"> 1998; Feather 1999; Howard-Hassmann 2004; Nietzsche 1989; Sayer 2005). Resentment is also inherently tied to structural material deprivation, social </w:t>
      </w:r>
      <w:proofErr w:type="spellStart"/>
      <w:r w:rsidRPr="001C0B44">
        <w:rPr>
          <w:sz w:val="12"/>
        </w:rPr>
        <w:t>stigmatisation</w:t>
      </w:r>
      <w:proofErr w:type="spellEnd"/>
      <w:r w:rsidRPr="001C0B44">
        <w:rPr>
          <w:sz w:val="12"/>
        </w:rPr>
        <w:t xml:space="preserve">, systemic exclusion and rightful claims for justice (Sayer 2005; Steedman 1985). </w:t>
      </w:r>
      <w:proofErr w:type="gramStart"/>
      <w:r w:rsidRPr="001C0B44">
        <w:rPr>
          <w:sz w:val="12"/>
        </w:rPr>
        <w:t>To resent</w:t>
      </w:r>
      <w:proofErr w:type="gramEnd"/>
      <w:r w:rsidRPr="001C0B44">
        <w:rPr>
          <w:sz w:val="12"/>
        </w:rPr>
        <w:t xml:space="preserve"> the injustice of power and domination is not wrong, nor is it negative (</w:t>
      </w:r>
      <w:proofErr w:type="spellStart"/>
      <w:r w:rsidRPr="001C0B44">
        <w:rPr>
          <w:sz w:val="12"/>
        </w:rPr>
        <w:t>Barbalet</w:t>
      </w:r>
      <w:proofErr w:type="spellEnd"/>
      <w:r w:rsidRPr="001C0B44">
        <w:rPr>
          <w:sz w:val="12"/>
        </w:rPr>
        <w:t xml:space="preserve"> 1998). As a </w:t>
      </w:r>
      <w:r w:rsidRPr="00016C5D">
        <w:rPr>
          <w:rStyle w:val="StyleUnderline"/>
        </w:rPr>
        <w:t>social emotion, resentment signifies the subject’s concerns for their ma</w:t>
      </w:r>
      <w:proofErr w:type="gramStart"/>
      <w:r w:rsidRPr="00016C5D">
        <w:rPr>
          <w:rStyle w:val="StyleUnderline"/>
        </w:rPr>
        <w:t xml:space="preserve">- </w:t>
      </w:r>
      <w:proofErr w:type="spellStart"/>
      <w:r w:rsidRPr="00016C5D">
        <w:rPr>
          <w:rStyle w:val="StyleUnderline"/>
        </w:rPr>
        <w:t>terial</w:t>
      </w:r>
      <w:proofErr w:type="spellEnd"/>
      <w:proofErr w:type="gramEnd"/>
      <w:r w:rsidRPr="00016C5D">
        <w:rPr>
          <w:rStyle w:val="StyleUnderline"/>
        </w:rPr>
        <w:t xml:space="preserve"> deprivation, </w:t>
      </w:r>
      <w:proofErr w:type="spellStart"/>
      <w:r w:rsidRPr="00016C5D">
        <w:rPr>
          <w:rStyle w:val="StyleUnderline"/>
        </w:rPr>
        <w:t>stigmatised</w:t>
      </w:r>
      <w:proofErr w:type="spellEnd"/>
      <w:r w:rsidRPr="00016C5D">
        <w:rPr>
          <w:rStyle w:val="StyleUnderline"/>
        </w:rPr>
        <w:t xml:space="preserve"> identity and lack of rights and entitlements</w:t>
      </w:r>
      <w:r w:rsidRPr="001C0B44">
        <w:rPr>
          <w:sz w:val="12"/>
        </w:rPr>
        <w:t xml:space="preserve"> (</w:t>
      </w:r>
      <w:proofErr w:type="spellStart"/>
      <w:r w:rsidRPr="001C0B44">
        <w:rPr>
          <w:sz w:val="12"/>
        </w:rPr>
        <w:t>Barbalet</w:t>
      </w:r>
      <w:proofErr w:type="spellEnd"/>
      <w:r w:rsidRPr="001C0B44">
        <w:rPr>
          <w:sz w:val="12"/>
        </w:rPr>
        <w:t xml:space="preserve"> 1998). Resentment, therefore, is reflective of the subject’s moral concerns for the right and good (Rawls 1999</w:t>
      </w:r>
      <w:proofErr w:type="gramStart"/>
      <w:r w:rsidRPr="001C0B44">
        <w:rPr>
          <w:sz w:val="12"/>
        </w:rPr>
        <w:t>), and</w:t>
      </w:r>
      <w:proofErr w:type="gramEnd"/>
      <w:r w:rsidRPr="001C0B44">
        <w:rPr>
          <w:sz w:val="12"/>
        </w:rPr>
        <w:t xml:space="preserve"> can be a motivating force for both collective and individual actions to seek redress or further claims for rights (</w:t>
      </w:r>
      <w:proofErr w:type="spellStart"/>
      <w:r w:rsidRPr="001C0B44">
        <w:rPr>
          <w:sz w:val="12"/>
        </w:rPr>
        <w:t>Barbalet</w:t>
      </w:r>
      <w:proofErr w:type="spellEnd"/>
      <w:r w:rsidRPr="001C0B44">
        <w:rPr>
          <w:sz w:val="12"/>
        </w:rPr>
        <w:t xml:space="preserve"> 1998). </w:t>
      </w:r>
      <w:r w:rsidRPr="00016C5D">
        <w:rPr>
          <w:rStyle w:val="StyleUnderline"/>
        </w:rPr>
        <w:t>Resentment’s association with both individual and collective rights</w:t>
      </w:r>
      <w:r w:rsidRPr="001C0B44">
        <w:rPr>
          <w:sz w:val="12"/>
        </w:rPr>
        <w:t xml:space="preserve"> (see </w:t>
      </w:r>
      <w:proofErr w:type="spellStart"/>
      <w:r w:rsidRPr="001C0B44">
        <w:rPr>
          <w:sz w:val="12"/>
        </w:rPr>
        <w:t>Barbalet</w:t>
      </w:r>
      <w:proofErr w:type="spellEnd"/>
      <w:r w:rsidRPr="001C0B44">
        <w:rPr>
          <w:sz w:val="12"/>
        </w:rPr>
        <w:t xml:space="preserve"> 1998 for a full discussion of this point) also </w:t>
      </w:r>
      <w:r w:rsidRPr="00016C5D">
        <w:rPr>
          <w:rStyle w:val="StyleUnderline"/>
        </w:rPr>
        <w:t>reveals its normative structure.</w:t>
      </w:r>
      <w:r w:rsidRPr="001C0B44">
        <w:rPr>
          <w:sz w:val="12"/>
        </w:rPr>
        <w:t xml:space="preserve"> To concur with </w:t>
      </w:r>
      <w:proofErr w:type="spellStart"/>
      <w:r w:rsidRPr="001C0B44">
        <w:rPr>
          <w:sz w:val="12"/>
        </w:rPr>
        <w:t>Barbalet</w:t>
      </w:r>
      <w:proofErr w:type="spellEnd"/>
      <w:r w:rsidRPr="001C0B44">
        <w:rPr>
          <w:sz w:val="12"/>
        </w:rPr>
        <w:t xml:space="preserve"> (1998, p. 127), ‘rights are integral to social </w:t>
      </w:r>
      <w:proofErr w:type="spellStart"/>
      <w:r w:rsidRPr="001C0B44">
        <w:rPr>
          <w:sz w:val="12"/>
        </w:rPr>
        <w:t>organisation</w:t>
      </w:r>
      <w:proofErr w:type="spellEnd"/>
      <w:r w:rsidRPr="001C0B44">
        <w:rPr>
          <w:sz w:val="12"/>
        </w:rPr>
        <w:t xml:space="preserve">’ through the creation, establish- </w:t>
      </w:r>
      <w:proofErr w:type="spellStart"/>
      <w:r w:rsidRPr="001C0B44">
        <w:rPr>
          <w:sz w:val="12"/>
        </w:rPr>
        <w:t>ment</w:t>
      </w:r>
      <w:proofErr w:type="spellEnd"/>
      <w:r w:rsidRPr="001C0B44">
        <w:rPr>
          <w:sz w:val="12"/>
        </w:rPr>
        <w:t xml:space="preserve"> and acceptance of a governing set of social norms within the social contract (Nussbaum 2007).</w:t>
      </w:r>
    </w:p>
    <w:p w14:paraId="7D7F09AB" w14:textId="77777777" w:rsidR="00787244" w:rsidRPr="001C0B44" w:rsidRDefault="00787244" w:rsidP="00787244">
      <w:pPr>
        <w:rPr>
          <w:sz w:val="12"/>
        </w:rPr>
      </w:pPr>
      <w:r w:rsidRPr="001C0B44">
        <w:rPr>
          <w:sz w:val="12"/>
        </w:rPr>
        <w:t>Nietzsche, bound by his individualism, argued that resentment was the sentiment of ‘slave morality’ that was tightly connected with revenge and was therefore vile and evil in its intent (</w:t>
      </w:r>
      <w:proofErr w:type="spellStart"/>
      <w:r w:rsidRPr="001C0B44">
        <w:rPr>
          <w:sz w:val="12"/>
        </w:rPr>
        <w:t>Barbalet</w:t>
      </w:r>
      <w:proofErr w:type="spellEnd"/>
      <w:r w:rsidRPr="001C0B44">
        <w:rPr>
          <w:sz w:val="12"/>
        </w:rPr>
        <w:t xml:space="preserve"> 1998). This argument has been consistent with neoliberal anti-egalitarian ideology, where resentment coupled with egalitarian justice claims is consistently defined as ‘a low and unworthy motive’ (Sayer 2005, p. 148). </w:t>
      </w:r>
      <w:r w:rsidRPr="00016C5D">
        <w:rPr>
          <w:rStyle w:val="StyleUnderline"/>
        </w:rPr>
        <w:t xml:space="preserve">The hard-working entrepreneurial elite subject, made through individual effort and hard work within the mar- </w:t>
      </w:r>
      <w:proofErr w:type="spellStart"/>
      <w:r w:rsidRPr="00016C5D">
        <w:rPr>
          <w:rStyle w:val="StyleUnderline"/>
        </w:rPr>
        <w:t>ket</w:t>
      </w:r>
      <w:proofErr w:type="spellEnd"/>
      <w:r w:rsidRPr="00016C5D">
        <w:rPr>
          <w:rStyle w:val="StyleUnderline"/>
        </w:rPr>
        <w:t>, should not be the object of another’s resentment as they deserve their just rewards</w:t>
      </w:r>
      <w:r w:rsidRPr="001C0B44">
        <w:rPr>
          <w:sz w:val="12"/>
        </w:rPr>
        <w:t xml:space="preserve"> (Hayek 1960). </w:t>
      </w:r>
      <w:r w:rsidRPr="00016C5D">
        <w:rPr>
          <w:rStyle w:val="StyleUnderline"/>
        </w:rPr>
        <w:t>The ‘lowly subject’ places a so-called unfair moral judgement upon the other’s wealth and status, thus making an unjust claim for something that they want for their own self-interest</w:t>
      </w:r>
      <w:r w:rsidRPr="001C0B44">
        <w:rPr>
          <w:sz w:val="12"/>
        </w:rPr>
        <w:t xml:space="preserve"> (Ben-Ze’ev 2000; Feather 1999). As Sayer (2005) has demonstrated, Hayek and his </w:t>
      </w:r>
      <w:proofErr w:type="spellStart"/>
      <w:proofErr w:type="gramStart"/>
      <w:r w:rsidRPr="001C0B44">
        <w:rPr>
          <w:sz w:val="12"/>
        </w:rPr>
        <w:t>asso</w:t>
      </w:r>
      <w:proofErr w:type="spellEnd"/>
      <w:r w:rsidRPr="001C0B44">
        <w:rPr>
          <w:sz w:val="12"/>
        </w:rPr>
        <w:t xml:space="preserve">- </w:t>
      </w:r>
      <w:proofErr w:type="spellStart"/>
      <w:r w:rsidRPr="001C0B44">
        <w:rPr>
          <w:sz w:val="12"/>
        </w:rPr>
        <w:t>ciates</w:t>
      </w:r>
      <w:proofErr w:type="spellEnd"/>
      <w:proofErr w:type="gramEnd"/>
      <w:r w:rsidRPr="001C0B44">
        <w:rPr>
          <w:sz w:val="12"/>
        </w:rPr>
        <w:t xml:space="preserve"> couple resentment with admiration and aspiration. Aspiring to be </w:t>
      </w:r>
      <w:proofErr w:type="spellStart"/>
      <w:r w:rsidRPr="001C0B44">
        <w:rPr>
          <w:sz w:val="12"/>
        </w:rPr>
        <w:t>en</w:t>
      </w:r>
      <w:proofErr w:type="spellEnd"/>
      <w:r w:rsidRPr="001C0B44">
        <w:rPr>
          <w:sz w:val="12"/>
        </w:rPr>
        <w:t xml:space="preserve">- vied and resented for one’s wealth and status is not wrong; rather, it acts as a great motivating force to further the Protestant work ethic and the material and social rewards of participating in the capitalist market. Resentment, therefore, is turned on its head and offered as just reward for one’s </w:t>
      </w:r>
      <w:proofErr w:type="spellStart"/>
      <w:proofErr w:type="gramStart"/>
      <w:r w:rsidRPr="001C0B44">
        <w:rPr>
          <w:sz w:val="12"/>
        </w:rPr>
        <w:t>compet</w:t>
      </w:r>
      <w:proofErr w:type="spellEnd"/>
      <w:r w:rsidRPr="001C0B44">
        <w:rPr>
          <w:sz w:val="12"/>
        </w:rPr>
        <w:t xml:space="preserve">- </w:t>
      </w:r>
      <w:proofErr w:type="spellStart"/>
      <w:r w:rsidRPr="001C0B44">
        <w:rPr>
          <w:sz w:val="12"/>
        </w:rPr>
        <w:t>itive</w:t>
      </w:r>
      <w:proofErr w:type="spellEnd"/>
      <w:proofErr w:type="gramEnd"/>
      <w:r w:rsidRPr="001C0B44">
        <w:rPr>
          <w:sz w:val="12"/>
        </w:rPr>
        <w:t xml:space="preserve"> individualist entrepreneurial achievements.</w:t>
      </w:r>
    </w:p>
    <w:p w14:paraId="0DA2D897" w14:textId="77777777" w:rsidR="00787244" w:rsidRPr="001C0B44" w:rsidRDefault="00787244" w:rsidP="00787244">
      <w:pPr>
        <w:rPr>
          <w:sz w:val="12"/>
        </w:rPr>
      </w:pPr>
      <w:r w:rsidRPr="001C0B44">
        <w:rPr>
          <w:sz w:val="12"/>
        </w:rPr>
        <w:t xml:space="preserve">As outlined in this research and the discussion in this chapter, </w:t>
      </w:r>
      <w:r w:rsidRPr="00016C5D">
        <w:rPr>
          <w:rStyle w:val="StyleUnderline"/>
        </w:rPr>
        <w:t xml:space="preserve">such anti- egalitarian claims </w:t>
      </w:r>
      <w:proofErr w:type="gramStart"/>
      <w:r w:rsidRPr="00016C5D">
        <w:rPr>
          <w:rStyle w:val="StyleUnderline"/>
        </w:rPr>
        <w:t>actually deny</w:t>
      </w:r>
      <w:proofErr w:type="gramEnd"/>
      <w:r w:rsidRPr="00016C5D">
        <w:rPr>
          <w:rStyle w:val="StyleUnderline"/>
        </w:rPr>
        <w:t xml:space="preserve"> that the social contract within polit- </w:t>
      </w:r>
      <w:proofErr w:type="spellStart"/>
      <w:r w:rsidRPr="00016C5D">
        <w:rPr>
          <w:rStyle w:val="StyleUnderline"/>
        </w:rPr>
        <w:t>ical</w:t>
      </w:r>
      <w:proofErr w:type="spellEnd"/>
      <w:r w:rsidRPr="00016C5D">
        <w:rPr>
          <w:rStyle w:val="StyleUnderline"/>
        </w:rPr>
        <w:t xml:space="preserve"> </w:t>
      </w:r>
      <w:r w:rsidRPr="00F300DE">
        <w:rPr>
          <w:rStyle w:val="StyleUnderline"/>
          <w:highlight w:val="green"/>
        </w:rPr>
        <w:t>liberalism</w:t>
      </w:r>
      <w:r w:rsidRPr="00016C5D">
        <w:rPr>
          <w:rStyle w:val="StyleUnderline"/>
        </w:rPr>
        <w:t xml:space="preserve"> is </w:t>
      </w:r>
      <w:r w:rsidRPr="00F300DE">
        <w:rPr>
          <w:rStyle w:val="StyleUnderline"/>
          <w:highlight w:val="green"/>
        </w:rPr>
        <w:t>premised</w:t>
      </w:r>
      <w:r w:rsidRPr="00016C5D">
        <w:rPr>
          <w:rStyle w:val="StyleUnderline"/>
        </w:rPr>
        <w:t xml:space="preserve"> on the </w:t>
      </w:r>
      <w:r w:rsidRPr="00F300DE">
        <w:rPr>
          <w:rStyle w:val="StyleUnderline"/>
          <w:highlight w:val="green"/>
        </w:rPr>
        <w:t>able-bodied white male who is ‘roughly equal’</w:t>
      </w:r>
      <w:r w:rsidRPr="001C0B44">
        <w:rPr>
          <w:sz w:val="12"/>
        </w:rPr>
        <w:t xml:space="preserve"> (Nussbaum 2007, pp. 91–2). As Nussbaum (2007) argues, </w:t>
      </w:r>
      <w:r w:rsidRPr="00016C5D">
        <w:rPr>
          <w:rStyle w:val="StyleUnderline"/>
        </w:rPr>
        <w:t xml:space="preserve">this notion of ‘roughly equal’ assumes a relationship of equal exchange which </w:t>
      </w:r>
      <w:r w:rsidRPr="00F300DE">
        <w:rPr>
          <w:rStyle w:val="StyleUnderline"/>
          <w:highlight w:val="green"/>
        </w:rPr>
        <w:t>denies</w:t>
      </w:r>
      <w:r w:rsidRPr="00016C5D">
        <w:rPr>
          <w:rStyle w:val="StyleUnderline"/>
        </w:rPr>
        <w:t xml:space="preserve"> </w:t>
      </w:r>
      <w:r w:rsidRPr="00F300DE">
        <w:rPr>
          <w:rStyle w:val="StyleUnderline"/>
          <w:highlight w:val="green"/>
        </w:rPr>
        <w:t>structural</w:t>
      </w:r>
      <w:r w:rsidRPr="00016C5D">
        <w:rPr>
          <w:rStyle w:val="StyleUnderline"/>
        </w:rPr>
        <w:t xml:space="preserve"> </w:t>
      </w:r>
      <w:r w:rsidRPr="00F300DE">
        <w:rPr>
          <w:rStyle w:val="StyleUnderline"/>
          <w:highlight w:val="green"/>
        </w:rPr>
        <w:t>inequality</w:t>
      </w:r>
      <w:r w:rsidRPr="00016C5D">
        <w:rPr>
          <w:rStyle w:val="StyleUnderline"/>
        </w:rPr>
        <w:t xml:space="preserve"> and </w:t>
      </w:r>
      <w:proofErr w:type="spellStart"/>
      <w:r w:rsidRPr="00016C5D">
        <w:rPr>
          <w:rStyle w:val="StyleUnderline"/>
        </w:rPr>
        <w:t>misrecognises</w:t>
      </w:r>
      <w:proofErr w:type="spellEnd"/>
      <w:r w:rsidRPr="00016C5D">
        <w:rPr>
          <w:rStyle w:val="StyleUnderline"/>
        </w:rPr>
        <w:t xml:space="preserve"> the inherent able-bodied </w:t>
      </w:r>
      <w:proofErr w:type="spellStart"/>
      <w:r w:rsidRPr="00016C5D">
        <w:rPr>
          <w:rStyle w:val="StyleUnderline"/>
        </w:rPr>
        <w:t>assump</w:t>
      </w:r>
      <w:proofErr w:type="spellEnd"/>
      <w:r w:rsidRPr="00016C5D">
        <w:rPr>
          <w:rStyle w:val="StyleUnderline"/>
        </w:rPr>
        <w:t xml:space="preserve">- </w:t>
      </w:r>
      <w:proofErr w:type="spellStart"/>
      <w:r w:rsidRPr="00016C5D">
        <w:rPr>
          <w:rStyle w:val="StyleUnderline"/>
        </w:rPr>
        <w:t>tions</w:t>
      </w:r>
      <w:proofErr w:type="spellEnd"/>
      <w:r w:rsidRPr="00016C5D">
        <w:rPr>
          <w:rStyle w:val="StyleUnderline"/>
        </w:rPr>
        <w:t xml:space="preserve"> embedded within the accepted governing body of rights</w:t>
      </w:r>
      <w:r w:rsidRPr="001C0B44">
        <w:rPr>
          <w:sz w:val="12"/>
        </w:rPr>
        <w:t xml:space="preserve"> (Parker 2007). Its </w:t>
      </w:r>
      <w:r w:rsidRPr="00016C5D">
        <w:rPr>
          <w:rStyle w:val="StyleUnderline"/>
        </w:rPr>
        <w:t xml:space="preserve">underlying assumptions </w:t>
      </w:r>
      <w:r w:rsidRPr="00F300DE">
        <w:rPr>
          <w:rStyle w:val="StyleUnderline"/>
          <w:highlight w:val="green"/>
        </w:rPr>
        <w:t>place moral responsibility</w:t>
      </w:r>
      <w:r w:rsidRPr="00016C5D">
        <w:rPr>
          <w:rStyle w:val="StyleUnderline"/>
        </w:rPr>
        <w:t xml:space="preserve"> for one’s </w:t>
      </w:r>
      <w:r w:rsidRPr="00F300DE">
        <w:rPr>
          <w:rStyle w:val="StyleUnderline"/>
          <w:highlight w:val="green"/>
        </w:rPr>
        <w:t>structural location</w:t>
      </w:r>
      <w:r w:rsidRPr="00016C5D">
        <w:rPr>
          <w:rStyle w:val="StyleUnderline"/>
        </w:rPr>
        <w:t xml:space="preserve"> clearly with the </w:t>
      </w:r>
      <w:r w:rsidRPr="00F300DE">
        <w:rPr>
          <w:rStyle w:val="StyleUnderline"/>
          <w:highlight w:val="green"/>
        </w:rPr>
        <w:t>individual</w:t>
      </w:r>
      <w:r w:rsidRPr="001C0B44">
        <w:rPr>
          <w:sz w:val="12"/>
        </w:rPr>
        <w:t xml:space="preserve">, </w:t>
      </w:r>
      <w:r w:rsidRPr="00F300DE">
        <w:rPr>
          <w:rStyle w:val="StyleUnderline"/>
          <w:highlight w:val="green"/>
        </w:rPr>
        <w:t>denying</w:t>
      </w:r>
      <w:r w:rsidRPr="00016C5D">
        <w:rPr>
          <w:rStyle w:val="StyleUnderline"/>
        </w:rPr>
        <w:t xml:space="preserve"> the real </w:t>
      </w:r>
      <w:r w:rsidRPr="00F300DE">
        <w:rPr>
          <w:rStyle w:val="StyleUnderline"/>
          <w:highlight w:val="green"/>
        </w:rPr>
        <w:t>structural conditions</w:t>
      </w:r>
      <w:r w:rsidRPr="00016C5D">
        <w:rPr>
          <w:rStyle w:val="StyleUnderline"/>
        </w:rPr>
        <w:t xml:space="preserve"> of</w:t>
      </w:r>
      <w:r w:rsidRPr="001C0B44">
        <w:rPr>
          <w:sz w:val="12"/>
        </w:rPr>
        <w:t xml:space="preserve"> the </w:t>
      </w:r>
      <w:r w:rsidRPr="00F300DE">
        <w:rPr>
          <w:rStyle w:val="StyleUnderline"/>
          <w:highlight w:val="green"/>
        </w:rPr>
        <w:t>capitalist</w:t>
      </w:r>
      <w:r w:rsidRPr="00016C5D">
        <w:rPr>
          <w:rStyle w:val="StyleUnderline"/>
        </w:rPr>
        <w:t xml:space="preserve"> </w:t>
      </w:r>
      <w:r w:rsidRPr="00F300DE">
        <w:rPr>
          <w:rStyle w:val="StyleUnderline"/>
          <w:highlight w:val="green"/>
        </w:rPr>
        <w:t>political economy</w:t>
      </w:r>
      <w:r w:rsidRPr="00016C5D">
        <w:rPr>
          <w:rStyle w:val="StyleUnderline"/>
        </w:rPr>
        <w:t xml:space="preserve"> </w:t>
      </w:r>
      <w:r w:rsidRPr="00F300DE">
        <w:rPr>
          <w:rStyle w:val="StyleUnderline"/>
          <w:highlight w:val="green"/>
        </w:rPr>
        <w:t>that</w:t>
      </w:r>
      <w:r w:rsidRPr="00016C5D">
        <w:rPr>
          <w:rStyle w:val="StyleUnderline"/>
        </w:rPr>
        <w:t xml:space="preserve"> </w:t>
      </w:r>
      <w:r w:rsidRPr="00F300DE">
        <w:rPr>
          <w:rStyle w:val="StyleUnderline"/>
          <w:highlight w:val="green"/>
        </w:rPr>
        <w:t>produce</w:t>
      </w:r>
      <w:r w:rsidRPr="00016C5D">
        <w:rPr>
          <w:rStyle w:val="StyleUnderline"/>
        </w:rPr>
        <w:t xml:space="preserve"> and </w:t>
      </w:r>
      <w:r w:rsidRPr="00F300DE">
        <w:rPr>
          <w:rStyle w:val="StyleUnderline"/>
          <w:highlight w:val="green"/>
        </w:rPr>
        <w:t>reproduce</w:t>
      </w:r>
      <w:r w:rsidRPr="00016C5D">
        <w:rPr>
          <w:rStyle w:val="StyleUnderline"/>
        </w:rPr>
        <w:t xml:space="preserve"> </w:t>
      </w:r>
      <w:r w:rsidRPr="00F300DE">
        <w:rPr>
          <w:rStyle w:val="StyleUnderline"/>
          <w:highlight w:val="green"/>
        </w:rPr>
        <w:t>inequality</w:t>
      </w:r>
      <w:r w:rsidRPr="001C0B44">
        <w:rPr>
          <w:sz w:val="12"/>
        </w:rPr>
        <w:t xml:space="preserve">, and are </w:t>
      </w:r>
      <w:r w:rsidRPr="00016C5D">
        <w:rPr>
          <w:rStyle w:val="StyleUnderline"/>
        </w:rPr>
        <w:t>inbuilt in</w:t>
      </w:r>
      <w:r w:rsidRPr="001C0B44">
        <w:rPr>
          <w:sz w:val="12"/>
        </w:rPr>
        <w:t xml:space="preserve"> much of the </w:t>
      </w:r>
      <w:r w:rsidRPr="00016C5D">
        <w:rPr>
          <w:rStyle w:val="StyleUnderline"/>
        </w:rPr>
        <w:t>architecture of state-governing institutions</w:t>
      </w:r>
      <w:r w:rsidRPr="001C0B44">
        <w:rPr>
          <w:sz w:val="12"/>
        </w:rPr>
        <w:t xml:space="preserve"> (Sayer 2005).</w:t>
      </w:r>
    </w:p>
    <w:p w14:paraId="3B5BDFD0" w14:textId="77777777" w:rsidR="00787244" w:rsidRPr="00016C5D" w:rsidRDefault="00787244" w:rsidP="00787244">
      <w:pPr>
        <w:rPr>
          <w:rStyle w:val="StyleUnderline"/>
        </w:rPr>
      </w:pPr>
      <w:r w:rsidRPr="001C0B44">
        <w:rPr>
          <w:sz w:val="12"/>
        </w:rPr>
        <w:t xml:space="preserve">The findings of this research show that the </w:t>
      </w:r>
      <w:r w:rsidRPr="00016C5D">
        <w:rPr>
          <w:rStyle w:val="StyleUnderline"/>
        </w:rPr>
        <w:t xml:space="preserve">denial of structural inequality is </w:t>
      </w:r>
      <w:r w:rsidRPr="00F300DE">
        <w:rPr>
          <w:rStyle w:val="StyleUnderline"/>
          <w:highlight w:val="green"/>
        </w:rPr>
        <w:t>imperative</w:t>
      </w:r>
      <w:r w:rsidRPr="00016C5D">
        <w:rPr>
          <w:rStyle w:val="StyleUnderline"/>
        </w:rPr>
        <w:t xml:space="preserve"> when envisaging the processes required for the </w:t>
      </w:r>
      <w:r w:rsidRPr="00F300DE">
        <w:rPr>
          <w:rStyle w:val="StyleUnderline"/>
          <w:highlight w:val="green"/>
        </w:rPr>
        <w:t>political elite</w:t>
      </w:r>
      <w:r w:rsidRPr="00016C5D">
        <w:rPr>
          <w:rStyle w:val="StyleUnderline"/>
        </w:rPr>
        <w:t xml:space="preserve"> to </w:t>
      </w:r>
      <w:r w:rsidRPr="00F300DE">
        <w:rPr>
          <w:rStyle w:val="StyleUnderline"/>
          <w:highlight w:val="green"/>
        </w:rPr>
        <w:t>reimagine state regimes</w:t>
      </w:r>
      <w:r w:rsidRPr="00016C5D">
        <w:rPr>
          <w:rStyle w:val="StyleUnderline"/>
        </w:rPr>
        <w:t xml:space="preserve"> and when considering their role in building and articulating a new moral consensus of social norms, </w:t>
      </w:r>
      <w:r w:rsidRPr="001C0B44">
        <w:rPr>
          <w:sz w:val="12"/>
        </w:rPr>
        <w:t xml:space="preserve">and how </w:t>
      </w:r>
      <w:r w:rsidRPr="00016C5D">
        <w:rPr>
          <w:rStyle w:val="StyleUnderline"/>
        </w:rPr>
        <w:t>these new dimensions of power begin to reorder hierarchical social relations</w:t>
      </w:r>
      <w:r w:rsidRPr="001C0B44">
        <w:rPr>
          <w:sz w:val="12"/>
        </w:rPr>
        <w:t xml:space="preserve">. With the emergence of a </w:t>
      </w:r>
      <w:r w:rsidRPr="00016C5D">
        <w:rPr>
          <w:rStyle w:val="StyleUnderline"/>
        </w:rPr>
        <w:t xml:space="preserve">neoliberal workfare state, a new set of social norms was required that would enable the state to re-regulate and reclassify disabled citizens into two classes </w:t>
      </w:r>
      <w:r w:rsidRPr="001C0B44">
        <w:rPr>
          <w:sz w:val="12"/>
        </w:rPr>
        <w:t xml:space="preserve">– </w:t>
      </w:r>
      <w:r w:rsidRPr="00016C5D">
        <w:rPr>
          <w:rStyle w:val="StyleUnderline"/>
        </w:rPr>
        <w:t xml:space="preserve">those so-called disabled people who are </w:t>
      </w:r>
      <w:proofErr w:type="spellStart"/>
      <w:r w:rsidRPr="00016C5D">
        <w:rPr>
          <w:rStyle w:val="StyleUnderline"/>
        </w:rPr>
        <w:t>unde</w:t>
      </w:r>
      <w:proofErr w:type="spellEnd"/>
      <w:r w:rsidRPr="00016C5D">
        <w:rPr>
          <w:rStyle w:val="StyleUnderline"/>
        </w:rPr>
        <w:t xml:space="preserve">- serving of social entitlements and plague the system by actively </w:t>
      </w:r>
      <w:proofErr w:type="spellStart"/>
      <w:r w:rsidRPr="00016C5D">
        <w:rPr>
          <w:rStyle w:val="StyleUnderline"/>
        </w:rPr>
        <w:t>abdicat</w:t>
      </w:r>
      <w:proofErr w:type="spellEnd"/>
      <w:r w:rsidRPr="00016C5D">
        <w:rPr>
          <w:rStyle w:val="StyleUnderline"/>
        </w:rPr>
        <w:t xml:space="preserve">- </w:t>
      </w:r>
      <w:proofErr w:type="spellStart"/>
      <w:r w:rsidRPr="00016C5D">
        <w:rPr>
          <w:rStyle w:val="StyleUnderline"/>
        </w:rPr>
        <w:t>ing</w:t>
      </w:r>
      <w:proofErr w:type="spellEnd"/>
      <w:r w:rsidRPr="00016C5D">
        <w:rPr>
          <w:rStyle w:val="StyleUnderline"/>
        </w:rPr>
        <w:t xml:space="preserve"> their responsibilities to fellow able-bodied citizens, and those ‘truly’ deserving</w:t>
      </w:r>
      <w:r w:rsidRPr="001C0B44">
        <w:rPr>
          <w:sz w:val="12"/>
        </w:rPr>
        <w:t xml:space="preserve"> disabled citizens who are unable to contribute to the political and economic project of a neoliberal workfare state. In build</w:t>
      </w:r>
      <w:r w:rsidRPr="00016C5D">
        <w:rPr>
          <w:rStyle w:val="StyleUnderline"/>
        </w:rPr>
        <w:t xml:space="preserve">ing resent- </w:t>
      </w:r>
      <w:proofErr w:type="spellStart"/>
      <w:r w:rsidRPr="00016C5D">
        <w:rPr>
          <w:rStyle w:val="StyleUnderline"/>
        </w:rPr>
        <w:t>ment</w:t>
      </w:r>
      <w:proofErr w:type="spellEnd"/>
      <w:r w:rsidRPr="00016C5D">
        <w:rPr>
          <w:rStyle w:val="StyleUnderline"/>
        </w:rPr>
        <w:t xml:space="preserve"> within the broader</w:t>
      </w:r>
      <w:r w:rsidRPr="001C0B44">
        <w:rPr>
          <w:sz w:val="12"/>
        </w:rPr>
        <w:t xml:space="preserve"> Australian </w:t>
      </w:r>
      <w:r w:rsidRPr="00016C5D">
        <w:rPr>
          <w:rStyle w:val="StyleUnderline"/>
        </w:rPr>
        <w:t xml:space="preserve">public to gain the political and moral consensus it required to re-regulate and reclassify disability, the </w:t>
      </w:r>
      <w:proofErr w:type="spellStart"/>
      <w:r w:rsidRPr="00016C5D">
        <w:rPr>
          <w:rStyle w:val="StyleUnderline"/>
        </w:rPr>
        <w:t>neolib</w:t>
      </w:r>
      <w:proofErr w:type="spellEnd"/>
      <w:r w:rsidRPr="00016C5D">
        <w:rPr>
          <w:rStyle w:val="StyleUnderline"/>
        </w:rPr>
        <w:t xml:space="preserve">- </w:t>
      </w:r>
      <w:proofErr w:type="spellStart"/>
      <w:r w:rsidRPr="00016C5D">
        <w:rPr>
          <w:rStyle w:val="StyleUnderline"/>
        </w:rPr>
        <w:t>eral</w:t>
      </w:r>
      <w:proofErr w:type="spellEnd"/>
      <w:r w:rsidRPr="00016C5D">
        <w:rPr>
          <w:rStyle w:val="StyleUnderline"/>
        </w:rPr>
        <w:t xml:space="preserve"> workfare state actively harnessed discourses of absoluteness, in which the disabled welfare subject is engaged in reciprocal relations</w:t>
      </w:r>
      <w:r w:rsidRPr="001C0B44">
        <w:rPr>
          <w:sz w:val="12"/>
        </w:rPr>
        <w:t xml:space="preserve">1 </w:t>
      </w:r>
      <w:r w:rsidRPr="00016C5D">
        <w:rPr>
          <w:rStyle w:val="StyleUnderline"/>
        </w:rPr>
        <w:t>of absolute exchange.</w:t>
      </w:r>
    </w:p>
    <w:p w14:paraId="4EA608ED" w14:textId="77777777" w:rsidR="00787244" w:rsidRPr="001C0B44" w:rsidRDefault="00787244" w:rsidP="00787244">
      <w:pPr>
        <w:rPr>
          <w:sz w:val="12"/>
        </w:rPr>
      </w:pPr>
      <w:r w:rsidRPr="001C0B44">
        <w:rPr>
          <w:sz w:val="12"/>
        </w:rPr>
        <w:t xml:space="preserve">In the early announcements of neoliberal welfare reform under the How- </w:t>
      </w:r>
      <w:proofErr w:type="spellStart"/>
      <w:r w:rsidRPr="001C0B44">
        <w:rPr>
          <w:sz w:val="12"/>
        </w:rPr>
        <w:t>ard</w:t>
      </w:r>
      <w:proofErr w:type="spellEnd"/>
      <w:r w:rsidRPr="001C0B44">
        <w:rPr>
          <w:sz w:val="12"/>
        </w:rPr>
        <w:t xml:space="preserve"> Coalition government, the minister responsible for the reforms artic</w:t>
      </w:r>
      <w:proofErr w:type="gramStart"/>
      <w:r w:rsidRPr="001C0B44">
        <w:rPr>
          <w:sz w:val="12"/>
        </w:rPr>
        <w:t xml:space="preserve">- </w:t>
      </w:r>
      <w:proofErr w:type="spellStart"/>
      <w:r w:rsidRPr="001C0B44">
        <w:rPr>
          <w:sz w:val="12"/>
        </w:rPr>
        <w:t>ulated</w:t>
      </w:r>
      <w:proofErr w:type="spellEnd"/>
      <w:proofErr w:type="gramEnd"/>
      <w:r w:rsidRPr="001C0B44">
        <w:rPr>
          <w:sz w:val="12"/>
        </w:rPr>
        <w:t xml:space="preserve"> a new set of normative relations. Here, as a representative of the political elite, the minister situates discourses of absoluteness as the gov- </w:t>
      </w:r>
      <w:proofErr w:type="spellStart"/>
      <w:r w:rsidRPr="001C0B44">
        <w:rPr>
          <w:sz w:val="12"/>
        </w:rPr>
        <w:t>erning</w:t>
      </w:r>
      <w:proofErr w:type="spellEnd"/>
      <w:r w:rsidRPr="001C0B44">
        <w:rPr>
          <w:sz w:val="12"/>
        </w:rPr>
        <w:t xml:space="preserve"> rationality of neoliberal workfare, drawing upon a politics of resent- </w:t>
      </w:r>
      <w:proofErr w:type="spellStart"/>
      <w:r w:rsidRPr="001C0B44">
        <w:rPr>
          <w:sz w:val="12"/>
        </w:rPr>
        <w:t>ment</w:t>
      </w:r>
      <w:proofErr w:type="spellEnd"/>
      <w:r w:rsidRPr="001C0B44">
        <w:rPr>
          <w:sz w:val="12"/>
        </w:rPr>
        <w:t xml:space="preserve">. In responding to a question from the journalist, Senator Newman refers to a ‘two-way street’, clearly articulating a relationship of absolute equal exchange, where the individual subject is not ‘roughly equal’ but ‘ab- </w:t>
      </w:r>
      <w:proofErr w:type="spellStart"/>
      <w:r w:rsidRPr="001C0B44">
        <w:rPr>
          <w:sz w:val="12"/>
        </w:rPr>
        <w:t>solutely</w:t>
      </w:r>
      <w:proofErr w:type="spellEnd"/>
      <w:r w:rsidRPr="001C0B44">
        <w:rPr>
          <w:sz w:val="12"/>
        </w:rPr>
        <w:t xml:space="preserve"> equal’. The shift from roughly equal to </w:t>
      </w:r>
      <w:proofErr w:type="gramStart"/>
      <w:r w:rsidRPr="001C0B44">
        <w:rPr>
          <w:sz w:val="12"/>
        </w:rPr>
        <w:t>absolutely equal</w:t>
      </w:r>
      <w:proofErr w:type="gramEnd"/>
      <w:r w:rsidRPr="001C0B44">
        <w:rPr>
          <w:sz w:val="12"/>
        </w:rPr>
        <w:t xml:space="preserve"> further </w:t>
      </w:r>
      <w:proofErr w:type="spellStart"/>
      <w:r w:rsidRPr="001C0B44">
        <w:rPr>
          <w:sz w:val="12"/>
        </w:rPr>
        <w:t>en</w:t>
      </w:r>
      <w:proofErr w:type="spellEnd"/>
      <w:r w:rsidRPr="001C0B44">
        <w:rPr>
          <w:sz w:val="12"/>
        </w:rPr>
        <w:t xml:space="preserve">- trenches material inequalities by </w:t>
      </w:r>
      <w:proofErr w:type="spellStart"/>
      <w:r w:rsidRPr="001C0B44">
        <w:rPr>
          <w:sz w:val="12"/>
        </w:rPr>
        <w:t>misrecognising</w:t>
      </w:r>
      <w:proofErr w:type="spellEnd"/>
      <w:r w:rsidRPr="001C0B44">
        <w:rPr>
          <w:sz w:val="12"/>
        </w:rPr>
        <w:t xml:space="preserve"> the broader able-bodied assumptions embedded in the Liberal social contract (Nussbaum 2007). </w:t>
      </w:r>
      <w:r w:rsidRPr="00016C5D">
        <w:rPr>
          <w:u w:val="single"/>
        </w:rPr>
        <w:t>Further, the relationship of exchange</w:t>
      </w:r>
      <w:r w:rsidRPr="001C0B44">
        <w:rPr>
          <w:sz w:val="12"/>
        </w:rPr>
        <w:t xml:space="preserve"> depicted by the Senator is a </w:t>
      </w:r>
      <w:proofErr w:type="gramStart"/>
      <w:r w:rsidRPr="00016C5D">
        <w:rPr>
          <w:u w:val="single"/>
        </w:rPr>
        <w:t>relation- ship</w:t>
      </w:r>
      <w:proofErr w:type="gramEnd"/>
      <w:r w:rsidRPr="00016C5D">
        <w:rPr>
          <w:u w:val="single"/>
        </w:rPr>
        <w:t xml:space="preserve"> of absoluteness, an exchange between the </w:t>
      </w:r>
      <w:proofErr w:type="spellStart"/>
      <w:r w:rsidRPr="00016C5D">
        <w:rPr>
          <w:u w:val="single"/>
        </w:rPr>
        <w:t>marginalised</w:t>
      </w:r>
      <w:proofErr w:type="spellEnd"/>
      <w:r w:rsidRPr="00016C5D">
        <w:rPr>
          <w:u w:val="single"/>
        </w:rPr>
        <w:t xml:space="preserve"> working-class subject and the welfare recipient</w:t>
      </w:r>
      <w:r w:rsidRPr="001C0B44">
        <w:rPr>
          <w:sz w:val="12"/>
        </w:rPr>
        <w:t>, despite the growing economic insecurity experienced by both groups.</w:t>
      </w:r>
    </w:p>
    <w:p w14:paraId="52B1482F" w14:textId="77777777" w:rsidR="00787244" w:rsidRPr="001C0B44" w:rsidRDefault="00787244" w:rsidP="00787244">
      <w:pPr>
        <w:rPr>
          <w:sz w:val="12"/>
        </w:rPr>
      </w:pPr>
      <w:r w:rsidRPr="001C0B44">
        <w:rPr>
          <w:sz w:val="12"/>
        </w:rPr>
        <w:t xml:space="preserve">It means a two-way street. One way of that street is the battlers, the </w:t>
      </w:r>
      <w:proofErr w:type="spellStart"/>
      <w:r w:rsidRPr="001C0B44">
        <w:rPr>
          <w:sz w:val="12"/>
        </w:rPr>
        <w:t>peo</w:t>
      </w:r>
      <w:proofErr w:type="spellEnd"/>
      <w:r w:rsidRPr="001C0B44">
        <w:rPr>
          <w:sz w:val="12"/>
        </w:rPr>
        <w:t xml:space="preserve">- </w:t>
      </w:r>
      <w:proofErr w:type="spellStart"/>
      <w:r w:rsidRPr="001C0B44">
        <w:rPr>
          <w:sz w:val="12"/>
        </w:rPr>
        <w:t>ple</w:t>
      </w:r>
      <w:proofErr w:type="spellEnd"/>
      <w:r w:rsidRPr="001C0B44">
        <w:rPr>
          <w:sz w:val="12"/>
        </w:rPr>
        <w:t xml:space="preserve"> who are </w:t>
      </w:r>
      <w:proofErr w:type="spellStart"/>
      <w:r w:rsidRPr="001C0B44">
        <w:rPr>
          <w:sz w:val="12"/>
        </w:rPr>
        <w:t>neighbours</w:t>
      </w:r>
      <w:proofErr w:type="spellEnd"/>
      <w:r w:rsidRPr="001C0B44">
        <w:rPr>
          <w:sz w:val="12"/>
        </w:rPr>
        <w:t xml:space="preserve"> to the people who you just had on the screen to- night, the people who are paying for this. This is not government money, this is taxpayers’ </w:t>
      </w:r>
      <w:proofErr w:type="gramStart"/>
      <w:r w:rsidRPr="001C0B44">
        <w:rPr>
          <w:sz w:val="12"/>
        </w:rPr>
        <w:t>money</w:t>
      </w:r>
      <w:proofErr w:type="gramEnd"/>
      <w:r w:rsidRPr="001C0B44">
        <w:rPr>
          <w:sz w:val="12"/>
        </w:rPr>
        <w:t xml:space="preserve"> and many are not rich or doing better than the people on welfare, but they’re still paying tax. Now that’s part of why it’s a two-way street, one to give and the other to receive. (Senator Newman 2000)</w:t>
      </w:r>
    </w:p>
    <w:p w14:paraId="762B15FA" w14:textId="77777777" w:rsidR="00787244" w:rsidRPr="00972EBF" w:rsidRDefault="00787244" w:rsidP="00787244">
      <w:pPr>
        <w:rPr>
          <w:rStyle w:val="StyleUnderline"/>
        </w:rPr>
      </w:pPr>
      <w:r w:rsidRPr="00016C5D">
        <w:rPr>
          <w:rStyle w:val="StyleUnderline"/>
        </w:rPr>
        <w:t>To foster resentment towards welfare recipients,</w:t>
      </w:r>
      <w:r w:rsidRPr="001C0B44">
        <w:rPr>
          <w:sz w:val="12"/>
        </w:rPr>
        <w:t xml:space="preserve"> the Senator also draws on the </w:t>
      </w:r>
      <w:r w:rsidRPr="00016C5D">
        <w:rPr>
          <w:rStyle w:val="StyleUnderline"/>
        </w:rPr>
        <w:t xml:space="preserve">politics of recognition by </w:t>
      </w:r>
      <w:r w:rsidRPr="001C0B44">
        <w:rPr>
          <w:sz w:val="12"/>
        </w:rPr>
        <w:t xml:space="preserve">her public </w:t>
      </w:r>
      <w:r w:rsidRPr="00F300DE">
        <w:rPr>
          <w:rStyle w:val="StyleUnderline"/>
          <w:highlight w:val="green"/>
        </w:rPr>
        <w:t>acknowledgement</w:t>
      </w:r>
      <w:r w:rsidRPr="00016C5D">
        <w:rPr>
          <w:rStyle w:val="StyleUnderline"/>
        </w:rPr>
        <w:t xml:space="preserve"> of the </w:t>
      </w:r>
      <w:r w:rsidRPr="00F300DE">
        <w:rPr>
          <w:rStyle w:val="StyleUnderline"/>
          <w:highlight w:val="green"/>
        </w:rPr>
        <w:t>down- ward spiral</w:t>
      </w:r>
      <w:r w:rsidRPr="00016C5D">
        <w:rPr>
          <w:rStyle w:val="StyleUnderline"/>
        </w:rPr>
        <w:t xml:space="preserve"> and </w:t>
      </w:r>
      <w:r w:rsidRPr="00F300DE">
        <w:rPr>
          <w:rStyle w:val="StyleUnderline"/>
          <w:highlight w:val="green"/>
        </w:rPr>
        <w:t>growing inequality</w:t>
      </w:r>
      <w:r w:rsidRPr="00016C5D">
        <w:rPr>
          <w:rStyle w:val="StyleUnderline"/>
        </w:rPr>
        <w:t xml:space="preserve"> that increasing numbers of the </w:t>
      </w:r>
      <w:r w:rsidRPr="00F300DE">
        <w:rPr>
          <w:rStyle w:val="StyleUnderline"/>
          <w:highlight w:val="green"/>
        </w:rPr>
        <w:t xml:space="preserve">work- </w:t>
      </w:r>
      <w:proofErr w:type="spellStart"/>
      <w:r w:rsidRPr="00F300DE">
        <w:rPr>
          <w:rStyle w:val="StyleUnderline"/>
          <w:highlight w:val="green"/>
        </w:rPr>
        <w:t>ing</w:t>
      </w:r>
      <w:proofErr w:type="spellEnd"/>
      <w:r w:rsidRPr="00F300DE">
        <w:rPr>
          <w:rStyle w:val="StyleUnderline"/>
          <w:highlight w:val="green"/>
        </w:rPr>
        <w:t xml:space="preserve"> class</w:t>
      </w:r>
      <w:r w:rsidRPr="00016C5D">
        <w:rPr>
          <w:rStyle w:val="StyleUnderline"/>
        </w:rPr>
        <w:t xml:space="preserve"> have </w:t>
      </w:r>
      <w:r w:rsidRPr="00F300DE">
        <w:rPr>
          <w:rStyle w:val="StyleUnderline"/>
          <w:highlight w:val="green"/>
        </w:rPr>
        <w:t>experienced</w:t>
      </w:r>
      <w:r w:rsidRPr="00016C5D">
        <w:rPr>
          <w:rStyle w:val="StyleUnderline"/>
        </w:rPr>
        <w:t xml:space="preserve"> </w:t>
      </w:r>
      <w:r w:rsidRPr="00F300DE">
        <w:rPr>
          <w:rStyle w:val="StyleUnderline"/>
          <w:highlight w:val="green"/>
        </w:rPr>
        <w:t>under</w:t>
      </w:r>
      <w:r w:rsidRPr="00016C5D">
        <w:rPr>
          <w:rStyle w:val="StyleUnderline"/>
        </w:rPr>
        <w:t xml:space="preserve"> </w:t>
      </w:r>
      <w:r w:rsidRPr="00F300DE">
        <w:rPr>
          <w:rStyle w:val="StyleUnderline"/>
          <w:highlight w:val="green"/>
        </w:rPr>
        <w:t>neoliberal</w:t>
      </w:r>
      <w:r w:rsidRPr="00016C5D">
        <w:rPr>
          <w:rStyle w:val="StyleUnderline"/>
        </w:rPr>
        <w:t xml:space="preserve"> restructuring</w:t>
      </w:r>
      <w:r w:rsidRPr="001C0B44">
        <w:rPr>
          <w:sz w:val="12"/>
        </w:rPr>
        <w:t xml:space="preserve"> (Benn Michaels 2006). Of course, </w:t>
      </w:r>
      <w:r w:rsidRPr="00016C5D">
        <w:rPr>
          <w:rStyle w:val="StyleUnderline"/>
        </w:rPr>
        <w:t xml:space="preserve">this act of recognition is </w:t>
      </w:r>
      <w:r w:rsidRPr="00F300DE">
        <w:rPr>
          <w:rStyle w:val="StyleUnderline"/>
          <w:highlight w:val="green"/>
        </w:rPr>
        <w:t>purely symbolic</w:t>
      </w:r>
      <w:r w:rsidRPr="001C0B44">
        <w:rPr>
          <w:sz w:val="12"/>
        </w:rPr>
        <w:t>. It is a ‘</w:t>
      </w:r>
      <w:proofErr w:type="spellStart"/>
      <w:r w:rsidRPr="00016C5D">
        <w:rPr>
          <w:rStyle w:val="StyleUnderline"/>
        </w:rPr>
        <w:t>calcu</w:t>
      </w:r>
      <w:proofErr w:type="spellEnd"/>
      <w:r w:rsidRPr="00016C5D">
        <w:rPr>
          <w:rStyle w:val="StyleUnderline"/>
        </w:rPr>
        <w:t xml:space="preserve">- </w:t>
      </w:r>
      <w:proofErr w:type="spellStart"/>
      <w:r w:rsidRPr="00016C5D">
        <w:rPr>
          <w:rStyle w:val="StyleUnderline"/>
        </w:rPr>
        <w:t>lated</w:t>
      </w:r>
      <w:proofErr w:type="spellEnd"/>
      <w:r w:rsidRPr="00016C5D">
        <w:rPr>
          <w:rStyle w:val="StyleUnderline"/>
        </w:rPr>
        <w:t xml:space="preserve"> political </w:t>
      </w:r>
      <w:r w:rsidRPr="00F300DE">
        <w:rPr>
          <w:rStyle w:val="StyleUnderline"/>
          <w:highlight w:val="green"/>
        </w:rPr>
        <w:t>tactic’</w:t>
      </w:r>
      <w:r w:rsidRPr="001C0B44">
        <w:rPr>
          <w:sz w:val="12"/>
        </w:rPr>
        <w:t xml:space="preserve"> (Wilson and Turnbull 2001, p. 384, original emphasis) to </w:t>
      </w:r>
      <w:r w:rsidRPr="00F300DE">
        <w:rPr>
          <w:rStyle w:val="StyleUnderline"/>
          <w:highlight w:val="green"/>
        </w:rPr>
        <w:t>create</w:t>
      </w:r>
      <w:r w:rsidRPr="00016C5D">
        <w:rPr>
          <w:rStyle w:val="StyleUnderline"/>
        </w:rPr>
        <w:t xml:space="preserve"> and gain support for a </w:t>
      </w:r>
      <w:r w:rsidRPr="00F300DE">
        <w:rPr>
          <w:rStyle w:val="StyleUnderline"/>
          <w:highlight w:val="green"/>
        </w:rPr>
        <w:t>new set of social norms</w:t>
      </w:r>
      <w:r w:rsidRPr="00016C5D">
        <w:rPr>
          <w:rStyle w:val="StyleUnderline"/>
        </w:rPr>
        <w:t xml:space="preserve"> to govern social relations with the </w:t>
      </w:r>
      <w:r w:rsidRPr="00F300DE">
        <w:rPr>
          <w:rStyle w:val="StyleUnderline"/>
          <w:highlight w:val="green"/>
        </w:rPr>
        <w:t>generative effects</w:t>
      </w:r>
      <w:r w:rsidRPr="00016C5D">
        <w:rPr>
          <w:rStyle w:val="StyleUnderline"/>
        </w:rPr>
        <w:t xml:space="preserve"> of inequality and economic security with the emergence, </w:t>
      </w:r>
      <w:r w:rsidRPr="00F300DE">
        <w:rPr>
          <w:rStyle w:val="StyleUnderline"/>
          <w:highlight w:val="green"/>
        </w:rPr>
        <w:t>intensification</w:t>
      </w:r>
      <w:r w:rsidRPr="00016C5D">
        <w:rPr>
          <w:rStyle w:val="StyleUnderline"/>
        </w:rPr>
        <w:t xml:space="preserve"> and </w:t>
      </w:r>
      <w:proofErr w:type="spellStart"/>
      <w:r w:rsidRPr="00F300DE">
        <w:rPr>
          <w:rStyle w:val="StyleUnderline"/>
          <w:highlight w:val="green"/>
        </w:rPr>
        <w:t>normalisation</w:t>
      </w:r>
      <w:proofErr w:type="spellEnd"/>
      <w:r w:rsidRPr="00F300DE">
        <w:rPr>
          <w:rStyle w:val="StyleUnderline"/>
          <w:highlight w:val="green"/>
        </w:rPr>
        <w:t xml:space="preserve"> of neoliberalism</w:t>
      </w:r>
      <w:r w:rsidRPr="001C0B44">
        <w:rPr>
          <w:sz w:val="12"/>
        </w:rPr>
        <w:t xml:space="preserve">. As noted in the literature on workfare outlined in Chapter 1, this new set of social norms operates as a strict dualism of rights and responsibilities, embedded in a set of exchange relations. Although Senator Newman does not explicitly use the word ‘responsibility’, discourses of responsibility are deeply embedded in her overarching argument of absolute equal exchange. In her statement, it is apparent that these discourses of responsibility op- </w:t>
      </w:r>
      <w:proofErr w:type="spellStart"/>
      <w:r w:rsidRPr="001C0B44">
        <w:rPr>
          <w:sz w:val="12"/>
        </w:rPr>
        <w:t>erate</w:t>
      </w:r>
      <w:proofErr w:type="spellEnd"/>
      <w:r w:rsidRPr="001C0B44">
        <w:rPr>
          <w:sz w:val="12"/>
        </w:rPr>
        <w:t xml:space="preserve"> at multiple levels and, although some may initially appear </w:t>
      </w:r>
      <w:proofErr w:type="spellStart"/>
      <w:proofErr w:type="gramStart"/>
      <w:r w:rsidRPr="001C0B44">
        <w:rPr>
          <w:sz w:val="12"/>
        </w:rPr>
        <w:t>contradic</w:t>
      </w:r>
      <w:proofErr w:type="spellEnd"/>
      <w:r w:rsidRPr="001C0B44">
        <w:rPr>
          <w:sz w:val="12"/>
        </w:rPr>
        <w:t>- tory</w:t>
      </w:r>
      <w:proofErr w:type="gramEnd"/>
      <w:r w:rsidRPr="001C0B44">
        <w:rPr>
          <w:sz w:val="12"/>
        </w:rPr>
        <w:t xml:space="preserve">, they are in fact mutually reinforcing. Again, the </w:t>
      </w:r>
      <w:r w:rsidRPr="00016C5D">
        <w:rPr>
          <w:rStyle w:val="StyleUnderline"/>
        </w:rPr>
        <w:t xml:space="preserve">primary aim of </w:t>
      </w:r>
      <w:proofErr w:type="gramStart"/>
      <w:r w:rsidRPr="00016C5D">
        <w:rPr>
          <w:rStyle w:val="StyleUnderline"/>
        </w:rPr>
        <w:t>this</w:t>
      </w:r>
      <w:proofErr w:type="gramEnd"/>
      <w:r w:rsidRPr="00016C5D">
        <w:rPr>
          <w:rStyle w:val="StyleUnderline"/>
        </w:rPr>
        <w:t xml:space="preserve"> responsibilities discourse is to </w:t>
      </w:r>
      <w:r w:rsidRPr="001C0B44">
        <w:rPr>
          <w:rStyle w:val="StyleUnderline"/>
        </w:rPr>
        <w:t xml:space="preserve">place moral blame on the welfare subject </w:t>
      </w:r>
      <w:proofErr w:type="gramStart"/>
      <w:r w:rsidRPr="001C0B44">
        <w:rPr>
          <w:rStyle w:val="StyleUnderline"/>
        </w:rPr>
        <w:t>in order to</w:t>
      </w:r>
      <w:proofErr w:type="gramEnd"/>
      <w:r w:rsidRPr="001C0B44">
        <w:rPr>
          <w:rStyle w:val="StyleUnderline"/>
        </w:rPr>
        <w:t xml:space="preserve"> reimagine the welfare subject as the site of publi</w:t>
      </w:r>
      <w:r w:rsidRPr="00016C5D">
        <w:rPr>
          <w:rStyle w:val="StyleUnderline"/>
        </w:rPr>
        <w:t>c resentment</w:t>
      </w:r>
      <w:r w:rsidRPr="001C0B44">
        <w:rPr>
          <w:sz w:val="12"/>
        </w:rPr>
        <w:t xml:space="preserve">. </w:t>
      </w:r>
      <w:r w:rsidRPr="00972EBF">
        <w:rPr>
          <w:rStyle w:val="StyleUnderline"/>
        </w:rPr>
        <w:t xml:space="preserve">This occurs through a process of both stratifying and denying state </w:t>
      </w:r>
      <w:proofErr w:type="spellStart"/>
      <w:r w:rsidRPr="00972EBF">
        <w:rPr>
          <w:rStyle w:val="StyleUnderline"/>
        </w:rPr>
        <w:t>responsibil</w:t>
      </w:r>
      <w:proofErr w:type="spellEnd"/>
      <w:r w:rsidRPr="00972EBF">
        <w:rPr>
          <w:rStyle w:val="StyleUnderline"/>
        </w:rPr>
        <w:t xml:space="preserve">- </w:t>
      </w:r>
      <w:proofErr w:type="spellStart"/>
      <w:r w:rsidRPr="00972EBF">
        <w:rPr>
          <w:rStyle w:val="StyleUnderline"/>
        </w:rPr>
        <w:t>ities</w:t>
      </w:r>
      <w:proofErr w:type="spellEnd"/>
      <w:r w:rsidRPr="00972EBF">
        <w:rPr>
          <w:rStyle w:val="StyleUnderline"/>
        </w:rPr>
        <w:t xml:space="preserve"> within the </w:t>
      </w:r>
      <w:proofErr w:type="gramStart"/>
      <w:r w:rsidRPr="00972EBF">
        <w:rPr>
          <w:rStyle w:val="StyleUnderline"/>
        </w:rPr>
        <w:t>polity</w:t>
      </w:r>
      <w:proofErr w:type="gramEnd"/>
      <w:r w:rsidRPr="00972EBF">
        <w:rPr>
          <w:rStyle w:val="StyleUnderline"/>
        </w:rPr>
        <w:t>.</w:t>
      </w:r>
    </w:p>
    <w:p w14:paraId="6DF70F07" w14:textId="77777777" w:rsidR="00787244" w:rsidRPr="001C0B44" w:rsidRDefault="00787244" w:rsidP="00787244">
      <w:pPr>
        <w:rPr>
          <w:sz w:val="12"/>
        </w:rPr>
      </w:pPr>
      <w:r w:rsidRPr="00016C5D">
        <w:rPr>
          <w:rStyle w:val="StyleUnderline"/>
        </w:rPr>
        <w:t xml:space="preserve">By </w:t>
      </w:r>
      <w:r w:rsidRPr="00F300DE">
        <w:rPr>
          <w:rStyle w:val="StyleUnderline"/>
          <w:highlight w:val="green"/>
        </w:rPr>
        <w:t>positioning</w:t>
      </w:r>
      <w:r w:rsidRPr="00016C5D">
        <w:rPr>
          <w:rStyle w:val="StyleUnderline"/>
        </w:rPr>
        <w:t xml:space="preserve"> the </w:t>
      </w:r>
      <w:r w:rsidRPr="00F300DE">
        <w:rPr>
          <w:rStyle w:val="StyleUnderline"/>
          <w:highlight w:val="green"/>
        </w:rPr>
        <w:t>working-class ‘battler’</w:t>
      </w:r>
      <w:r w:rsidRPr="00016C5D">
        <w:rPr>
          <w:rStyle w:val="StyleUnderline"/>
        </w:rPr>
        <w:t xml:space="preserve"> at the beginning</w:t>
      </w:r>
      <w:r w:rsidRPr="001C0B44">
        <w:rPr>
          <w:sz w:val="12"/>
        </w:rPr>
        <w:t xml:space="preserve"> of the dialogue, the Senator </w:t>
      </w:r>
      <w:r w:rsidRPr="00F300DE">
        <w:rPr>
          <w:rStyle w:val="StyleUnderline"/>
          <w:highlight w:val="green"/>
        </w:rPr>
        <w:t>symbolically</w:t>
      </w:r>
      <w:r w:rsidRPr="00016C5D">
        <w:rPr>
          <w:rStyle w:val="StyleUnderline"/>
        </w:rPr>
        <w:t xml:space="preserve"> signals to the </w:t>
      </w:r>
      <w:r w:rsidRPr="00F300DE">
        <w:rPr>
          <w:rStyle w:val="StyleUnderline"/>
          <w:highlight w:val="green"/>
        </w:rPr>
        <w:t>polity the nation state’s</w:t>
      </w:r>
      <w:r w:rsidRPr="00016C5D">
        <w:rPr>
          <w:rStyle w:val="StyleUnderline"/>
        </w:rPr>
        <w:t xml:space="preserve"> </w:t>
      </w:r>
      <w:r w:rsidRPr="00F300DE">
        <w:rPr>
          <w:rStyle w:val="StyleUnderline"/>
          <w:highlight w:val="green"/>
        </w:rPr>
        <w:t>primary</w:t>
      </w:r>
      <w:r w:rsidRPr="00016C5D">
        <w:rPr>
          <w:rStyle w:val="StyleUnderline"/>
        </w:rPr>
        <w:t xml:space="preserve"> </w:t>
      </w:r>
      <w:r w:rsidRPr="00F300DE">
        <w:rPr>
          <w:rStyle w:val="StyleUnderline"/>
          <w:highlight w:val="green"/>
        </w:rPr>
        <w:t>re</w:t>
      </w:r>
      <w:r w:rsidRPr="00016C5D">
        <w:rPr>
          <w:rStyle w:val="StyleUnderline"/>
        </w:rPr>
        <w:t xml:space="preserve">- </w:t>
      </w:r>
      <w:proofErr w:type="spellStart"/>
      <w:r w:rsidRPr="00F300DE">
        <w:rPr>
          <w:rStyle w:val="StyleUnderline"/>
          <w:highlight w:val="green"/>
        </w:rPr>
        <w:t>lationship</w:t>
      </w:r>
      <w:proofErr w:type="spellEnd"/>
      <w:r w:rsidRPr="00F300DE">
        <w:rPr>
          <w:rStyle w:val="StyleUnderline"/>
          <w:highlight w:val="green"/>
        </w:rPr>
        <w:t xml:space="preserve"> of responsibility</w:t>
      </w:r>
      <w:r w:rsidRPr="00016C5D">
        <w:rPr>
          <w:rStyle w:val="StyleUnderline"/>
        </w:rPr>
        <w:t xml:space="preserve"> – that is, those </w:t>
      </w:r>
      <w:r w:rsidRPr="00F300DE">
        <w:rPr>
          <w:rStyle w:val="StyleUnderline"/>
          <w:highlight w:val="green"/>
        </w:rPr>
        <w:t>classes</w:t>
      </w:r>
      <w:r w:rsidRPr="00016C5D">
        <w:rPr>
          <w:rStyle w:val="StyleUnderline"/>
        </w:rPr>
        <w:t xml:space="preserve"> of </w:t>
      </w:r>
      <w:r w:rsidRPr="00F300DE">
        <w:rPr>
          <w:rStyle w:val="StyleUnderline"/>
          <w:highlight w:val="green"/>
        </w:rPr>
        <w:t>people</w:t>
      </w:r>
      <w:r w:rsidRPr="00016C5D">
        <w:rPr>
          <w:rStyle w:val="StyleUnderline"/>
        </w:rPr>
        <w:t xml:space="preserve"> who are </w:t>
      </w:r>
      <w:r w:rsidRPr="00F300DE">
        <w:rPr>
          <w:rStyle w:val="StyleUnderline"/>
          <w:highlight w:val="green"/>
        </w:rPr>
        <w:t>part</w:t>
      </w:r>
      <w:r w:rsidRPr="00016C5D">
        <w:rPr>
          <w:rStyle w:val="StyleUnderline"/>
        </w:rPr>
        <w:t xml:space="preserve"> of the </w:t>
      </w:r>
      <w:r w:rsidRPr="00F300DE">
        <w:rPr>
          <w:rStyle w:val="StyleUnderline"/>
          <w:highlight w:val="green"/>
        </w:rPr>
        <w:t>neoliberal nation</w:t>
      </w:r>
      <w:r w:rsidRPr="00016C5D">
        <w:rPr>
          <w:rStyle w:val="StyleUnderline"/>
        </w:rPr>
        <w:t>, albeit marginally</w:t>
      </w:r>
      <w:r w:rsidRPr="001C0B44">
        <w:rPr>
          <w:sz w:val="12"/>
        </w:rPr>
        <w:t xml:space="preserve">. An </w:t>
      </w:r>
      <w:r w:rsidRPr="00016C5D">
        <w:rPr>
          <w:rStyle w:val="StyleUnderline"/>
        </w:rPr>
        <w:t xml:space="preserve">unspoken process of </w:t>
      </w:r>
      <w:proofErr w:type="spellStart"/>
      <w:r w:rsidRPr="00016C5D">
        <w:rPr>
          <w:rStyle w:val="StyleUnderline"/>
        </w:rPr>
        <w:t>strat</w:t>
      </w:r>
      <w:proofErr w:type="spellEnd"/>
      <w:r w:rsidRPr="00016C5D">
        <w:rPr>
          <w:rStyle w:val="StyleUnderline"/>
        </w:rPr>
        <w:t xml:space="preserve">- </w:t>
      </w:r>
      <w:proofErr w:type="spellStart"/>
      <w:r w:rsidRPr="00016C5D">
        <w:rPr>
          <w:rStyle w:val="StyleUnderline"/>
        </w:rPr>
        <w:t>ification</w:t>
      </w:r>
      <w:proofErr w:type="spellEnd"/>
      <w:r w:rsidRPr="00016C5D">
        <w:rPr>
          <w:rStyle w:val="StyleUnderline"/>
        </w:rPr>
        <w:t xml:space="preserve"> occurs in state–citizen relations, revealing the deeply embedded contradictions</w:t>
      </w:r>
      <w:r w:rsidRPr="001C0B44">
        <w:rPr>
          <w:sz w:val="12"/>
        </w:rPr>
        <w:t xml:space="preserve"> within the Senator’s </w:t>
      </w:r>
      <w:r w:rsidRPr="00016C5D">
        <w:rPr>
          <w:rStyle w:val="StyleUnderline"/>
        </w:rPr>
        <w:t>overarching argument of absolute equal exchange</w:t>
      </w:r>
      <w:r w:rsidRPr="001C0B44">
        <w:rPr>
          <w:sz w:val="12"/>
        </w:rPr>
        <w:t xml:space="preserve">. Here, the </w:t>
      </w:r>
      <w:r w:rsidRPr="00387A54">
        <w:rPr>
          <w:rStyle w:val="StyleUnderline"/>
        </w:rPr>
        <w:t>state</w:t>
      </w:r>
      <w:r w:rsidRPr="00972EBF">
        <w:rPr>
          <w:rStyle w:val="StyleUnderline"/>
        </w:rPr>
        <w:t xml:space="preserve"> has </w:t>
      </w:r>
      <w:r w:rsidRPr="00387A54">
        <w:rPr>
          <w:rStyle w:val="StyleUnderline"/>
        </w:rPr>
        <w:t>limited responsibilities</w:t>
      </w:r>
      <w:r w:rsidRPr="00972EBF">
        <w:rPr>
          <w:rStyle w:val="StyleUnderline"/>
        </w:rPr>
        <w:t xml:space="preserve"> in delivering social rights and entitlements to all classes of citizens</w:t>
      </w:r>
      <w:r w:rsidRPr="001C0B44">
        <w:rPr>
          <w:sz w:val="12"/>
        </w:rPr>
        <w:t xml:space="preserve">. The </w:t>
      </w:r>
      <w:r w:rsidRPr="001C0B44">
        <w:rPr>
          <w:szCs w:val="40"/>
          <w:u w:val="single"/>
        </w:rPr>
        <w:t>cl</w:t>
      </w:r>
      <w:r w:rsidRPr="001C0B44">
        <w:rPr>
          <w:rStyle w:val="StyleUnderline"/>
        </w:rPr>
        <w:t>ass of people the state has greater responsibilities towards, and targets social entitlements towards, are an included class</w:t>
      </w:r>
      <w:r w:rsidRPr="001C0B44">
        <w:rPr>
          <w:sz w:val="12"/>
        </w:rPr>
        <w:t xml:space="preserve">. </w:t>
      </w:r>
      <w:r w:rsidRPr="001C0B44">
        <w:rPr>
          <w:rStyle w:val="StyleUnderline"/>
        </w:rPr>
        <w:t xml:space="preserve">With ‘the battler’ as the primary class of state con- </w:t>
      </w:r>
      <w:proofErr w:type="spellStart"/>
      <w:r w:rsidRPr="001C0B44">
        <w:rPr>
          <w:rStyle w:val="StyleUnderline"/>
        </w:rPr>
        <w:t>cern</w:t>
      </w:r>
      <w:proofErr w:type="spellEnd"/>
      <w:r w:rsidRPr="001C0B44">
        <w:rPr>
          <w:sz w:val="12"/>
        </w:rPr>
        <w:t xml:space="preserve">, the Senator </w:t>
      </w:r>
      <w:proofErr w:type="gramStart"/>
      <w:r w:rsidRPr="001C0B44">
        <w:rPr>
          <w:rStyle w:val="StyleUnderline"/>
        </w:rPr>
        <w:t>symbolically represents</w:t>
      </w:r>
      <w:proofErr w:type="gramEnd"/>
      <w:r w:rsidRPr="001C0B44">
        <w:rPr>
          <w:rStyle w:val="StyleUnderline"/>
        </w:rPr>
        <w:t xml:space="preserve"> the interests of the working</w:t>
      </w:r>
      <w:r w:rsidRPr="005913D7">
        <w:rPr>
          <w:rStyle w:val="StyleUnderline"/>
        </w:rPr>
        <w:t>-class subject, implicitly suggesting the shifting and establishment of a new set of governing social relations</w:t>
      </w:r>
      <w:r w:rsidRPr="001C0B44">
        <w:rPr>
          <w:sz w:val="12"/>
        </w:rPr>
        <w:t xml:space="preserve">. </w:t>
      </w:r>
      <w:r w:rsidRPr="00972EBF">
        <w:rPr>
          <w:rStyle w:val="StyleUnderline"/>
        </w:rPr>
        <w:t xml:space="preserve">The </w:t>
      </w:r>
      <w:r w:rsidRPr="00F300DE">
        <w:rPr>
          <w:rStyle w:val="StyleUnderline"/>
          <w:highlight w:val="green"/>
        </w:rPr>
        <w:t>working-class battler</w:t>
      </w:r>
      <w:r w:rsidRPr="00972EBF">
        <w:rPr>
          <w:rStyle w:val="StyleUnderline"/>
        </w:rPr>
        <w:t xml:space="preserve"> is no longer forgotten but is </w:t>
      </w:r>
      <w:r w:rsidRPr="00F300DE">
        <w:rPr>
          <w:rStyle w:val="StyleUnderline"/>
          <w:highlight w:val="green"/>
        </w:rPr>
        <w:t>actively</w:t>
      </w:r>
      <w:r w:rsidRPr="00972EBF">
        <w:rPr>
          <w:rStyle w:val="StyleUnderline"/>
        </w:rPr>
        <w:t xml:space="preserve"> </w:t>
      </w:r>
      <w:r w:rsidRPr="00F300DE">
        <w:rPr>
          <w:rStyle w:val="StyleUnderline"/>
          <w:highlight w:val="green"/>
        </w:rPr>
        <w:t>engaged</w:t>
      </w:r>
      <w:r w:rsidRPr="00972EBF">
        <w:rPr>
          <w:rStyle w:val="StyleUnderline"/>
        </w:rPr>
        <w:t xml:space="preserve"> in the </w:t>
      </w:r>
      <w:r w:rsidRPr="00F300DE">
        <w:rPr>
          <w:rStyle w:val="StyleUnderline"/>
          <w:highlight w:val="green"/>
        </w:rPr>
        <w:t xml:space="preserve">forming </w:t>
      </w:r>
      <w:r w:rsidRPr="001A7164">
        <w:rPr>
          <w:rStyle w:val="StyleUnderline"/>
        </w:rPr>
        <w:t xml:space="preserve">and articulation of a </w:t>
      </w:r>
      <w:r w:rsidRPr="00F300DE">
        <w:rPr>
          <w:rStyle w:val="StyleUnderline"/>
          <w:highlight w:val="green"/>
        </w:rPr>
        <w:t>new set of social norms</w:t>
      </w:r>
      <w:r w:rsidRPr="00972EBF">
        <w:rPr>
          <w:rStyle w:val="StyleUnderline"/>
        </w:rPr>
        <w:t>.</w:t>
      </w:r>
      <w:r w:rsidRPr="001C0B44">
        <w:rPr>
          <w:sz w:val="12"/>
        </w:rPr>
        <w:t xml:space="preserve"> </w:t>
      </w:r>
      <w:r w:rsidRPr="00972EBF">
        <w:rPr>
          <w:rStyle w:val="StyleUnderline"/>
        </w:rPr>
        <w:t xml:space="preserve">The dismantling of the old and establishment of the new </w:t>
      </w:r>
      <w:r w:rsidRPr="00F300DE">
        <w:rPr>
          <w:rStyle w:val="Emphasis"/>
          <w:highlight w:val="green"/>
        </w:rPr>
        <w:t xml:space="preserve">purports to </w:t>
      </w:r>
      <w:proofErr w:type="spellStart"/>
      <w:r w:rsidRPr="00F300DE">
        <w:rPr>
          <w:rStyle w:val="Emphasis"/>
          <w:highlight w:val="green"/>
        </w:rPr>
        <w:t>recognise</w:t>
      </w:r>
      <w:proofErr w:type="spellEnd"/>
      <w:r w:rsidRPr="00F300DE">
        <w:rPr>
          <w:rStyle w:val="Emphasis"/>
          <w:highlight w:val="green"/>
        </w:rPr>
        <w:t xml:space="preserve"> the</w:t>
      </w:r>
      <w:r w:rsidRPr="00972EBF">
        <w:rPr>
          <w:rStyle w:val="Emphasis"/>
        </w:rPr>
        <w:t xml:space="preserve"> </w:t>
      </w:r>
      <w:r w:rsidRPr="00F300DE">
        <w:rPr>
          <w:rStyle w:val="Emphasis"/>
          <w:highlight w:val="green"/>
        </w:rPr>
        <w:t>working-class</w:t>
      </w:r>
      <w:r w:rsidRPr="00972EBF">
        <w:rPr>
          <w:rStyle w:val="Emphasis"/>
        </w:rPr>
        <w:t xml:space="preserve"> </w:t>
      </w:r>
      <w:r w:rsidRPr="00F300DE">
        <w:rPr>
          <w:rStyle w:val="Emphasis"/>
          <w:highlight w:val="green"/>
        </w:rPr>
        <w:t>position</w:t>
      </w:r>
      <w:r w:rsidRPr="00972EBF">
        <w:rPr>
          <w:rStyle w:val="Emphasis"/>
        </w:rPr>
        <w:t xml:space="preserve"> of </w:t>
      </w:r>
      <w:r w:rsidRPr="00F300DE">
        <w:rPr>
          <w:rStyle w:val="Emphasis"/>
          <w:highlight w:val="green"/>
        </w:rPr>
        <w:t xml:space="preserve">material hardship </w:t>
      </w:r>
      <w:r w:rsidRPr="005913D7">
        <w:rPr>
          <w:rStyle w:val="Emphasis"/>
        </w:rPr>
        <w:t>while</w:t>
      </w:r>
      <w:r w:rsidRPr="00972EBF">
        <w:rPr>
          <w:rStyle w:val="Emphasis"/>
        </w:rPr>
        <w:t xml:space="preserve"> </w:t>
      </w:r>
      <w:r w:rsidRPr="00F300DE">
        <w:rPr>
          <w:rStyle w:val="Emphasis"/>
          <w:highlight w:val="green"/>
        </w:rPr>
        <w:t>hinting</w:t>
      </w:r>
      <w:r w:rsidRPr="00972EBF">
        <w:rPr>
          <w:rStyle w:val="Emphasis"/>
        </w:rPr>
        <w:t xml:space="preserve"> at a </w:t>
      </w:r>
      <w:r w:rsidRPr="00F300DE">
        <w:rPr>
          <w:rStyle w:val="Emphasis"/>
          <w:highlight w:val="green"/>
        </w:rPr>
        <w:t>range</w:t>
      </w:r>
      <w:r w:rsidRPr="00972EBF">
        <w:rPr>
          <w:rStyle w:val="Emphasis"/>
        </w:rPr>
        <w:t xml:space="preserve"> </w:t>
      </w:r>
      <w:r w:rsidRPr="00F300DE">
        <w:rPr>
          <w:rStyle w:val="Emphasis"/>
          <w:highlight w:val="green"/>
        </w:rPr>
        <w:t>of</w:t>
      </w:r>
      <w:r w:rsidRPr="00972EBF">
        <w:rPr>
          <w:rStyle w:val="Emphasis"/>
        </w:rPr>
        <w:t xml:space="preserve"> </w:t>
      </w:r>
      <w:r w:rsidRPr="00F300DE">
        <w:rPr>
          <w:rStyle w:val="Emphasis"/>
          <w:highlight w:val="green"/>
        </w:rPr>
        <w:t>possible rewards</w:t>
      </w:r>
      <w:r w:rsidRPr="00972EBF">
        <w:rPr>
          <w:rStyle w:val="Emphasis"/>
        </w:rPr>
        <w:t xml:space="preserve"> for both their </w:t>
      </w:r>
      <w:r w:rsidRPr="00F300DE">
        <w:rPr>
          <w:rStyle w:val="Emphasis"/>
          <w:highlight w:val="green"/>
        </w:rPr>
        <w:t>continual efforts in meeting their civic</w:t>
      </w:r>
      <w:r w:rsidRPr="00972EBF">
        <w:rPr>
          <w:rStyle w:val="Emphasis"/>
        </w:rPr>
        <w:t xml:space="preserve"> </w:t>
      </w:r>
      <w:r w:rsidRPr="00F300DE">
        <w:rPr>
          <w:rStyle w:val="Emphasis"/>
          <w:highlight w:val="green"/>
        </w:rPr>
        <w:t>responsibilities</w:t>
      </w:r>
      <w:r w:rsidRPr="00972EBF">
        <w:rPr>
          <w:rStyle w:val="Emphasis"/>
        </w:rPr>
        <w:t xml:space="preserve"> </w:t>
      </w:r>
      <w:r w:rsidRPr="00F300DE">
        <w:rPr>
          <w:rStyle w:val="Emphasis"/>
          <w:highlight w:val="green"/>
        </w:rPr>
        <w:t>and</w:t>
      </w:r>
      <w:r w:rsidRPr="00972EBF">
        <w:rPr>
          <w:rStyle w:val="Emphasis"/>
        </w:rPr>
        <w:t xml:space="preserve"> their </w:t>
      </w:r>
      <w:r w:rsidRPr="00F300DE">
        <w:rPr>
          <w:rStyle w:val="Emphasis"/>
          <w:highlight w:val="green"/>
        </w:rPr>
        <w:t>consent</w:t>
      </w:r>
      <w:r w:rsidRPr="00972EBF">
        <w:rPr>
          <w:rStyle w:val="Emphasis"/>
        </w:rPr>
        <w:t xml:space="preserve"> for a </w:t>
      </w:r>
      <w:r w:rsidRPr="00F300DE">
        <w:rPr>
          <w:rStyle w:val="Emphasis"/>
          <w:highlight w:val="green"/>
        </w:rPr>
        <w:t>new social contract</w:t>
      </w:r>
      <w:r w:rsidRPr="00972EBF">
        <w:rPr>
          <w:rStyle w:val="StyleUnderline"/>
        </w:rPr>
        <w:t>.</w:t>
      </w:r>
      <w:r w:rsidRPr="001C0B44">
        <w:rPr>
          <w:sz w:val="12"/>
        </w:rPr>
        <w:t xml:space="preserve"> Drawing on the politics of recognition, the Senator offers a ‘public’ resolution to their ‘personal’ hardship through this reframing of state–working class relations. </w:t>
      </w:r>
      <w:r w:rsidRPr="00972EBF">
        <w:rPr>
          <w:rStyle w:val="StyleUnderline"/>
        </w:rPr>
        <w:t xml:space="preserve">Speaking on behalf of the battler, the Senator positions the </w:t>
      </w:r>
      <w:r w:rsidRPr="00F300DE">
        <w:rPr>
          <w:rStyle w:val="StyleUnderline"/>
          <w:highlight w:val="green"/>
        </w:rPr>
        <w:t>nation state</w:t>
      </w:r>
      <w:r w:rsidRPr="00972EBF">
        <w:rPr>
          <w:rStyle w:val="StyleUnderline"/>
        </w:rPr>
        <w:t xml:space="preserve"> with </w:t>
      </w:r>
      <w:r w:rsidRPr="00F300DE">
        <w:rPr>
          <w:rStyle w:val="StyleUnderline"/>
          <w:highlight w:val="green"/>
        </w:rPr>
        <w:t>higher moral authority</w:t>
      </w:r>
      <w:r w:rsidRPr="00972EBF">
        <w:rPr>
          <w:rStyle w:val="StyleUnderline"/>
        </w:rPr>
        <w:t xml:space="preserve">, gaining consent and in turn being </w:t>
      </w:r>
      <w:r w:rsidRPr="001C0B44">
        <w:rPr>
          <w:rStyle w:val="StyleUnderline"/>
        </w:rPr>
        <w:t>granted the moral power for</w:t>
      </w:r>
      <w:r w:rsidRPr="00972EBF">
        <w:rPr>
          <w:rStyle w:val="StyleUnderline"/>
        </w:rPr>
        <w:t xml:space="preserve"> the establishment of a new set of social norms.</w:t>
      </w:r>
      <w:r w:rsidRPr="001C0B44">
        <w:rPr>
          <w:sz w:val="12"/>
        </w:rPr>
        <w:t xml:space="preserve"> </w:t>
      </w:r>
      <w:r w:rsidRPr="00972EBF">
        <w:rPr>
          <w:rStyle w:val="StyleUnderline"/>
        </w:rPr>
        <w:t xml:space="preserve">This speech act seeks to </w:t>
      </w:r>
      <w:r w:rsidRPr="00F300DE">
        <w:rPr>
          <w:rStyle w:val="StyleUnderline"/>
          <w:highlight w:val="green"/>
        </w:rPr>
        <w:t>reinforce historical memories of political abandonment</w:t>
      </w:r>
      <w:r w:rsidRPr="00972EBF">
        <w:rPr>
          <w:rStyle w:val="StyleUnderline"/>
        </w:rPr>
        <w:t xml:space="preserve">, </w:t>
      </w:r>
      <w:r w:rsidRPr="00F300DE">
        <w:rPr>
          <w:rStyle w:val="StyleUnderline"/>
          <w:highlight w:val="green"/>
        </w:rPr>
        <w:t>despair</w:t>
      </w:r>
      <w:r w:rsidRPr="00972EBF">
        <w:rPr>
          <w:rStyle w:val="StyleUnderline"/>
        </w:rPr>
        <w:t xml:space="preserve"> and </w:t>
      </w:r>
      <w:r w:rsidRPr="00F300DE">
        <w:rPr>
          <w:rStyle w:val="StyleUnderline"/>
          <w:highlight w:val="green"/>
        </w:rPr>
        <w:t>material deprivation</w:t>
      </w:r>
      <w:r w:rsidRPr="00972EBF">
        <w:rPr>
          <w:rStyle w:val="StyleUnderline"/>
        </w:rPr>
        <w:t xml:space="preserve">, while simultaneously </w:t>
      </w:r>
      <w:r w:rsidRPr="00F300DE">
        <w:rPr>
          <w:rStyle w:val="StyleUnderline"/>
          <w:highlight w:val="green"/>
        </w:rPr>
        <w:t>gaining</w:t>
      </w:r>
      <w:r w:rsidRPr="00972EBF">
        <w:rPr>
          <w:rStyle w:val="StyleUnderline"/>
        </w:rPr>
        <w:t xml:space="preserve"> the battler’s </w:t>
      </w:r>
      <w:proofErr w:type="gramStart"/>
      <w:r w:rsidRPr="00F300DE">
        <w:rPr>
          <w:rStyle w:val="StyleUnderline"/>
          <w:highlight w:val="green"/>
        </w:rPr>
        <w:t>sup- port</w:t>
      </w:r>
      <w:proofErr w:type="gramEnd"/>
      <w:r w:rsidRPr="00F300DE">
        <w:rPr>
          <w:rStyle w:val="StyleUnderline"/>
          <w:highlight w:val="green"/>
        </w:rPr>
        <w:t xml:space="preserve"> for a new political project.</w:t>
      </w:r>
      <w:r w:rsidRPr="001C0B44">
        <w:rPr>
          <w:sz w:val="12"/>
        </w:rPr>
        <w:t xml:space="preserve"> It </w:t>
      </w:r>
      <w:r w:rsidRPr="00972EBF">
        <w:rPr>
          <w:rStyle w:val="StyleUnderline"/>
        </w:rPr>
        <w:t xml:space="preserve">serves to </w:t>
      </w:r>
      <w:r w:rsidRPr="00F300DE">
        <w:rPr>
          <w:rStyle w:val="StyleUnderline"/>
          <w:highlight w:val="green"/>
        </w:rPr>
        <w:t>remind</w:t>
      </w:r>
      <w:r w:rsidRPr="00972EBF">
        <w:rPr>
          <w:rStyle w:val="StyleUnderline"/>
        </w:rPr>
        <w:t xml:space="preserve"> the </w:t>
      </w:r>
      <w:r w:rsidRPr="00F300DE">
        <w:rPr>
          <w:rStyle w:val="StyleUnderline"/>
          <w:highlight w:val="green"/>
        </w:rPr>
        <w:t>working class of the welfare</w:t>
      </w:r>
      <w:r w:rsidRPr="00972EBF">
        <w:rPr>
          <w:rStyle w:val="StyleUnderline"/>
        </w:rPr>
        <w:t xml:space="preserve"> </w:t>
      </w:r>
      <w:r w:rsidRPr="00F300DE">
        <w:rPr>
          <w:rStyle w:val="StyleUnderline"/>
          <w:highlight w:val="green"/>
        </w:rPr>
        <w:t>subject</w:t>
      </w:r>
      <w:r w:rsidRPr="00972EBF">
        <w:rPr>
          <w:rStyle w:val="StyleUnderline"/>
        </w:rPr>
        <w:t xml:space="preserve"> </w:t>
      </w:r>
      <w:r w:rsidRPr="005913D7">
        <w:rPr>
          <w:rStyle w:val="StyleUnderline"/>
        </w:rPr>
        <w:t>who</w:t>
      </w:r>
      <w:r w:rsidRPr="00972EBF">
        <w:rPr>
          <w:rStyle w:val="StyleUnderline"/>
        </w:rPr>
        <w:t xml:space="preserve"> is </w:t>
      </w:r>
      <w:r w:rsidRPr="00F300DE">
        <w:rPr>
          <w:rStyle w:val="StyleUnderline"/>
          <w:highlight w:val="green"/>
        </w:rPr>
        <w:t>represented</w:t>
      </w:r>
      <w:r w:rsidRPr="00972EBF">
        <w:rPr>
          <w:rStyle w:val="StyleUnderline"/>
        </w:rPr>
        <w:t xml:space="preserve"> as having had a </w:t>
      </w:r>
      <w:r w:rsidRPr="00F300DE">
        <w:rPr>
          <w:rStyle w:val="StyleUnderline"/>
          <w:highlight w:val="green"/>
        </w:rPr>
        <w:t xml:space="preserve">privileged ongoing </w:t>
      </w:r>
      <w:proofErr w:type="spellStart"/>
      <w:r w:rsidRPr="00F300DE">
        <w:rPr>
          <w:rStyle w:val="StyleUnderline"/>
          <w:highlight w:val="green"/>
        </w:rPr>
        <w:t>rela</w:t>
      </w:r>
      <w:proofErr w:type="spellEnd"/>
      <w:r w:rsidRPr="00F300DE">
        <w:rPr>
          <w:rStyle w:val="StyleUnderline"/>
          <w:highlight w:val="green"/>
        </w:rPr>
        <w:t xml:space="preserve">- </w:t>
      </w:r>
      <w:proofErr w:type="spellStart"/>
      <w:r w:rsidRPr="00F300DE">
        <w:rPr>
          <w:rStyle w:val="StyleUnderline"/>
          <w:highlight w:val="green"/>
        </w:rPr>
        <w:t>tionship</w:t>
      </w:r>
      <w:proofErr w:type="spellEnd"/>
      <w:r w:rsidRPr="00F300DE">
        <w:rPr>
          <w:rStyle w:val="StyleUnderline"/>
          <w:highlight w:val="green"/>
        </w:rPr>
        <w:t xml:space="preserve"> of ‘receiving’</w:t>
      </w:r>
      <w:r w:rsidRPr="00972EBF">
        <w:rPr>
          <w:rStyle w:val="StyleUnderline"/>
        </w:rPr>
        <w:t xml:space="preserve"> and has therefore never lived in deprivation</w:t>
      </w:r>
      <w:r w:rsidRPr="001C0B44">
        <w:rPr>
          <w:sz w:val="12"/>
        </w:rPr>
        <w:t xml:space="preserve">. </w:t>
      </w:r>
      <w:r w:rsidRPr="00972EBF">
        <w:rPr>
          <w:rStyle w:val="StyleUnderline"/>
        </w:rPr>
        <w:t>Juxta- posing the material inequality of the working class against so-called welfare indulgence in this manner shifts working-class resentment downwards</w:t>
      </w:r>
      <w:r w:rsidRPr="001C0B44">
        <w:rPr>
          <w:sz w:val="12"/>
        </w:rPr>
        <w:t xml:space="preserve">. In this world view, it is the </w:t>
      </w:r>
      <w:r w:rsidRPr="00F300DE">
        <w:rPr>
          <w:rStyle w:val="StyleUnderline"/>
          <w:highlight w:val="green"/>
        </w:rPr>
        <w:t>battler</w:t>
      </w:r>
      <w:r w:rsidRPr="00972EBF">
        <w:rPr>
          <w:rStyle w:val="StyleUnderline"/>
        </w:rPr>
        <w:t xml:space="preserve"> </w:t>
      </w:r>
      <w:r w:rsidRPr="00F300DE">
        <w:rPr>
          <w:rStyle w:val="StyleUnderline"/>
          <w:highlight w:val="green"/>
        </w:rPr>
        <w:t>alone</w:t>
      </w:r>
      <w:r w:rsidRPr="00972EBF">
        <w:rPr>
          <w:rStyle w:val="StyleUnderline"/>
        </w:rPr>
        <w:t xml:space="preserve"> who forms the </w:t>
      </w:r>
      <w:r w:rsidRPr="00F300DE">
        <w:rPr>
          <w:rStyle w:val="StyleUnderline"/>
          <w:highlight w:val="green"/>
        </w:rPr>
        <w:t>class of citizens worthy of state support</w:t>
      </w:r>
      <w:r w:rsidRPr="00972EBF">
        <w:rPr>
          <w:rStyle w:val="StyleUnderline"/>
        </w:rPr>
        <w:t xml:space="preserve">, </w:t>
      </w:r>
      <w:r w:rsidRPr="00F300DE">
        <w:rPr>
          <w:rStyle w:val="StyleUnderline"/>
          <w:highlight w:val="green"/>
        </w:rPr>
        <w:t>not the welfare subject</w:t>
      </w:r>
      <w:r w:rsidRPr="001C0B44">
        <w:rPr>
          <w:sz w:val="12"/>
        </w:rPr>
        <w:t xml:space="preserve">. The nation state is thus limited to delivering on its responsibilities to the battler as the system currently stands. The symbolism of this process of responsibility stratification is repro- </w:t>
      </w:r>
      <w:proofErr w:type="spellStart"/>
      <w:r w:rsidRPr="001C0B44">
        <w:rPr>
          <w:sz w:val="12"/>
        </w:rPr>
        <w:t>duced</w:t>
      </w:r>
      <w:proofErr w:type="spellEnd"/>
      <w:r w:rsidRPr="001C0B44">
        <w:rPr>
          <w:sz w:val="12"/>
        </w:rPr>
        <w:t xml:space="preserve"> throughout the text when the Senator argues that ‘this is not gov- </w:t>
      </w:r>
      <w:proofErr w:type="spellStart"/>
      <w:r w:rsidRPr="001C0B44">
        <w:rPr>
          <w:sz w:val="12"/>
        </w:rPr>
        <w:t>ernment</w:t>
      </w:r>
      <w:proofErr w:type="spellEnd"/>
      <w:r w:rsidRPr="001C0B44">
        <w:rPr>
          <w:sz w:val="12"/>
        </w:rPr>
        <w:t xml:space="preserve"> money, this is taxpayers’ money’. This withdrawal of the state is intended to first hold the welfare subject as accountable directly to the included class – the battler – within the Australian polity. This </w:t>
      </w:r>
      <w:proofErr w:type="spellStart"/>
      <w:proofErr w:type="gramStart"/>
      <w:r w:rsidRPr="001C0B44">
        <w:rPr>
          <w:sz w:val="12"/>
        </w:rPr>
        <w:t>accounta</w:t>
      </w:r>
      <w:proofErr w:type="spellEnd"/>
      <w:r w:rsidRPr="001C0B44">
        <w:rPr>
          <w:sz w:val="12"/>
        </w:rPr>
        <w:t xml:space="preserve">- </w:t>
      </w:r>
      <w:proofErr w:type="spellStart"/>
      <w:r w:rsidRPr="001C0B44">
        <w:rPr>
          <w:sz w:val="12"/>
        </w:rPr>
        <w:t>bility</w:t>
      </w:r>
      <w:proofErr w:type="spellEnd"/>
      <w:proofErr w:type="gramEnd"/>
      <w:r w:rsidRPr="001C0B44">
        <w:rPr>
          <w:sz w:val="12"/>
        </w:rPr>
        <w:t xml:space="preserve">, however, is coupled with responsibility negation and exclusion. The state is implicitly negating its responsibility towards the </w:t>
      </w:r>
      <w:proofErr w:type="gramStart"/>
      <w:r w:rsidRPr="001C0B44">
        <w:rPr>
          <w:sz w:val="12"/>
        </w:rPr>
        <w:t>polity as a whole, while</w:t>
      </w:r>
      <w:proofErr w:type="gramEnd"/>
      <w:r w:rsidRPr="001C0B44">
        <w:rPr>
          <w:sz w:val="12"/>
        </w:rPr>
        <w:t xml:space="preserve"> simultaneously excluding itself from any culpability in the making of the welfare subject. This speech act deliberately operates to invoke anger and resentment by articulating a set of unmediated relations between two classes of citizens. </w:t>
      </w:r>
      <w:r w:rsidRPr="00972EBF">
        <w:rPr>
          <w:rStyle w:val="StyleUnderline"/>
        </w:rPr>
        <w:t xml:space="preserve">One class, which has met its civic responsibilities and continues to do so, should naturally be angry and resentful towards the class of people that has failed to return </w:t>
      </w:r>
      <w:proofErr w:type="gramStart"/>
      <w:r w:rsidRPr="00972EBF">
        <w:rPr>
          <w:rStyle w:val="StyleUnderline"/>
        </w:rPr>
        <w:t>on</w:t>
      </w:r>
      <w:proofErr w:type="gramEnd"/>
      <w:r w:rsidRPr="00972EBF">
        <w:rPr>
          <w:rStyle w:val="StyleUnderline"/>
        </w:rPr>
        <w:t xml:space="preserve"> its responsibilities within a </w:t>
      </w:r>
      <w:proofErr w:type="gramStart"/>
      <w:r w:rsidRPr="00972EBF">
        <w:rPr>
          <w:rStyle w:val="StyleUnderline"/>
        </w:rPr>
        <w:t>relation- ship</w:t>
      </w:r>
      <w:proofErr w:type="gramEnd"/>
      <w:r w:rsidRPr="00972EBF">
        <w:rPr>
          <w:rStyle w:val="StyleUnderline"/>
        </w:rPr>
        <w:t xml:space="preserve"> of absolute equal exchange</w:t>
      </w:r>
      <w:r w:rsidRPr="001C0B44">
        <w:rPr>
          <w:sz w:val="12"/>
        </w:rPr>
        <w:t>. Central to the text is the implication that the government money, which is rightfully ‘yours’, is being unfairly and un- justly spent on a set of individuals who deliberately refuse to meet the terms and conditions of reciprocity as defined by the neoliberal workfare contract of absolute equal exchange.</w:t>
      </w:r>
    </w:p>
    <w:p w14:paraId="3A087F72" w14:textId="77777777" w:rsidR="00787244" w:rsidRPr="001C0B44" w:rsidRDefault="00787244" w:rsidP="00787244">
      <w:pPr>
        <w:rPr>
          <w:sz w:val="12"/>
        </w:rPr>
      </w:pPr>
      <w:r w:rsidRPr="001C0B44">
        <w:rPr>
          <w:sz w:val="12"/>
        </w:rPr>
        <w:t xml:space="preserve">Not long after this television interview, Senator Newman was replaced and a new minister, Senator Vanstone, was appointed to continue and </w:t>
      </w:r>
      <w:proofErr w:type="spellStart"/>
      <w:r w:rsidRPr="001C0B44">
        <w:rPr>
          <w:sz w:val="12"/>
        </w:rPr>
        <w:t>en</w:t>
      </w:r>
      <w:proofErr w:type="spellEnd"/>
      <w:proofErr w:type="gramStart"/>
      <w:r w:rsidRPr="001C0B44">
        <w:rPr>
          <w:sz w:val="12"/>
        </w:rPr>
        <w:t>- force</w:t>
      </w:r>
      <w:proofErr w:type="gramEnd"/>
      <w:r w:rsidRPr="001C0B44">
        <w:rPr>
          <w:sz w:val="12"/>
        </w:rPr>
        <w:t xml:space="preserve"> the implementation of neoliberal workfare governance (Tierney 2001). This replacement was an act of signification, wherein the new minister </w:t>
      </w:r>
      <w:proofErr w:type="spellStart"/>
      <w:r w:rsidRPr="001C0B44">
        <w:rPr>
          <w:sz w:val="12"/>
        </w:rPr>
        <w:t>sym</w:t>
      </w:r>
      <w:proofErr w:type="spellEnd"/>
      <w:r w:rsidRPr="001C0B44">
        <w:rPr>
          <w:sz w:val="12"/>
        </w:rPr>
        <w:t xml:space="preserve">- </w:t>
      </w:r>
      <w:proofErr w:type="spellStart"/>
      <w:r w:rsidRPr="001C0B44">
        <w:rPr>
          <w:sz w:val="12"/>
        </w:rPr>
        <w:t>bolically</w:t>
      </w:r>
      <w:proofErr w:type="spellEnd"/>
      <w:r w:rsidRPr="001C0B44">
        <w:rPr>
          <w:sz w:val="12"/>
        </w:rPr>
        <w:t xml:space="preserve"> represented the image of a neoliberal workfare state committed to its responsibilities towards the included battler class in a relationship of absolute equal exchange. This symbolism of the state ‘stepping up’ to the included Australian people was enacted by the new Senator’s articulation of the need for systemic as well as individual </w:t>
      </w:r>
      <w:proofErr w:type="spellStart"/>
      <w:r w:rsidRPr="001C0B44">
        <w:rPr>
          <w:sz w:val="12"/>
        </w:rPr>
        <w:t>behaviour</w:t>
      </w:r>
      <w:proofErr w:type="spellEnd"/>
      <w:r w:rsidRPr="001C0B44">
        <w:rPr>
          <w:sz w:val="12"/>
        </w:rPr>
        <w:t xml:space="preserve"> change:</w:t>
      </w:r>
    </w:p>
    <w:p w14:paraId="730E14A6" w14:textId="77777777" w:rsidR="00787244" w:rsidRPr="001C0B44" w:rsidRDefault="00787244" w:rsidP="00787244">
      <w:pPr>
        <w:rPr>
          <w:sz w:val="12"/>
        </w:rPr>
      </w:pPr>
      <w:r w:rsidRPr="001C0B44">
        <w:rPr>
          <w:sz w:val="12"/>
        </w:rPr>
        <w:t xml:space="preserve">It is very clear to this government that the Australian people want a modern social support system. They want </w:t>
      </w:r>
      <w:proofErr w:type="gramStart"/>
      <w:r w:rsidRPr="001C0B44">
        <w:rPr>
          <w:sz w:val="12"/>
        </w:rPr>
        <w:t>one in</w:t>
      </w:r>
      <w:proofErr w:type="gramEnd"/>
      <w:r w:rsidRPr="001C0B44">
        <w:rPr>
          <w:sz w:val="12"/>
        </w:rPr>
        <w:t xml:space="preserve"> which everyone </w:t>
      </w:r>
      <w:proofErr w:type="gramStart"/>
      <w:r w:rsidRPr="001C0B44">
        <w:rPr>
          <w:sz w:val="12"/>
        </w:rPr>
        <w:t xml:space="preserve">par- </w:t>
      </w:r>
      <w:proofErr w:type="spellStart"/>
      <w:r w:rsidRPr="001C0B44">
        <w:rPr>
          <w:sz w:val="12"/>
        </w:rPr>
        <w:t>ticipates</w:t>
      </w:r>
      <w:proofErr w:type="spellEnd"/>
      <w:proofErr w:type="gramEnd"/>
      <w:r w:rsidRPr="001C0B44">
        <w:rPr>
          <w:sz w:val="12"/>
        </w:rPr>
        <w:t>. They do not want a system that simply passes over money – simply gives out handouts – and they do not want a system that forgets about people and leaves them behind. This package sets out very clearly our vision for welfare in the future. We want people to become engaged in Australia’s economic and social life. We want to foster self-reliance amongst Australians of work force age. (Senator Vanstone in Senate Hansard 2001, p. 24198).</w:t>
      </w:r>
    </w:p>
    <w:p w14:paraId="7E3B1525" w14:textId="77777777" w:rsidR="00787244" w:rsidRPr="001C0B44" w:rsidRDefault="00787244" w:rsidP="00787244">
      <w:pPr>
        <w:rPr>
          <w:sz w:val="12"/>
        </w:rPr>
      </w:pPr>
      <w:r w:rsidRPr="001C0B44">
        <w:rPr>
          <w:sz w:val="12"/>
        </w:rPr>
        <w:t xml:space="preserve">Underlying Vanstone’s representation of the Australian polity is a divided public. The Senator clearly juxtaposes an expanded included class, the ‘Australian people’, against the unspoken silent welfare subject. </w:t>
      </w:r>
      <w:r w:rsidRPr="00972EBF">
        <w:rPr>
          <w:rStyle w:val="StyleUnderline"/>
        </w:rPr>
        <w:t xml:space="preserve">The </w:t>
      </w:r>
      <w:r w:rsidRPr="00F300DE">
        <w:rPr>
          <w:rStyle w:val="StyleUnderline"/>
          <w:highlight w:val="green"/>
        </w:rPr>
        <w:t>subtle</w:t>
      </w:r>
      <w:r w:rsidRPr="00972EBF">
        <w:rPr>
          <w:rStyle w:val="StyleUnderline"/>
        </w:rPr>
        <w:t xml:space="preserve"> </w:t>
      </w:r>
      <w:r w:rsidRPr="00F300DE">
        <w:rPr>
          <w:rStyle w:val="Emphasis"/>
          <w:highlight w:val="green"/>
        </w:rPr>
        <w:t>removal</w:t>
      </w:r>
      <w:r w:rsidRPr="00972EBF">
        <w:rPr>
          <w:rStyle w:val="StyleUnderline"/>
        </w:rPr>
        <w:t xml:space="preserve"> of the </w:t>
      </w:r>
      <w:r w:rsidRPr="00F300DE">
        <w:rPr>
          <w:rStyle w:val="StyleUnderline"/>
          <w:highlight w:val="green"/>
        </w:rPr>
        <w:t>welfare subject from the discourse</w:t>
      </w:r>
      <w:r w:rsidRPr="00972EBF">
        <w:rPr>
          <w:rStyle w:val="StyleUnderline"/>
        </w:rPr>
        <w:t xml:space="preserve"> once again acts to </w:t>
      </w:r>
      <w:r w:rsidRPr="00F300DE">
        <w:rPr>
          <w:rStyle w:val="StyleUnderline"/>
          <w:highlight w:val="green"/>
        </w:rPr>
        <w:t>build</w:t>
      </w:r>
      <w:r w:rsidRPr="00972EBF">
        <w:rPr>
          <w:rStyle w:val="StyleUnderline"/>
        </w:rPr>
        <w:t xml:space="preserve"> </w:t>
      </w:r>
      <w:r w:rsidRPr="00F300DE">
        <w:rPr>
          <w:rStyle w:val="StyleUnderline"/>
          <w:highlight w:val="green"/>
        </w:rPr>
        <w:t>resentment</w:t>
      </w:r>
      <w:r w:rsidRPr="00972EBF">
        <w:rPr>
          <w:rStyle w:val="StyleUnderline"/>
        </w:rPr>
        <w:t xml:space="preserve"> </w:t>
      </w:r>
      <w:r w:rsidRPr="005913D7">
        <w:rPr>
          <w:rStyle w:val="StyleUnderline"/>
        </w:rPr>
        <w:t>towards</w:t>
      </w:r>
      <w:r w:rsidRPr="00972EBF">
        <w:rPr>
          <w:rStyle w:val="StyleUnderline"/>
        </w:rPr>
        <w:t xml:space="preserve"> the welfare subject who is </w:t>
      </w:r>
      <w:r w:rsidRPr="00F300DE">
        <w:rPr>
          <w:rStyle w:val="StyleUnderline"/>
          <w:highlight w:val="green"/>
        </w:rPr>
        <w:t>represented</w:t>
      </w:r>
      <w:r w:rsidRPr="00972EBF">
        <w:rPr>
          <w:rStyle w:val="StyleUnderline"/>
        </w:rPr>
        <w:t xml:space="preserve"> a</w:t>
      </w:r>
      <w:r w:rsidRPr="00F300DE">
        <w:rPr>
          <w:rStyle w:val="StyleUnderline"/>
          <w:highlight w:val="green"/>
        </w:rPr>
        <w:t>s unwilling</w:t>
      </w:r>
      <w:r w:rsidRPr="00972EBF">
        <w:rPr>
          <w:rStyle w:val="StyleUnderline"/>
        </w:rPr>
        <w:t xml:space="preserve"> to </w:t>
      </w:r>
      <w:r w:rsidRPr="00F300DE">
        <w:rPr>
          <w:rStyle w:val="StyleUnderline"/>
          <w:highlight w:val="green"/>
        </w:rPr>
        <w:t>engage</w:t>
      </w:r>
      <w:r w:rsidRPr="00972EBF">
        <w:rPr>
          <w:rStyle w:val="StyleUnderline"/>
        </w:rPr>
        <w:t xml:space="preserve"> in </w:t>
      </w:r>
      <w:r w:rsidRPr="00F300DE">
        <w:rPr>
          <w:rStyle w:val="StyleUnderline"/>
          <w:highlight w:val="green"/>
        </w:rPr>
        <w:t>absolute reciprocal relations</w:t>
      </w:r>
      <w:r w:rsidRPr="00972EBF">
        <w:rPr>
          <w:rStyle w:val="StyleUnderline"/>
        </w:rPr>
        <w:t>, thus shirking their duty to the ‘we’</w:t>
      </w:r>
      <w:r w:rsidRPr="001C0B44">
        <w:rPr>
          <w:sz w:val="12"/>
        </w:rPr>
        <w:t xml:space="preserve">, the Australian people. </w:t>
      </w:r>
      <w:r w:rsidRPr="005913D7">
        <w:rPr>
          <w:rStyle w:val="StyleUnderline"/>
        </w:rPr>
        <w:t xml:space="preserve">Though left unsaid, it is implied that these unruly and recalcitrant welfare subjects have actively sought to exclude themselves from any responsibilities in a relationship of absolute equal exchange. As such, the intentional removal of the welfare subject acts to reinforce the </w:t>
      </w:r>
      <w:proofErr w:type="spellStart"/>
      <w:r w:rsidRPr="005913D7">
        <w:rPr>
          <w:rStyle w:val="StyleUnderline"/>
        </w:rPr>
        <w:t>wel</w:t>
      </w:r>
      <w:proofErr w:type="spellEnd"/>
      <w:r w:rsidRPr="005913D7">
        <w:rPr>
          <w:rStyle w:val="StyleUnderline"/>
        </w:rPr>
        <w:t>- fare subject as the primary site of public resentment</w:t>
      </w:r>
      <w:r w:rsidRPr="001C0B44">
        <w:rPr>
          <w:sz w:val="12"/>
        </w:rPr>
        <w:t>. The Senator, drawing on the politics of resentment, is both producing and reproducing neoliberal workfare notions of responsibility.</w:t>
      </w:r>
    </w:p>
    <w:p w14:paraId="3BA71B90" w14:textId="77777777" w:rsidR="00787244" w:rsidRPr="001C0B44" w:rsidRDefault="00787244" w:rsidP="00787244">
      <w:pPr>
        <w:rPr>
          <w:sz w:val="12"/>
        </w:rPr>
      </w:pPr>
      <w:r w:rsidRPr="001C0B44">
        <w:rPr>
          <w:sz w:val="12"/>
        </w:rPr>
        <w:t>Unlike the previous Senator’s discourse, Vanstone acknowledges an in- creased role in state responsibilities by positioning ‘we the state’ alongside ‘the Australian people’. Here again, responsibility is stratified – it is the state’s responsibility to ensure that welfare-governing institutions actively pursue the welfare subject to meet their non-negotiable absolute obligations. The neoliberal workfare state is effectively articulating this guarantee to the Australian public. ‘We the state’ and ‘the Australian public’ are represented as singular and solidified. The Senator speaks not on their behalf but as a subject unified with the nation, granting the state the moral authority to pursue welfare restructuring. For the now unified ‘the nation’, responsibility is shared across the polity.</w:t>
      </w:r>
    </w:p>
    <w:p w14:paraId="14D9252D" w14:textId="77777777" w:rsidR="00787244" w:rsidRPr="001C0B44" w:rsidRDefault="00787244" w:rsidP="00787244">
      <w:pPr>
        <w:rPr>
          <w:sz w:val="12"/>
        </w:rPr>
      </w:pPr>
      <w:r w:rsidRPr="001C0B44">
        <w:rPr>
          <w:sz w:val="12"/>
        </w:rPr>
        <w:t xml:space="preserve">The neoliberal workfare state’s primary responsibility is to establish a comprehensive set of monitoring and surveillance systems to ensure that the welfare subject is held to account to the Australian people under the terms and conditions of absolute equal exchange. The neoliberal workfare state, however, is unable to perform this role in its entirety, so it calls on its good, hard-working, taxpaying and, thus, morally just citizens to become involved in forms of meta-governance2 via their participation in strategies of citizen surveillance. To illustrate, consider the state-established ‘Report-A-Fraud’ </w:t>
      </w:r>
      <w:proofErr w:type="spellStart"/>
      <w:r w:rsidRPr="001C0B44">
        <w:rPr>
          <w:sz w:val="12"/>
        </w:rPr>
        <w:t>programme</w:t>
      </w:r>
      <w:proofErr w:type="spellEnd"/>
      <w:r w:rsidRPr="001C0B44">
        <w:rPr>
          <w:sz w:val="12"/>
        </w:rPr>
        <w:t xml:space="preserve"> (Vanstone 2003), which encouraged the included Australian people to engage in highly pervasive forms of citizen surveillance. In effect, this stratification of responsibility allows the state to withdraw from its responsibilities within the social contract, while placing greater </w:t>
      </w:r>
      <w:proofErr w:type="spellStart"/>
      <w:proofErr w:type="gramStart"/>
      <w:r w:rsidRPr="001C0B44">
        <w:rPr>
          <w:sz w:val="12"/>
        </w:rPr>
        <w:t>respon</w:t>
      </w:r>
      <w:proofErr w:type="spellEnd"/>
      <w:r w:rsidRPr="001C0B44">
        <w:rPr>
          <w:sz w:val="12"/>
        </w:rPr>
        <w:t xml:space="preserve">- </w:t>
      </w:r>
      <w:proofErr w:type="spellStart"/>
      <w:r w:rsidRPr="001C0B44">
        <w:rPr>
          <w:sz w:val="12"/>
        </w:rPr>
        <w:t>sibility</w:t>
      </w:r>
      <w:proofErr w:type="spellEnd"/>
      <w:proofErr w:type="gramEnd"/>
      <w:r w:rsidRPr="001C0B44">
        <w:rPr>
          <w:sz w:val="12"/>
        </w:rPr>
        <w:t xml:space="preserve"> </w:t>
      </w:r>
      <w:proofErr w:type="gramStart"/>
      <w:r w:rsidRPr="001C0B44">
        <w:rPr>
          <w:sz w:val="12"/>
        </w:rPr>
        <w:t>on</w:t>
      </w:r>
      <w:proofErr w:type="gramEnd"/>
      <w:r w:rsidRPr="001C0B44">
        <w:rPr>
          <w:sz w:val="12"/>
        </w:rPr>
        <w:t xml:space="preserve"> the expanded </w:t>
      </w:r>
      <w:proofErr w:type="gramStart"/>
      <w:r w:rsidRPr="001C0B44">
        <w:rPr>
          <w:sz w:val="12"/>
        </w:rPr>
        <w:t>included class</w:t>
      </w:r>
      <w:proofErr w:type="gramEnd"/>
      <w:r w:rsidRPr="001C0B44">
        <w:rPr>
          <w:sz w:val="12"/>
        </w:rPr>
        <w:t xml:space="preserve">. Larry Anthony, the Minister for Community Services, articulates this increased level of responsibility for the included Australian people when describing the social moral evaluation of the state’s new Report-A-Fraud </w:t>
      </w:r>
      <w:proofErr w:type="spellStart"/>
      <w:r w:rsidRPr="001C0B44">
        <w:rPr>
          <w:sz w:val="12"/>
        </w:rPr>
        <w:t>programme</w:t>
      </w:r>
      <w:proofErr w:type="spellEnd"/>
      <w:r w:rsidRPr="001C0B44">
        <w:rPr>
          <w:sz w:val="12"/>
        </w:rPr>
        <w:t>:</w:t>
      </w:r>
    </w:p>
    <w:p w14:paraId="6973FC39" w14:textId="77777777" w:rsidR="00787244" w:rsidRPr="001C0B44" w:rsidRDefault="00787244" w:rsidP="00787244">
      <w:pPr>
        <w:rPr>
          <w:sz w:val="12"/>
        </w:rPr>
      </w:pPr>
      <w:r w:rsidRPr="001C0B44">
        <w:rPr>
          <w:sz w:val="12"/>
        </w:rPr>
        <w:t xml:space="preserve">Many members of the public see it as their civic duty to inform Centre- link of people who are receiving </w:t>
      </w:r>
      <w:proofErr w:type="gramStart"/>
      <w:r w:rsidRPr="001C0B44">
        <w:rPr>
          <w:sz w:val="12"/>
        </w:rPr>
        <w:t>tax payers’</w:t>
      </w:r>
      <w:proofErr w:type="gramEnd"/>
      <w:r w:rsidRPr="001C0B44">
        <w:rPr>
          <w:sz w:val="12"/>
        </w:rPr>
        <w:t xml:space="preserve"> money they’re not entitled to. Clearly Queenslanders and indeed all Australians are fed up with people ripping off the system. (Anthony 2001b, p. 1)</w:t>
      </w:r>
    </w:p>
    <w:p w14:paraId="219FFE7C" w14:textId="77777777" w:rsidR="00787244" w:rsidRPr="005913D7" w:rsidRDefault="00787244" w:rsidP="00787244">
      <w:pPr>
        <w:rPr>
          <w:rStyle w:val="StyleUnderline"/>
        </w:rPr>
      </w:pPr>
      <w:r w:rsidRPr="001C0B44">
        <w:rPr>
          <w:sz w:val="12"/>
        </w:rPr>
        <w:t xml:space="preserve">In summary, the analysis in this section has drawn on macro data sets to inform the development of the theme ‘resentment’ as a political strategy </w:t>
      </w:r>
      <w:proofErr w:type="spellStart"/>
      <w:r w:rsidRPr="001C0B44">
        <w:rPr>
          <w:sz w:val="12"/>
        </w:rPr>
        <w:t>em</w:t>
      </w:r>
      <w:proofErr w:type="spellEnd"/>
      <w:r w:rsidRPr="001C0B44">
        <w:rPr>
          <w:sz w:val="12"/>
        </w:rPr>
        <w:t xml:space="preserve">- </w:t>
      </w:r>
      <w:proofErr w:type="spellStart"/>
      <w:r w:rsidRPr="001C0B44">
        <w:rPr>
          <w:sz w:val="12"/>
        </w:rPr>
        <w:t>ployed</w:t>
      </w:r>
      <w:proofErr w:type="spellEnd"/>
      <w:r w:rsidRPr="001C0B44">
        <w:rPr>
          <w:sz w:val="12"/>
        </w:rPr>
        <w:t xml:space="preserve"> to establish a new set of social norms to govern social relations with the emergence of a neoliberal workfare state. </w:t>
      </w:r>
      <w:r w:rsidRPr="005913D7">
        <w:rPr>
          <w:rStyle w:val="StyleUnderline"/>
        </w:rPr>
        <w:t xml:space="preserve">This new set of social norms </w:t>
      </w:r>
      <w:r w:rsidRPr="00F300DE">
        <w:rPr>
          <w:rStyle w:val="StyleUnderline"/>
          <w:highlight w:val="green"/>
        </w:rPr>
        <w:t xml:space="preserve">redefined state–citizen relations </w:t>
      </w:r>
      <w:r w:rsidRPr="0059176F">
        <w:rPr>
          <w:rStyle w:val="StyleUnderline"/>
        </w:rPr>
        <w:t>established within political liberalism</w:t>
      </w:r>
      <w:r w:rsidRPr="005913D7">
        <w:rPr>
          <w:rStyle w:val="StyleUnderline"/>
        </w:rPr>
        <w:t xml:space="preserve"> from roughly equal to </w:t>
      </w:r>
      <w:proofErr w:type="gramStart"/>
      <w:r w:rsidRPr="005913D7">
        <w:rPr>
          <w:rStyle w:val="StyleUnderline"/>
        </w:rPr>
        <w:t>absolutely equal</w:t>
      </w:r>
      <w:proofErr w:type="gramEnd"/>
      <w:r w:rsidRPr="005913D7">
        <w:rPr>
          <w:rStyle w:val="StyleUnderline"/>
        </w:rPr>
        <w:t xml:space="preserve">. Within the broader polity, this </w:t>
      </w:r>
      <w:r w:rsidRPr="00F300DE">
        <w:rPr>
          <w:rStyle w:val="StyleUnderline"/>
          <w:highlight w:val="green"/>
        </w:rPr>
        <w:t>create</w:t>
      </w:r>
      <w:r w:rsidRPr="005913D7">
        <w:rPr>
          <w:rStyle w:val="StyleUnderline"/>
        </w:rPr>
        <w:t xml:space="preserve">d a </w:t>
      </w:r>
      <w:r w:rsidRPr="00F300DE">
        <w:rPr>
          <w:rStyle w:val="StyleUnderline"/>
          <w:highlight w:val="green"/>
        </w:rPr>
        <w:t>new hegemonic consensus, framing</w:t>
      </w:r>
      <w:r w:rsidRPr="005913D7">
        <w:rPr>
          <w:rStyle w:val="StyleUnderline"/>
        </w:rPr>
        <w:t xml:space="preserve"> </w:t>
      </w:r>
      <w:r w:rsidRPr="00F300DE">
        <w:rPr>
          <w:rStyle w:val="StyleUnderline"/>
          <w:highlight w:val="green"/>
        </w:rPr>
        <w:t>social relations as a relationship of ab- solute equal exchange.</w:t>
      </w:r>
      <w:r w:rsidRPr="005913D7">
        <w:rPr>
          <w:rStyle w:val="StyleUnderline"/>
        </w:rPr>
        <w:t xml:space="preserve"> In this way the state was effectively able to either withdraw or withhold a range of social entitlements that had been accepted within the previous political framework.</w:t>
      </w:r>
    </w:p>
    <w:p w14:paraId="11F2A47B" w14:textId="77777777" w:rsidR="00787244" w:rsidRPr="001C0B44" w:rsidRDefault="00787244" w:rsidP="00787244">
      <w:pPr>
        <w:rPr>
          <w:sz w:val="12"/>
        </w:rPr>
      </w:pPr>
      <w:r w:rsidRPr="001C0B44">
        <w:rPr>
          <w:sz w:val="12"/>
        </w:rPr>
        <w:t xml:space="preserve">Despite </w:t>
      </w:r>
      <w:proofErr w:type="gramStart"/>
      <w:r w:rsidRPr="001C0B44">
        <w:rPr>
          <w:sz w:val="12"/>
        </w:rPr>
        <w:t>the literature</w:t>
      </w:r>
      <w:proofErr w:type="gramEnd"/>
      <w:r w:rsidRPr="001C0B44">
        <w:rPr>
          <w:sz w:val="12"/>
        </w:rPr>
        <w:t xml:space="preserve"> indicating the use of resentment as a strategic com- ponent of neoliberal political strategy, this research found that when con</w:t>
      </w:r>
      <w:proofErr w:type="gramStart"/>
      <w:r w:rsidRPr="001C0B44">
        <w:rPr>
          <w:sz w:val="12"/>
        </w:rPr>
        <w:t xml:space="preserve">- </w:t>
      </w:r>
      <w:proofErr w:type="spellStart"/>
      <w:r w:rsidRPr="001C0B44">
        <w:rPr>
          <w:sz w:val="12"/>
        </w:rPr>
        <w:t>sidered</w:t>
      </w:r>
      <w:proofErr w:type="spellEnd"/>
      <w:proofErr w:type="gramEnd"/>
      <w:r w:rsidRPr="001C0B44">
        <w:rPr>
          <w:sz w:val="12"/>
        </w:rPr>
        <w:t xml:space="preserve"> in isolation, the impact of resentment as a moral force is limited.</w:t>
      </w:r>
    </w:p>
    <w:p w14:paraId="249CB676" w14:textId="77777777" w:rsidR="00787244" w:rsidRPr="00506F81" w:rsidRDefault="00787244" w:rsidP="00787244">
      <w:pPr>
        <w:rPr>
          <w:sz w:val="12"/>
        </w:rPr>
      </w:pPr>
      <w:r w:rsidRPr="001C0B44">
        <w:rPr>
          <w:sz w:val="12"/>
        </w:rPr>
        <w:t xml:space="preserve">As demonstrated in the following sections, the combination of </w:t>
      </w:r>
      <w:proofErr w:type="gramStart"/>
      <w:r w:rsidRPr="001C0B44">
        <w:rPr>
          <w:sz w:val="12"/>
        </w:rPr>
        <w:t>a number of</w:t>
      </w:r>
      <w:proofErr w:type="gramEnd"/>
      <w:r w:rsidRPr="001C0B44">
        <w:rPr>
          <w:sz w:val="12"/>
        </w:rPr>
        <w:t xml:space="preserve"> emotions operated to be mutually reinforcing. Minister Anthony’s statement not only appeals to the moral responsibilities of the included Australian people in the performance of meta-governance via welfare surveillance but also arouses disgust </w:t>
      </w:r>
      <w:proofErr w:type="gramStart"/>
      <w:r w:rsidRPr="001C0B44">
        <w:rPr>
          <w:sz w:val="12"/>
        </w:rPr>
        <w:t>in order to</w:t>
      </w:r>
      <w:proofErr w:type="gramEnd"/>
      <w:r w:rsidRPr="001C0B44">
        <w:rPr>
          <w:sz w:val="12"/>
        </w:rPr>
        <w:t xml:space="preserve"> mark out, separate and exclude a particular class of citizens depicted as engaging in </w:t>
      </w:r>
      <w:proofErr w:type="spellStart"/>
      <w:r w:rsidRPr="001C0B44">
        <w:rPr>
          <w:sz w:val="12"/>
        </w:rPr>
        <w:t>behaviour</w:t>
      </w:r>
      <w:proofErr w:type="spellEnd"/>
      <w:r w:rsidRPr="001C0B44">
        <w:rPr>
          <w:sz w:val="12"/>
        </w:rPr>
        <w:t xml:space="preserve"> that is corrupt and mor- ally disgusting</w:t>
      </w:r>
    </w:p>
    <w:p w14:paraId="2B10940D" w14:textId="77777777" w:rsidR="00787244" w:rsidRPr="00680917" w:rsidRDefault="00787244" w:rsidP="00787244">
      <w:pPr>
        <w:pStyle w:val="Heading4"/>
        <w:rPr>
          <w:rFonts w:asciiTheme="minorHAnsi" w:hAnsiTheme="minorHAnsi" w:cstheme="minorHAnsi"/>
        </w:rPr>
      </w:pPr>
      <w:r w:rsidRPr="00680917">
        <w:rPr>
          <w:rFonts w:asciiTheme="minorHAnsi" w:hAnsiTheme="minorHAnsi" w:cstheme="minorHAnsi"/>
        </w:rPr>
        <w:t>The alt is crip negativity</w:t>
      </w:r>
      <w:r>
        <w:rPr>
          <w:rFonts w:asciiTheme="minorHAnsi" w:hAnsiTheme="minorHAnsi" w:cstheme="minorHAnsi"/>
        </w:rPr>
        <w:t xml:space="preserve">. A rejection of the </w:t>
      </w:r>
      <w:proofErr w:type="spellStart"/>
      <w:r>
        <w:rPr>
          <w:rFonts w:asciiTheme="minorHAnsi" w:hAnsiTheme="minorHAnsi" w:cstheme="minorHAnsi"/>
        </w:rPr>
        <w:t>labornormative</w:t>
      </w:r>
      <w:proofErr w:type="spellEnd"/>
      <w:r>
        <w:rPr>
          <w:rFonts w:asciiTheme="minorHAnsi" w:hAnsiTheme="minorHAnsi" w:cstheme="minorHAnsi"/>
        </w:rPr>
        <w:t xml:space="preserve"> urge to make everything a productive marketizes form of </w:t>
      </w:r>
      <w:proofErr w:type="gramStart"/>
      <w:r>
        <w:rPr>
          <w:rFonts w:asciiTheme="minorHAnsi" w:hAnsiTheme="minorHAnsi" w:cstheme="minorHAnsi"/>
        </w:rPr>
        <w:t>labor  through</w:t>
      </w:r>
      <w:proofErr w:type="gramEnd"/>
      <w:r>
        <w:rPr>
          <w:rFonts w:asciiTheme="minorHAnsi" w:hAnsiTheme="minorHAnsi" w:cstheme="minorHAnsi"/>
        </w:rPr>
        <w:t xml:space="preserve"> a negativity</w:t>
      </w:r>
      <w:r w:rsidRPr="00680917">
        <w:rPr>
          <w:rFonts w:asciiTheme="minorHAnsi" w:hAnsiTheme="minorHAnsi" w:cstheme="minorHAnsi"/>
        </w:rPr>
        <w:t xml:space="preserve"> </w:t>
      </w:r>
      <w:r>
        <w:rPr>
          <w:rFonts w:asciiTheme="minorHAnsi" w:hAnsiTheme="minorHAnsi" w:cstheme="minorHAnsi"/>
        </w:rPr>
        <w:t>that recognizes there is no ethical future for disability.</w:t>
      </w:r>
    </w:p>
    <w:p w14:paraId="360C7FA1" w14:textId="77777777" w:rsidR="00787244" w:rsidRPr="00680917" w:rsidRDefault="00787244" w:rsidP="00787244">
      <w:pPr>
        <w:rPr>
          <w:rFonts w:asciiTheme="minorHAnsi" w:hAnsiTheme="minorHAnsi" w:cstheme="minorHAnsi"/>
        </w:rPr>
      </w:pPr>
      <w:proofErr w:type="spellStart"/>
      <w:r w:rsidRPr="00680917">
        <w:rPr>
          <w:rStyle w:val="Style13ptBold"/>
          <w:rFonts w:asciiTheme="minorHAnsi" w:hAnsiTheme="minorHAnsi" w:cstheme="minorHAnsi"/>
        </w:rPr>
        <w:t>Smilges</w:t>
      </w:r>
      <w:proofErr w:type="spellEnd"/>
      <w:r w:rsidRPr="00680917">
        <w:rPr>
          <w:rStyle w:val="Style13ptBold"/>
          <w:rFonts w:asciiTheme="minorHAnsi" w:hAnsiTheme="minorHAnsi" w:cstheme="minorHAnsi"/>
        </w:rPr>
        <w:t xml:space="preserve"> 23 </w:t>
      </w:r>
      <w:r w:rsidRPr="00680917">
        <w:rPr>
          <w:rFonts w:asciiTheme="minorHAnsi" w:hAnsiTheme="minorHAnsi" w:cstheme="minorHAnsi"/>
        </w:rPr>
        <w:t xml:space="preserve">(J. Logan </w:t>
      </w:r>
      <w:proofErr w:type="spellStart"/>
      <w:r w:rsidRPr="00680917">
        <w:rPr>
          <w:rFonts w:asciiTheme="minorHAnsi" w:hAnsiTheme="minorHAnsi" w:cstheme="minorHAnsi"/>
        </w:rPr>
        <w:t>Smilges</w:t>
      </w:r>
      <w:proofErr w:type="spellEnd"/>
      <w:r w:rsidRPr="00680917">
        <w:rPr>
          <w:rFonts w:asciiTheme="minorHAnsi" w:hAnsiTheme="minorHAnsi" w:cstheme="minorHAnsi"/>
        </w:rPr>
        <w:t xml:space="preserve"> is assistant professor of English language and literatures at the University of British Columbia, “Crip Negativity”, University of Minnesota Press, ISBN:978-1-4529-6960-2, </w:t>
      </w:r>
      <w:hyperlink r:id="rId9" w:tgtFrame="_blank" w:history="1">
        <w:r w:rsidRPr="00680917">
          <w:rPr>
            <w:rStyle w:val="Hyperlink"/>
            <w:rFonts w:asciiTheme="minorHAnsi" w:hAnsiTheme="minorHAnsi" w:cstheme="minorHAnsi"/>
          </w:rPr>
          <w:t>https://doi.org/10.5749/9781452969602</w:t>
        </w:r>
      </w:hyperlink>
      <w:r w:rsidRPr="00680917">
        <w:rPr>
          <w:rFonts w:asciiTheme="minorHAnsi" w:hAnsiTheme="minorHAnsi" w:cstheme="minorHAnsi"/>
        </w:rPr>
        <w:t xml:space="preserve">) </w:t>
      </w:r>
    </w:p>
    <w:p w14:paraId="18891337" w14:textId="77777777" w:rsidR="00787244" w:rsidRPr="00680917" w:rsidRDefault="00787244" w:rsidP="00787244">
      <w:pPr>
        <w:rPr>
          <w:rFonts w:asciiTheme="minorHAnsi" w:hAnsiTheme="minorHAnsi" w:cstheme="minorHAnsi"/>
        </w:rPr>
      </w:pPr>
      <w:r w:rsidRPr="00680917">
        <w:rPr>
          <w:rStyle w:val="StyleUnderline"/>
          <w:rFonts w:asciiTheme="minorHAnsi" w:hAnsiTheme="minorHAnsi" w:cstheme="minorHAnsi"/>
        </w:rPr>
        <w:t>The more I ask questions such as these, which interrogate the ideology of disability, the more overwhelmed I feel by the affective depth of crip negativity.</w:t>
      </w:r>
      <w:r w:rsidRPr="00680917">
        <w:rPr>
          <w:rFonts w:asciiTheme="minorHAnsi" w:hAnsiTheme="minorHAnsi" w:cstheme="minorHAnsi"/>
        </w:rPr>
        <w:t xml:space="preserve"> </w:t>
      </w:r>
      <w:r w:rsidRPr="00680917">
        <w:rPr>
          <w:rStyle w:val="StyleUnderline"/>
          <w:rFonts w:asciiTheme="minorHAnsi" w:hAnsiTheme="minorHAnsi" w:cstheme="minorHAnsi"/>
        </w:rPr>
        <w:t xml:space="preserve">Efforts to reclaim or politicize disability are no doubt well intended, but how many of them fail to </w:t>
      </w:r>
      <w:r w:rsidRPr="0059176F">
        <w:rPr>
          <w:rStyle w:val="StyleUnderline"/>
          <w:rFonts w:asciiTheme="minorHAnsi" w:hAnsiTheme="minorHAnsi" w:cstheme="minorHAnsi"/>
        </w:rPr>
        <w:t>reconcile with the violence of disability’s structuring essence</w:t>
      </w:r>
      <w:r w:rsidRPr="00680917">
        <w:rPr>
          <w:rStyle w:val="StyleUnderline"/>
          <w:rFonts w:asciiTheme="minorHAnsi" w:hAnsiTheme="minorHAnsi" w:cstheme="minorHAnsi"/>
        </w:rPr>
        <w:t>?</w:t>
      </w:r>
      <w:r w:rsidRPr="00680917">
        <w:rPr>
          <w:rFonts w:asciiTheme="minorHAnsi" w:hAnsiTheme="minorHAnsi" w:cstheme="minorHAnsi"/>
        </w:rPr>
        <w:t xml:space="preserve"> </w:t>
      </w:r>
      <w:r w:rsidRPr="00F300DE">
        <w:rPr>
          <w:rStyle w:val="Emphasis"/>
          <w:rFonts w:asciiTheme="minorHAnsi" w:hAnsiTheme="minorHAnsi" w:cstheme="minorHAnsi"/>
          <w:highlight w:val="green"/>
        </w:rPr>
        <w:t xml:space="preserve">Disability only becomes </w:t>
      </w:r>
      <w:r w:rsidRPr="0059176F">
        <w:rPr>
          <w:rStyle w:val="Emphasis"/>
          <w:rFonts w:asciiTheme="minorHAnsi" w:hAnsiTheme="minorHAnsi" w:cstheme="minorHAnsi"/>
        </w:rPr>
        <w:t xml:space="preserve">politically </w:t>
      </w:r>
      <w:r w:rsidRPr="00F300DE">
        <w:rPr>
          <w:rStyle w:val="Emphasis"/>
          <w:rFonts w:asciiTheme="minorHAnsi" w:hAnsiTheme="minorHAnsi" w:cstheme="minorHAnsi"/>
          <w:highlight w:val="green"/>
        </w:rPr>
        <w:t>tenable in a humanist context</w:t>
      </w:r>
      <w:r w:rsidRPr="00680917">
        <w:rPr>
          <w:rStyle w:val="Emphasis"/>
          <w:rFonts w:asciiTheme="minorHAnsi" w:hAnsiTheme="minorHAnsi" w:cstheme="minorHAnsi"/>
        </w:rPr>
        <w:t>, wherein the designation “disabled” accords a person with a measure of humanness</w:t>
      </w:r>
      <w:r w:rsidRPr="00680917">
        <w:rPr>
          <w:rFonts w:asciiTheme="minorHAnsi" w:hAnsiTheme="minorHAnsi" w:cstheme="minorHAnsi"/>
        </w:rPr>
        <w:t xml:space="preserve">. </w:t>
      </w:r>
      <w:r w:rsidRPr="00680917">
        <w:rPr>
          <w:rStyle w:val="StyleUnderline"/>
          <w:rFonts w:asciiTheme="minorHAnsi" w:hAnsiTheme="minorHAnsi" w:cstheme="minorHAnsi"/>
        </w:rPr>
        <w:t xml:space="preserve">Even if we contest the value of that designation, arguing that disability means more or differently than able-normative society would have us believe, we have </w:t>
      </w:r>
      <w:r w:rsidRPr="00F300DE">
        <w:rPr>
          <w:rStyle w:val="StyleUnderline"/>
          <w:rFonts w:asciiTheme="minorHAnsi" w:hAnsiTheme="minorHAnsi" w:cstheme="minorHAnsi"/>
          <w:highlight w:val="green"/>
        </w:rPr>
        <w:t>not yet addressed the underlying problem, the more fundamental ableism</w:t>
      </w:r>
      <w:r w:rsidRPr="00680917">
        <w:rPr>
          <w:rStyle w:val="StyleUnderline"/>
          <w:rFonts w:asciiTheme="minorHAnsi" w:hAnsiTheme="minorHAnsi" w:cstheme="minorHAnsi"/>
        </w:rPr>
        <w:t xml:space="preserve">, that </w:t>
      </w:r>
      <w:r w:rsidRPr="00F300DE">
        <w:rPr>
          <w:rStyle w:val="StyleUnderline"/>
          <w:rFonts w:asciiTheme="minorHAnsi" w:hAnsiTheme="minorHAnsi" w:cstheme="minorHAnsi"/>
          <w:highlight w:val="green"/>
        </w:rPr>
        <w:t>allows</w:t>
      </w:r>
      <w:r w:rsidRPr="00680917">
        <w:rPr>
          <w:rStyle w:val="StyleUnderline"/>
          <w:rFonts w:asciiTheme="minorHAnsi" w:hAnsiTheme="minorHAnsi" w:cstheme="minorHAnsi"/>
        </w:rPr>
        <w:t xml:space="preserve"> </w:t>
      </w:r>
      <w:r w:rsidRPr="00F300DE">
        <w:rPr>
          <w:rStyle w:val="StyleUnderline"/>
          <w:rFonts w:asciiTheme="minorHAnsi" w:hAnsiTheme="minorHAnsi" w:cstheme="minorHAnsi"/>
          <w:highlight w:val="green"/>
        </w:rPr>
        <w:t>some</w:t>
      </w:r>
      <w:r w:rsidRPr="00680917">
        <w:rPr>
          <w:rStyle w:val="StyleUnderline"/>
          <w:rFonts w:asciiTheme="minorHAnsi" w:hAnsiTheme="minorHAnsi" w:cstheme="minorHAnsi"/>
        </w:rPr>
        <w:t xml:space="preserve"> </w:t>
      </w:r>
      <w:proofErr w:type="spellStart"/>
      <w:r w:rsidRPr="00F300DE">
        <w:rPr>
          <w:rStyle w:val="StyleUnderline"/>
          <w:rFonts w:asciiTheme="minorHAnsi" w:hAnsiTheme="minorHAnsi" w:cstheme="minorHAnsi"/>
          <w:highlight w:val="green"/>
        </w:rPr>
        <w:t>embodyminded</w:t>
      </w:r>
      <w:proofErr w:type="spellEnd"/>
      <w:r w:rsidRPr="00F300DE">
        <w:rPr>
          <w:rStyle w:val="StyleUnderline"/>
          <w:rFonts w:asciiTheme="minorHAnsi" w:hAnsiTheme="minorHAnsi" w:cstheme="minorHAnsi"/>
          <w:highlight w:val="green"/>
        </w:rPr>
        <w:t xml:space="preserve"> </w:t>
      </w:r>
      <w:r w:rsidRPr="0059176F">
        <w:rPr>
          <w:rStyle w:val="StyleUnderline"/>
          <w:rFonts w:asciiTheme="minorHAnsi" w:hAnsiTheme="minorHAnsi" w:cstheme="minorHAnsi"/>
        </w:rPr>
        <w:t xml:space="preserve">conditions </w:t>
      </w:r>
      <w:r w:rsidRPr="00F300DE">
        <w:rPr>
          <w:rStyle w:val="StyleUnderline"/>
          <w:rFonts w:asciiTheme="minorHAnsi" w:hAnsiTheme="minorHAnsi" w:cstheme="minorHAnsi"/>
          <w:highlight w:val="green"/>
        </w:rPr>
        <w:t>to</w:t>
      </w:r>
      <w:r w:rsidRPr="0059176F">
        <w:rPr>
          <w:rStyle w:val="StyleUnderline"/>
          <w:rFonts w:asciiTheme="minorHAnsi" w:hAnsiTheme="minorHAnsi" w:cstheme="minorHAnsi"/>
        </w:rPr>
        <w:t xml:space="preserve"> </w:t>
      </w:r>
      <w:r w:rsidRPr="00F300DE">
        <w:rPr>
          <w:rStyle w:val="StyleUnderline"/>
          <w:rFonts w:asciiTheme="minorHAnsi" w:hAnsiTheme="minorHAnsi" w:cstheme="minorHAnsi"/>
          <w:highlight w:val="green"/>
        </w:rPr>
        <w:t xml:space="preserve">be capacitated </w:t>
      </w:r>
      <w:r w:rsidRPr="0059176F">
        <w:rPr>
          <w:rStyle w:val="StyleUnderline"/>
          <w:rFonts w:asciiTheme="minorHAnsi" w:hAnsiTheme="minorHAnsi" w:cstheme="minorHAnsi"/>
        </w:rPr>
        <w:t xml:space="preserve">into disabilities </w:t>
      </w:r>
      <w:r w:rsidRPr="00F300DE">
        <w:rPr>
          <w:rStyle w:val="StyleUnderline"/>
          <w:rFonts w:asciiTheme="minorHAnsi" w:hAnsiTheme="minorHAnsi" w:cstheme="minorHAnsi"/>
          <w:highlight w:val="green"/>
        </w:rPr>
        <w:t>but not others</w:t>
      </w:r>
      <w:r w:rsidRPr="00680917">
        <w:rPr>
          <w:rFonts w:asciiTheme="minorHAnsi" w:hAnsiTheme="minorHAnsi" w:cstheme="minorHAnsi"/>
        </w:rPr>
        <w:t xml:space="preserve">. </w:t>
      </w:r>
      <w:r w:rsidRPr="00680917">
        <w:rPr>
          <w:rStyle w:val="StyleUnderline"/>
          <w:rFonts w:asciiTheme="minorHAnsi" w:hAnsiTheme="minorHAnsi" w:cstheme="minorHAnsi"/>
        </w:rPr>
        <w:t xml:space="preserve">Moreover, we </w:t>
      </w:r>
      <w:r w:rsidRPr="0059176F">
        <w:rPr>
          <w:rStyle w:val="StyleUnderline"/>
          <w:rFonts w:asciiTheme="minorHAnsi" w:hAnsiTheme="minorHAnsi" w:cstheme="minorHAnsi"/>
        </w:rPr>
        <w:t xml:space="preserve">neglect to account for the </w:t>
      </w:r>
      <w:r w:rsidRPr="00F300DE">
        <w:rPr>
          <w:rStyle w:val="Emphasis"/>
          <w:rFonts w:asciiTheme="minorHAnsi" w:hAnsiTheme="minorHAnsi" w:cstheme="minorHAnsi"/>
          <w:highlight w:val="green"/>
        </w:rPr>
        <w:t>plasticization of disability’s ontology</w:t>
      </w:r>
      <w:r w:rsidRPr="00680917">
        <w:rPr>
          <w:rFonts w:asciiTheme="minorHAnsi" w:hAnsiTheme="minorHAnsi" w:cstheme="minorHAnsi"/>
        </w:rPr>
        <w:t xml:space="preserve">, </w:t>
      </w:r>
      <w:r w:rsidRPr="00680917">
        <w:rPr>
          <w:rStyle w:val="StyleUnderline"/>
          <w:rFonts w:asciiTheme="minorHAnsi" w:hAnsiTheme="minorHAnsi" w:cstheme="minorHAnsi"/>
        </w:rPr>
        <w:t xml:space="preserve">the way it </w:t>
      </w:r>
      <w:r w:rsidRPr="00F300DE">
        <w:rPr>
          <w:rStyle w:val="StyleUnderline"/>
          <w:rFonts w:asciiTheme="minorHAnsi" w:hAnsiTheme="minorHAnsi" w:cstheme="minorHAnsi"/>
          <w:highlight w:val="green"/>
        </w:rPr>
        <w:t>demarcates a person’s distance from normativity</w:t>
      </w:r>
      <w:r w:rsidRPr="00680917">
        <w:rPr>
          <w:rStyle w:val="StyleUnderline"/>
          <w:rFonts w:asciiTheme="minorHAnsi" w:hAnsiTheme="minorHAnsi" w:cstheme="minorHAnsi"/>
        </w:rPr>
        <w:t xml:space="preserve">—at once wrapping an arm around our waist and holding us at arm’s length. This is disability as a kind of “burdened individuality,” to borrow from </w:t>
      </w:r>
      <w:proofErr w:type="spellStart"/>
      <w:r w:rsidRPr="00680917">
        <w:rPr>
          <w:rStyle w:val="StyleUnderline"/>
          <w:rFonts w:asciiTheme="minorHAnsi" w:hAnsiTheme="minorHAnsi" w:cstheme="minorHAnsi"/>
        </w:rPr>
        <w:t>Saidiya</w:t>
      </w:r>
      <w:proofErr w:type="spellEnd"/>
      <w:r w:rsidRPr="00680917">
        <w:rPr>
          <w:rStyle w:val="StyleUnderline"/>
          <w:rFonts w:asciiTheme="minorHAnsi" w:hAnsiTheme="minorHAnsi" w:cstheme="minorHAnsi"/>
        </w:rPr>
        <w:t xml:space="preserve"> Hartman, </w:t>
      </w:r>
      <w:r w:rsidRPr="0059176F">
        <w:rPr>
          <w:rStyle w:val="StyleUnderline"/>
          <w:rFonts w:asciiTheme="minorHAnsi" w:hAnsiTheme="minorHAnsi" w:cstheme="minorHAnsi"/>
        </w:rPr>
        <w:t>that welcomes you into the room, only to leave others still outside and to leave you sitting alone by the door: your presence a symbol of equality that paints over a lingering in- equity (1997, 121).</w:t>
      </w:r>
    </w:p>
    <w:p w14:paraId="5DB2E2A5" w14:textId="77777777" w:rsidR="00787244" w:rsidRPr="00680917" w:rsidRDefault="00787244" w:rsidP="00787244">
      <w:pPr>
        <w:rPr>
          <w:rStyle w:val="Emphasis"/>
          <w:rFonts w:asciiTheme="minorHAnsi" w:hAnsiTheme="minorHAnsi" w:cstheme="minorHAnsi"/>
        </w:rPr>
      </w:pPr>
      <w:r w:rsidRPr="00680917">
        <w:rPr>
          <w:rFonts w:asciiTheme="minorHAnsi" w:hAnsiTheme="minorHAnsi" w:cstheme="minorHAnsi"/>
          <w:u w:val="single"/>
        </w:rPr>
        <w:t xml:space="preserve">Read in this light, </w:t>
      </w:r>
      <w:r w:rsidRPr="00F300DE">
        <w:rPr>
          <w:rFonts w:asciiTheme="minorHAnsi" w:hAnsiTheme="minorHAnsi" w:cstheme="minorHAnsi"/>
          <w:highlight w:val="green"/>
          <w:u w:val="single"/>
        </w:rPr>
        <w:t>disability has no ethical future</w:t>
      </w:r>
      <w:r w:rsidRPr="00680917">
        <w:rPr>
          <w:rFonts w:asciiTheme="minorHAnsi" w:hAnsiTheme="minorHAnsi" w:cstheme="minorHAnsi"/>
          <w:u w:val="single"/>
        </w:rPr>
        <w:t xml:space="preserve">. I am willing to stake that claim, even though I </w:t>
      </w:r>
      <w:r w:rsidRPr="00BB4B43">
        <w:rPr>
          <w:rFonts w:asciiTheme="minorHAnsi" w:hAnsiTheme="minorHAnsi" w:cstheme="minorHAnsi"/>
          <w:u w:val="single"/>
        </w:rPr>
        <w:t xml:space="preserve">will myself into believing alter- native futures for disability are possible. Right now, I’m feeling my bad crip feelings, and all I can manage to think under the wash of negativity is that there can be no ethical future for disability so long </w:t>
      </w:r>
      <w:r w:rsidRPr="0059176F">
        <w:rPr>
          <w:rFonts w:asciiTheme="minorHAnsi" w:hAnsiTheme="minorHAnsi" w:cstheme="minorHAnsi"/>
          <w:u w:val="single"/>
        </w:rPr>
        <w:t xml:space="preserve">as it remains </w:t>
      </w:r>
      <w:r w:rsidRPr="00F300DE">
        <w:rPr>
          <w:rFonts w:asciiTheme="minorHAnsi" w:hAnsiTheme="minorHAnsi" w:cstheme="minorHAnsi"/>
          <w:highlight w:val="green"/>
          <w:u w:val="single"/>
        </w:rPr>
        <w:t xml:space="preserve">defined primarily by </w:t>
      </w:r>
      <w:r w:rsidRPr="0059176F">
        <w:rPr>
          <w:rFonts w:asciiTheme="minorHAnsi" w:hAnsiTheme="minorHAnsi" w:cstheme="minorHAnsi"/>
          <w:u w:val="single"/>
        </w:rPr>
        <w:t xml:space="preserve">its </w:t>
      </w:r>
      <w:r w:rsidRPr="00F300DE">
        <w:rPr>
          <w:rFonts w:asciiTheme="minorHAnsi" w:hAnsiTheme="minorHAnsi" w:cstheme="minorHAnsi"/>
          <w:highlight w:val="green"/>
          <w:u w:val="single"/>
        </w:rPr>
        <w:t xml:space="preserve">capacitating telos </w:t>
      </w:r>
      <w:r w:rsidRPr="0059176F">
        <w:rPr>
          <w:rFonts w:asciiTheme="minorHAnsi" w:hAnsiTheme="minorHAnsi" w:cstheme="minorHAnsi"/>
          <w:u w:val="single"/>
        </w:rPr>
        <w:t>rather than its debilitated excess</w:t>
      </w:r>
      <w:r w:rsidRPr="00680917">
        <w:rPr>
          <w:rFonts w:asciiTheme="minorHAnsi" w:hAnsiTheme="minorHAnsi" w:cstheme="minorHAnsi"/>
          <w:u w:val="single"/>
        </w:rPr>
        <w:t xml:space="preserve">. </w:t>
      </w:r>
      <w:r w:rsidRPr="00F300DE">
        <w:rPr>
          <w:rStyle w:val="Emphasis"/>
          <w:rFonts w:asciiTheme="minorHAnsi" w:hAnsiTheme="minorHAnsi" w:cstheme="minorHAnsi"/>
          <w:highlight w:val="green"/>
        </w:rPr>
        <w:t xml:space="preserve">Without reconciliation, there can be no collective healing. Without collective healing, there is only more wounding guised under progress. </w:t>
      </w:r>
      <w:r w:rsidRPr="0059176F">
        <w:rPr>
          <w:rStyle w:val="Emphasis"/>
          <w:rFonts w:asciiTheme="minorHAnsi" w:hAnsiTheme="minorHAnsi" w:cstheme="minorHAnsi"/>
        </w:rPr>
        <w:t>Progressive wounding is not an ethical future.</w:t>
      </w:r>
    </w:p>
    <w:p w14:paraId="32ADC097" w14:textId="77777777" w:rsidR="00787244" w:rsidRPr="00680917" w:rsidRDefault="00787244" w:rsidP="00787244">
      <w:pPr>
        <w:rPr>
          <w:rFonts w:asciiTheme="minorHAnsi" w:hAnsiTheme="minorHAnsi" w:cstheme="minorHAnsi"/>
        </w:rPr>
      </w:pPr>
      <w:r w:rsidRPr="00680917">
        <w:rPr>
          <w:rFonts w:asciiTheme="minorHAnsi" w:hAnsiTheme="minorHAnsi" w:cstheme="minorHAnsi"/>
        </w:rPr>
        <w:t xml:space="preserve">In claiming no ethical future for disability, </w:t>
      </w:r>
      <w:r w:rsidRPr="00680917">
        <w:rPr>
          <w:rFonts w:asciiTheme="minorHAnsi" w:hAnsiTheme="minorHAnsi" w:cstheme="minorHAnsi"/>
          <w:u w:val="single"/>
        </w:rPr>
        <w:t xml:space="preserve">I am making the </w:t>
      </w:r>
      <w:proofErr w:type="gramStart"/>
      <w:r w:rsidRPr="00680917">
        <w:rPr>
          <w:rFonts w:asciiTheme="minorHAnsi" w:hAnsiTheme="minorHAnsi" w:cstheme="minorHAnsi"/>
          <w:u w:val="single"/>
        </w:rPr>
        <w:t xml:space="preserve">equal- </w:t>
      </w:r>
      <w:proofErr w:type="spellStart"/>
      <w:r w:rsidRPr="00680917">
        <w:rPr>
          <w:rFonts w:asciiTheme="minorHAnsi" w:hAnsiTheme="minorHAnsi" w:cstheme="minorHAnsi"/>
          <w:u w:val="single"/>
        </w:rPr>
        <w:t>ly</w:t>
      </w:r>
      <w:proofErr w:type="spellEnd"/>
      <w:proofErr w:type="gramEnd"/>
      <w:r w:rsidRPr="00680917">
        <w:rPr>
          <w:rFonts w:asciiTheme="minorHAnsi" w:hAnsiTheme="minorHAnsi" w:cstheme="minorHAnsi"/>
          <w:u w:val="single"/>
        </w:rPr>
        <w:t xml:space="preserve"> bold claim that the core problem with Edelman’s No Future and with the antisocial thesis more generally is not that they are too negative but that they are not negative enough</w:t>
      </w:r>
      <w:r w:rsidRPr="00680917">
        <w:rPr>
          <w:rFonts w:asciiTheme="minorHAnsi" w:hAnsiTheme="minorHAnsi" w:cstheme="minorHAnsi"/>
        </w:rPr>
        <w:t xml:space="preserve">. </w:t>
      </w:r>
      <w:r w:rsidRPr="00680917">
        <w:rPr>
          <w:rFonts w:asciiTheme="minorHAnsi" w:hAnsiTheme="minorHAnsi" w:cstheme="minorHAnsi"/>
          <w:u w:val="single"/>
        </w:rPr>
        <w:t xml:space="preserve">Edelman’s failure to account for the dispossessed futurities of queer, trans, poor, </w:t>
      </w:r>
      <w:proofErr w:type="spellStart"/>
      <w:r w:rsidRPr="00680917">
        <w:rPr>
          <w:rFonts w:asciiTheme="minorHAnsi" w:hAnsiTheme="minorHAnsi" w:cstheme="minorHAnsi"/>
          <w:u w:val="single"/>
        </w:rPr>
        <w:t>ra</w:t>
      </w:r>
      <w:proofErr w:type="spellEnd"/>
      <w:r w:rsidRPr="00680917">
        <w:rPr>
          <w:rFonts w:asciiTheme="minorHAnsi" w:hAnsiTheme="minorHAnsi" w:cstheme="minorHAnsi"/>
          <w:u w:val="single"/>
        </w:rPr>
        <w:t xml:space="preserve">- </w:t>
      </w:r>
      <w:proofErr w:type="spellStart"/>
      <w:r w:rsidRPr="00680917">
        <w:rPr>
          <w:rFonts w:asciiTheme="minorHAnsi" w:hAnsiTheme="minorHAnsi" w:cstheme="minorHAnsi"/>
          <w:u w:val="single"/>
        </w:rPr>
        <w:t>cialized</w:t>
      </w:r>
      <w:proofErr w:type="spellEnd"/>
      <w:r w:rsidRPr="00680917">
        <w:rPr>
          <w:rFonts w:asciiTheme="minorHAnsi" w:hAnsiTheme="minorHAnsi" w:cstheme="minorHAnsi"/>
          <w:u w:val="single"/>
        </w:rPr>
        <w:t>, and disabled kids was a symptom of his broader failure of imagination</w:t>
      </w:r>
      <w:r w:rsidRPr="0059176F">
        <w:rPr>
          <w:rFonts w:asciiTheme="minorHAnsi" w:hAnsiTheme="minorHAnsi" w:cstheme="minorHAnsi"/>
          <w:u w:val="single"/>
        </w:rPr>
        <w:t xml:space="preserve">. It’s easier to refuse the </w:t>
      </w:r>
      <w:proofErr w:type="gramStart"/>
      <w:r w:rsidRPr="0059176F">
        <w:rPr>
          <w:rFonts w:asciiTheme="minorHAnsi" w:hAnsiTheme="minorHAnsi" w:cstheme="minorHAnsi"/>
          <w:u w:val="single"/>
        </w:rPr>
        <w:t>social</w:t>
      </w:r>
      <w:proofErr w:type="gramEnd"/>
      <w:r w:rsidRPr="0059176F">
        <w:rPr>
          <w:rFonts w:asciiTheme="minorHAnsi" w:hAnsiTheme="minorHAnsi" w:cstheme="minorHAnsi"/>
          <w:u w:val="single"/>
        </w:rPr>
        <w:t xml:space="preserve"> when you can only imagine an existence in </w:t>
      </w:r>
      <w:proofErr w:type="gramStart"/>
      <w:r w:rsidRPr="0059176F">
        <w:rPr>
          <w:rFonts w:asciiTheme="minorHAnsi" w:hAnsiTheme="minorHAnsi" w:cstheme="minorHAnsi"/>
          <w:u w:val="single"/>
        </w:rPr>
        <w:t>which the social</w:t>
      </w:r>
      <w:proofErr w:type="gramEnd"/>
      <w:r w:rsidRPr="0059176F">
        <w:rPr>
          <w:rFonts w:asciiTheme="minorHAnsi" w:hAnsiTheme="minorHAnsi" w:cstheme="minorHAnsi"/>
          <w:u w:val="single"/>
        </w:rPr>
        <w:t xml:space="preserve"> has already been offered to you.</w:t>
      </w:r>
      <w:r w:rsidRPr="00680917">
        <w:rPr>
          <w:rFonts w:asciiTheme="minorHAnsi" w:hAnsiTheme="minorHAnsi" w:cstheme="minorHAnsi"/>
          <w:u w:val="single"/>
        </w:rPr>
        <w:t xml:space="preserve"> It is much harder, Jack Halberstam insists, to </w:t>
      </w:r>
      <w:r w:rsidRPr="00F300DE">
        <w:rPr>
          <w:rFonts w:asciiTheme="minorHAnsi" w:hAnsiTheme="minorHAnsi" w:cstheme="minorHAnsi"/>
          <w:highlight w:val="green"/>
          <w:u w:val="single"/>
        </w:rPr>
        <w:t>refuse “that which was first refused to us</w:t>
      </w:r>
      <w:r w:rsidRPr="00680917">
        <w:rPr>
          <w:rFonts w:asciiTheme="minorHAnsi" w:hAnsiTheme="minorHAnsi" w:cstheme="minorHAnsi"/>
          <w:u w:val="single"/>
        </w:rPr>
        <w:t>”</w:t>
      </w:r>
      <w:r w:rsidRPr="00680917">
        <w:rPr>
          <w:rFonts w:asciiTheme="minorHAnsi" w:hAnsiTheme="minorHAnsi" w:cstheme="minorHAnsi"/>
        </w:rPr>
        <w:t xml:space="preserve"> (2013, 12).</w:t>
      </w:r>
    </w:p>
    <w:p w14:paraId="4EC222DE" w14:textId="77777777" w:rsidR="00787244" w:rsidRPr="00680917" w:rsidRDefault="00787244" w:rsidP="00787244">
      <w:pPr>
        <w:rPr>
          <w:rFonts w:asciiTheme="minorHAnsi" w:hAnsiTheme="minorHAnsi" w:cstheme="minorHAnsi"/>
          <w:u w:val="single"/>
        </w:rPr>
      </w:pPr>
      <w:r w:rsidRPr="00680917">
        <w:rPr>
          <w:rStyle w:val="StyleUnderline"/>
          <w:rFonts w:asciiTheme="minorHAnsi" w:hAnsiTheme="minorHAnsi" w:cstheme="minorHAnsi"/>
        </w:rPr>
        <w:t xml:space="preserve">The antisocial thesis is limited by </w:t>
      </w:r>
      <w:proofErr w:type="gramStart"/>
      <w:r w:rsidRPr="00680917">
        <w:rPr>
          <w:rStyle w:val="StyleUnderline"/>
          <w:rFonts w:asciiTheme="minorHAnsi" w:hAnsiTheme="minorHAnsi" w:cstheme="minorHAnsi"/>
        </w:rPr>
        <w:t>two,</w:t>
      </w:r>
      <w:proofErr w:type="gramEnd"/>
      <w:r w:rsidRPr="00680917">
        <w:rPr>
          <w:rStyle w:val="StyleUnderline"/>
          <w:rFonts w:asciiTheme="minorHAnsi" w:hAnsiTheme="minorHAnsi" w:cstheme="minorHAnsi"/>
        </w:rPr>
        <w:t xml:space="preserve"> related assumptions: first, that reproductive futurism is a birthright and, second, that </w:t>
      </w:r>
      <w:proofErr w:type="spellStart"/>
      <w:r w:rsidRPr="00680917">
        <w:rPr>
          <w:rStyle w:val="StyleUnderline"/>
          <w:rFonts w:asciiTheme="minorHAnsi" w:hAnsiTheme="minorHAnsi" w:cstheme="minorHAnsi"/>
        </w:rPr>
        <w:t>nega</w:t>
      </w:r>
      <w:proofErr w:type="spellEnd"/>
      <w:r w:rsidRPr="00680917">
        <w:rPr>
          <w:rStyle w:val="StyleUnderline"/>
          <w:rFonts w:asciiTheme="minorHAnsi" w:hAnsiTheme="minorHAnsi" w:cstheme="minorHAnsi"/>
        </w:rPr>
        <w:t xml:space="preserve">- </w:t>
      </w:r>
      <w:proofErr w:type="spellStart"/>
      <w:r w:rsidRPr="00680917">
        <w:rPr>
          <w:rStyle w:val="StyleUnderline"/>
          <w:rFonts w:asciiTheme="minorHAnsi" w:hAnsiTheme="minorHAnsi" w:cstheme="minorHAnsi"/>
        </w:rPr>
        <w:t>tivity</w:t>
      </w:r>
      <w:proofErr w:type="spellEnd"/>
      <w:r w:rsidRPr="00680917">
        <w:rPr>
          <w:rStyle w:val="StyleUnderline"/>
          <w:rFonts w:asciiTheme="minorHAnsi" w:hAnsiTheme="minorHAnsi" w:cstheme="minorHAnsi"/>
        </w:rPr>
        <w:t xml:space="preserve"> emerges from deciding that </w:t>
      </w:r>
      <w:proofErr w:type="gramStart"/>
      <w:r w:rsidRPr="00680917">
        <w:rPr>
          <w:rStyle w:val="StyleUnderline"/>
          <w:rFonts w:asciiTheme="minorHAnsi" w:hAnsiTheme="minorHAnsi" w:cstheme="minorHAnsi"/>
        </w:rPr>
        <w:t>the birthright</w:t>
      </w:r>
      <w:proofErr w:type="gramEnd"/>
      <w:r w:rsidRPr="00680917">
        <w:rPr>
          <w:rStyle w:val="StyleUnderline"/>
          <w:rFonts w:asciiTheme="minorHAnsi" w:hAnsiTheme="minorHAnsi" w:cstheme="minorHAnsi"/>
        </w:rPr>
        <w:t xml:space="preserve"> is insufficient and choosing to relinquish it.</w:t>
      </w:r>
      <w:r w:rsidRPr="00680917">
        <w:rPr>
          <w:rFonts w:asciiTheme="minorHAnsi" w:hAnsiTheme="minorHAnsi" w:cstheme="minorHAnsi"/>
        </w:rPr>
        <w:t xml:space="preserve"> </w:t>
      </w:r>
      <w:r w:rsidRPr="00680917">
        <w:rPr>
          <w:rStyle w:val="StyleUnderline"/>
          <w:rFonts w:asciiTheme="minorHAnsi" w:hAnsiTheme="minorHAnsi" w:cstheme="minorHAnsi"/>
        </w:rPr>
        <w:t xml:space="preserve">There’s no doubt that it is insufficient— reproductive and rehabilitative futurisms are not ones I have in- </w:t>
      </w:r>
      <w:proofErr w:type="spellStart"/>
      <w:r w:rsidRPr="00680917">
        <w:rPr>
          <w:rStyle w:val="StyleUnderline"/>
          <w:rFonts w:asciiTheme="minorHAnsi" w:hAnsiTheme="minorHAnsi" w:cstheme="minorHAnsi"/>
        </w:rPr>
        <w:t>terest</w:t>
      </w:r>
      <w:proofErr w:type="spellEnd"/>
      <w:r w:rsidRPr="00680917">
        <w:rPr>
          <w:rStyle w:val="StyleUnderline"/>
          <w:rFonts w:asciiTheme="minorHAnsi" w:hAnsiTheme="minorHAnsi" w:cstheme="minorHAnsi"/>
        </w:rPr>
        <w:t xml:space="preserve"> in pursuing—but there is a privilege laden in the capacity to indulge this kind of refusal: to be able to say “no” and yet always retain the possibility of saying “yes” </w:t>
      </w:r>
      <w:proofErr w:type="gramStart"/>
      <w:r w:rsidRPr="00680917">
        <w:rPr>
          <w:rStyle w:val="StyleUnderline"/>
          <w:rFonts w:asciiTheme="minorHAnsi" w:hAnsiTheme="minorHAnsi" w:cstheme="minorHAnsi"/>
        </w:rPr>
        <w:t>at a later time</w:t>
      </w:r>
      <w:proofErr w:type="gramEnd"/>
      <w:r w:rsidRPr="00680917">
        <w:rPr>
          <w:rStyle w:val="StyleUnderline"/>
          <w:rFonts w:asciiTheme="minorHAnsi" w:hAnsiTheme="minorHAnsi" w:cstheme="minorHAnsi"/>
        </w:rPr>
        <w:t xml:space="preserve">. The birthright remains, no matter how often or how loudly you disavow it. For those who exist beyond the edges of society or whose entrance to society is predicated on their ontological plasticity, refusal is </w:t>
      </w:r>
      <w:proofErr w:type="spellStart"/>
      <w:proofErr w:type="gramStart"/>
      <w:r w:rsidRPr="00680917">
        <w:rPr>
          <w:rStyle w:val="StyleUnderline"/>
          <w:rFonts w:asciiTheme="minorHAnsi" w:hAnsiTheme="minorHAnsi" w:cstheme="minorHAnsi"/>
        </w:rPr>
        <w:t>anoth</w:t>
      </w:r>
      <w:proofErr w:type="spellEnd"/>
      <w:r w:rsidRPr="00680917">
        <w:rPr>
          <w:rStyle w:val="StyleUnderline"/>
          <w:rFonts w:asciiTheme="minorHAnsi" w:hAnsiTheme="minorHAnsi" w:cstheme="minorHAnsi"/>
        </w:rPr>
        <w:t>- er</w:t>
      </w:r>
      <w:proofErr w:type="gramEnd"/>
      <w:r w:rsidRPr="00680917">
        <w:rPr>
          <w:rStyle w:val="StyleUnderline"/>
          <w:rFonts w:asciiTheme="minorHAnsi" w:hAnsiTheme="minorHAnsi" w:cstheme="minorHAnsi"/>
        </w:rPr>
        <w:t xml:space="preserve"> game entirely.</w:t>
      </w:r>
      <w:r w:rsidRPr="00680917">
        <w:rPr>
          <w:rFonts w:asciiTheme="minorHAnsi" w:hAnsiTheme="minorHAnsi" w:cstheme="minorHAnsi"/>
        </w:rPr>
        <w:t xml:space="preserve"> I’m talking about “</w:t>
      </w:r>
      <w:r w:rsidRPr="00680917">
        <w:rPr>
          <w:rStyle w:val="StyleUnderline"/>
          <w:rFonts w:asciiTheme="minorHAnsi" w:hAnsiTheme="minorHAnsi" w:cstheme="minorHAnsi"/>
        </w:rPr>
        <w:t xml:space="preserve">the </w:t>
      </w:r>
      <w:proofErr w:type="spellStart"/>
      <w:r w:rsidRPr="00680917">
        <w:rPr>
          <w:rStyle w:val="StyleUnderline"/>
          <w:rFonts w:asciiTheme="minorHAnsi" w:hAnsiTheme="minorHAnsi" w:cstheme="minorHAnsi"/>
        </w:rPr>
        <w:t>undercommons</w:t>
      </w:r>
      <w:proofErr w:type="spellEnd"/>
      <w:r w:rsidRPr="00680917">
        <w:rPr>
          <w:rStyle w:val="StyleUnderline"/>
          <w:rFonts w:asciiTheme="minorHAnsi" w:hAnsiTheme="minorHAnsi" w:cstheme="minorHAnsi"/>
        </w:rPr>
        <w:t xml:space="preserve">,” in Harney and Moten’s (2013) words, that are made up of Black and otherwise </w:t>
      </w:r>
      <w:proofErr w:type="spellStart"/>
      <w:r w:rsidRPr="00680917">
        <w:rPr>
          <w:rStyle w:val="StyleUnderline"/>
          <w:rFonts w:asciiTheme="minorHAnsi" w:hAnsiTheme="minorHAnsi" w:cstheme="minorHAnsi"/>
        </w:rPr>
        <w:t>abjected</w:t>
      </w:r>
      <w:proofErr w:type="spellEnd"/>
      <w:r w:rsidRPr="00680917">
        <w:rPr>
          <w:rStyle w:val="StyleUnderline"/>
          <w:rFonts w:asciiTheme="minorHAnsi" w:hAnsiTheme="minorHAnsi" w:cstheme="minorHAnsi"/>
        </w:rPr>
        <w:t xml:space="preserve"> people, spaces, and labor that, through their </w:t>
      </w:r>
      <w:proofErr w:type="spellStart"/>
      <w:r w:rsidRPr="00680917">
        <w:rPr>
          <w:rStyle w:val="StyleUnderline"/>
          <w:rFonts w:asciiTheme="minorHAnsi" w:hAnsiTheme="minorHAnsi" w:cstheme="minorHAnsi"/>
        </w:rPr>
        <w:t>invisibiliza</w:t>
      </w:r>
      <w:proofErr w:type="spellEnd"/>
      <w:r w:rsidRPr="00680917">
        <w:rPr>
          <w:rStyle w:val="StyleUnderline"/>
          <w:rFonts w:asciiTheme="minorHAnsi" w:hAnsiTheme="minorHAnsi" w:cstheme="minorHAnsi"/>
        </w:rPr>
        <w:t xml:space="preserve">- </w:t>
      </w:r>
      <w:proofErr w:type="spellStart"/>
      <w:r w:rsidRPr="00680917">
        <w:rPr>
          <w:rStyle w:val="StyleUnderline"/>
          <w:rFonts w:asciiTheme="minorHAnsi" w:hAnsiTheme="minorHAnsi" w:cstheme="minorHAnsi"/>
        </w:rPr>
        <w:t>tion</w:t>
      </w:r>
      <w:proofErr w:type="spellEnd"/>
      <w:r w:rsidRPr="00680917">
        <w:rPr>
          <w:rStyle w:val="StyleUnderline"/>
          <w:rFonts w:asciiTheme="minorHAnsi" w:hAnsiTheme="minorHAnsi" w:cstheme="minorHAnsi"/>
        </w:rPr>
        <w:t xml:space="preserve">, disavowal, or sublimation, imbue the commons with its sense of commonness. To </w:t>
      </w:r>
      <w:r w:rsidRPr="00F300DE">
        <w:rPr>
          <w:rStyle w:val="StyleUnderline"/>
          <w:rFonts w:asciiTheme="minorHAnsi" w:hAnsiTheme="minorHAnsi" w:cstheme="minorHAnsi"/>
          <w:highlight w:val="green"/>
        </w:rPr>
        <w:t>practice refusal</w:t>
      </w:r>
      <w:r w:rsidRPr="00680917">
        <w:rPr>
          <w:rStyle w:val="StyleUnderline"/>
          <w:rFonts w:asciiTheme="minorHAnsi" w:hAnsiTheme="minorHAnsi" w:cstheme="minorHAnsi"/>
        </w:rPr>
        <w:t xml:space="preserve"> from the </w:t>
      </w:r>
      <w:proofErr w:type="spellStart"/>
      <w:r w:rsidRPr="00680917">
        <w:rPr>
          <w:rStyle w:val="StyleUnderline"/>
          <w:rFonts w:asciiTheme="minorHAnsi" w:hAnsiTheme="minorHAnsi" w:cstheme="minorHAnsi"/>
        </w:rPr>
        <w:t>undercommons</w:t>
      </w:r>
      <w:proofErr w:type="spellEnd"/>
      <w:r w:rsidRPr="00680917">
        <w:rPr>
          <w:rStyle w:val="StyleUnderline"/>
          <w:rFonts w:asciiTheme="minorHAnsi" w:hAnsiTheme="minorHAnsi" w:cstheme="minorHAnsi"/>
        </w:rPr>
        <w:t xml:space="preserve"> is not </w:t>
      </w:r>
      <w:r w:rsidRPr="0059176F">
        <w:rPr>
          <w:rStyle w:val="StyleUnderline"/>
          <w:rFonts w:asciiTheme="minorHAnsi" w:hAnsiTheme="minorHAnsi" w:cstheme="minorHAnsi"/>
        </w:rPr>
        <w:t xml:space="preserve">limited to the refusal of reproductive or rehabilitative futurisms but requires the </w:t>
      </w:r>
      <w:r w:rsidRPr="00F300DE">
        <w:rPr>
          <w:rStyle w:val="StyleUnderline"/>
          <w:rFonts w:asciiTheme="minorHAnsi" w:hAnsiTheme="minorHAnsi" w:cstheme="minorHAnsi"/>
          <w:highlight w:val="green"/>
        </w:rPr>
        <w:t xml:space="preserve">refusal of the broader humanist project </w:t>
      </w:r>
      <w:r w:rsidRPr="0059176F">
        <w:rPr>
          <w:rStyle w:val="StyleUnderline"/>
          <w:rFonts w:asciiTheme="minorHAnsi" w:hAnsiTheme="minorHAnsi" w:cstheme="minorHAnsi"/>
        </w:rPr>
        <w:t xml:space="preserve">out of which such futurisms emerged in the first place. This </w:t>
      </w:r>
      <w:r w:rsidRPr="00F300DE">
        <w:rPr>
          <w:rStyle w:val="StyleUnderline"/>
          <w:rFonts w:asciiTheme="minorHAnsi" w:hAnsiTheme="minorHAnsi" w:cstheme="minorHAnsi"/>
          <w:highlight w:val="green"/>
        </w:rPr>
        <w:t>refusal is a form of abolition</w:t>
      </w:r>
      <w:r w:rsidRPr="0059176F">
        <w:rPr>
          <w:rStyle w:val="StyleUnderline"/>
          <w:rFonts w:asciiTheme="minorHAnsi" w:hAnsiTheme="minorHAnsi" w:cstheme="minorHAnsi"/>
        </w:rPr>
        <w:t>, where the objective</w:t>
      </w:r>
      <w:r w:rsidRPr="00680917">
        <w:rPr>
          <w:rStyle w:val="StyleUnderline"/>
          <w:rFonts w:asciiTheme="minorHAnsi" w:hAnsiTheme="minorHAnsi" w:cstheme="minorHAnsi"/>
        </w:rPr>
        <w:t xml:space="preserve"> is “not so much the abolition of prisons but the abolition of a society that could have prisons</w:t>
      </w:r>
      <w:r w:rsidRPr="00680917">
        <w:rPr>
          <w:rFonts w:asciiTheme="minorHAnsi" w:hAnsiTheme="minorHAnsi" w:cstheme="minorHAnsi"/>
        </w:rPr>
        <w:t xml:space="preserve">” (42). </w:t>
      </w:r>
      <w:r w:rsidRPr="006C643E">
        <w:rPr>
          <w:rStyle w:val="Emphasis"/>
          <w:rFonts w:asciiTheme="minorHAnsi" w:hAnsiTheme="minorHAnsi" w:cstheme="minorHAnsi"/>
        </w:rPr>
        <w:t xml:space="preserve">It is not a refusal of the future we have mapped out for us but </w:t>
      </w:r>
      <w:r w:rsidRPr="00F300DE">
        <w:rPr>
          <w:rStyle w:val="Emphasis"/>
          <w:rFonts w:asciiTheme="minorHAnsi" w:hAnsiTheme="minorHAnsi" w:cstheme="minorHAnsi"/>
          <w:highlight w:val="green"/>
        </w:rPr>
        <w:t xml:space="preserve">a refusal of </w:t>
      </w:r>
      <w:proofErr w:type="gramStart"/>
      <w:r w:rsidRPr="00F300DE">
        <w:rPr>
          <w:rStyle w:val="Emphasis"/>
          <w:rFonts w:asciiTheme="minorHAnsi" w:hAnsiTheme="minorHAnsi" w:cstheme="minorHAnsi"/>
          <w:highlight w:val="green"/>
        </w:rPr>
        <w:t>the society</w:t>
      </w:r>
      <w:proofErr w:type="gramEnd"/>
      <w:r w:rsidRPr="00F300DE">
        <w:rPr>
          <w:rStyle w:val="Emphasis"/>
          <w:rFonts w:asciiTheme="minorHAnsi" w:hAnsiTheme="minorHAnsi" w:cstheme="minorHAnsi"/>
          <w:highlight w:val="green"/>
        </w:rPr>
        <w:t xml:space="preserve"> that could believe such </w:t>
      </w:r>
      <w:r w:rsidRPr="006C643E">
        <w:rPr>
          <w:rStyle w:val="Emphasis"/>
          <w:rFonts w:asciiTheme="minorHAnsi" w:hAnsiTheme="minorHAnsi" w:cstheme="minorHAnsi"/>
        </w:rPr>
        <w:t xml:space="preserve">a </w:t>
      </w:r>
      <w:r w:rsidRPr="00F300DE">
        <w:rPr>
          <w:rStyle w:val="Emphasis"/>
          <w:rFonts w:asciiTheme="minorHAnsi" w:hAnsiTheme="minorHAnsi" w:cstheme="minorHAnsi"/>
          <w:highlight w:val="green"/>
        </w:rPr>
        <w:t>future is desirable</w:t>
      </w:r>
      <w:r w:rsidRPr="00680917">
        <w:rPr>
          <w:rStyle w:val="Emphasis"/>
          <w:rFonts w:asciiTheme="minorHAnsi" w:hAnsiTheme="minorHAnsi" w:cstheme="minorHAnsi"/>
        </w:rPr>
        <w:t>.</w:t>
      </w:r>
      <w:r w:rsidRPr="00680917">
        <w:rPr>
          <w:rFonts w:asciiTheme="minorHAnsi" w:hAnsiTheme="minorHAnsi" w:cstheme="minorHAnsi"/>
        </w:rPr>
        <w:t xml:space="preserve"> </w:t>
      </w:r>
      <w:r w:rsidRPr="00680917">
        <w:rPr>
          <w:rStyle w:val="StyleUnderline"/>
          <w:rFonts w:asciiTheme="minorHAnsi" w:hAnsiTheme="minorHAnsi" w:cstheme="minorHAnsi"/>
        </w:rPr>
        <w:t>In the context of disability, Harney and Moten’s refusal returns us to my opening discussion of access</w:t>
      </w:r>
      <w:r w:rsidRPr="00680917">
        <w:rPr>
          <w:rFonts w:asciiTheme="minorHAnsi" w:hAnsiTheme="minorHAnsi" w:cstheme="minorHAnsi"/>
        </w:rPr>
        <w:t xml:space="preserve">. </w:t>
      </w:r>
      <w:r w:rsidRPr="00680917">
        <w:rPr>
          <w:rStyle w:val="StyleUnderline"/>
          <w:rFonts w:asciiTheme="minorHAnsi" w:hAnsiTheme="minorHAnsi" w:cstheme="minorHAnsi"/>
        </w:rPr>
        <w:t xml:space="preserve">If anti-ableism is limited to calls for greater access, it does little to challenge the conditions that produce inaccessibility. </w:t>
      </w:r>
      <w:r w:rsidRPr="00F300DE">
        <w:rPr>
          <w:rStyle w:val="StyleUnderline"/>
          <w:rFonts w:asciiTheme="minorHAnsi" w:hAnsiTheme="minorHAnsi" w:cstheme="minorHAnsi"/>
          <w:highlight w:val="green"/>
        </w:rPr>
        <w:t xml:space="preserve">It is not enough to secure </w:t>
      </w:r>
      <w:r w:rsidRPr="006C643E">
        <w:rPr>
          <w:rStyle w:val="StyleUnderline"/>
          <w:rFonts w:asciiTheme="minorHAnsi" w:hAnsiTheme="minorHAnsi" w:cstheme="minorHAnsi"/>
        </w:rPr>
        <w:t xml:space="preserve">disabled people an </w:t>
      </w:r>
      <w:r w:rsidRPr="00F300DE">
        <w:rPr>
          <w:rStyle w:val="StyleUnderline"/>
          <w:rFonts w:asciiTheme="minorHAnsi" w:hAnsiTheme="minorHAnsi" w:cstheme="minorHAnsi"/>
          <w:highlight w:val="green"/>
        </w:rPr>
        <w:t xml:space="preserve">invitation </w:t>
      </w:r>
      <w:r w:rsidRPr="006C643E">
        <w:rPr>
          <w:rStyle w:val="StyleUnderline"/>
          <w:rFonts w:asciiTheme="minorHAnsi" w:hAnsiTheme="minorHAnsi" w:cstheme="minorHAnsi"/>
        </w:rPr>
        <w:t>into the room</w:t>
      </w:r>
      <w:r w:rsidRPr="00680917">
        <w:rPr>
          <w:rStyle w:val="StyleUnderline"/>
          <w:rFonts w:asciiTheme="minorHAnsi" w:hAnsiTheme="minorHAnsi" w:cstheme="minorHAnsi"/>
        </w:rPr>
        <w:t>, especially when such an invitation depends on the intensified obfuscation or effacement of people excluded from the category of disability. Access for the sake of access only maintains disability’s regulatory and plasticizing functions</w:t>
      </w:r>
      <w:r w:rsidRPr="00680917">
        <w:rPr>
          <w:rFonts w:asciiTheme="minorHAnsi" w:hAnsiTheme="minorHAnsi" w:cstheme="minorHAnsi"/>
        </w:rPr>
        <w:t xml:space="preserve">. </w:t>
      </w:r>
      <w:r w:rsidRPr="006C643E">
        <w:rPr>
          <w:rFonts w:asciiTheme="minorHAnsi" w:hAnsiTheme="minorHAnsi" w:cstheme="minorHAnsi"/>
          <w:u w:val="single"/>
        </w:rPr>
        <w:t xml:space="preserve">What we need instead is a </w:t>
      </w:r>
      <w:r w:rsidRPr="00F300DE">
        <w:rPr>
          <w:rFonts w:asciiTheme="minorHAnsi" w:hAnsiTheme="minorHAnsi" w:cstheme="minorHAnsi"/>
          <w:highlight w:val="green"/>
          <w:u w:val="single"/>
        </w:rPr>
        <w:t xml:space="preserve">grander, </w:t>
      </w:r>
      <w:r w:rsidRPr="006C643E">
        <w:rPr>
          <w:rFonts w:asciiTheme="minorHAnsi" w:hAnsiTheme="minorHAnsi" w:cstheme="minorHAnsi"/>
          <w:u w:val="single"/>
        </w:rPr>
        <w:t xml:space="preserve">more </w:t>
      </w:r>
      <w:r w:rsidRPr="00F300DE">
        <w:rPr>
          <w:rFonts w:asciiTheme="minorHAnsi" w:hAnsiTheme="minorHAnsi" w:cstheme="minorHAnsi"/>
          <w:highlight w:val="green"/>
          <w:u w:val="single"/>
        </w:rPr>
        <w:t xml:space="preserve">sweeping, </w:t>
      </w:r>
      <w:r w:rsidRPr="006C643E">
        <w:rPr>
          <w:rFonts w:asciiTheme="minorHAnsi" w:hAnsiTheme="minorHAnsi" w:cstheme="minorHAnsi"/>
          <w:u w:val="single"/>
        </w:rPr>
        <w:t xml:space="preserve">and dare I say more </w:t>
      </w:r>
      <w:r w:rsidRPr="00F300DE">
        <w:rPr>
          <w:rFonts w:asciiTheme="minorHAnsi" w:hAnsiTheme="minorHAnsi" w:cstheme="minorHAnsi"/>
          <w:highlight w:val="green"/>
          <w:u w:val="single"/>
        </w:rPr>
        <w:t xml:space="preserve">negative form of anti-ableism that reveals </w:t>
      </w:r>
      <w:r w:rsidRPr="006C643E">
        <w:rPr>
          <w:rFonts w:asciiTheme="minorHAnsi" w:hAnsiTheme="minorHAnsi" w:cstheme="minorHAnsi"/>
          <w:u w:val="single"/>
        </w:rPr>
        <w:t>both the immediate harm of inaccessibility as well as the</w:t>
      </w:r>
      <w:r w:rsidRPr="00F300DE">
        <w:rPr>
          <w:rFonts w:asciiTheme="minorHAnsi" w:hAnsiTheme="minorHAnsi" w:cstheme="minorHAnsi"/>
          <w:highlight w:val="green"/>
          <w:u w:val="single"/>
        </w:rPr>
        <w:t xml:space="preserve"> </w:t>
      </w:r>
      <w:r w:rsidRPr="00F300DE">
        <w:rPr>
          <w:rStyle w:val="Emphasis"/>
          <w:rFonts w:asciiTheme="minorHAnsi" w:hAnsiTheme="minorHAnsi" w:cstheme="minorHAnsi"/>
          <w:highlight w:val="green"/>
        </w:rPr>
        <w:t>legacies of ableist violence mixed into the batter of our society and its extant futurisms</w:t>
      </w:r>
      <w:r w:rsidRPr="00680917">
        <w:rPr>
          <w:rStyle w:val="Emphasis"/>
          <w:rFonts w:asciiTheme="minorHAnsi" w:hAnsiTheme="minorHAnsi" w:cstheme="minorHAnsi"/>
        </w:rPr>
        <w:t>.</w:t>
      </w:r>
      <w:r w:rsidRPr="00680917">
        <w:rPr>
          <w:rFonts w:asciiTheme="minorHAnsi" w:hAnsiTheme="minorHAnsi" w:cstheme="minorHAnsi"/>
          <w:u w:val="single"/>
        </w:rPr>
        <w:t xml:space="preserve"> This is a </w:t>
      </w:r>
      <w:r w:rsidRPr="006C643E">
        <w:rPr>
          <w:rFonts w:asciiTheme="minorHAnsi" w:hAnsiTheme="minorHAnsi" w:cstheme="minorHAnsi"/>
          <w:u w:val="single"/>
        </w:rPr>
        <w:t>refusal not of a birthright but of a fantasy.</w:t>
      </w:r>
      <w:r w:rsidRPr="00680917">
        <w:rPr>
          <w:rFonts w:asciiTheme="minorHAnsi" w:hAnsiTheme="minorHAnsi" w:cstheme="minorHAnsi"/>
          <w:u w:val="single"/>
        </w:rPr>
        <w:t xml:space="preserve"> </w:t>
      </w:r>
      <w:r w:rsidRPr="006C643E">
        <w:rPr>
          <w:rFonts w:asciiTheme="minorHAnsi" w:hAnsiTheme="minorHAnsi" w:cstheme="minorHAnsi"/>
          <w:u w:val="single"/>
        </w:rPr>
        <w:t xml:space="preserve">It’s </w:t>
      </w:r>
      <w:proofErr w:type="gramStart"/>
      <w:r w:rsidRPr="006C643E">
        <w:rPr>
          <w:rFonts w:asciiTheme="minorHAnsi" w:hAnsiTheme="minorHAnsi" w:cstheme="minorHAnsi"/>
          <w:u w:val="single"/>
        </w:rPr>
        <w:t>a letting</w:t>
      </w:r>
      <w:proofErr w:type="gramEnd"/>
      <w:r w:rsidRPr="006C643E">
        <w:rPr>
          <w:rFonts w:asciiTheme="minorHAnsi" w:hAnsiTheme="minorHAnsi" w:cstheme="minorHAnsi"/>
          <w:u w:val="single"/>
        </w:rPr>
        <w:t xml:space="preserve"> go of the dream,</w:t>
      </w:r>
      <w:r w:rsidRPr="00680917">
        <w:rPr>
          <w:rFonts w:asciiTheme="minorHAnsi" w:hAnsiTheme="minorHAnsi" w:cstheme="minorHAnsi"/>
          <w:u w:val="single"/>
        </w:rPr>
        <w:t xml:space="preserve"> however soft and warm, that inaccessibility is the primary problem rather than the invitation-only room.</w:t>
      </w:r>
    </w:p>
    <w:p w14:paraId="08C07977" w14:textId="77777777" w:rsidR="00787244" w:rsidRPr="00680917" w:rsidRDefault="00787244" w:rsidP="00787244">
      <w:pPr>
        <w:rPr>
          <w:rFonts w:asciiTheme="minorHAnsi" w:hAnsiTheme="minorHAnsi" w:cstheme="minorHAnsi"/>
          <w:u w:val="single"/>
        </w:rPr>
      </w:pPr>
      <w:r w:rsidRPr="00680917">
        <w:rPr>
          <w:rFonts w:asciiTheme="minorHAnsi" w:hAnsiTheme="minorHAnsi" w:cstheme="minorHAnsi"/>
          <w:u w:val="single"/>
        </w:rPr>
        <w:t>The purpose of crip negativity is not to usurp the work that other scholars have done to imagine new futures for disability, nor is it to dismiss the value of activist efforts to expand access in the short term.</w:t>
      </w:r>
      <w:r w:rsidRPr="00680917">
        <w:rPr>
          <w:rFonts w:asciiTheme="minorHAnsi" w:hAnsiTheme="minorHAnsi" w:cstheme="minorHAnsi"/>
        </w:rPr>
        <w:t xml:space="preserve"> </w:t>
      </w:r>
      <w:r w:rsidRPr="00680917">
        <w:rPr>
          <w:rFonts w:asciiTheme="minorHAnsi" w:hAnsiTheme="minorHAnsi" w:cstheme="minorHAnsi"/>
          <w:u w:val="single"/>
        </w:rPr>
        <w:t xml:space="preserve">Such work and efforts are necessary corollaries to crip </w:t>
      </w:r>
      <w:proofErr w:type="spellStart"/>
      <w:r w:rsidRPr="00680917">
        <w:rPr>
          <w:rFonts w:asciiTheme="minorHAnsi" w:hAnsiTheme="minorHAnsi" w:cstheme="minorHAnsi"/>
          <w:u w:val="single"/>
        </w:rPr>
        <w:t>nega</w:t>
      </w:r>
      <w:proofErr w:type="spellEnd"/>
      <w:r w:rsidRPr="00680917">
        <w:rPr>
          <w:rFonts w:asciiTheme="minorHAnsi" w:hAnsiTheme="minorHAnsi" w:cstheme="minorHAnsi"/>
          <w:u w:val="single"/>
        </w:rPr>
        <w:t xml:space="preserve">- </w:t>
      </w:r>
      <w:proofErr w:type="spellStart"/>
      <w:r w:rsidRPr="00680917">
        <w:rPr>
          <w:rFonts w:asciiTheme="minorHAnsi" w:hAnsiTheme="minorHAnsi" w:cstheme="minorHAnsi"/>
          <w:u w:val="single"/>
        </w:rPr>
        <w:t>tivity</w:t>
      </w:r>
      <w:proofErr w:type="spellEnd"/>
      <w:r w:rsidRPr="00680917">
        <w:rPr>
          <w:rFonts w:asciiTheme="minorHAnsi" w:hAnsiTheme="minorHAnsi" w:cstheme="minorHAnsi"/>
          <w:u w:val="single"/>
        </w:rPr>
        <w:t xml:space="preserve"> that allow many of us to survive our refusals</w:t>
      </w:r>
      <w:r w:rsidRPr="00680917">
        <w:rPr>
          <w:rFonts w:asciiTheme="minorHAnsi" w:hAnsiTheme="minorHAnsi" w:cstheme="minorHAnsi"/>
        </w:rPr>
        <w:t xml:space="preserve">. </w:t>
      </w:r>
      <w:r w:rsidRPr="00F300DE">
        <w:rPr>
          <w:rStyle w:val="Emphasis"/>
          <w:rFonts w:asciiTheme="minorHAnsi" w:hAnsiTheme="minorHAnsi" w:cstheme="minorHAnsi"/>
          <w:highlight w:val="green"/>
        </w:rPr>
        <w:t xml:space="preserve">Crip negativity is meant to reorient us to anti-ableism in a way </w:t>
      </w:r>
      <w:r w:rsidRPr="006C643E">
        <w:rPr>
          <w:rStyle w:val="Emphasis"/>
          <w:rFonts w:asciiTheme="minorHAnsi" w:hAnsiTheme="minorHAnsi" w:cstheme="minorHAnsi"/>
        </w:rPr>
        <w:t xml:space="preserve">that both </w:t>
      </w:r>
      <w:r w:rsidRPr="00F300DE">
        <w:rPr>
          <w:rStyle w:val="Emphasis"/>
          <w:rFonts w:asciiTheme="minorHAnsi" w:hAnsiTheme="minorHAnsi" w:cstheme="minorHAnsi"/>
          <w:highlight w:val="green"/>
        </w:rPr>
        <w:t xml:space="preserve">demands more from the world and allows us the </w:t>
      </w:r>
      <w:r w:rsidRPr="006C643E">
        <w:rPr>
          <w:rStyle w:val="Emphasis"/>
          <w:rFonts w:asciiTheme="minorHAnsi" w:hAnsiTheme="minorHAnsi" w:cstheme="minorHAnsi"/>
        </w:rPr>
        <w:t xml:space="preserve">crip/trauma/mad time </w:t>
      </w:r>
      <w:r w:rsidRPr="00F300DE">
        <w:rPr>
          <w:rStyle w:val="Emphasis"/>
          <w:rFonts w:asciiTheme="minorHAnsi" w:hAnsiTheme="minorHAnsi" w:cstheme="minorHAnsi"/>
          <w:highlight w:val="green"/>
        </w:rPr>
        <w:t>to feel the weight of our demands</w:t>
      </w:r>
      <w:r w:rsidRPr="00680917">
        <w:rPr>
          <w:rFonts w:asciiTheme="minorHAnsi" w:hAnsiTheme="minorHAnsi" w:cstheme="minorHAnsi"/>
        </w:rPr>
        <w:t xml:space="preserve">. In the short chapters that follow, each </w:t>
      </w:r>
      <w:proofErr w:type="gramStart"/>
      <w:r w:rsidRPr="00680917">
        <w:rPr>
          <w:rFonts w:asciiTheme="minorHAnsi" w:hAnsiTheme="minorHAnsi" w:cstheme="minorHAnsi"/>
        </w:rPr>
        <w:t>addresses</w:t>
      </w:r>
      <w:proofErr w:type="gramEnd"/>
      <w:r w:rsidRPr="00680917">
        <w:rPr>
          <w:rFonts w:asciiTheme="minorHAnsi" w:hAnsiTheme="minorHAnsi" w:cstheme="minorHAnsi"/>
          <w:u w:val="single"/>
        </w:rPr>
        <w:t xml:space="preserve"> what crip negativity looks like in practice, revealing it not only as an individual posture of refusal but also as </w:t>
      </w:r>
      <w:r w:rsidRPr="00F300DE">
        <w:rPr>
          <w:rFonts w:asciiTheme="minorHAnsi" w:hAnsiTheme="minorHAnsi" w:cstheme="minorHAnsi"/>
          <w:highlight w:val="green"/>
          <w:u w:val="single"/>
        </w:rPr>
        <w:t>a communal praxis</w:t>
      </w:r>
      <w:r w:rsidRPr="00680917">
        <w:rPr>
          <w:rFonts w:asciiTheme="minorHAnsi" w:hAnsiTheme="minorHAnsi" w:cstheme="minorHAnsi"/>
          <w:u w:val="single"/>
        </w:rPr>
        <w:t xml:space="preserve">. Even if crip negativity rejects the social as it is currently organized around able-normativity, we must still </w:t>
      </w:r>
      <w:r w:rsidRPr="00F300DE">
        <w:rPr>
          <w:rFonts w:asciiTheme="minorHAnsi" w:hAnsiTheme="minorHAnsi" w:cstheme="minorHAnsi"/>
          <w:highlight w:val="green"/>
          <w:u w:val="single"/>
        </w:rPr>
        <w:t xml:space="preserve">recognize the in- </w:t>
      </w:r>
      <w:proofErr w:type="spellStart"/>
      <w:r w:rsidRPr="00F300DE">
        <w:rPr>
          <w:rFonts w:asciiTheme="minorHAnsi" w:hAnsiTheme="minorHAnsi" w:cstheme="minorHAnsi"/>
          <w:highlight w:val="green"/>
          <w:u w:val="single"/>
        </w:rPr>
        <w:t>terdependence</w:t>
      </w:r>
      <w:proofErr w:type="spellEnd"/>
      <w:r w:rsidRPr="00F300DE">
        <w:rPr>
          <w:rFonts w:asciiTheme="minorHAnsi" w:hAnsiTheme="minorHAnsi" w:cstheme="minorHAnsi"/>
          <w:highlight w:val="green"/>
          <w:u w:val="single"/>
        </w:rPr>
        <w:t xml:space="preserve"> and care we all rely on to stay alive</w:t>
      </w:r>
      <w:r w:rsidRPr="00680917">
        <w:rPr>
          <w:rFonts w:asciiTheme="minorHAnsi" w:hAnsiTheme="minorHAnsi" w:cstheme="minorHAnsi"/>
          <w:u w:val="single"/>
        </w:rPr>
        <w:t xml:space="preserve">. </w:t>
      </w:r>
      <w:r w:rsidRPr="00680917">
        <w:rPr>
          <w:rFonts w:asciiTheme="minorHAnsi" w:hAnsiTheme="minorHAnsi" w:cstheme="minorHAnsi"/>
        </w:rPr>
        <w:t xml:space="preserve">I </w:t>
      </w:r>
      <w:r w:rsidRPr="00680917">
        <w:rPr>
          <w:rFonts w:asciiTheme="minorHAnsi" w:hAnsiTheme="minorHAnsi" w:cstheme="minorHAnsi"/>
          <w:u w:val="single"/>
        </w:rPr>
        <w:t xml:space="preserve">was surprised to discover just how much care I needed to write this little book. It takes a village for even one person to feel their bad crip feelings </w:t>
      </w:r>
      <w:proofErr w:type="spellStart"/>
      <w:r w:rsidRPr="00680917">
        <w:rPr>
          <w:rFonts w:asciiTheme="minorHAnsi" w:hAnsiTheme="minorHAnsi" w:cstheme="minorHAnsi"/>
          <w:u w:val="single"/>
        </w:rPr>
        <w:t>cripply</w:t>
      </w:r>
      <w:proofErr w:type="spellEnd"/>
      <w:r w:rsidRPr="00680917">
        <w:rPr>
          <w:rFonts w:asciiTheme="minorHAnsi" w:hAnsiTheme="minorHAnsi" w:cstheme="minorHAnsi"/>
          <w:u w:val="single"/>
        </w:rPr>
        <w:t>. While writing, I depended on the shoulders, words, emojis, and kisses of so many crip and queer kin. It wasn’t easy for me to follow crip negativity’s affective itinerancies or to relay all that it demanded: in part because I nearly drowned plunging its depth, in part because of the hostility I knew its demands would elicit, and in part because by articulating what it wanted, I was forced to confront how much I needed.</w:t>
      </w:r>
    </w:p>
    <w:p w14:paraId="5B008366" w14:textId="77777777" w:rsidR="00787244" w:rsidRDefault="00787244" w:rsidP="00787244">
      <w:pPr>
        <w:rPr>
          <w:rStyle w:val="Emphasis"/>
          <w:rFonts w:asciiTheme="minorHAnsi" w:hAnsiTheme="minorHAnsi" w:cstheme="minorHAnsi"/>
        </w:rPr>
      </w:pPr>
      <w:r w:rsidRPr="006C643E">
        <w:rPr>
          <w:rFonts w:asciiTheme="minorHAnsi" w:hAnsiTheme="minorHAnsi" w:cstheme="minorHAnsi"/>
          <w:u w:val="single"/>
        </w:rPr>
        <w:t>Disabled people need more than this world has to offer.</w:t>
      </w:r>
      <w:r w:rsidRPr="006C643E">
        <w:rPr>
          <w:rFonts w:asciiTheme="minorHAnsi" w:hAnsiTheme="minorHAnsi" w:cstheme="minorHAnsi"/>
        </w:rPr>
        <w:t xml:space="preserve"> </w:t>
      </w:r>
      <w:r w:rsidRPr="006C643E">
        <w:rPr>
          <w:rFonts w:asciiTheme="minorHAnsi" w:hAnsiTheme="minorHAnsi" w:cstheme="minorHAnsi"/>
          <w:u w:val="single"/>
        </w:rPr>
        <w:t xml:space="preserve">We need more than any amount of access can provide. We need more than the future can guarantee. We </w:t>
      </w:r>
      <w:r w:rsidRPr="00F300DE">
        <w:rPr>
          <w:rFonts w:asciiTheme="minorHAnsi" w:hAnsiTheme="minorHAnsi" w:cstheme="minorHAnsi"/>
          <w:highlight w:val="green"/>
          <w:u w:val="single"/>
        </w:rPr>
        <w:t>need more</w:t>
      </w:r>
      <w:r w:rsidRPr="006C643E">
        <w:rPr>
          <w:rFonts w:asciiTheme="minorHAnsi" w:hAnsiTheme="minorHAnsi" w:cstheme="minorHAnsi"/>
          <w:u w:val="single"/>
        </w:rPr>
        <w:t xml:space="preserve"> </w:t>
      </w:r>
      <w:r w:rsidRPr="00F300DE">
        <w:rPr>
          <w:rFonts w:asciiTheme="minorHAnsi" w:hAnsiTheme="minorHAnsi" w:cstheme="minorHAnsi"/>
          <w:highlight w:val="green"/>
          <w:u w:val="single"/>
        </w:rPr>
        <w:t>than the horizon can</w:t>
      </w:r>
      <w:r w:rsidRPr="006C643E">
        <w:rPr>
          <w:rFonts w:asciiTheme="minorHAnsi" w:hAnsiTheme="minorHAnsi" w:cstheme="minorHAnsi"/>
          <w:u w:val="single"/>
        </w:rPr>
        <w:t xml:space="preserve"> </w:t>
      </w:r>
      <w:r w:rsidRPr="00F300DE">
        <w:rPr>
          <w:rFonts w:asciiTheme="minorHAnsi" w:hAnsiTheme="minorHAnsi" w:cstheme="minorHAnsi"/>
          <w:highlight w:val="green"/>
          <w:u w:val="single"/>
        </w:rPr>
        <w:t>glimpse</w:t>
      </w:r>
      <w:r w:rsidRPr="006C643E">
        <w:rPr>
          <w:rFonts w:asciiTheme="minorHAnsi" w:hAnsiTheme="minorHAnsi" w:cstheme="minorHAnsi"/>
          <w:u w:val="single"/>
        </w:rPr>
        <w:t>. We</w:t>
      </w:r>
      <w:r w:rsidRPr="00680917">
        <w:rPr>
          <w:rFonts w:asciiTheme="minorHAnsi" w:hAnsiTheme="minorHAnsi" w:cstheme="minorHAnsi"/>
          <w:u w:val="single"/>
        </w:rPr>
        <w:t xml:space="preserve"> need more than a disavowal of society.</w:t>
      </w:r>
      <w:r w:rsidRPr="00680917">
        <w:rPr>
          <w:rFonts w:asciiTheme="minorHAnsi" w:hAnsiTheme="minorHAnsi" w:cstheme="minorHAnsi"/>
        </w:rPr>
        <w:t xml:space="preserve"> </w:t>
      </w:r>
      <w:r w:rsidRPr="00680917">
        <w:rPr>
          <w:rStyle w:val="StyleUnderline"/>
          <w:rFonts w:asciiTheme="minorHAnsi" w:hAnsiTheme="minorHAnsi" w:cstheme="minorHAnsi"/>
        </w:rPr>
        <w:t>We need more than a refusal of the terms we’ve been offered.</w:t>
      </w:r>
      <w:r w:rsidRPr="00680917">
        <w:rPr>
          <w:rFonts w:asciiTheme="minorHAnsi" w:hAnsiTheme="minorHAnsi" w:cstheme="minorHAnsi"/>
        </w:rPr>
        <w:t xml:space="preserve"> </w:t>
      </w:r>
      <w:r w:rsidRPr="00680917">
        <w:rPr>
          <w:rFonts w:asciiTheme="minorHAnsi" w:hAnsiTheme="minorHAnsi" w:cstheme="minorHAnsi"/>
          <w:u w:val="single"/>
        </w:rPr>
        <w:t>We need so much that,</w:t>
      </w:r>
      <w:r w:rsidRPr="00680917">
        <w:rPr>
          <w:rFonts w:asciiTheme="minorHAnsi" w:hAnsiTheme="minorHAnsi" w:cstheme="minorHAnsi"/>
        </w:rPr>
        <w:t xml:space="preserve"> as I write in the next chapter, </w:t>
      </w:r>
      <w:r w:rsidRPr="00680917">
        <w:rPr>
          <w:rFonts w:asciiTheme="minorHAnsi" w:hAnsiTheme="minorHAnsi" w:cstheme="minorHAnsi"/>
          <w:u w:val="single"/>
        </w:rPr>
        <w:t>it can be easier to silently steal what we need than to ask for it all out loud</w:t>
      </w:r>
      <w:r w:rsidRPr="00680917">
        <w:rPr>
          <w:rFonts w:asciiTheme="minorHAnsi" w:hAnsiTheme="minorHAnsi" w:cstheme="minorHAnsi"/>
        </w:rPr>
        <w:t xml:space="preserve">. Despite my own crip and neuro- queer commitments, I </w:t>
      </w:r>
      <w:r w:rsidRPr="00680917">
        <w:rPr>
          <w:rFonts w:asciiTheme="minorHAnsi" w:hAnsiTheme="minorHAnsi" w:cstheme="minorHAnsi"/>
          <w:u w:val="single"/>
        </w:rPr>
        <w:t xml:space="preserve">still sometimes feel embarrassed and guilty about how different my needs are from the needs of </w:t>
      </w:r>
      <w:proofErr w:type="spellStart"/>
      <w:r w:rsidRPr="00680917">
        <w:rPr>
          <w:rFonts w:asciiTheme="minorHAnsi" w:hAnsiTheme="minorHAnsi" w:cstheme="minorHAnsi"/>
          <w:u w:val="single"/>
        </w:rPr>
        <w:t>ableds</w:t>
      </w:r>
      <w:proofErr w:type="spellEnd"/>
      <w:r w:rsidRPr="00680917">
        <w:rPr>
          <w:rFonts w:asciiTheme="minorHAnsi" w:hAnsiTheme="minorHAnsi" w:cstheme="minorHAnsi"/>
          <w:u w:val="single"/>
        </w:rPr>
        <w:t xml:space="preserve"> around me. I know in theory that my needs are no more than anyone else’s, that abled needs are simply normalized and thus </w:t>
      </w:r>
      <w:proofErr w:type="spellStart"/>
      <w:r w:rsidRPr="00680917">
        <w:rPr>
          <w:rFonts w:asciiTheme="minorHAnsi" w:hAnsiTheme="minorHAnsi" w:cstheme="minorHAnsi"/>
          <w:u w:val="single"/>
        </w:rPr>
        <w:t>invisibilized</w:t>
      </w:r>
      <w:proofErr w:type="spellEnd"/>
      <w:r w:rsidRPr="00680917">
        <w:rPr>
          <w:rFonts w:asciiTheme="minorHAnsi" w:hAnsiTheme="minorHAnsi" w:cstheme="minorHAnsi"/>
        </w:rPr>
        <w:t xml:space="preserve">. </w:t>
      </w:r>
      <w:r w:rsidRPr="00680917">
        <w:rPr>
          <w:rFonts w:asciiTheme="minorHAnsi" w:hAnsiTheme="minorHAnsi" w:cstheme="minorHAnsi"/>
          <w:u w:val="single"/>
        </w:rPr>
        <w:t xml:space="preserve">Yet when </w:t>
      </w:r>
      <w:r w:rsidRPr="002D0115">
        <w:rPr>
          <w:rFonts w:asciiTheme="minorHAnsi" w:hAnsiTheme="minorHAnsi" w:cstheme="minorHAnsi"/>
          <w:u w:val="single"/>
        </w:rPr>
        <w:t>I’m the only one at the party who needs the volume of the music turned down, when I’m the only one in the movie theater that needs to have a meltdown on the floor, when I’m the only one in the Zoom call that needs a stim break, when I’m the only one with needs that are noted and notable, it’s easy to feel like asking for access, let alone asking for</w:t>
      </w:r>
      <w:r w:rsidRPr="00680917">
        <w:rPr>
          <w:rFonts w:asciiTheme="minorHAnsi" w:hAnsiTheme="minorHAnsi" w:cstheme="minorHAnsi"/>
          <w:u w:val="single"/>
        </w:rPr>
        <w:t xml:space="preserve"> anything additional, is asking for simply too much.</w:t>
      </w:r>
      <w:r w:rsidRPr="00680917">
        <w:rPr>
          <w:rFonts w:asciiTheme="minorHAnsi" w:hAnsiTheme="minorHAnsi" w:cstheme="minorHAnsi"/>
        </w:rPr>
        <w:t xml:space="preserve"> </w:t>
      </w:r>
      <w:r w:rsidRPr="00680917">
        <w:rPr>
          <w:rFonts w:asciiTheme="minorHAnsi" w:hAnsiTheme="minorHAnsi" w:cstheme="minorHAnsi"/>
          <w:u w:val="single"/>
        </w:rPr>
        <w:t xml:space="preserve">This is one of my most common expressions of internalized ableism: feeling like I’m too much because I need too much without offering nearly enough in return. I feel like I take and take and take from everyone around me without having the capacity to give back anything of value. It’s a </w:t>
      </w:r>
      <w:r w:rsidRPr="00F300DE">
        <w:rPr>
          <w:rFonts w:asciiTheme="minorHAnsi" w:hAnsiTheme="minorHAnsi" w:cstheme="minorHAnsi"/>
          <w:highlight w:val="green"/>
          <w:u w:val="single"/>
        </w:rPr>
        <w:t>bad crip feeling,</w:t>
      </w:r>
      <w:r w:rsidRPr="00680917">
        <w:rPr>
          <w:rFonts w:asciiTheme="minorHAnsi" w:hAnsiTheme="minorHAnsi" w:cstheme="minorHAnsi"/>
          <w:u w:val="single"/>
        </w:rPr>
        <w:t xml:space="preserve"> this feeling. It’s crip because I know for a fact that I’m not alone in feeling it and that, while some of the folks who feel it with me are </w:t>
      </w:r>
      <w:r w:rsidRPr="006C643E">
        <w:rPr>
          <w:rFonts w:asciiTheme="minorHAnsi" w:hAnsiTheme="minorHAnsi" w:cstheme="minorHAnsi"/>
          <w:u w:val="single"/>
        </w:rPr>
        <w:t xml:space="preserve">also disabled, many are not, even as they find themselves similarly </w:t>
      </w:r>
      <w:r w:rsidRPr="00F300DE">
        <w:rPr>
          <w:rFonts w:asciiTheme="minorHAnsi" w:hAnsiTheme="minorHAnsi" w:cstheme="minorHAnsi"/>
          <w:highlight w:val="green"/>
          <w:u w:val="single"/>
        </w:rPr>
        <w:t>suffocated by ableism</w:t>
      </w:r>
      <w:r w:rsidRPr="006C643E">
        <w:rPr>
          <w:rFonts w:asciiTheme="minorHAnsi" w:hAnsiTheme="minorHAnsi" w:cstheme="minorHAnsi"/>
          <w:u w:val="single"/>
        </w:rPr>
        <w:t>: all at once</w:t>
      </w:r>
      <w:r w:rsidRPr="00680917">
        <w:rPr>
          <w:rFonts w:asciiTheme="minorHAnsi" w:hAnsiTheme="minorHAnsi" w:cstheme="minorHAnsi"/>
          <w:u w:val="single"/>
        </w:rPr>
        <w:t xml:space="preserve"> confronted by an inaccessible world, disappointed by what access has to offer, and still left feeling inadequate of the half portion of a life we’re allowed to live.</w:t>
      </w:r>
      <w:r w:rsidRPr="00680917">
        <w:rPr>
          <w:rFonts w:asciiTheme="minorHAnsi" w:hAnsiTheme="minorHAnsi" w:cstheme="minorHAnsi"/>
        </w:rPr>
        <w:t xml:space="preserve"> </w:t>
      </w:r>
      <w:r w:rsidRPr="00F300DE">
        <w:rPr>
          <w:rStyle w:val="Emphasis"/>
          <w:rFonts w:asciiTheme="minorHAnsi" w:hAnsiTheme="minorHAnsi" w:cstheme="minorHAnsi"/>
          <w:highlight w:val="green"/>
        </w:rPr>
        <w:t xml:space="preserve">Crip negativity leans into the pain of this feeling, recognizing it as a necessary step toward liberation. </w:t>
      </w:r>
      <w:r w:rsidRPr="00BB4B43">
        <w:rPr>
          <w:rStyle w:val="Emphasis"/>
          <w:rFonts w:asciiTheme="minorHAnsi" w:hAnsiTheme="minorHAnsi" w:cstheme="minorHAnsi"/>
        </w:rPr>
        <w:t xml:space="preserve">It is only by feeling our bad crip feelings collectively, as well as </w:t>
      </w:r>
      <w:proofErr w:type="spellStart"/>
      <w:r w:rsidRPr="00BB4B43">
        <w:rPr>
          <w:rStyle w:val="Emphasis"/>
          <w:rFonts w:asciiTheme="minorHAnsi" w:hAnsiTheme="minorHAnsi" w:cstheme="minorHAnsi"/>
        </w:rPr>
        <w:t>cripply</w:t>
      </w:r>
      <w:proofErr w:type="spellEnd"/>
      <w:r w:rsidRPr="00BB4B43">
        <w:rPr>
          <w:rStyle w:val="Emphasis"/>
          <w:rFonts w:asciiTheme="minorHAnsi" w:hAnsiTheme="minorHAnsi" w:cstheme="minorHAnsi"/>
        </w:rPr>
        <w:t>, that we can begin to demand all that we need to thrive. What we need is a lot, but we’re worth it. We’re a lot, and we’re worth</w:t>
      </w:r>
    </w:p>
    <w:p w14:paraId="3DBDD099" w14:textId="0F00A3A0" w:rsidR="00787244" w:rsidRDefault="00787244" w:rsidP="00787244">
      <w:pPr>
        <w:pStyle w:val="Heading3"/>
      </w:pPr>
      <w:r>
        <w:t>Case</w:t>
      </w:r>
    </w:p>
    <w:p w14:paraId="35F850AE" w14:textId="77777777" w:rsidR="00787244" w:rsidRPr="00680917" w:rsidRDefault="00787244" w:rsidP="00787244">
      <w:pPr>
        <w:pStyle w:val="Heading4"/>
      </w:pPr>
      <w:r w:rsidRPr="00680917">
        <w:t xml:space="preserve">The impact frame of “extinction” is both incoherent and ableist – there has never been a time in this world where humanity was linked by a universal possession of life. Voting aff latches onto the sacrificial and debilitating lineage of utilitarian ethics. </w:t>
      </w:r>
    </w:p>
    <w:p w14:paraId="123BE78C" w14:textId="77777777" w:rsidR="00787244" w:rsidRPr="00680917" w:rsidRDefault="00787244" w:rsidP="00787244">
      <w:pPr>
        <w:rPr>
          <w:rFonts w:asciiTheme="minorHAnsi" w:hAnsiTheme="minorHAnsi" w:cstheme="minorHAnsi"/>
        </w:rPr>
      </w:pPr>
      <w:r w:rsidRPr="00680917">
        <w:rPr>
          <w:rFonts w:asciiTheme="minorHAnsi" w:hAnsiTheme="minorHAnsi" w:cstheme="minorHAnsi"/>
          <w:b/>
          <w:bCs/>
          <w:sz w:val="26"/>
        </w:rPr>
        <w:t>Colebrook 18</w:t>
      </w:r>
      <w:r w:rsidRPr="00680917">
        <w:rPr>
          <w:rFonts w:asciiTheme="minorHAnsi" w:hAnsiTheme="minorHAnsi" w:cstheme="minorHAnsi"/>
        </w:rPr>
        <w:t xml:space="preserve"> (Claire Colebrook – Edwin Erle Sparks Professor of English at Pennsylvania State University. “Lives Worth Living: Extinction, Persons, Disability” </w:t>
      </w:r>
      <w:hyperlink r:id="rId10" w:history="1">
        <w:r w:rsidRPr="00680917">
          <w:rPr>
            <w:rFonts w:asciiTheme="minorHAnsi" w:hAnsiTheme="minorHAnsi" w:cstheme="minorHAnsi"/>
          </w:rPr>
          <w:t>https://pennstate.pure.elsevier.com/en/publications/lives-worth-living-extinction-persons-disability</w:t>
        </w:r>
      </w:hyperlink>
      <w:r w:rsidRPr="00680917">
        <w:rPr>
          <w:rFonts w:asciiTheme="minorHAnsi" w:hAnsiTheme="minorHAnsi" w:cstheme="minorHAnsi"/>
        </w:rPr>
        <w:t>, DOA: 5/19/20, Liz)</w:t>
      </w:r>
    </w:p>
    <w:p w14:paraId="1F2EB283" w14:textId="77777777" w:rsidR="00787244" w:rsidRPr="001A7164" w:rsidRDefault="00787244" w:rsidP="00787244">
      <w:pPr>
        <w:rPr>
          <w:rFonts w:asciiTheme="minorHAnsi" w:hAnsiTheme="minorHAnsi" w:cstheme="minorHAnsi"/>
          <w:sz w:val="14"/>
        </w:rPr>
      </w:pPr>
      <w:r w:rsidRPr="00680917">
        <w:rPr>
          <w:rFonts w:asciiTheme="minorHAnsi" w:hAnsiTheme="minorHAnsi" w:cstheme="minorHAnsi"/>
          <w:sz w:val="14"/>
        </w:rPr>
        <w:t xml:space="preserve">What is the relationship between extinction and disability? One of the ways in which we might think about disability and disability studies is as requiring an expansion of conditions of justice; this is how Martha Nussbaum has criticized </w:t>
      </w:r>
      <w:r w:rsidRPr="00680917">
        <w:rPr>
          <w:rFonts w:asciiTheme="minorHAnsi" w:hAnsiTheme="minorHAnsi" w:cstheme="minorHAnsi"/>
          <w:b/>
          <w:iCs/>
          <w:u w:val="single"/>
        </w:rPr>
        <w:t>the liberal tradition of fairness and personhood</w:t>
      </w:r>
      <w:r w:rsidRPr="00680917">
        <w:rPr>
          <w:rFonts w:asciiTheme="minorHAnsi" w:hAnsiTheme="minorHAnsi" w:cstheme="minorHAnsi"/>
          <w:sz w:val="14"/>
        </w:rPr>
        <w:t xml:space="preserve">. We should, she argues, extend considerations of fairness to include those who care for others. If we think about a world that enables human capacities and flourishing, then we need to look beyond autonomous and self-defining individuals. </w:t>
      </w:r>
      <w:r w:rsidRPr="00680917">
        <w:rPr>
          <w:rFonts w:asciiTheme="minorHAnsi" w:hAnsiTheme="minorHAnsi" w:cstheme="minorHAnsi"/>
          <w:u w:val="single"/>
        </w:rPr>
        <w:t xml:space="preserve">Disability considerations would both enhance and </w:t>
      </w:r>
      <w:r w:rsidRPr="00680917">
        <w:rPr>
          <w:rFonts w:asciiTheme="minorHAnsi" w:hAnsiTheme="minorHAnsi" w:cstheme="minorHAnsi"/>
          <w:b/>
          <w:iCs/>
          <w:u w:val="single"/>
        </w:rPr>
        <w:t>extend the range of political compassion</w:t>
      </w:r>
      <w:r w:rsidRPr="00680917">
        <w:rPr>
          <w:rFonts w:asciiTheme="minorHAnsi" w:hAnsiTheme="minorHAnsi" w:cstheme="minorHAnsi"/>
          <w:sz w:val="14"/>
        </w:rPr>
        <w:t xml:space="preserve">, </w:t>
      </w:r>
      <w:r w:rsidRPr="00680917">
        <w:rPr>
          <w:rFonts w:asciiTheme="minorHAnsi" w:hAnsiTheme="minorHAnsi" w:cstheme="minorHAnsi"/>
          <w:u w:val="single"/>
        </w:rPr>
        <w:t xml:space="preserve">enabling </w:t>
      </w:r>
      <w:r w:rsidRPr="00680917">
        <w:rPr>
          <w:rFonts w:asciiTheme="minorHAnsi" w:hAnsiTheme="minorHAnsi" w:cstheme="minorHAnsi"/>
          <w:b/>
          <w:iCs/>
          <w:u w:val="single"/>
        </w:rPr>
        <w:t xml:space="preserve">a notion of </w:t>
      </w:r>
      <w:proofErr w:type="gramStart"/>
      <w:r w:rsidRPr="00680917">
        <w:rPr>
          <w:rFonts w:asciiTheme="minorHAnsi" w:hAnsiTheme="minorHAnsi" w:cstheme="minorHAnsi"/>
          <w:b/>
          <w:iCs/>
          <w:u w:val="single"/>
        </w:rPr>
        <w:t>persons</w:t>
      </w:r>
      <w:proofErr w:type="gramEnd"/>
      <w:r w:rsidRPr="00680917">
        <w:rPr>
          <w:rFonts w:asciiTheme="minorHAnsi" w:hAnsiTheme="minorHAnsi" w:cstheme="minorHAnsi"/>
          <w:u w:val="single"/>
        </w:rPr>
        <w:t xml:space="preserve"> that</w:t>
      </w:r>
      <w:r w:rsidRPr="00680917">
        <w:rPr>
          <w:rFonts w:asciiTheme="minorHAnsi" w:hAnsiTheme="minorHAnsi" w:cstheme="minorHAnsi"/>
          <w:sz w:val="14"/>
        </w:rPr>
        <w:t xml:space="preserve"> </w:t>
      </w:r>
      <w:r w:rsidRPr="00680917">
        <w:rPr>
          <w:rFonts w:asciiTheme="minorHAnsi" w:hAnsiTheme="minorHAnsi" w:cstheme="minorHAnsi"/>
          <w:u w:val="single"/>
        </w:rPr>
        <w:t>is</w:t>
      </w:r>
      <w:r w:rsidRPr="00680917">
        <w:rPr>
          <w:rFonts w:asciiTheme="minorHAnsi" w:hAnsiTheme="minorHAnsi" w:cstheme="minorHAnsi"/>
          <w:sz w:val="14"/>
        </w:rPr>
        <w:t xml:space="preserve"> </w:t>
      </w:r>
      <w:r w:rsidRPr="00680917">
        <w:rPr>
          <w:rFonts w:asciiTheme="minorHAnsi" w:hAnsiTheme="minorHAnsi" w:cstheme="minorHAnsi"/>
          <w:u w:val="single"/>
        </w:rPr>
        <w:t>not</w:t>
      </w:r>
      <w:r w:rsidRPr="00680917">
        <w:rPr>
          <w:rFonts w:asciiTheme="minorHAnsi" w:hAnsiTheme="minorHAnsi" w:cstheme="minorHAnsi"/>
          <w:sz w:val="14"/>
        </w:rPr>
        <w:t xml:space="preserve"> merely that of </w:t>
      </w:r>
      <w:r w:rsidRPr="00680917">
        <w:rPr>
          <w:rFonts w:asciiTheme="minorHAnsi" w:hAnsiTheme="minorHAnsi" w:cstheme="minorHAnsi"/>
          <w:b/>
          <w:iCs/>
          <w:u w:val="single"/>
        </w:rPr>
        <w:t>the abstract political subject</w:t>
      </w:r>
      <w:r w:rsidRPr="00680917">
        <w:rPr>
          <w:rFonts w:asciiTheme="minorHAnsi" w:hAnsiTheme="minorHAnsi" w:cstheme="minorHAnsi"/>
          <w:sz w:val="14"/>
        </w:rPr>
        <w:t xml:space="preserve">, but a being </w:t>
      </w:r>
      <w:r w:rsidRPr="00680917">
        <w:rPr>
          <w:rFonts w:asciiTheme="minorHAnsi" w:hAnsiTheme="minorHAnsi" w:cstheme="minorHAnsi"/>
          <w:u w:val="single"/>
        </w:rPr>
        <w:t xml:space="preserve">with </w:t>
      </w:r>
      <w:r w:rsidRPr="00680917">
        <w:rPr>
          <w:rFonts w:asciiTheme="minorHAnsi" w:hAnsiTheme="minorHAnsi" w:cstheme="minorHAnsi"/>
          <w:b/>
          <w:iCs/>
          <w:u w:val="single"/>
        </w:rPr>
        <w:t>capacities</w:t>
      </w:r>
      <w:r w:rsidRPr="00680917">
        <w:rPr>
          <w:rFonts w:asciiTheme="minorHAnsi" w:hAnsiTheme="minorHAnsi" w:cstheme="minorHAnsi"/>
          <w:u w:val="single"/>
        </w:rPr>
        <w:t xml:space="preserve"> and </w:t>
      </w:r>
      <w:r w:rsidRPr="00680917">
        <w:rPr>
          <w:rFonts w:asciiTheme="minorHAnsi" w:hAnsiTheme="minorHAnsi" w:cstheme="minorHAnsi"/>
          <w:b/>
          <w:iCs/>
          <w:u w:val="single"/>
        </w:rPr>
        <w:t>dignity</w:t>
      </w:r>
      <w:r w:rsidRPr="00680917">
        <w:rPr>
          <w:rFonts w:asciiTheme="minorHAnsi" w:hAnsiTheme="minorHAnsi" w:cstheme="minorHAnsi"/>
          <w:sz w:val="14"/>
        </w:rPr>
        <w:t xml:space="preserve">; capacities are richer and more varied than our narrow notion of person currently allows (2006). For Nussbaum we will live in a better world if we expand our notion of capacity and what counts as a flourishing human life. In what follows I want to reverse this relation, and rather than expand capacities and justice to allow for disability (with disability being the secondary consideration), I want to see disability </w:t>
      </w:r>
      <w:r w:rsidRPr="00680917">
        <w:rPr>
          <w:rFonts w:asciiTheme="minorHAnsi" w:hAnsiTheme="minorHAnsi" w:cstheme="minorHAnsi"/>
          <w:u w:val="single"/>
        </w:rPr>
        <w:t xml:space="preserve">as the primary or </w:t>
      </w:r>
      <w:r w:rsidRPr="00680917">
        <w:rPr>
          <w:rFonts w:asciiTheme="minorHAnsi" w:hAnsiTheme="minorHAnsi" w:cstheme="minorHAnsi"/>
          <w:b/>
          <w:iCs/>
          <w:u w:val="single"/>
        </w:rPr>
        <w:t>transcendental condition</w:t>
      </w:r>
      <w:r w:rsidRPr="00680917">
        <w:rPr>
          <w:rFonts w:asciiTheme="minorHAnsi" w:hAnsiTheme="minorHAnsi" w:cstheme="minorHAnsi"/>
          <w:u w:val="single"/>
        </w:rPr>
        <w:t xml:space="preserve"> from which the supposedly “normal” person derives, and further to see the long history of </w:t>
      </w:r>
      <w:r w:rsidRPr="00680917">
        <w:rPr>
          <w:rFonts w:asciiTheme="minorHAnsi" w:hAnsiTheme="minorHAnsi" w:cstheme="minorHAnsi"/>
          <w:b/>
          <w:iCs/>
          <w:u w:val="single"/>
        </w:rPr>
        <w:t>the “normal” subject</w:t>
      </w:r>
      <w:r w:rsidRPr="00680917">
        <w:rPr>
          <w:rFonts w:asciiTheme="minorHAnsi" w:hAnsiTheme="minorHAnsi" w:cstheme="minorHAnsi"/>
          <w:u w:val="single"/>
        </w:rPr>
        <w:t xml:space="preserve"> as</w:t>
      </w:r>
      <w:r w:rsidRPr="00680917">
        <w:rPr>
          <w:rFonts w:asciiTheme="minorHAnsi" w:hAnsiTheme="minorHAnsi" w:cstheme="minorHAnsi"/>
          <w:sz w:val="14"/>
        </w:rPr>
        <w:t xml:space="preserve"> </w:t>
      </w:r>
      <w:r w:rsidRPr="00680917">
        <w:rPr>
          <w:rFonts w:asciiTheme="minorHAnsi" w:hAnsiTheme="minorHAnsi" w:cstheme="minorHAnsi"/>
          <w:b/>
          <w:iCs/>
          <w:u w:val="single"/>
        </w:rPr>
        <w:t>directly intertwined</w:t>
      </w:r>
      <w:r w:rsidRPr="00680917">
        <w:rPr>
          <w:rFonts w:asciiTheme="minorHAnsi" w:hAnsiTheme="minorHAnsi" w:cstheme="minorHAnsi"/>
          <w:sz w:val="14"/>
        </w:rPr>
        <w:t xml:space="preserve"> </w:t>
      </w:r>
      <w:r w:rsidRPr="00680917">
        <w:rPr>
          <w:rFonts w:asciiTheme="minorHAnsi" w:hAnsiTheme="minorHAnsi" w:cstheme="minorHAnsi"/>
          <w:u w:val="single"/>
        </w:rPr>
        <w:t>with</w:t>
      </w:r>
      <w:r w:rsidRPr="00680917">
        <w:rPr>
          <w:rFonts w:asciiTheme="minorHAnsi" w:hAnsiTheme="minorHAnsi" w:cstheme="minorHAnsi"/>
          <w:sz w:val="14"/>
        </w:rPr>
        <w:t xml:space="preserve"> the </w:t>
      </w:r>
      <w:r w:rsidRPr="00680917">
        <w:rPr>
          <w:rFonts w:asciiTheme="minorHAnsi" w:hAnsiTheme="minorHAnsi" w:cstheme="minorHAnsi"/>
          <w:b/>
          <w:iCs/>
          <w:u w:val="single"/>
        </w:rPr>
        <w:t>accelerated extinction</w:t>
      </w:r>
      <w:r w:rsidRPr="00680917">
        <w:rPr>
          <w:rFonts w:asciiTheme="minorHAnsi" w:hAnsiTheme="minorHAnsi" w:cstheme="minorHAnsi"/>
          <w:sz w:val="14"/>
        </w:rPr>
        <w:t xml:space="preserve"> of humans and non-humans. If one considers the subject of capacities from which Nussbaum begins her critique – </w:t>
      </w:r>
      <w:r w:rsidRPr="00680917">
        <w:rPr>
          <w:rFonts w:asciiTheme="minorHAnsi" w:hAnsiTheme="minorHAnsi" w:cstheme="minorHAnsi"/>
          <w:u w:val="single"/>
        </w:rPr>
        <w:t>the liberal person</w:t>
      </w:r>
      <w:r w:rsidRPr="00680917">
        <w:rPr>
          <w:rFonts w:asciiTheme="minorHAnsi" w:hAnsiTheme="minorHAnsi" w:cstheme="minorHAnsi"/>
          <w:sz w:val="14"/>
        </w:rPr>
        <w:t xml:space="preserve">, </w:t>
      </w:r>
      <w:r w:rsidRPr="00680917">
        <w:rPr>
          <w:rFonts w:asciiTheme="minorHAnsi" w:hAnsiTheme="minorHAnsi" w:cstheme="minorHAnsi"/>
          <w:u w:val="single"/>
        </w:rPr>
        <w:t xml:space="preserve">blessed with </w:t>
      </w:r>
      <w:r w:rsidRPr="00680917">
        <w:rPr>
          <w:rFonts w:asciiTheme="minorHAnsi" w:hAnsiTheme="minorHAnsi" w:cstheme="minorHAnsi"/>
          <w:b/>
          <w:iCs/>
          <w:u w:val="single"/>
        </w:rPr>
        <w:t>reason, autonomy, “favorable” social conditions</w:t>
      </w:r>
      <w:r w:rsidRPr="00680917">
        <w:rPr>
          <w:rFonts w:asciiTheme="minorHAnsi" w:hAnsiTheme="minorHAnsi" w:cstheme="minorHAnsi"/>
          <w:sz w:val="14"/>
        </w:rPr>
        <w:t xml:space="preserve"> </w:t>
      </w:r>
      <w:r w:rsidRPr="00680917">
        <w:rPr>
          <w:rFonts w:asciiTheme="minorHAnsi" w:hAnsiTheme="minorHAnsi" w:cstheme="minorHAnsi"/>
          <w:u w:val="single"/>
        </w:rPr>
        <w:t xml:space="preserve">and an </w:t>
      </w:r>
      <w:r w:rsidRPr="00680917">
        <w:rPr>
          <w:rFonts w:asciiTheme="minorHAnsi" w:hAnsiTheme="minorHAnsi" w:cstheme="minorHAnsi"/>
          <w:b/>
          <w:iCs/>
          <w:u w:val="single"/>
        </w:rPr>
        <w:t>enlightened milieu of political deliberation</w:t>
      </w:r>
      <w:r w:rsidRPr="00680917">
        <w:rPr>
          <w:rFonts w:asciiTheme="minorHAnsi" w:hAnsiTheme="minorHAnsi" w:cstheme="minorHAnsi"/>
          <w:sz w:val="14"/>
        </w:rPr>
        <w:t xml:space="preserve"> – one would </w:t>
      </w:r>
      <w:r w:rsidRPr="00680917">
        <w:rPr>
          <w:rFonts w:asciiTheme="minorHAnsi" w:hAnsiTheme="minorHAnsi" w:cstheme="minorHAnsi"/>
          <w:b/>
          <w:iCs/>
          <w:u w:val="single"/>
        </w:rPr>
        <w:t>need</w:t>
      </w:r>
      <w:r w:rsidRPr="00680917">
        <w:rPr>
          <w:rFonts w:asciiTheme="minorHAnsi" w:hAnsiTheme="minorHAnsi" w:cstheme="minorHAnsi"/>
          <w:sz w:val="14"/>
        </w:rPr>
        <w:t xml:space="preserve"> to recognize </w:t>
      </w:r>
      <w:r w:rsidRPr="00680917">
        <w:rPr>
          <w:rFonts w:asciiTheme="minorHAnsi" w:hAnsiTheme="minorHAnsi" w:cstheme="minorHAnsi"/>
          <w:u w:val="single"/>
        </w:rPr>
        <w:t xml:space="preserve">the long history of </w:t>
      </w:r>
      <w:r w:rsidRPr="00680917">
        <w:rPr>
          <w:rFonts w:asciiTheme="minorHAnsi" w:hAnsiTheme="minorHAnsi" w:cstheme="minorHAnsi"/>
          <w:b/>
          <w:iCs/>
          <w:u w:val="single"/>
        </w:rPr>
        <w:t>enslavement</w:t>
      </w:r>
      <w:r w:rsidRPr="00680917">
        <w:rPr>
          <w:rFonts w:asciiTheme="minorHAnsi" w:hAnsiTheme="minorHAnsi" w:cstheme="minorHAnsi"/>
          <w:sz w:val="14"/>
        </w:rPr>
        <w:t xml:space="preserve"> (of humans and non-humans), </w:t>
      </w:r>
      <w:r w:rsidRPr="00680917">
        <w:rPr>
          <w:rFonts w:asciiTheme="minorHAnsi" w:hAnsiTheme="minorHAnsi" w:cstheme="minorHAnsi"/>
          <w:b/>
          <w:iCs/>
          <w:u w:val="single"/>
        </w:rPr>
        <w:t>exploitation</w:t>
      </w:r>
      <w:r w:rsidRPr="00680917">
        <w:rPr>
          <w:rFonts w:asciiTheme="minorHAnsi" w:hAnsiTheme="minorHAnsi" w:cstheme="minorHAnsi"/>
          <w:u w:val="single"/>
        </w:rPr>
        <w:t xml:space="preserve">, </w:t>
      </w:r>
      <w:r w:rsidRPr="00680917">
        <w:rPr>
          <w:rFonts w:asciiTheme="minorHAnsi" w:hAnsiTheme="minorHAnsi" w:cstheme="minorHAnsi"/>
          <w:b/>
          <w:iCs/>
          <w:u w:val="single"/>
        </w:rPr>
        <w:t>appropriation</w:t>
      </w:r>
      <w:r w:rsidRPr="00680917">
        <w:rPr>
          <w:rFonts w:asciiTheme="minorHAnsi" w:hAnsiTheme="minorHAnsi" w:cstheme="minorHAnsi"/>
          <w:u w:val="single"/>
        </w:rPr>
        <w:t xml:space="preserve"> and </w:t>
      </w:r>
      <w:r w:rsidRPr="00680917">
        <w:rPr>
          <w:rFonts w:asciiTheme="minorHAnsi" w:hAnsiTheme="minorHAnsi" w:cstheme="minorHAnsi"/>
          <w:b/>
          <w:iCs/>
          <w:u w:val="single"/>
        </w:rPr>
        <w:t>colonization</w:t>
      </w:r>
      <w:r w:rsidRPr="00680917">
        <w:rPr>
          <w:rFonts w:asciiTheme="minorHAnsi" w:hAnsiTheme="minorHAnsi" w:cstheme="minorHAnsi"/>
          <w:u w:val="single"/>
        </w:rPr>
        <w:t xml:space="preserve"> that </w:t>
      </w:r>
      <w:r w:rsidRPr="00680917">
        <w:rPr>
          <w:rFonts w:asciiTheme="minorHAnsi" w:hAnsiTheme="minorHAnsi" w:cstheme="minorHAnsi"/>
          <w:b/>
          <w:iCs/>
          <w:u w:val="single"/>
        </w:rPr>
        <w:t>made even the thought of the just society possible</w:t>
      </w:r>
      <w:r w:rsidRPr="00680917">
        <w:rPr>
          <w:rFonts w:asciiTheme="minorHAnsi" w:hAnsiTheme="minorHAnsi" w:cstheme="minorHAnsi"/>
          <w:u w:val="single"/>
        </w:rPr>
        <w:t xml:space="preserve">. </w:t>
      </w:r>
      <w:r w:rsidRPr="00F300DE">
        <w:rPr>
          <w:rFonts w:asciiTheme="minorHAnsi" w:hAnsiTheme="minorHAnsi" w:cstheme="minorHAnsi"/>
          <w:highlight w:val="green"/>
          <w:u w:val="single"/>
        </w:rPr>
        <w:t xml:space="preserve">Disability is </w:t>
      </w:r>
      <w:r w:rsidRPr="00F300DE">
        <w:rPr>
          <w:rFonts w:asciiTheme="minorHAnsi" w:hAnsiTheme="minorHAnsi" w:cstheme="minorHAnsi"/>
          <w:b/>
          <w:iCs/>
          <w:highlight w:val="green"/>
          <w:u w:val="single"/>
        </w:rPr>
        <w:t xml:space="preserve">not an </w:t>
      </w:r>
      <w:proofErr w:type="gramStart"/>
      <w:r w:rsidRPr="00F300DE">
        <w:rPr>
          <w:rFonts w:asciiTheme="minorHAnsi" w:hAnsiTheme="minorHAnsi" w:cstheme="minorHAnsi"/>
          <w:b/>
          <w:iCs/>
          <w:highlight w:val="green"/>
          <w:u w:val="single"/>
        </w:rPr>
        <w:t>added on</w:t>
      </w:r>
      <w:proofErr w:type="gramEnd"/>
      <w:r w:rsidRPr="00F300DE">
        <w:rPr>
          <w:rFonts w:asciiTheme="minorHAnsi" w:hAnsiTheme="minorHAnsi" w:cstheme="minorHAnsi"/>
          <w:b/>
          <w:iCs/>
          <w:highlight w:val="green"/>
          <w:u w:val="single"/>
        </w:rPr>
        <w:t xml:space="preserve"> concern</w:t>
      </w:r>
      <w:r w:rsidRPr="00F300DE">
        <w:rPr>
          <w:rFonts w:asciiTheme="minorHAnsi" w:hAnsiTheme="minorHAnsi" w:cstheme="minorHAnsi"/>
          <w:highlight w:val="green"/>
          <w:u w:val="single"/>
        </w:rPr>
        <w:t xml:space="preserve"> but is </w:t>
      </w:r>
      <w:r w:rsidRPr="00F300DE">
        <w:rPr>
          <w:rFonts w:asciiTheme="minorHAnsi" w:hAnsiTheme="minorHAnsi" w:cstheme="minorHAnsi"/>
          <w:b/>
          <w:iCs/>
          <w:highlight w:val="green"/>
          <w:u w:val="single"/>
        </w:rPr>
        <w:t>precisely what orients</w:t>
      </w:r>
      <w:r w:rsidRPr="00680917">
        <w:rPr>
          <w:rFonts w:asciiTheme="minorHAnsi" w:hAnsiTheme="minorHAnsi" w:cstheme="minorHAnsi"/>
          <w:b/>
          <w:iCs/>
          <w:u w:val="single"/>
        </w:rPr>
        <w:t xml:space="preserve">, if silently, the problem of </w:t>
      </w:r>
      <w:r w:rsidRPr="00F300DE">
        <w:rPr>
          <w:rFonts w:asciiTheme="minorHAnsi" w:hAnsiTheme="minorHAnsi" w:cstheme="minorHAnsi"/>
          <w:b/>
          <w:iCs/>
          <w:highlight w:val="green"/>
          <w:u w:val="single"/>
        </w:rPr>
        <w:t>extinction</w:t>
      </w:r>
      <w:r w:rsidRPr="00680917">
        <w:rPr>
          <w:rFonts w:asciiTheme="minorHAnsi" w:hAnsiTheme="minorHAnsi" w:cstheme="minorHAnsi"/>
          <w:sz w:val="14"/>
        </w:rPr>
        <w:t xml:space="preserve">. One might say, that </w:t>
      </w:r>
      <w:r w:rsidRPr="00680917">
        <w:rPr>
          <w:rFonts w:asciiTheme="minorHAnsi" w:hAnsiTheme="minorHAnsi" w:cstheme="minorHAnsi"/>
          <w:u w:val="single"/>
        </w:rPr>
        <w:t xml:space="preserve">“human” existence is </w:t>
      </w:r>
      <w:r w:rsidRPr="00680917">
        <w:rPr>
          <w:rFonts w:asciiTheme="minorHAnsi" w:hAnsiTheme="minorHAnsi" w:cstheme="minorHAnsi"/>
          <w:b/>
          <w:iCs/>
          <w:u w:val="single"/>
        </w:rPr>
        <w:t>constitutively disabled</w:t>
      </w:r>
      <w:r w:rsidRPr="00680917">
        <w:rPr>
          <w:rFonts w:asciiTheme="minorHAnsi" w:hAnsiTheme="minorHAnsi" w:cstheme="minorHAnsi"/>
          <w:sz w:val="14"/>
        </w:rPr>
        <w:t xml:space="preserve"> (or, to follow Bernard Stiegler, that </w:t>
      </w:r>
      <w:r w:rsidRPr="00680917">
        <w:rPr>
          <w:rFonts w:asciiTheme="minorHAnsi" w:hAnsiTheme="minorHAnsi" w:cstheme="minorHAnsi"/>
          <w:u w:val="single"/>
        </w:rPr>
        <w:t xml:space="preserve">its default condition is </w:t>
      </w:r>
      <w:r w:rsidRPr="00680917">
        <w:rPr>
          <w:rFonts w:asciiTheme="minorHAnsi" w:hAnsiTheme="minorHAnsi" w:cstheme="minorHAnsi"/>
          <w:b/>
          <w:iCs/>
          <w:u w:val="single"/>
        </w:rPr>
        <w:t>dependence</w:t>
      </w:r>
      <w:r w:rsidRPr="00680917">
        <w:rPr>
          <w:rFonts w:asciiTheme="minorHAnsi" w:hAnsiTheme="minorHAnsi" w:cstheme="minorHAnsi"/>
          <w:u w:val="single"/>
        </w:rPr>
        <w:t xml:space="preserve"> upon a broad network of </w:t>
      </w:r>
      <w:r w:rsidRPr="00680917">
        <w:rPr>
          <w:rFonts w:asciiTheme="minorHAnsi" w:hAnsiTheme="minorHAnsi" w:cstheme="minorHAnsi"/>
          <w:b/>
          <w:iCs/>
          <w:u w:val="single"/>
        </w:rPr>
        <w:t>technologies and archives that have never been equally distributed</w:t>
      </w:r>
      <w:r w:rsidRPr="00680917">
        <w:rPr>
          <w:rFonts w:asciiTheme="minorHAnsi" w:hAnsiTheme="minorHAnsi" w:cstheme="minorHAnsi"/>
          <w:u w:val="single"/>
        </w:rPr>
        <w:t xml:space="preserve"> </w:t>
      </w:r>
      <w:r w:rsidRPr="00680917">
        <w:rPr>
          <w:rFonts w:asciiTheme="minorHAnsi" w:hAnsiTheme="minorHAnsi" w:cstheme="minorHAnsi"/>
          <w:sz w:val="14"/>
        </w:rPr>
        <w:t xml:space="preserve">(Stiegler 1998, 122). </w:t>
      </w:r>
      <w:r w:rsidRPr="00680917">
        <w:rPr>
          <w:rFonts w:asciiTheme="minorHAnsi" w:hAnsiTheme="minorHAnsi" w:cstheme="minorHAnsi"/>
          <w:b/>
          <w:iCs/>
          <w:u w:val="single"/>
        </w:rPr>
        <w:t>Further, the capacities that enable the “able” person have cost, and continue to cost, the earth</w:t>
      </w:r>
      <w:r w:rsidRPr="00680917">
        <w:rPr>
          <w:rFonts w:asciiTheme="minorHAnsi" w:hAnsiTheme="minorHAnsi" w:cstheme="minorHAnsi"/>
          <w:sz w:val="14"/>
        </w:rPr>
        <w:t xml:space="preserve">. Those lives that are (to borrow from Nick Bostrom [2013]) “technologically immature”, may perhaps not be lamentable and to be avoided at all costs, but perhaps offer a trajectory for life that is not necessarily that of extinction. Even though the specific concepts of </w:t>
      </w:r>
      <w:r w:rsidRPr="00680917">
        <w:rPr>
          <w:rFonts w:asciiTheme="minorHAnsi" w:hAnsiTheme="minorHAnsi" w:cstheme="minorHAnsi"/>
          <w:u w:val="single"/>
        </w:rPr>
        <w:t>extinction and disability are</w:t>
      </w:r>
      <w:r w:rsidRPr="00680917">
        <w:rPr>
          <w:rFonts w:asciiTheme="minorHAnsi" w:hAnsiTheme="minorHAnsi" w:cstheme="minorHAnsi"/>
          <w:sz w:val="14"/>
        </w:rPr>
        <w:t xml:space="preserve"> rarely explicitly </w:t>
      </w:r>
      <w:r w:rsidRPr="00680917">
        <w:rPr>
          <w:rFonts w:asciiTheme="minorHAnsi" w:hAnsiTheme="minorHAnsi" w:cstheme="minorHAnsi"/>
          <w:u w:val="single"/>
        </w:rPr>
        <w:t>linked</w:t>
      </w:r>
      <w:r w:rsidRPr="00680917">
        <w:rPr>
          <w:rFonts w:asciiTheme="minorHAnsi" w:hAnsiTheme="minorHAnsi" w:cstheme="minorHAnsi"/>
          <w:sz w:val="14"/>
        </w:rPr>
        <w:t xml:space="preserve"> the two concepts are inextricably intertwined </w:t>
      </w:r>
      <w:r w:rsidRPr="00680917">
        <w:rPr>
          <w:rFonts w:asciiTheme="minorHAnsi" w:hAnsiTheme="minorHAnsi" w:cstheme="minorHAnsi"/>
          <w:u w:val="single"/>
        </w:rPr>
        <w:t>in discussions of</w:t>
      </w:r>
      <w:r w:rsidRPr="00680917">
        <w:rPr>
          <w:rFonts w:asciiTheme="minorHAnsi" w:hAnsiTheme="minorHAnsi" w:cstheme="minorHAnsi"/>
          <w:sz w:val="14"/>
        </w:rPr>
        <w:t xml:space="preserve"> </w:t>
      </w:r>
      <w:r w:rsidRPr="00680917">
        <w:rPr>
          <w:rFonts w:asciiTheme="minorHAnsi" w:hAnsiTheme="minorHAnsi" w:cstheme="minorHAnsi"/>
          <w:b/>
          <w:iCs/>
          <w:u w:val="single"/>
        </w:rPr>
        <w:t>what counts as a life worth living. Indeed</w:t>
      </w:r>
      <w:r w:rsidRPr="00680917">
        <w:rPr>
          <w:rFonts w:asciiTheme="minorHAnsi" w:hAnsiTheme="minorHAnsi" w:cstheme="minorHAnsi"/>
          <w:sz w:val="14"/>
        </w:rPr>
        <w:t xml:space="preserve">, the grand Socratic notion that the unexamined life is not worth living, is not only normative (which is almost unavoidable) but normalizing: to privilege the life of examination is to open up a history that will generate </w:t>
      </w:r>
      <w:r w:rsidRPr="00F300DE">
        <w:rPr>
          <w:rFonts w:asciiTheme="minorHAnsi" w:hAnsiTheme="minorHAnsi" w:cstheme="minorHAnsi"/>
          <w:highlight w:val="green"/>
          <w:u w:val="single"/>
        </w:rPr>
        <w:t>the</w:t>
      </w:r>
      <w:r w:rsidRPr="00680917">
        <w:rPr>
          <w:rFonts w:asciiTheme="minorHAnsi" w:hAnsiTheme="minorHAnsi" w:cstheme="minorHAnsi"/>
          <w:u w:val="single"/>
        </w:rPr>
        <w:t xml:space="preserve"> individual, reflective, deliberative and </w:t>
      </w:r>
      <w:r w:rsidRPr="00F300DE">
        <w:rPr>
          <w:rFonts w:asciiTheme="minorHAnsi" w:hAnsiTheme="minorHAnsi" w:cstheme="minorHAnsi"/>
          <w:b/>
          <w:iCs/>
          <w:highlight w:val="green"/>
          <w:u w:val="single"/>
        </w:rPr>
        <w:t>rational subject</w:t>
      </w:r>
      <w:r w:rsidRPr="00680917">
        <w:rPr>
          <w:rFonts w:asciiTheme="minorHAnsi" w:hAnsiTheme="minorHAnsi" w:cstheme="minorHAnsi"/>
          <w:sz w:val="14"/>
        </w:rPr>
        <w:t xml:space="preserve">, but to make a claim about a life not worth living is to hint at </w:t>
      </w:r>
      <w:r w:rsidRPr="00680917">
        <w:rPr>
          <w:rFonts w:asciiTheme="minorHAnsi" w:hAnsiTheme="minorHAnsi" w:cstheme="minorHAnsi"/>
          <w:u w:val="single"/>
        </w:rPr>
        <w:t xml:space="preserve">the long history that </w:t>
      </w:r>
      <w:r w:rsidRPr="00F300DE">
        <w:rPr>
          <w:rFonts w:asciiTheme="minorHAnsi" w:hAnsiTheme="minorHAnsi" w:cstheme="minorHAnsi"/>
          <w:highlight w:val="green"/>
          <w:u w:val="single"/>
        </w:rPr>
        <w:t>will</w:t>
      </w:r>
      <w:r w:rsidRPr="00680917">
        <w:rPr>
          <w:rFonts w:asciiTheme="minorHAnsi" w:hAnsiTheme="minorHAnsi" w:cstheme="minorHAnsi"/>
          <w:u w:val="single"/>
        </w:rPr>
        <w:t xml:space="preserve"> </w:t>
      </w:r>
      <w:r w:rsidRPr="00F300DE">
        <w:rPr>
          <w:rFonts w:asciiTheme="minorHAnsi" w:hAnsiTheme="minorHAnsi" w:cstheme="minorHAnsi"/>
          <w:b/>
          <w:iCs/>
          <w:highlight w:val="green"/>
          <w:u w:val="single"/>
        </w:rPr>
        <w:t>extinguish</w:t>
      </w:r>
      <w:r w:rsidRPr="00680917">
        <w:rPr>
          <w:rFonts w:asciiTheme="minorHAnsi" w:hAnsiTheme="minorHAnsi" w:cstheme="minorHAnsi"/>
          <w:u w:val="single"/>
        </w:rPr>
        <w:t xml:space="preserve">, </w:t>
      </w:r>
      <w:r w:rsidRPr="00680917">
        <w:rPr>
          <w:rFonts w:asciiTheme="minorHAnsi" w:hAnsiTheme="minorHAnsi" w:cstheme="minorHAnsi"/>
          <w:b/>
          <w:iCs/>
          <w:u w:val="single"/>
        </w:rPr>
        <w:t>eliminate</w:t>
      </w:r>
      <w:r w:rsidRPr="00680917">
        <w:rPr>
          <w:rFonts w:asciiTheme="minorHAnsi" w:hAnsiTheme="minorHAnsi" w:cstheme="minorHAnsi"/>
          <w:u w:val="single"/>
        </w:rPr>
        <w:t xml:space="preserve">, </w:t>
      </w:r>
      <w:r w:rsidRPr="00680917">
        <w:rPr>
          <w:rFonts w:asciiTheme="minorHAnsi" w:hAnsiTheme="minorHAnsi" w:cstheme="minorHAnsi"/>
          <w:b/>
          <w:iCs/>
          <w:u w:val="single"/>
        </w:rPr>
        <w:t>harness</w:t>
      </w:r>
      <w:r w:rsidRPr="00680917">
        <w:rPr>
          <w:rFonts w:asciiTheme="minorHAnsi" w:hAnsiTheme="minorHAnsi" w:cstheme="minorHAnsi"/>
          <w:u w:val="single"/>
        </w:rPr>
        <w:t xml:space="preserve"> and </w:t>
      </w:r>
      <w:r w:rsidRPr="00680917">
        <w:rPr>
          <w:rFonts w:asciiTheme="minorHAnsi" w:hAnsiTheme="minorHAnsi" w:cstheme="minorHAnsi"/>
          <w:b/>
          <w:iCs/>
          <w:u w:val="single"/>
        </w:rPr>
        <w:t>evaluate</w:t>
      </w:r>
      <w:r w:rsidRPr="00680917">
        <w:rPr>
          <w:rFonts w:asciiTheme="minorHAnsi" w:hAnsiTheme="minorHAnsi" w:cstheme="minorHAnsi"/>
          <w:u w:val="single"/>
        </w:rPr>
        <w:t xml:space="preserve"> </w:t>
      </w:r>
      <w:r w:rsidRPr="00F300DE">
        <w:rPr>
          <w:rFonts w:asciiTheme="minorHAnsi" w:hAnsiTheme="minorHAnsi" w:cstheme="minorHAnsi"/>
          <w:highlight w:val="green"/>
          <w:u w:val="single"/>
        </w:rPr>
        <w:t>unworthy lives</w:t>
      </w:r>
      <w:r w:rsidRPr="00680917">
        <w:rPr>
          <w:rFonts w:asciiTheme="minorHAnsi" w:hAnsiTheme="minorHAnsi" w:cstheme="minorHAnsi"/>
          <w:u w:val="single"/>
        </w:rPr>
        <w:t xml:space="preserve">, and will do so precisely </w:t>
      </w:r>
      <w:r w:rsidRPr="00F300DE">
        <w:rPr>
          <w:rFonts w:asciiTheme="minorHAnsi" w:hAnsiTheme="minorHAnsi" w:cstheme="minorHAnsi"/>
          <w:b/>
          <w:iCs/>
          <w:highlight w:val="green"/>
          <w:u w:val="single"/>
        </w:rPr>
        <w:t>by way of capacity</w:t>
      </w:r>
      <w:r w:rsidRPr="00680917">
        <w:rPr>
          <w:rFonts w:asciiTheme="minorHAnsi" w:hAnsiTheme="minorHAnsi" w:cstheme="minorHAnsi"/>
          <w:sz w:val="14"/>
        </w:rPr>
        <w:t xml:space="preserve">. </w:t>
      </w:r>
      <w:r w:rsidRPr="00680917">
        <w:rPr>
          <w:rFonts w:asciiTheme="minorHAnsi" w:hAnsiTheme="minorHAnsi" w:cstheme="minorHAnsi"/>
          <w:u w:val="single"/>
        </w:rPr>
        <w:t>Outside explicit work on extinction and outside the rich field of disability studies it is possible to find constant and complex linkages between the question of the worth of life (its capacity or ability) and whether such a life ought to exist. Many</w:t>
      </w:r>
      <w:r w:rsidRPr="00680917">
        <w:rPr>
          <w:rFonts w:asciiTheme="minorHAnsi" w:hAnsiTheme="minorHAnsi" w:cstheme="minorHAnsi"/>
          <w:sz w:val="14"/>
        </w:rPr>
        <w:t xml:space="preserve"> </w:t>
      </w:r>
      <w:r w:rsidRPr="00680917">
        <w:rPr>
          <w:rFonts w:asciiTheme="minorHAnsi" w:hAnsiTheme="minorHAnsi" w:cstheme="minorHAnsi"/>
          <w:b/>
          <w:iCs/>
          <w:u w:val="single"/>
        </w:rPr>
        <w:t>such arguments are utilitarian</w:t>
      </w:r>
      <w:r w:rsidRPr="00680917">
        <w:rPr>
          <w:rFonts w:asciiTheme="minorHAnsi" w:hAnsiTheme="minorHAnsi" w:cstheme="minorHAnsi"/>
          <w:sz w:val="14"/>
        </w:rPr>
        <w:t xml:space="preserve">; and while </w:t>
      </w:r>
      <w:r w:rsidRPr="00680917">
        <w:rPr>
          <w:rFonts w:asciiTheme="minorHAnsi" w:hAnsiTheme="minorHAnsi" w:cstheme="minorHAnsi"/>
          <w:u w:val="single"/>
        </w:rPr>
        <w:t>utilitarianism</w:t>
      </w:r>
      <w:r w:rsidRPr="00680917">
        <w:rPr>
          <w:rFonts w:asciiTheme="minorHAnsi" w:hAnsiTheme="minorHAnsi" w:cstheme="minorHAnsi"/>
          <w:sz w:val="14"/>
        </w:rPr>
        <w:t xml:space="preserve"> might seem to be but one branch of (analytic) philosophy, part of my argument will be that as a conception of the liberal subject of capacity gains ascendency and </w:t>
      </w:r>
      <w:r w:rsidRPr="00680917">
        <w:rPr>
          <w:rFonts w:asciiTheme="minorHAnsi" w:hAnsiTheme="minorHAnsi" w:cstheme="minorHAnsi"/>
          <w:u w:val="single"/>
        </w:rPr>
        <w:t xml:space="preserve">takes on increasing value in neo-liberal arguments for autonomy, and as the planet faces accelerated and mass extinction, </w:t>
      </w:r>
      <w:r w:rsidRPr="00680917">
        <w:rPr>
          <w:rFonts w:asciiTheme="minorHAnsi" w:hAnsiTheme="minorHAnsi" w:cstheme="minorHAnsi"/>
          <w:b/>
          <w:iCs/>
          <w:u w:val="single"/>
        </w:rPr>
        <w:t>a utilitarian logic becomes increasingly dominant</w:t>
      </w:r>
      <w:r w:rsidRPr="00680917">
        <w:rPr>
          <w:rFonts w:asciiTheme="minorHAnsi" w:hAnsiTheme="minorHAnsi" w:cstheme="minorHAnsi"/>
          <w:u w:val="single"/>
        </w:rPr>
        <w:t>. Utilitarianism</w:t>
      </w:r>
      <w:r w:rsidRPr="00680917">
        <w:rPr>
          <w:rFonts w:asciiTheme="minorHAnsi" w:hAnsiTheme="minorHAnsi" w:cstheme="minorHAnsi"/>
          <w:sz w:val="14"/>
        </w:rPr>
        <w:t xml:space="preserve"> is a motif that will necessarily </w:t>
      </w:r>
      <w:r w:rsidRPr="00680917">
        <w:rPr>
          <w:rFonts w:asciiTheme="minorHAnsi" w:hAnsiTheme="minorHAnsi" w:cstheme="minorHAnsi"/>
          <w:b/>
          <w:iCs/>
          <w:u w:val="single"/>
        </w:rPr>
        <w:t>haunt questions</w:t>
      </w:r>
      <w:r w:rsidRPr="00680917">
        <w:rPr>
          <w:rFonts w:asciiTheme="minorHAnsi" w:hAnsiTheme="minorHAnsi" w:cstheme="minorHAnsi"/>
          <w:u w:val="single"/>
        </w:rPr>
        <w:t xml:space="preserve"> of extinction and capacity</w:t>
      </w:r>
      <w:r w:rsidRPr="00680917">
        <w:rPr>
          <w:rFonts w:asciiTheme="minorHAnsi" w:hAnsiTheme="minorHAnsi" w:cstheme="minorHAnsi"/>
          <w:sz w:val="14"/>
        </w:rPr>
        <w:t xml:space="preserve">: as resources and the capacity to survive become threatened </w:t>
      </w:r>
      <w:r w:rsidRPr="00680917">
        <w:rPr>
          <w:rFonts w:asciiTheme="minorHAnsi" w:hAnsiTheme="minorHAnsi" w:cstheme="minorHAnsi"/>
          <w:b/>
          <w:iCs/>
          <w:u w:val="single"/>
        </w:rPr>
        <w:t>decisions will</w:t>
      </w:r>
      <w:r w:rsidRPr="00680917">
        <w:rPr>
          <w:rFonts w:asciiTheme="minorHAnsi" w:hAnsiTheme="minorHAnsi" w:cstheme="minorHAnsi"/>
          <w:sz w:val="14"/>
        </w:rPr>
        <w:t xml:space="preserve"> need to </w:t>
      </w:r>
      <w:r w:rsidRPr="00680917">
        <w:rPr>
          <w:rFonts w:asciiTheme="minorHAnsi" w:hAnsiTheme="minorHAnsi" w:cstheme="minorHAnsi"/>
          <w:b/>
          <w:iCs/>
          <w:u w:val="single"/>
        </w:rPr>
        <w:t>be made regarding the worth of life.</w:t>
      </w:r>
      <w:r w:rsidRPr="00680917">
        <w:rPr>
          <w:rFonts w:asciiTheme="minorHAnsi" w:hAnsiTheme="minorHAnsi" w:cstheme="minorHAnsi"/>
          <w:sz w:val="14"/>
        </w:rPr>
        <w:t xml:space="preserve"> Precisely </w:t>
      </w:r>
      <w:r w:rsidRPr="00F300DE">
        <w:rPr>
          <w:rFonts w:asciiTheme="minorHAnsi" w:hAnsiTheme="minorHAnsi" w:cstheme="minorHAnsi"/>
          <w:highlight w:val="green"/>
          <w:u w:val="single"/>
        </w:rPr>
        <w:t>in this respect</w:t>
      </w:r>
      <w:r w:rsidRPr="00680917">
        <w:rPr>
          <w:rFonts w:asciiTheme="minorHAnsi" w:hAnsiTheme="minorHAnsi" w:cstheme="minorHAnsi"/>
          <w:sz w:val="14"/>
        </w:rPr>
        <w:t xml:space="preserve"> it is </w:t>
      </w:r>
      <w:r w:rsidRPr="00F300DE">
        <w:rPr>
          <w:rFonts w:asciiTheme="minorHAnsi" w:hAnsiTheme="minorHAnsi" w:cstheme="minorHAnsi"/>
          <w:highlight w:val="green"/>
          <w:u w:val="single"/>
        </w:rPr>
        <w:t>utilitarianism</w:t>
      </w:r>
      <w:r w:rsidRPr="00680917">
        <w:rPr>
          <w:rFonts w:asciiTheme="minorHAnsi" w:hAnsiTheme="minorHAnsi" w:cstheme="minorHAnsi"/>
          <w:sz w:val="14"/>
        </w:rPr>
        <w:t xml:space="preserve"> that </w:t>
      </w:r>
      <w:r w:rsidRPr="00F300DE">
        <w:rPr>
          <w:rFonts w:asciiTheme="minorHAnsi" w:hAnsiTheme="minorHAnsi" w:cstheme="minorHAnsi"/>
          <w:highlight w:val="green"/>
          <w:u w:val="single"/>
        </w:rPr>
        <w:t>has</w:t>
      </w:r>
      <w:r w:rsidRPr="00680917">
        <w:rPr>
          <w:rFonts w:asciiTheme="minorHAnsi" w:hAnsiTheme="minorHAnsi" w:cstheme="minorHAnsi"/>
          <w:u w:val="single"/>
        </w:rPr>
        <w:t xml:space="preserve"> also </w:t>
      </w:r>
      <w:r w:rsidRPr="00F300DE">
        <w:rPr>
          <w:rFonts w:asciiTheme="minorHAnsi" w:hAnsiTheme="minorHAnsi" w:cstheme="minorHAnsi"/>
          <w:highlight w:val="green"/>
          <w:u w:val="single"/>
        </w:rPr>
        <w:t>articulated</w:t>
      </w:r>
      <w:r w:rsidRPr="00680917">
        <w:rPr>
          <w:rFonts w:asciiTheme="minorHAnsi" w:hAnsiTheme="minorHAnsi" w:cstheme="minorHAnsi"/>
          <w:sz w:val="14"/>
        </w:rPr>
        <w:t xml:space="preserve"> </w:t>
      </w:r>
      <w:r w:rsidRPr="00F300DE">
        <w:rPr>
          <w:rFonts w:asciiTheme="minorHAnsi" w:hAnsiTheme="minorHAnsi" w:cstheme="minorHAnsi"/>
          <w:b/>
          <w:iCs/>
          <w:highlight w:val="green"/>
          <w:u w:val="single"/>
        </w:rPr>
        <w:t>the most offensive position on disability</w:t>
      </w:r>
      <w:r w:rsidRPr="00680917">
        <w:rPr>
          <w:rFonts w:asciiTheme="minorHAnsi" w:hAnsiTheme="minorHAnsi" w:cstheme="minorHAnsi"/>
          <w:sz w:val="14"/>
        </w:rPr>
        <w:t xml:space="preserve">. </w:t>
      </w:r>
      <w:r w:rsidRPr="00680917">
        <w:rPr>
          <w:rFonts w:asciiTheme="minorHAnsi" w:hAnsiTheme="minorHAnsi" w:cstheme="minorHAnsi"/>
          <w:u w:val="single"/>
        </w:rPr>
        <w:t xml:space="preserve">By offensive, here, I am </w:t>
      </w:r>
      <w:r w:rsidRPr="00F300DE">
        <w:rPr>
          <w:rFonts w:asciiTheme="minorHAnsi" w:hAnsiTheme="minorHAnsi" w:cstheme="minorHAnsi"/>
          <w:b/>
          <w:iCs/>
          <w:highlight w:val="green"/>
          <w:u w:val="single"/>
        </w:rPr>
        <w:t>not</w:t>
      </w:r>
      <w:r w:rsidRPr="00680917">
        <w:rPr>
          <w:rFonts w:asciiTheme="minorHAnsi" w:hAnsiTheme="minorHAnsi" w:cstheme="minorHAnsi"/>
          <w:u w:val="single"/>
        </w:rPr>
        <w:t xml:space="preserve"> referring to </w:t>
      </w:r>
      <w:r w:rsidRPr="00F300DE">
        <w:rPr>
          <w:rFonts w:asciiTheme="minorHAnsi" w:hAnsiTheme="minorHAnsi" w:cstheme="minorHAnsi"/>
          <w:highlight w:val="green"/>
          <w:u w:val="single"/>
        </w:rPr>
        <w:t xml:space="preserve">an </w:t>
      </w:r>
      <w:r w:rsidRPr="00F300DE">
        <w:rPr>
          <w:rFonts w:asciiTheme="minorHAnsi" w:hAnsiTheme="minorHAnsi" w:cstheme="minorHAnsi"/>
          <w:b/>
          <w:iCs/>
          <w:highlight w:val="green"/>
          <w:u w:val="single"/>
        </w:rPr>
        <w:t>affect</w:t>
      </w:r>
      <w:r w:rsidRPr="00680917">
        <w:rPr>
          <w:rFonts w:asciiTheme="minorHAnsi" w:hAnsiTheme="minorHAnsi" w:cstheme="minorHAnsi"/>
          <w:b/>
          <w:iCs/>
          <w:u w:val="single"/>
        </w:rPr>
        <w:t xml:space="preserve"> or emotion</w:t>
      </w:r>
      <w:r w:rsidRPr="00680917">
        <w:rPr>
          <w:rFonts w:asciiTheme="minorHAnsi" w:hAnsiTheme="minorHAnsi" w:cstheme="minorHAnsi"/>
          <w:u w:val="single"/>
        </w:rPr>
        <w:t xml:space="preserve">, </w:t>
      </w:r>
      <w:r w:rsidRPr="00F300DE">
        <w:rPr>
          <w:rFonts w:asciiTheme="minorHAnsi" w:hAnsiTheme="minorHAnsi" w:cstheme="minorHAnsi"/>
          <w:highlight w:val="green"/>
          <w:u w:val="single"/>
        </w:rPr>
        <w:t>but</w:t>
      </w:r>
      <w:r w:rsidRPr="00680917">
        <w:rPr>
          <w:rFonts w:asciiTheme="minorHAnsi" w:hAnsiTheme="minorHAnsi" w:cstheme="minorHAnsi"/>
          <w:u w:val="single"/>
        </w:rPr>
        <w:t xml:space="preserve"> rather – as in the manner</w:t>
      </w:r>
      <w:r w:rsidRPr="00680917">
        <w:rPr>
          <w:rFonts w:asciiTheme="minorHAnsi" w:hAnsiTheme="minorHAnsi" w:cstheme="minorHAnsi"/>
          <w:sz w:val="14"/>
        </w:rPr>
        <w:t xml:space="preserve"> of </w:t>
      </w:r>
      <w:r w:rsidRPr="00F300DE">
        <w:rPr>
          <w:rFonts w:asciiTheme="minorHAnsi" w:hAnsiTheme="minorHAnsi" w:cstheme="minorHAnsi"/>
          <w:b/>
          <w:iCs/>
          <w:highlight w:val="green"/>
          <w:u w:val="single"/>
        </w:rPr>
        <w:t>a military offensive</w:t>
      </w:r>
      <w:r w:rsidRPr="00680917">
        <w:rPr>
          <w:rFonts w:asciiTheme="minorHAnsi" w:hAnsiTheme="minorHAnsi" w:cstheme="minorHAnsi"/>
          <w:sz w:val="14"/>
        </w:rPr>
        <w:t xml:space="preserve"> – </w:t>
      </w:r>
      <w:r w:rsidRPr="00F300DE">
        <w:rPr>
          <w:rFonts w:asciiTheme="minorHAnsi" w:hAnsiTheme="minorHAnsi" w:cstheme="minorHAnsi"/>
          <w:highlight w:val="green"/>
          <w:u w:val="single"/>
        </w:rPr>
        <w:t xml:space="preserve">a </w:t>
      </w:r>
      <w:r w:rsidRPr="00F300DE">
        <w:rPr>
          <w:rFonts w:asciiTheme="minorHAnsi" w:hAnsiTheme="minorHAnsi" w:cstheme="minorHAnsi"/>
          <w:b/>
          <w:iCs/>
          <w:highlight w:val="green"/>
          <w:u w:val="single"/>
        </w:rPr>
        <w:t>direct</w:t>
      </w:r>
      <w:r w:rsidRPr="00680917">
        <w:rPr>
          <w:rFonts w:asciiTheme="minorHAnsi" w:hAnsiTheme="minorHAnsi" w:cstheme="minorHAnsi"/>
          <w:u w:val="single"/>
        </w:rPr>
        <w:t xml:space="preserve"> and </w:t>
      </w:r>
      <w:r w:rsidRPr="00680917">
        <w:rPr>
          <w:rFonts w:asciiTheme="minorHAnsi" w:hAnsiTheme="minorHAnsi" w:cstheme="minorHAnsi"/>
          <w:b/>
          <w:iCs/>
          <w:u w:val="single"/>
        </w:rPr>
        <w:t xml:space="preserve">forthright </w:t>
      </w:r>
      <w:r w:rsidRPr="00F300DE">
        <w:rPr>
          <w:rFonts w:asciiTheme="minorHAnsi" w:hAnsiTheme="minorHAnsi" w:cstheme="minorHAnsi"/>
          <w:b/>
          <w:iCs/>
          <w:highlight w:val="green"/>
          <w:u w:val="single"/>
        </w:rPr>
        <w:t>targeting</w:t>
      </w:r>
      <w:r w:rsidRPr="00F300DE">
        <w:rPr>
          <w:rFonts w:asciiTheme="minorHAnsi" w:hAnsiTheme="minorHAnsi" w:cstheme="minorHAnsi"/>
          <w:highlight w:val="green"/>
          <w:u w:val="single"/>
        </w:rPr>
        <w:t xml:space="preserve"> of what has been </w:t>
      </w:r>
      <w:r w:rsidRPr="00680917">
        <w:rPr>
          <w:rFonts w:asciiTheme="minorHAnsi" w:hAnsiTheme="minorHAnsi" w:cstheme="minorHAnsi"/>
          <w:u w:val="single"/>
        </w:rPr>
        <w:t xml:space="preserve">set aside as </w:t>
      </w:r>
      <w:r w:rsidRPr="00F300DE">
        <w:rPr>
          <w:rFonts w:asciiTheme="minorHAnsi" w:hAnsiTheme="minorHAnsi" w:cstheme="minorHAnsi"/>
          <w:highlight w:val="green"/>
          <w:u w:val="single"/>
        </w:rPr>
        <w:t>“</w:t>
      </w:r>
      <w:r w:rsidRPr="00F300DE">
        <w:rPr>
          <w:rFonts w:asciiTheme="minorHAnsi" w:hAnsiTheme="minorHAnsi" w:cstheme="minorHAnsi"/>
          <w:b/>
          <w:iCs/>
          <w:highlight w:val="green"/>
          <w:u w:val="single"/>
        </w:rPr>
        <w:t>disabled</w:t>
      </w:r>
      <w:r w:rsidRPr="00680917">
        <w:rPr>
          <w:rFonts w:asciiTheme="minorHAnsi" w:hAnsiTheme="minorHAnsi" w:cstheme="minorHAnsi"/>
          <w:u w:val="single"/>
        </w:rPr>
        <w:t>.</w:t>
      </w:r>
      <w:r w:rsidRPr="00680917">
        <w:rPr>
          <w:rFonts w:asciiTheme="minorHAnsi" w:hAnsiTheme="minorHAnsi" w:cstheme="minorHAnsi"/>
          <w:sz w:val="14"/>
        </w:rPr>
        <w:t xml:space="preserve"> Here, it might seem that a utilitarian approach is partial, and that there are other ethical paradigms, which of course there </w:t>
      </w:r>
      <w:proofErr w:type="gramStart"/>
      <w:r w:rsidRPr="00680917">
        <w:rPr>
          <w:rFonts w:asciiTheme="minorHAnsi" w:hAnsiTheme="minorHAnsi" w:cstheme="minorHAnsi"/>
          <w:sz w:val="14"/>
        </w:rPr>
        <w:t>are;</w:t>
      </w:r>
      <w:proofErr w:type="gramEnd"/>
      <w:r w:rsidRPr="00680917">
        <w:rPr>
          <w:rFonts w:asciiTheme="minorHAnsi" w:hAnsiTheme="minorHAnsi" w:cstheme="minorHAnsi"/>
          <w:sz w:val="14"/>
        </w:rPr>
        <w:t xml:space="preserve"> but I want to argue that the extreme positions that </w:t>
      </w:r>
      <w:r w:rsidRPr="00680917">
        <w:rPr>
          <w:rFonts w:asciiTheme="minorHAnsi" w:hAnsiTheme="minorHAnsi" w:cstheme="minorHAnsi"/>
          <w:b/>
          <w:iCs/>
          <w:u w:val="single"/>
        </w:rPr>
        <w:t xml:space="preserve">utilitarianism has </w:t>
      </w:r>
      <w:proofErr w:type="gramStart"/>
      <w:r w:rsidRPr="00680917">
        <w:rPr>
          <w:rFonts w:asciiTheme="minorHAnsi" w:hAnsiTheme="minorHAnsi" w:cstheme="minorHAnsi"/>
          <w:b/>
          <w:iCs/>
          <w:u w:val="single"/>
        </w:rPr>
        <w:t>yielded,</w:t>
      </w:r>
      <w:proofErr w:type="gramEnd"/>
      <w:r w:rsidRPr="00680917">
        <w:rPr>
          <w:rFonts w:asciiTheme="minorHAnsi" w:hAnsiTheme="minorHAnsi" w:cstheme="minorHAnsi"/>
          <w:b/>
          <w:iCs/>
          <w:u w:val="single"/>
        </w:rPr>
        <w:t xml:space="preserve"> bring to the fore what is implicit in a broader history of ethics focused on personhood and a life worth living</w:t>
      </w:r>
      <w:r w:rsidRPr="00680917">
        <w:rPr>
          <w:rFonts w:asciiTheme="minorHAnsi" w:hAnsiTheme="minorHAnsi" w:cstheme="minorHAnsi"/>
          <w:sz w:val="14"/>
        </w:rPr>
        <w:t xml:space="preserve">. One of the objections to calculations of utility would be by way of a deeper or inviolable conception of the person, but this too relies upon distinguishing between what counts as “utility” and what would warrant a mode of “dignity” beyond calculation. For Nussbaum, the key stakes of justice lie in considering what counts as a dignified life, where dignity includes capacities that extend beyond social utility and mutual advantage. Her claim is that dignity should be the basis for social entitlements, and that we attribute dignity not for rational and active powers, but for “our” animal fragility: “bodily need, including the need for care, is a feature of our rationality and our sociability; it is one aspect of our dignity, then, rather than something to be contrasted with it” (2006, 160). This is perhaps why Nussbaum’s title refers to “species membership,” as though feeling and caring for one’s kind (which would, in part, include non-human animals) is not only a recognition of dignity, but dignifies one’s own life. To suffer, to be </w:t>
      </w:r>
      <w:proofErr w:type="gramStart"/>
      <w:r w:rsidRPr="00680917">
        <w:rPr>
          <w:rFonts w:asciiTheme="minorHAnsi" w:hAnsiTheme="minorHAnsi" w:cstheme="minorHAnsi"/>
          <w:sz w:val="14"/>
        </w:rPr>
        <w:t>fragile</w:t>
      </w:r>
      <w:proofErr w:type="gramEnd"/>
      <w:r w:rsidRPr="00680917">
        <w:rPr>
          <w:rFonts w:asciiTheme="minorHAnsi" w:hAnsiTheme="minorHAnsi" w:cstheme="minorHAnsi"/>
          <w:sz w:val="14"/>
        </w:rPr>
        <w:t xml:space="preserve"> is to possess a life worth living. Here, Nussbaum refers to the value and enhancement (beyond strict utility) of caring for others, and of having social relationships with those whose capacities are not those of the classic rational individual; her approach on capacities “includes the advantage of respecting the dignity of people with mental disabilities and developing their human potential, whether or not this potential is socially “useful” in the narrower sense. It includes, as well, the advantage of understanding humanity and its diversity that comes from associating with mentally disabled people on terms of mutual respect and reciprocity” (2006,147). </w:t>
      </w:r>
      <w:r w:rsidRPr="00680917">
        <w:rPr>
          <w:rFonts w:asciiTheme="minorHAnsi" w:hAnsiTheme="minorHAnsi" w:cstheme="minorHAnsi"/>
          <w:u w:val="single"/>
        </w:rPr>
        <w:t xml:space="preserve">Nussbaum presents her account as a broadening of theories of human justice by way of a more classical conception of </w:t>
      </w:r>
      <w:proofErr w:type="gramStart"/>
      <w:r w:rsidRPr="00680917">
        <w:rPr>
          <w:rFonts w:asciiTheme="minorHAnsi" w:hAnsiTheme="minorHAnsi" w:cstheme="minorHAnsi"/>
          <w:u w:val="single"/>
        </w:rPr>
        <w:t>the life</w:t>
      </w:r>
      <w:proofErr w:type="gramEnd"/>
      <w:r w:rsidRPr="00680917">
        <w:rPr>
          <w:rFonts w:asciiTheme="minorHAnsi" w:hAnsiTheme="minorHAnsi" w:cstheme="minorHAnsi"/>
          <w:u w:val="single"/>
        </w:rPr>
        <w:t xml:space="preserve"> worth living, one </w:t>
      </w:r>
      <w:proofErr w:type="gramStart"/>
      <w:r w:rsidRPr="00680917">
        <w:rPr>
          <w:rFonts w:asciiTheme="minorHAnsi" w:hAnsiTheme="minorHAnsi" w:cstheme="minorHAnsi"/>
          <w:u w:val="single"/>
        </w:rPr>
        <w:t>not reduced</w:t>
      </w:r>
      <w:proofErr w:type="gramEnd"/>
      <w:r w:rsidRPr="00680917">
        <w:rPr>
          <w:rFonts w:asciiTheme="minorHAnsi" w:hAnsiTheme="minorHAnsi" w:cstheme="minorHAnsi"/>
          <w:u w:val="single"/>
        </w:rPr>
        <w:t xml:space="preserve"> to narrow notions of mutual advantage. Even though her discourse and disciplinary terrain might appear to be strictly philosophical, the very mode of posing the question of what we owe to a life is really (ultimately) the question that presses itself upon human civilization now, and always. As “we” look to the future and the sixth great extinction event the question of who and what survives will be imposed upon us. </w:t>
      </w:r>
      <w:r w:rsidRPr="00680917">
        <w:rPr>
          <w:rFonts w:asciiTheme="minorHAnsi" w:hAnsiTheme="minorHAnsi" w:cstheme="minorHAnsi"/>
          <w:b/>
          <w:iCs/>
          <w:u w:val="single"/>
        </w:rPr>
        <w:t>Utilitarian approaches</w:t>
      </w:r>
      <w:r w:rsidRPr="00680917">
        <w:rPr>
          <w:rFonts w:asciiTheme="minorHAnsi" w:hAnsiTheme="minorHAnsi" w:cstheme="minorHAnsi"/>
          <w:u w:val="single"/>
        </w:rPr>
        <w:t xml:space="preserve"> to this question are, as I have already suggested, offensive, but they are because they </w:t>
      </w:r>
      <w:r w:rsidRPr="00680917">
        <w:rPr>
          <w:rFonts w:asciiTheme="minorHAnsi" w:hAnsiTheme="minorHAnsi" w:cstheme="minorHAnsi"/>
          <w:b/>
          <w:iCs/>
          <w:u w:val="single"/>
        </w:rPr>
        <w:t>disclose something offensive – or combative, violent, conquering – in the</w:t>
      </w:r>
      <w:r w:rsidRPr="00680917">
        <w:rPr>
          <w:rFonts w:asciiTheme="minorHAnsi" w:hAnsiTheme="minorHAnsi" w:cstheme="minorHAnsi"/>
          <w:sz w:val="14"/>
        </w:rPr>
        <w:t xml:space="preserve"> philosophical </w:t>
      </w:r>
      <w:r w:rsidRPr="00680917">
        <w:rPr>
          <w:rFonts w:asciiTheme="minorHAnsi" w:hAnsiTheme="minorHAnsi" w:cstheme="minorHAnsi"/>
          <w:b/>
          <w:iCs/>
          <w:u w:val="single"/>
        </w:rPr>
        <w:t>tradition of</w:t>
      </w:r>
      <w:r w:rsidRPr="00680917">
        <w:rPr>
          <w:rFonts w:asciiTheme="minorHAnsi" w:hAnsiTheme="minorHAnsi" w:cstheme="minorHAnsi"/>
          <w:sz w:val="14"/>
        </w:rPr>
        <w:t xml:space="preserve"> dignified humanity and </w:t>
      </w:r>
      <w:r w:rsidRPr="00680917">
        <w:rPr>
          <w:rFonts w:asciiTheme="minorHAnsi" w:hAnsiTheme="minorHAnsi" w:cstheme="minorHAnsi"/>
          <w:b/>
          <w:iCs/>
          <w:u w:val="single"/>
        </w:rPr>
        <w:t>the life worth living</w:t>
      </w:r>
      <w:r w:rsidRPr="00680917">
        <w:rPr>
          <w:rFonts w:asciiTheme="minorHAnsi" w:hAnsiTheme="minorHAnsi" w:cstheme="minorHAnsi"/>
          <w:sz w:val="14"/>
        </w:rPr>
        <w:t xml:space="preserve">. In this respect, </w:t>
      </w:r>
      <w:r w:rsidRPr="00680917">
        <w:rPr>
          <w:rFonts w:asciiTheme="minorHAnsi" w:hAnsiTheme="minorHAnsi" w:cstheme="minorHAnsi"/>
          <w:u w:val="single"/>
        </w:rPr>
        <w:t>disability is neither a recent nor a local concern: the very formation of the Greek polity is based on the exclusion of those with lesser capacities</w:t>
      </w:r>
      <w:r w:rsidRPr="00680917">
        <w:rPr>
          <w:rFonts w:asciiTheme="minorHAnsi" w:hAnsiTheme="minorHAnsi" w:cstheme="minorHAnsi"/>
          <w:sz w:val="14"/>
        </w:rPr>
        <w:t xml:space="preserve">. Even though, as Lennard Davis (2013) has argued, the notion of the “normal” body is very recent and is quite different from earlier cultures’ conception of an ideal body that no actual member of the species achieves, </w:t>
      </w:r>
      <w:r w:rsidRPr="00680917">
        <w:rPr>
          <w:rFonts w:asciiTheme="minorHAnsi" w:hAnsiTheme="minorHAnsi" w:cstheme="minorHAnsi"/>
          <w:u w:val="single"/>
        </w:rPr>
        <w:t xml:space="preserve">the </w:t>
      </w:r>
      <w:r w:rsidRPr="00680917">
        <w:rPr>
          <w:rFonts w:asciiTheme="minorHAnsi" w:hAnsiTheme="minorHAnsi" w:cstheme="minorHAnsi"/>
          <w:b/>
          <w:iCs/>
          <w:u w:val="single"/>
        </w:rPr>
        <w:t>exclusion</w:t>
      </w:r>
      <w:r w:rsidRPr="00680917">
        <w:rPr>
          <w:rFonts w:asciiTheme="minorHAnsi" w:hAnsiTheme="minorHAnsi" w:cstheme="minorHAnsi"/>
          <w:u w:val="single"/>
        </w:rPr>
        <w:t xml:space="preserve"> of those who do not possess the </w:t>
      </w:r>
      <w:r w:rsidRPr="00680917">
        <w:rPr>
          <w:rFonts w:asciiTheme="minorHAnsi" w:hAnsiTheme="minorHAnsi" w:cstheme="minorHAnsi"/>
          <w:b/>
          <w:iCs/>
          <w:u w:val="single"/>
        </w:rPr>
        <w:t>proper potentiality</w:t>
      </w:r>
      <w:r w:rsidRPr="00680917">
        <w:rPr>
          <w:rFonts w:asciiTheme="minorHAnsi" w:hAnsiTheme="minorHAnsi" w:cstheme="minorHAnsi"/>
          <w:u w:val="single"/>
        </w:rPr>
        <w:t xml:space="preserve"> of political humanity has been </w:t>
      </w:r>
      <w:r w:rsidRPr="00680917">
        <w:rPr>
          <w:rFonts w:asciiTheme="minorHAnsi" w:hAnsiTheme="minorHAnsi" w:cstheme="minorHAnsi"/>
          <w:b/>
          <w:iCs/>
          <w:u w:val="single"/>
        </w:rPr>
        <w:t>at the basis of the history of the Western polity</w:t>
      </w:r>
      <w:r w:rsidRPr="00680917">
        <w:rPr>
          <w:rFonts w:asciiTheme="minorHAnsi" w:hAnsiTheme="minorHAnsi" w:cstheme="minorHAnsi"/>
          <w:sz w:val="14"/>
        </w:rPr>
        <w:t xml:space="preserve">. When Nussbaum argues for an expanded sense of capacities she nevertheless, and necessarily, maintains the question of the life worth living. This classic philosophical question always and necessarily invokes ability, or, more accurately, disability, and this in two respects. Not only are subjects defined by way of powers (of reason, deliberation and empathy), </w:t>
      </w:r>
      <w:proofErr w:type="gramStart"/>
      <w:r w:rsidRPr="00680917">
        <w:rPr>
          <w:rFonts w:asciiTheme="minorHAnsi" w:hAnsiTheme="minorHAnsi" w:cstheme="minorHAnsi"/>
          <w:sz w:val="14"/>
        </w:rPr>
        <w:t>those capacities in turn are enabled</w:t>
      </w:r>
      <w:proofErr w:type="gramEnd"/>
      <w:r w:rsidRPr="00680917">
        <w:rPr>
          <w:rFonts w:asciiTheme="minorHAnsi" w:hAnsiTheme="minorHAnsi" w:cstheme="minorHAnsi"/>
          <w:sz w:val="14"/>
        </w:rPr>
        <w:t xml:space="preserve"> by a history of technologies and archives upon which “able” subjects are increasingly dependent. At the very least, </w:t>
      </w:r>
      <w:r w:rsidRPr="00680917">
        <w:rPr>
          <w:rFonts w:asciiTheme="minorHAnsi" w:hAnsiTheme="minorHAnsi" w:cstheme="minorHAnsi"/>
          <w:b/>
          <w:iCs/>
          <w:u w:val="single"/>
        </w:rPr>
        <w:t xml:space="preserve">definitions of proper political </w:t>
      </w:r>
      <w:proofErr w:type="gramStart"/>
      <w:r w:rsidRPr="00680917">
        <w:rPr>
          <w:rFonts w:asciiTheme="minorHAnsi" w:hAnsiTheme="minorHAnsi" w:cstheme="minorHAnsi"/>
          <w:b/>
          <w:iCs/>
          <w:u w:val="single"/>
        </w:rPr>
        <w:t>persons</w:t>
      </w:r>
      <w:proofErr w:type="gramEnd"/>
      <w:r w:rsidRPr="00680917">
        <w:rPr>
          <w:rFonts w:asciiTheme="minorHAnsi" w:hAnsiTheme="minorHAnsi" w:cstheme="minorHAnsi"/>
          <w:b/>
          <w:iCs/>
          <w:u w:val="single"/>
        </w:rPr>
        <w:t xml:space="preserve"> rely upon quite specific capacities that, even in expanded </w:t>
      </w:r>
      <w:proofErr w:type="gramStart"/>
      <w:r w:rsidRPr="00680917">
        <w:rPr>
          <w:rFonts w:asciiTheme="minorHAnsi" w:hAnsiTheme="minorHAnsi" w:cstheme="minorHAnsi"/>
          <w:b/>
          <w:iCs/>
          <w:u w:val="single"/>
        </w:rPr>
        <w:t>scenarios</w:t>
      </w:r>
      <w:proofErr w:type="gramEnd"/>
      <w:r w:rsidRPr="00680917">
        <w:rPr>
          <w:rFonts w:asciiTheme="minorHAnsi" w:hAnsiTheme="minorHAnsi" w:cstheme="minorHAnsi"/>
          <w:b/>
          <w:iCs/>
          <w:u w:val="single"/>
        </w:rPr>
        <w:t xml:space="preserve"> are not all-inclusive</w:t>
      </w:r>
      <w:r w:rsidRPr="00680917">
        <w:rPr>
          <w:rFonts w:asciiTheme="minorHAnsi" w:hAnsiTheme="minorHAnsi" w:cstheme="minorHAnsi"/>
          <w:sz w:val="14"/>
        </w:rPr>
        <w:t xml:space="preserve">. More importantly, </w:t>
      </w:r>
      <w:r w:rsidRPr="00680917">
        <w:rPr>
          <w:rFonts w:asciiTheme="minorHAnsi" w:hAnsiTheme="minorHAnsi" w:cstheme="minorHAnsi"/>
          <w:u w:val="single"/>
        </w:rPr>
        <w:t xml:space="preserve">the quite specific concept of the </w:t>
      </w:r>
      <w:r w:rsidRPr="00680917">
        <w:rPr>
          <w:rFonts w:asciiTheme="minorHAnsi" w:hAnsiTheme="minorHAnsi" w:cstheme="minorHAnsi"/>
          <w:b/>
          <w:iCs/>
          <w:u w:val="single"/>
        </w:rPr>
        <w:t>liberal, deliberative, rational and empathetic subject</w:t>
      </w:r>
      <w:r w:rsidRPr="00680917">
        <w:rPr>
          <w:rFonts w:asciiTheme="minorHAnsi" w:hAnsiTheme="minorHAnsi" w:cstheme="minorHAnsi"/>
          <w:u w:val="single"/>
        </w:rPr>
        <w:t xml:space="preserve"> depends upon </w:t>
      </w:r>
      <w:r w:rsidRPr="00680917">
        <w:rPr>
          <w:rFonts w:asciiTheme="minorHAnsi" w:hAnsiTheme="minorHAnsi" w:cstheme="minorHAnsi"/>
          <w:b/>
          <w:iCs/>
          <w:u w:val="single"/>
        </w:rPr>
        <w:t>a history of “enlightenment”</w:t>
      </w:r>
      <w:r w:rsidRPr="00680917">
        <w:rPr>
          <w:rFonts w:asciiTheme="minorHAnsi" w:hAnsiTheme="minorHAnsi" w:cstheme="minorHAnsi"/>
          <w:u w:val="single"/>
        </w:rPr>
        <w:t xml:space="preserve"> that </w:t>
      </w:r>
      <w:r w:rsidRPr="00680917">
        <w:rPr>
          <w:rFonts w:asciiTheme="minorHAnsi" w:hAnsiTheme="minorHAnsi" w:cstheme="minorHAnsi"/>
          <w:b/>
          <w:iCs/>
          <w:u w:val="single"/>
        </w:rPr>
        <w:t>disabled many lives</w:t>
      </w:r>
      <w:r w:rsidRPr="00680917">
        <w:rPr>
          <w:rFonts w:asciiTheme="minorHAnsi" w:hAnsiTheme="minorHAnsi" w:cstheme="minorHAnsi"/>
          <w:u w:val="single"/>
        </w:rPr>
        <w:t xml:space="preserve">, either by way of </w:t>
      </w:r>
      <w:r w:rsidRPr="00680917">
        <w:rPr>
          <w:rFonts w:asciiTheme="minorHAnsi" w:hAnsiTheme="minorHAnsi" w:cstheme="minorHAnsi"/>
          <w:b/>
          <w:iCs/>
          <w:u w:val="single"/>
        </w:rPr>
        <w:t>exclusion</w:t>
      </w:r>
      <w:r w:rsidRPr="00680917">
        <w:rPr>
          <w:rFonts w:asciiTheme="minorHAnsi" w:hAnsiTheme="minorHAnsi" w:cstheme="minorHAnsi"/>
          <w:u w:val="single"/>
        </w:rPr>
        <w:t xml:space="preserve">, </w:t>
      </w:r>
      <w:r w:rsidRPr="00680917">
        <w:rPr>
          <w:rFonts w:asciiTheme="minorHAnsi" w:hAnsiTheme="minorHAnsi" w:cstheme="minorHAnsi"/>
          <w:b/>
          <w:iCs/>
          <w:u w:val="single"/>
        </w:rPr>
        <w:t>colonialism</w:t>
      </w:r>
      <w:r w:rsidRPr="00680917">
        <w:rPr>
          <w:rFonts w:asciiTheme="minorHAnsi" w:hAnsiTheme="minorHAnsi" w:cstheme="minorHAnsi"/>
          <w:u w:val="single"/>
        </w:rPr>
        <w:t xml:space="preserve">, </w:t>
      </w:r>
      <w:r w:rsidRPr="00680917">
        <w:rPr>
          <w:rFonts w:asciiTheme="minorHAnsi" w:hAnsiTheme="minorHAnsi" w:cstheme="minorHAnsi"/>
          <w:b/>
          <w:iCs/>
          <w:u w:val="single"/>
        </w:rPr>
        <w:t>resource depletion</w:t>
      </w:r>
      <w:r w:rsidRPr="00680917">
        <w:rPr>
          <w:rFonts w:asciiTheme="minorHAnsi" w:hAnsiTheme="minorHAnsi" w:cstheme="minorHAnsi"/>
          <w:u w:val="single"/>
        </w:rPr>
        <w:t xml:space="preserve">, or </w:t>
      </w:r>
      <w:r w:rsidRPr="00680917">
        <w:rPr>
          <w:rFonts w:asciiTheme="minorHAnsi" w:hAnsiTheme="minorHAnsi" w:cstheme="minorHAnsi"/>
          <w:b/>
          <w:iCs/>
          <w:u w:val="single"/>
        </w:rPr>
        <w:t>expropriation</w:t>
      </w:r>
      <w:r w:rsidRPr="00680917">
        <w:rPr>
          <w:rFonts w:asciiTheme="minorHAnsi" w:hAnsiTheme="minorHAnsi" w:cstheme="minorHAnsi"/>
          <w:sz w:val="14"/>
        </w:rPr>
        <w:t xml:space="preserve">. </w:t>
      </w:r>
      <w:r w:rsidRPr="00680917">
        <w:rPr>
          <w:rFonts w:asciiTheme="minorHAnsi" w:hAnsiTheme="minorHAnsi" w:cstheme="minorHAnsi"/>
          <w:u w:val="single"/>
        </w:rPr>
        <w:t>In a world where not all lives matter</w:t>
      </w:r>
      <w:r w:rsidRPr="00680917">
        <w:rPr>
          <w:rFonts w:asciiTheme="minorHAnsi" w:hAnsiTheme="minorHAnsi" w:cstheme="minorHAnsi"/>
          <w:sz w:val="14"/>
        </w:rPr>
        <w:t xml:space="preserve"> to the same extent, </w:t>
      </w:r>
      <w:r w:rsidRPr="00680917">
        <w:rPr>
          <w:rFonts w:asciiTheme="minorHAnsi" w:hAnsiTheme="minorHAnsi" w:cstheme="minorHAnsi"/>
          <w:u w:val="single"/>
        </w:rPr>
        <w:t>the concept of disability is precisely what enables political inclusion, privilege and personhood</w:t>
      </w:r>
      <w:r w:rsidRPr="00680917">
        <w:rPr>
          <w:rFonts w:asciiTheme="minorHAnsi" w:hAnsiTheme="minorHAnsi" w:cstheme="minorHAnsi"/>
          <w:sz w:val="14"/>
        </w:rPr>
        <w:t xml:space="preserve">. When Peter Singer argues, in a manner that appears to be exceptional, and exceptionally offensive that rationality and autonomy (and not species membership) are the capacities that would preclude us from being right in killing another human being, he is taking part in a far broader offensive that is definitive of the philosophical epoch oriented around the question of the life worth living. </w:t>
      </w:r>
      <w:r w:rsidRPr="00F300DE">
        <w:rPr>
          <w:rFonts w:asciiTheme="minorHAnsi" w:hAnsiTheme="minorHAnsi" w:cstheme="minorHAnsi"/>
          <w:b/>
          <w:iCs/>
          <w:highlight w:val="green"/>
          <w:u w:val="single"/>
        </w:rPr>
        <w:t>Not only is the question</w:t>
      </w:r>
      <w:r w:rsidRPr="00680917">
        <w:rPr>
          <w:rFonts w:asciiTheme="minorHAnsi" w:hAnsiTheme="minorHAnsi" w:cstheme="minorHAnsi"/>
          <w:b/>
          <w:iCs/>
          <w:u w:val="single"/>
        </w:rPr>
        <w:t xml:space="preserve"> of the life worth living </w:t>
      </w:r>
      <w:r w:rsidRPr="00F300DE">
        <w:rPr>
          <w:rFonts w:asciiTheme="minorHAnsi" w:hAnsiTheme="minorHAnsi" w:cstheme="minorHAnsi"/>
          <w:b/>
          <w:iCs/>
          <w:highlight w:val="green"/>
          <w:u w:val="single"/>
        </w:rPr>
        <w:t>offensive (in its</w:t>
      </w:r>
      <w:r w:rsidRPr="00680917">
        <w:rPr>
          <w:rFonts w:asciiTheme="minorHAnsi" w:hAnsiTheme="minorHAnsi" w:cstheme="minorHAnsi"/>
          <w:b/>
          <w:iCs/>
          <w:u w:val="single"/>
        </w:rPr>
        <w:t xml:space="preserve"> implicit </w:t>
      </w:r>
      <w:r w:rsidRPr="00F300DE">
        <w:rPr>
          <w:rFonts w:asciiTheme="minorHAnsi" w:hAnsiTheme="minorHAnsi" w:cstheme="minorHAnsi"/>
          <w:b/>
          <w:iCs/>
          <w:highlight w:val="green"/>
          <w:u w:val="single"/>
        </w:rPr>
        <w:t xml:space="preserve">generation of an unworthy life), </w:t>
      </w:r>
      <w:proofErr w:type="gramStart"/>
      <w:r w:rsidRPr="00680917">
        <w:rPr>
          <w:rFonts w:asciiTheme="minorHAnsi" w:hAnsiTheme="minorHAnsi" w:cstheme="minorHAnsi"/>
          <w:b/>
          <w:iCs/>
          <w:u w:val="single"/>
        </w:rPr>
        <w:t xml:space="preserve">the </w:t>
      </w:r>
      <w:r w:rsidRPr="00F300DE">
        <w:rPr>
          <w:rFonts w:asciiTheme="minorHAnsi" w:hAnsiTheme="minorHAnsi" w:cstheme="minorHAnsi"/>
          <w:b/>
          <w:iCs/>
          <w:highlight w:val="green"/>
          <w:u w:val="single"/>
        </w:rPr>
        <w:t>life</w:t>
      </w:r>
      <w:proofErr w:type="gramEnd"/>
      <w:r w:rsidRPr="00F300DE">
        <w:rPr>
          <w:rFonts w:asciiTheme="minorHAnsi" w:hAnsiTheme="minorHAnsi" w:cstheme="minorHAnsi"/>
          <w:b/>
          <w:iCs/>
          <w:highlight w:val="green"/>
          <w:u w:val="single"/>
        </w:rPr>
        <w:t xml:space="preserve"> </w:t>
      </w:r>
      <w:r w:rsidRPr="00680917">
        <w:rPr>
          <w:rFonts w:asciiTheme="minorHAnsi" w:hAnsiTheme="minorHAnsi" w:cstheme="minorHAnsi"/>
          <w:b/>
          <w:iCs/>
          <w:u w:val="single"/>
        </w:rPr>
        <w:t xml:space="preserve">worth living </w:t>
      </w:r>
      <w:r w:rsidRPr="00F300DE">
        <w:rPr>
          <w:rFonts w:asciiTheme="minorHAnsi" w:hAnsiTheme="minorHAnsi" w:cstheme="minorHAnsi"/>
          <w:b/>
          <w:iCs/>
          <w:highlight w:val="green"/>
          <w:u w:val="single"/>
        </w:rPr>
        <w:t>is</w:t>
      </w:r>
      <w:r w:rsidRPr="00680917">
        <w:rPr>
          <w:rFonts w:asciiTheme="minorHAnsi" w:hAnsiTheme="minorHAnsi" w:cstheme="minorHAnsi"/>
          <w:b/>
          <w:iCs/>
          <w:u w:val="single"/>
        </w:rPr>
        <w:t xml:space="preserve"> a life of dependence and incapacity, </w:t>
      </w:r>
      <w:r w:rsidRPr="00F300DE">
        <w:rPr>
          <w:rFonts w:asciiTheme="minorHAnsi" w:hAnsiTheme="minorHAnsi" w:cstheme="minorHAnsi"/>
          <w:b/>
          <w:iCs/>
          <w:highlight w:val="green"/>
          <w:u w:val="single"/>
        </w:rPr>
        <w:t>generated through</w:t>
      </w:r>
      <w:r w:rsidRPr="00680917">
        <w:rPr>
          <w:rFonts w:asciiTheme="minorHAnsi" w:hAnsiTheme="minorHAnsi" w:cstheme="minorHAnsi"/>
          <w:b/>
          <w:iCs/>
          <w:u w:val="single"/>
        </w:rPr>
        <w:t xml:space="preserve"> a history of enlightenment that is </w:t>
      </w:r>
      <w:r w:rsidRPr="00F300DE">
        <w:rPr>
          <w:rFonts w:asciiTheme="minorHAnsi" w:hAnsiTheme="minorHAnsi" w:cstheme="minorHAnsi"/>
          <w:b/>
          <w:iCs/>
          <w:highlight w:val="green"/>
          <w:u w:val="single"/>
        </w:rPr>
        <w:t>a history of appropriation,</w:t>
      </w:r>
      <w:r w:rsidRPr="00680917">
        <w:rPr>
          <w:rFonts w:asciiTheme="minorHAnsi" w:hAnsiTheme="minorHAnsi" w:cstheme="minorHAnsi"/>
          <w:b/>
          <w:iCs/>
          <w:u w:val="single"/>
        </w:rPr>
        <w:t xml:space="preserve"> </w:t>
      </w:r>
      <w:r w:rsidRPr="00F300DE">
        <w:rPr>
          <w:rFonts w:asciiTheme="minorHAnsi" w:hAnsiTheme="minorHAnsi" w:cstheme="minorHAnsi"/>
          <w:b/>
          <w:iCs/>
          <w:highlight w:val="green"/>
          <w:u w:val="single"/>
        </w:rPr>
        <w:t>plundering</w:t>
      </w:r>
      <w:r w:rsidRPr="00680917">
        <w:rPr>
          <w:rFonts w:asciiTheme="minorHAnsi" w:hAnsiTheme="minorHAnsi" w:cstheme="minorHAnsi"/>
          <w:b/>
          <w:iCs/>
          <w:u w:val="single"/>
        </w:rPr>
        <w:t xml:space="preserve">, brigandry, </w:t>
      </w:r>
      <w:r w:rsidRPr="00F300DE">
        <w:rPr>
          <w:rFonts w:asciiTheme="minorHAnsi" w:hAnsiTheme="minorHAnsi" w:cstheme="minorHAnsi"/>
          <w:b/>
          <w:iCs/>
          <w:highlight w:val="green"/>
          <w:u w:val="single"/>
        </w:rPr>
        <w:t>excessive consumption and energy profligacy</w:t>
      </w:r>
      <w:r w:rsidRPr="00680917">
        <w:rPr>
          <w:rFonts w:asciiTheme="minorHAnsi" w:hAnsiTheme="minorHAnsi" w:cstheme="minorHAnsi"/>
          <w:sz w:val="14"/>
        </w:rPr>
        <w:t xml:space="preserve">. </w:t>
      </w:r>
      <w:r w:rsidRPr="00680917">
        <w:rPr>
          <w:rFonts w:asciiTheme="minorHAnsi" w:hAnsiTheme="minorHAnsi" w:cstheme="minorHAnsi"/>
          <w:b/>
          <w:iCs/>
          <w:u w:val="single"/>
        </w:rPr>
        <w:t>Could we have the able political subject of deliberation and reason without the planet-destructive history of industrialism and globalism</w:t>
      </w:r>
      <w:r w:rsidRPr="00680917">
        <w:rPr>
          <w:rFonts w:asciiTheme="minorHAnsi" w:hAnsiTheme="minorHAnsi" w:cstheme="minorHAnsi"/>
          <w:sz w:val="14"/>
        </w:rPr>
        <w:t xml:space="preserve"> </w:t>
      </w:r>
      <w:r w:rsidRPr="00680917">
        <w:rPr>
          <w:rFonts w:asciiTheme="minorHAnsi" w:hAnsiTheme="minorHAnsi" w:cstheme="minorHAnsi"/>
          <w:b/>
          <w:iCs/>
          <w:u w:val="single"/>
        </w:rPr>
        <w:t>that</w:t>
      </w:r>
      <w:r w:rsidRPr="00680917">
        <w:rPr>
          <w:rFonts w:asciiTheme="minorHAnsi" w:hAnsiTheme="minorHAnsi" w:cstheme="minorHAnsi"/>
          <w:sz w:val="14"/>
        </w:rPr>
        <w:t xml:space="preserve"> at once </w:t>
      </w:r>
      <w:r w:rsidRPr="00680917">
        <w:rPr>
          <w:rFonts w:asciiTheme="minorHAnsi" w:hAnsiTheme="minorHAnsi" w:cstheme="minorHAnsi"/>
          <w:b/>
          <w:iCs/>
          <w:u w:val="single"/>
        </w:rPr>
        <w:t>enables and disables</w:t>
      </w:r>
      <w:r w:rsidRPr="00680917">
        <w:rPr>
          <w:rFonts w:asciiTheme="minorHAnsi" w:hAnsiTheme="minorHAnsi" w:cstheme="minorHAnsi"/>
          <w:sz w:val="14"/>
        </w:rPr>
        <w:t xml:space="preserve"> what has come to be known as </w:t>
      </w:r>
      <w:r w:rsidRPr="00680917">
        <w:rPr>
          <w:rFonts w:asciiTheme="minorHAnsi" w:hAnsiTheme="minorHAnsi" w:cstheme="minorHAnsi"/>
          <w:b/>
          <w:iCs/>
          <w:u w:val="single"/>
        </w:rPr>
        <w:t>humanity</w:t>
      </w:r>
      <w:r w:rsidRPr="00680917">
        <w:rPr>
          <w:rFonts w:asciiTheme="minorHAnsi" w:hAnsiTheme="minorHAnsi" w:cstheme="minorHAnsi"/>
          <w:sz w:val="14"/>
        </w:rPr>
        <w:t xml:space="preserve">? </w:t>
      </w:r>
      <w:r w:rsidRPr="00F300DE">
        <w:rPr>
          <w:rFonts w:asciiTheme="minorHAnsi" w:hAnsiTheme="minorHAnsi" w:cstheme="minorHAnsi"/>
          <w:b/>
          <w:iCs/>
          <w:highlight w:val="green"/>
          <w:u w:val="single"/>
        </w:rPr>
        <w:t xml:space="preserve">Could there </w:t>
      </w:r>
      <w:r w:rsidRPr="00680917">
        <w:rPr>
          <w:rFonts w:asciiTheme="minorHAnsi" w:hAnsiTheme="minorHAnsi" w:cstheme="minorHAnsi"/>
          <w:b/>
          <w:iCs/>
          <w:u w:val="single"/>
        </w:rPr>
        <w:t xml:space="preserve">have </w:t>
      </w:r>
      <w:r w:rsidRPr="00F300DE">
        <w:rPr>
          <w:rFonts w:asciiTheme="minorHAnsi" w:hAnsiTheme="minorHAnsi" w:cstheme="minorHAnsi"/>
          <w:b/>
          <w:iCs/>
          <w:highlight w:val="green"/>
          <w:u w:val="single"/>
        </w:rPr>
        <w:t>be</w:t>
      </w:r>
      <w:r w:rsidRPr="00680917">
        <w:rPr>
          <w:rFonts w:asciiTheme="minorHAnsi" w:hAnsiTheme="minorHAnsi" w:cstheme="minorHAnsi"/>
          <w:b/>
          <w:iCs/>
          <w:u w:val="single"/>
        </w:rPr>
        <w:t xml:space="preserve">en a tradition of “the </w:t>
      </w:r>
      <w:r w:rsidRPr="00F300DE">
        <w:rPr>
          <w:rFonts w:asciiTheme="minorHAnsi" w:hAnsiTheme="minorHAnsi" w:cstheme="minorHAnsi"/>
          <w:b/>
          <w:iCs/>
          <w:highlight w:val="green"/>
          <w:u w:val="single"/>
        </w:rPr>
        <w:t>life worth living” without a global industry that generated unworthy and dis-abled lives</w:t>
      </w:r>
      <w:r w:rsidRPr="00680917">
        <w:rPr>
          <w:rFonts w:asciiTheme="minorHAnsi" w:hAnsiTheme="minorHAnsi" w:cstheme="minorHAnsi"/>
          <w:sz w:val="14"/>
        </w:rPr>
        <w:t xml:space="preserve">? And </w:t>
      </w:r>
      <w:proofErr w:type="gramStart"/>
      <w:r w:rsidRPr="00680917">
        <w:rPr>
          <w:rFonts w:asciiTheme="minorHAnsi" w:hAnsiTheme="minorHAnsi" w:cstheme="minorHAnsi"/>
          <w:sz w:val="14"/>
        </w:rPr>
        <w:t>is</w:t>
      </w:r>
      <w:proofErr w:type="gramEnd"/>
      <w:r w:rsidRPr="00680917">
        <w:rPr>
          <w:rFonts w:asciiTheme="minorHAnsi" w:hAnsiTheme="minorHAnsi" w:cstheme="minorHAnsi"/>
          <w:sz w:val="14"/>
        </w:rPr>
        <w:t xml:space="preserve"> not the question of </w:t>
      </w:r>
      <w:proofErr w:type="gramStart"/>
      <w:r w:rsidRPr="00680917">
        <w:rPr>
          <w:rFonts w:asciiTheme="minorHAnsi" w:hAnsiTheme="minorHAnsi" w:cstheme="minorHAnsi"/>
          <w:sz w:val="14"/>
        </w:rPr>
        <w:t>the life</w:t>
      </w:r>
      <w:proofErr w:type="gramEnd"/>
      <w:r w:rsidRPr="00680917">
        <w:rPr>
          <w:rFonts w:asciiTheme="minorHAnsi" w:hAnsiTheme="minorHAnsi" w:cstheme="minorHAnsi"/>
          <w:sz w:val="14"/>
        </w:rPr>
        <w:t xml:space="preserve"> worth living, the capable </w:t>
      </w:r>
      <w:proofErr w:type="gramStart"/>
      <w:r w:rsidRPr="00680917">
        <w:rPr>
          <w:rFonts w:asciiTheme="minorHAnsi" w:hAnsiTheme="minorHAnsi" w:cstheme="minorHAnsi"/>
          <w:sz w:val="14"/>
        </w:rPr>
        <w:t>life,</w:t>
      </w:r>
      <w:proofErr w:type="gramEnd"/>
      <w:r w:rsidRPr="00680917">
        <w:rPr>
          <w:rFonts w:asciiTheme="minorHAnsi" w:hAnsiTheme="minorHAnsi" w:cstheme="minorHAnsi"/>
          <w:sz w:val="14"/>
        </w:rPr>
        <w:t xml:space="preserve"> intertwined essentially with dependence and </w:t>
      </w:r>
      <w:proofErr w:type="gramStart"/>
      <w:r w:rsidRPr="00680917">
        <w:rPr>
          <w:rFonts w:asciiTheme="minorHAnsi" w:hAnsiTheme="minorHAnsi" w:cstheme="minorHAnsi"/>
          <w:sz w:val="14"/>
        </w:rPr>
        <w:t>incapacity</w:t>
      </w:r>
      <w:proofErr w:type="gramEnd"/>
      <w:r w:rsidRPr="00680917">
        <w:rPr>
          <w:rFonts w:asciiTheme="minorHAnsi" w:hAnsiTheme="minorHAnsi" w:cstheme="minorHAnsi"/>
          <w:sz w:val="14"/>
        </w:rPr>
        <w:t xml:space="preserve">? </w:t>
      </w:r>
      <w:r w:rsidRPr="00680917">
        <w:rPr>
          <w:rFonts w:asciiTheme="minorHAnsi" w:hAnsiTheme="minorHAnsi" w:cstheme="minorHAnsi"/>
          <w:b/>
          <w:iCs/>
          <w:u w:val="single"/>
        </w:rPr>
        <w:t xml:space="preserve">What </w:t>
      </w:r>
      <w:r w:rsidRPr="00F300DE">
        <w:rPr>
          <w:rFonts w:asciiTheme="minorHAnsi" w:hAnsiTheme="minorHAnsi" w:cstheme="minorHAnsi"/>
          <w:b/>
          <w:iCs/>
          <w:highlight w:val="green"/>
          <w:u w:val="single"/>
        </w:rPr>
        <w:t>I want to question</w:t>
      </w:r>
      <w:r w:rsidRPr="00680917">
        <w:rPr>
          <w:rFonts w:asciiTheme="minorHAnsi" w:hAnsiTheme="minorHAnsi" w:cstheme="minorHAnsi"/>
          <w:b/>
          <w:iCs/>
          <w:u w:val="single"/>
        </w:rPr>
        <w:t xml:space="preserve"> here is </w:t>
      </w:r>
      <w:r w:rsidRPr="00F300DE">
        <w:rPr>
          <w:rFonts w:asciiTheme="minorHAnsi" w:hAnsiTheme="minorHAnsi" w:cstheme="minorHAnsi"/>
          <w:b/>
          <w:iCs/>
          <w:highlight w:val="green"/>
          <w:u w:val="single"/>
        </w:rPr>
        <w:t xml:space="preserve">whether </w:t>
      </w:r>
      <w:proofErr w:type="gramStart"/>
      <w:r w:rsidRPr="00F300DE">
        <w:rPr>
          <w:rFonts w:asciiTheme="minorHAnsi" w:hAnsiTheme="minorHAnsi" w:cstheme="minorHAnsi"/>
          <w:b/>
          <w:iCs/>
          <w:highlight w:val="green"/>
          <w:u w:val="single"/>
        </w:rPr>
        <w:t>such a question can have</w:t>
      </w:r>
      <w:r w:rsidRPr="00F300DE">
        <w:rPr>
          <w:rFonts w:asciiTheme="minorHAnsi" w:hAnsiTheme="minorHAnsi" w:cstheme="minorHAnsi"/>
          <w:b/>
          <w:i/>
          <w:iCs/>
          <w:highlight w:val="green"/>
          <w:u w:val="single"/>
        </w:rPr>
        <w:t xml:space="preserve"> any coherence at all</w:t>
      </w:r>
      <w:r w:rsidRPr="00F300DE">
        <w:rPr>
          <w:rFonts w:asciiTheme="minorHAnsi" w:hAnsiTheme="minorHAnsi" w:cstheme="minorHAnsi"/>
          <w:b/>
          <w:iCs/>
          <w:highlight w:val="green"/>
          <w:u w:val="single"/>
        </w:rPr>
        <w:t xml:space="preserve"> in an epoch of extinction</w:t>
      </w:r>
      <w:proofErr w:type="gramEnd"/>
      <w:r w:rsidRPr="00680917">
        <w:rPr>
          <w:rFonts w:asciiTheme="minorHAnsi" w:hAnsiTheme="minorHAnsi" w:cstheme="minorHAnsi"/>
          <w:sz w:val="14"/>
        </w:rPr>
        <w:t xml:space="preserve">: </w:t>
      </w:r>
      <w:r w:rsidRPr="00680917">
        <w:rPr>
          <w:rFonts w:asciiTheme="minorHAnsi" w:hAnsiTheme="minorHAnsi" w:cstheme="minorHAnsi"/>
          <w:b/>
          <w:iCs/>
          <w:u w:val="single"/>
        </w:rPr>
        <w:t>to ask about lives worth living is necessarily to be offensive, asserting some lives over others, and thereby waging violence (however slow) against some forms of life</w:t>
      </w:r>
      <w:r w:rsidRPr="00680917">
        <w:rPr>
          <w:rFonts w:asciiTheme="minorHAnsi" w:hAnsiTheme="minorHAnsi" w:cstheme="minorHAnsi"/>
          <w:sz w:val="14"/>
        </w:rPr>
        <w:t xml:space="preserve">. </w:t>
      </w:r>
      <w:r w:rsidRPr="00F300DE">
        <w:rPr>
          <w:rFonts w:asciiTheme="minorHAnsi" w:hAnsiTheme="minorHAnsi" w:cstheme="minorHAnsi"/>
          <w:b/>
          <w:iCs/>
          <w:highlight w:val="green"/>
          <w:u w:val="single"/>
        </w:rPr>
        <w:t>If,</w:t>
      </w:r>
      <w:r w:rsidRPr="00680917">
        <w:rPr>
          <w:rFonts w:asciiTheme="minorHAnsi" w:hAnsiTheme="minorHAnsi" w:cstheme="minorHAnsi"/>
          <w:b/>
          <w:iCs/>
          <w:u w:val="single"/>
        </w:rPr>
        <w:t xml:space="preserve"> as I would also argue, </w:t>
      </w:r>
      <w:r w:rsidRPr="00F300DE">
        <w:rPr>
          <w:rFonts w:asciiTheme="minorHAnsi" w:hAnsiTheme="minorHAnsi" w:cstheme="minorHAnsi"/>
          <w:b/>
          <w:iCs/>
          <w:highlight w:val="green"/>
          <w:u w:val="single"/>
        </w:rPr>
        <w:t>any epoch of thriving</w:t>
      </w:r>
      <w:r w:rsidRPr="00680917">
        <w:rPr>
          <w:rFonts w:asciiTheme="minorHAnsi" w:hAnsiTheme="minorHAnsi" w:cstheme="minorHAnsi"/>
          <w:b/>
          <w:iCs/>
          <w:u w:val="single"/>
        </w:rPr>
        <w:t xml:space="preserve"> and fecundity </w:t>
      </w:r>
      <w:r w:rsidRPr="00F300DE">
        <w:rPr>
          <w:rFonts w:asciiTheme="minorHAnsi" w:hAnsiTheme="minorHAnsi" w:cstheme="minorHAnsi"/>
          <w:b/>
          <w:iCs/>
          <w:highlight w:val="green"/>
          <w:u w:val="single"/>
        </w:rPr>
        <w:t>takes place at the expense of some lives, then all ages are ages of extinction</w:t>
      </w:r>
      <w:r w:rsidRPr="00680917">
        <w:rPr>
          <w:rFonts w:asciiTheme="minorHAnsi" w:hAnsiTheme="minorHAnsi" w:cstheme="minorHAnsi"/>
          <w:sz w:val="14"/>
        </w:rPr>
        <w:t xml:space="preserve">. What makes our time – the sixth mass extinction – more intense is that questions that have always haunted political personhood are now becoming more explicit. </w:t>
      </w:r>
      <w:r w:rsidRPr="00680917">
        <w:rPr>
          <w:rFonts w:asciiTheme="minorHAnsi" w:hAnsiTheme="minorHAnsi" w:cstheme="minorHAnsi"/>
          <w:u w:val="single"/>
        </w:rPr>
        <w:t xml:space="preserve">The interrelated problem of </w:t>
      </w:r>
      <w:r w:rsidRPr="00680917">
        <w:rPr>
          <w:rFonts w:asciiTheme="minorHAnsi" w:hAnsiTheme="minorHAnsi" w:cstheme="minorHAnsi"/>
          <w:b/>
          <w:iCs/>
          <w:u w:val="single"/>
        </w:rPr>
        <w:t>capacity</w:t>
      </w:r>
      <w:r w:rsidRPr="00680917">
        <w:rPr>
          <w:rFonts w:asciiTheme="minorHAnsi" w:hAnsiTheme="minorHAnsi" w:cstheme="minorHAnsi"/>
          <w:u w:val="single"/>
        </w:rPr>
        <w:t xml:space="preserve"> and </w:t>
      </w:r>
      <w:r w:rsidRPr="00680917">
        <w:rPr>
          <w:rFonts w:asciiTheme="minorHAnsi" w:hAnsiTheme="minorHAnsi" w:cstheme="minorHAnsi"/>
          <w:b/>
          <w:iCs/>
          <w:u w:val="single"/>
        </w:rPr>
        <w:t>extinction</w:t>
      </w:r>
      <w:r w:rsidRPr="00680917">
        <w:rPr>
          <w:rFonts w:asciiTheme="minorHAnsi" w:hAnsiTheme="minorHAnsi" w:cstheme="minorHAnsi"/>
          <w:u w:val="single"/>
        </w:rPr>
        <w:t xml:space="preserve"> has not only determined the human lives that are deemed to be worth </w:t>
      </w:r>
      <w:proofErr w:type="gramStart"/>
      <w:r w:rsidRPr="00680917">
        <w:rPr>
          <w:rFonts w:asciiTheme="minorHAnsi" w:hAnsiTheme="minorHAnsi" w:cstheme="minorHAnsi"/>
          <w:u w:val="single"/>
        </w:rPr>
        <w:t>living, but</w:t>
      </w:r>
      <w:proofErr w:type="gramEnd"/>
      <w:r w:rsidRPr="00680917">
        <w:rPr>
          <w:rFonts w:asciiTheme="minorHAnsi" w:hAnsiTheme="minorHAnsi" w:cstheme="minorHAnsi"/>
          <w:u w:val="single"/>
        </w:rPr>
        <w:t xml:space="preserve"> has also generated the </w:t>
      </w:r>
      <w:r w:rsidRPr="00680917">
        <w:rPr>
          <w:rFonts w:asciiTheme="minorHAnsi" w:hAnsiTheme="minorHAnsi" w:cstheme="minorHAnsi"/>
          <w:b/>
          <w:iCs/>
          <w:u w:val="single"/>
        </w:rPr>
        <w:t>liberal political person</w:t>
      </w:r>
      <w:r w:rsidRPr="00680917">
        <w:rPr>
          <w:rFonts w:asciiTheme="minorHAnsi" w:hAnsiTheme="minorHAnsi" w:cstheme="minorHAnsi"/>
          <w:u w:val="single"/>
        </w:rPr>
        <w:t xml:space="preserve"> whose autonomy, productivity, super-intelligence and heightened capacity for urbanity is the “Anthropos” of the Anthropocene, the “man” whose cost to the planet is too exorbitant to reckon</w:t>
      </w:r>
      <w:r w:rsidRPr="00680917">
        <w:rPr>
          <w:rFonts w:asciiTheme="minorHAnsi" w:hAnsiTheme="minorHAnsi" w:cstheme="minorHAnsi"/>
          <w:sz w:val="14"/>
        </w:rPr>
        <w:t xml:space="preserve"> (Luke 2015). </w:t>
      </w:r>
      <w:r w:rsidRPr="00680917">
        <w:rPr>
          <w:rFonts w:asciiTheme="minorHAnsi" w:hAnsiTheme="minorHAnsi" w:cstheme="minorHAnsi"/>
          <w:u w:val="single"/>
        </w:rPr>
        <w:t>When</w:t>
      </w:r>
      <w:r w:rsidRPr="00680917">
        <w:rPr>
          <w:rFonts w:asciiTheme="minorHAnsi" w:hAnsiTheme="minorHAnsi" w:cstheme="minorHAnsi"/>
          <w:sz w:val="14"/>
        </w:rPr>
        <w:t xml:space="preserve"> (today) </w:t>
      </w:r>
      <w:r w:rsidRPr="00F300DE">
        <w:rPr>
          <w:rFonts w:asciiTheme="minorHAnsi" w:hAnsiTheme="minorHAnsi" w:cstheme="minorHAnsi"/>
          <w:b/>
          <w:iCs/>
          <w:highlight w:val="green"/>
          <w:u w:val="single"/>
        </w:rPr>
        <w:t xml:space="preserve">utilitarian arguments </w:t>
      </w:r>
      <w:r w:rsidRPr="00680917">
        <w:rPr>
          <w:rFonts w:asciiTheme="minorHAnsi" w:hAnsiTheme="minorHAnsi" w:cstheme="minorHAnsi"/>
          <w:b/>
          <w:iCs/>
          <w:u w:val="single"/>
        </w:rPr>
        <w:t xml:space="preserve">are explicitly </w:t>
      </w:r>
      <w:proofErr w:type="gramStart"/>
      <w:r w:rsidRPr="00680917">
        <w:rPr>
          <w:rFonts w:asciiTheme="minorHAnsi" w:hAnsiTheme="minorHAnsi" w:cstheme="minorHAnsi"/>
          <w:b/>
          <w:iCs/>
          <w:u w:val="single"/>
        </w:rPr>
        <w:t>offensive</w:t>
      </w:r>
      <w:r w:rsidRPr="00680917">
        <w:rPr>
          <w:rFonts w:asciiTheme="minorHAnsi" w:hAnsiTheme="minorHAnsi" w:cstheme="minorHAnsi"/>
          <w:sz w:val="14"/>
        </w:rPr>
        <w:t xml:space="preserve">, </w:t>
      </w:r>
      <w:r w:rsidRPr="00680917">
        <w:rPr>
          <w:rFonts w:asciiTheme="minorHAnsi" w:hAnsiTheme="minorHAnsi" w:cstheme="minorHAnsi"/>
          <w:u w:val="single"/>
        </w:rPr>
        <w:t>or</w:t>
      </w:r>
      <w:proofErr w:type="gramEnd"/>
      <w:r w:rsidRPr="00680917">
        <w:rPr>
          <w:rFonts w:asciiTheme="minorHAnsi" w:hAnsiTheme="minorHAnsi" w:cstheme="minorHAnsi"/>
          <w:u w:val="single"/>
        </w:rPr>
        <w:t xml:space="preserve"> make the claim that </w:t>
      </w:r>
      <w:r w:rsidRPr="00680917">
        <w:rPr>
          <w:rFonts w:asciiTheme="minorHAnsi" w:hAnsiTheme="minorHAnsi" w:cstheme="minorHAnsi"/>
          <w:b/>
          <w:iCs/>
          <w:u w:val="single"/>
        </w:rPr>
        <w:t>some lives ought not be lived</w:t>
      </w:r>
      <w:r w:rsidRPr="00680917">
        <w:rPr>
          <w:rFonts w:asciiTheme="minorHAnsi" w:hAnsiTheme="minorHAnsi" w:cstheme="minorHAnsi"/>
          <w:u w:val="single"/>
        </w:rPr>
        <w:t xml:space="preserve">, they </w:t>
      </w:r>
      <w:r w:rsidRPr="00F300DE">
        <w:rPr>
          <w:rFonts w:asciiTheme="minorHAnsi" w:hAnsiTheme="minorHAnsi" w:cstheme="minorHAnsi"/>
          <w:highlight w:val="green"/>
          <w:u w:val="single"/>
        </w:rPr>
        <w:t>reveal the</w:t>
      </w:r>
      <w:r w:rsidRPr="00680917">
        <w:rPr>
          <w:rFonts w:asciiTheme="minorHAnsi" w:hAnsiTheme="minorHAnsi" w:cstheme="minorHAnsi"/>
          <w:u w:val="single"/>
        </w:rPr>
        <w:t xml:space="preserve"> offensive (</w:t>
      </w:r>
      <w:r w:rsidRPr="00F300DE">
        <w:rPr>
          <w:rFonts w:asciiTheme="minorHAnsi" w:hAnsiTheme="minorHAnsi" w:cstheme="minorHAnsi"/>
          <w:b/>
          <w:iCs/>
          <w:highlight w:val="green"/>
          <w:u w:val="single"/>
        </w:rPr>
        <w:t>combative</w:t>
      </w:r>
      <w:r w:rsidRPr="00680917">
        <w:rPr>
          <w:rFonts w:asciiTheme="minorHAnsi" w:hAnsiTheme="minorHAnsi" w:cstheme="minorHAnsi"/>
          <w:b/>
          <w:iCs/>
          <w:u w:val="single"/>
        </w:rPr>
        <w:t xml:space="preserve">, polemical, </w:t>
      </w:r>
      <w:r w:rsidRPr="00F300DE">
        <w:rPr>
          <w:rFonts w:asciiTheme="minorHAnsi" w:hAnsiTheme="minorHAnsi" w:cstheme="minorHAnsi"/>
          <w:b/>
          <w:iCs/>
          <w:highlight w:val="green"/>
          <w:u w:val="single"/>
        </w:rPr>
        <w:t>violent</w:t>
      </w:r>
      <w:r w:rsidRPr="00680917">
        <w:rPr>
          <w:rFonts w:asciiTheme="minorHAnsi" w:hAnsiTheme="minorHAnsi" w:cstheme="minorHAnsi"/>
          <w:b/>
          <w:iCs/>
          <w:u w:val="single"/>
        </w:rPr>
        <w:t xml:space="preserve">, barbaric, </w:t>
      </w:r>
      <w:r w:rsidRPr="00F300DE">
        <w:rPr>
          <w:rFonts w:asciiTheme="minorHAnsi" w:hAnsiTheme="minorHAnsi" w:cstheme="minorHAnsi"/>
          <w:b/>
          <w:iCs/>
          <w:highlight w:val="green"/>
          <w:u w:val="single"/>
        </w:rPr>
        <w:t>sacrificial</w:t>
      </w:r>
      <w:r w:rsidRPr="00F300DE">
        <w:rPr>
          <w:rFonts w:asciiTheme="minorHAnsi" w:hAnsiTheme="minorHAnsi" w:cstheme="minorHAnsi"/>
          <w:highlight w:val="green"/>
          <w:u w:val="single"/>
        </w:rPr>
        <w:t>) nature of</w:t>
      </w:r>
      <w:r w:rsidRPr="00680917">
        <w:rPr>
          <w:rFonts w:asciiTheme="minorHAnsi" w:hAnsiTheme="minorHAnsi" w:cstheme="minorHAnsi"/>
          <w:u w:val="single"/>
        </w:rPr>
        <w:t xml:space="preserve"> </w:t>
      </w:r>
      <w:proofErr w:type="gramStart"/>
      <w:r w:rsidRPr="00680917">
        <w:rPr>
          <w:rFonts w:asciiTheme="minorHAnsi" w:hAnsiTheme="minorHAnsi" w:cstheme="minorHAnsi"/>
          <w:u w:val="single"/>
        </w:rPr>
        <w:t>what</w:t>
      </w:r>
      <w:proofErr w:type="gramEnd"/>
      <w:r w:rsidRPr="00680917">
        <w:rPr>
          <w:rFonts w:asciiTheme="minorHAnsi" w:hAnsiTheme="minorHAnsi" w:cstheme="minorHAnsi"/>
          <w:u w:val="single"/>
        </w:rPr>
        <w:t xml:space="preserve"> has called itself </w:t>
      </w:r>
      <w:r w:rsidRPr="00F300DE">
        <w:rPr>
          <w:rFonts w:asciiTheme="minorHAnsi" w:hAnsiTheme="minorHAnsi" w:cstheme="minorHAnsi"/>
          <w:b/>
          <w:iCs/>
          <w:highlight w:val="green"/>
          <w:u w:val="single"/>
        </w:rPr>
        <w:t>civilization</w:t>
      </w:r>
      <w:r w:rsidRPr="00680917">
        <w:rPr>
          <w:rFonts w:asciiTheme="minorHAnsi" w:hAnsiTheme="minorHAnsi" w:cstheme="minorHAnsi"/>
          <w:sz w:val="14"/>
        </w:rPr>
        <w:t xml:space="preserve">. </w:t>
      </w:r>
      <w:r w:rsidRPr="00680917">
        <w:rPr>
          <w:rFonts w:asciiTheme="minorHAnsi" w:hAnsiTheme="minorHAnsi" w:cstheme="minorHAnsi"/>
          <w:u w:val="single"/>
        </w:rPr>
        <w:t xml:space="preserve">If this civilization, today, is </w:t>
      </w:r>
      <w:r w:rsidRPr="00680917">
        <w:rPr>
          <w:rFonts w:asciiTheme="minorHAnsi" w:hAnsiTheme="minorHAnsi" w:cstheme="minorHAnsi"/>
          <w:b/>
          <w:iCs/>
          <w:u w:val="single"/>
        </w:rPr>
        <w:t>facing extinction</w:t>
      </w:r>
      <w:r w:rsidRPr="00680917">
        <w:rPr>
          <w:rFonts w:asciiTheme="minorHAnsi" w:hAnsiTheme="minorHAnsi" w:cstheme="minorHAnsi"/>
          <w:u w:val="single"/>
        </w:rPr>
        <w:t xml:space="preserve"> and therefore pressed – more than ever – to consider ways of “</w:t>
      </w:r>
      <w:r w:rsidRPr="00680917">
        <w:rPr>
          <w:rFonts w:asciiTheme="minorHAnsi" w:hAnsiTheme="minorHAnsi" w:cstheme="minorHAnsi"/>
          <w:b/>
          <w:iCs/>
          <w:u w:val="single"/>
        </w:rPr>
        <w:t>weighing lives</w:t>
      </w:r>
      <w:r w:rsidRPr="00680917">
        <w:rPr>
          <w:rFonts w:asciiTheme="minorHAnsi" w:hAnsiTheme="minorHAnsi" w:cstheme="minorHAnsi"/>
          <w:u w:val="single"/>
        </w:rPr>
        <w:t>,”</w:t>
      </w:r>
      <w:r w:rsidRPr="00680917">
        <w:rPr>
          <w:rFonts w:asciiTheme="minorHAnsi" w:hAnsiTheme="minorHAnsi" w:cstheme="minorHAnsi"/>
          <w:sz w:val="14"/>
        </w:rPr>
        <w:t xml:space="preserve"> it may either continue with ever more nuanced and expanded conceptions of the worth of life, or it may regard this question itself as an indictment of the very rationality it seeks to save. Phrased differently, we might say that the problem of </w:t>
      </w:r>
      <w:bookmarkStart w:id="1" w:name="_Hlk208075954"/>
      <w:r w:rsidRPr="00680917">
        <w:rPr>
          <w:rFonts w:asciiTheme="minorHAnsi" w:hAnsiTheme="minorHAnsi" w:cstheme="minorHAnsi"/>
          <w:b/>
          <w:iCs/>
          <w:u w:val="single"/>
        </w:rPr>
        <w:t>disability runs to the very heart of the extinction-logic that enables the political tradition of the person</w:t>
      </w:r>
      <w:bookmarkEnd w:id="1"/>
      <w:r w:rsidRPr="00680917">
        <w:rPr>
          <w:rFonts w:asciiTheme="minorHAnsi" w:hAnsiTheme="minorHAnsi" w:cstheme="minorHAnsi"/>
          <w:sz w:val="14"/>
        </w:rPr>
        <w:t xml:space="preserve">. Both </w:t>
      </w:r>
      <w:r w:rsidRPr="00680917">
        <w:rPr>
          <w:rFonts w:asciiTheme="minorHAnsi" w:hAnsiTheme="minorHAnsi" w:cstheme="minorHAnsi"/>
          <w:u w:val="single"/>
        </w:rPr>
        <w:t xml:space="preserve">those who assume that the human species – because of certain capacities – has </w:t>
      </w:r>
      <w:r w:rsidRPr="00680917">
        <w:rPr>
          <w:rFonts w:asciiTheme="minorHAnsi" w:hAnsiTheme="minorHAnsi" w:cstheme="minorHAnsi"/>
          <w:b/>
          <w:iCs/>
          <w:u w:val="single"/>
        </w:rPr>
        <w:t>a prima facie right to survive</w:t>
      </w:r>
      <w:r w:rsidRPr="00680917">
        <w:rPr>
          <w:rFonts w:asciiTheme="minorHAnsi" w:hAnsiTheme="minorHAnsi" w:cstheme="minorHAnsi"/>
          <w:sz w:val="14"/>
        </w:rPr>
        <w:t xml:space="preserve">, and those who calculate that human life as such is not worth living (for all their seeming extremity) </w:t>
      </w:r>
      <w:r w:rsidRPr="00680917">
        <w:rPr>
          <w:rFonts w:asciiTheme="minorHAnsi" w:hAnsiTheme="minorHAnsi" w:cstheme="minorHAnsi"/>
          <w:u w:val="single"/>
        </w:rPr>
        <w:t>are expressions of a broader logic of the proper potentiality of a highly normative conception of human flourishing</w:t>
      </w:r>
      <w:r w:rsidRPr="00680917">
        <w:rPr>
          <w:rFonts w:asciiTheme="minorHAnsi" w:hAnsiTheme="minorHAnsi" w:cstheme="minorHAnsi"/>
          <w:sz w:val="14"/>
        </w:rPr>
        <w:t xml:space="preserve">. As an example of the prima facie “right to humanity,” I would cite Rebecca Newberger Goldstein’s defense of Sellars and philosophical progress. The rational image we have of ourselves, even when at odds with scientific evidence about the irrational causes of our behavior, will generate on ongoing history of coherence and inclusion, where the rational “we” extends itself to value others: Gregarious creatures that we are, our framework of making ourselves coherent to ourselves commits us to making ourselves coherent to others. Having reasons means being prepared to share them—though not necessarily with everyone. The progress in our moral reasoning has worked to widen both the kinds of reasons we offer and the group to whom we offer them. There can’t be a widening of the reasons we give in justifying our actions without a corresponding widening of the audience to which we’re prepared to give our reasons. Plato gave arguments for why Greeks, under the pressures of war, couldn’t treat other Greeks in abominable ways, pillaging and razing their cities and taking the vanquished as slaves. But his reasons didn’t, in principle, generalize to non-Greeks, which is tantamount to denying that non-Greeks were owed any reasons. </w:t>
      </w:r>
      <w:r w:rsidRPr="00680917">
        <w:rPr>
          <w:rFonts w:asciiTheme="minorHAnsi" w:hAnsiTheme="minorHAnsi" w:cstheme="minorHAnsi"/>
          <w:b/>
          <w:iCs/>
          <w:u w:val="single"/>
        </w:rPr>
        <w:t>Every increase</w:t>
      </w:r>
      <w:r w:rsidRPr="00680917">
        <w:rPr>
          <w:rFonts w:asciiTheme="minorHAnsi" w:hAnsiTheme="minorHAnsi" w:cstheme="minorHAnsi"/>
          <w:u w:val="single"/>
        </w:rPr>
        <w:t xml:space="preserve"> in our moral coherence—recognizing the rights of the enslaved, the colonialized, the impoverished, the imprisoned, women, children, LGBTs, the handicapped ...—is </w:t>
      </w:r>
      <w:r w:rsidRPr="00680917">
        <w:rPr>
          <w:rFonts w:asciiTheme="minorHAnsi" w:hAnsiTheme="minorHAnsi" w:cstheme="minorHAnsi"/>
          <w:b/>
          <w:iCs/>
          <w:u w:val="single"/>
        </w:rPr>
        <w:t>simultaneously an expansion</w:t>
      </w:r>
      <w:r w:rsidRPr="00680917">
        <w:rPr>
          <w:rFonts w:asciiTheme="minorHAnsi" w:hAnsiTheme="minorHAnsi" w:cstheme="minorHAnsi"/>
          <w:u w:val="single"/>
        </w:rPr>
        <w:t xml:space="preserve"> of those to whom we are prepared to offer reasons accounting for our behavior</w:t>
      </w:r>
      <w:r w:rsidRPr="00680917">
        <w:rPr>
          <w:rFonts w:asciiTheme="minorHAnsi" w:hAnsiTheme="minorHAnsi" w:cstheme="minorHAnsi"/>
          <w:sz w:val="14"/>
        </w:rPr>
        <w:t xml:space="preserve">. </w:t>
      </w:r>
      <w:r w:rsidRPr="00680917">
        <w:rPr>
          <w:rFonts w:asciiTheme="minorHAnsi" w:hAnsiTheme="minorHAnsi" w:cstheme="minorHAnsi"/>
          <w:u w:val="single"/>
        </w:rPr>
        <w:t xml:space="preserve">The reasons by which we make our behavior coherent to ourselves </w:t>
      </w:r>
      <w:proofErr w:type="gramStart"/>
      <w:r w:rsidRPr="00680917">
        <w:rPr>
          <w:rFonts w:asciiTheme="minorHAnsi" w:hAnsiTheme="minorHAnsi" w:cstheme="minorHAnsi"/>
          <w:u w:val="single"/>
        </w:rPr>
        <w:t>changes</w:t>
      </w:r>
      <w:proofErr w:type="gramEnd"/>
      <w:r w:rsidRPr="00680917">
        <w:rPr>
          <w:rFonts w:asciiTheme="minorHAnsi" w:hAnsiTheme="minorHAnsi" w:cstheme="minorHAnsi"/>
          <w:u w:val="single"/>
        </w:rPr>
        <w:t xml:space="preserve"> together with our view of who has reasons coming to them. And this is progress, progress in </w:t>
      </w:r>
      <w:r w:rsidRPr="00680917">
        <w:rPr>
          <w:rFonts w:asciiTheme="minorHAnsi" w:hAnsiTheme="minorHAnsi" w:cstheme="minorHAnsi"/>
          <w:b/>
          <w:iCs/>
          <w:u w:val="single"/>
        </w:rPr>
        <w:t>increasing our coherence</w:t>
      </w:r>
      <w:r w:rsidRPr="00680917">
        <w:rPr>
          <w:rFonts w:asciiTheme="minorHAnsi" w:hAnsiTheme="minorHAnsi" w:cstheme="minorHAnsi"/>
          <w:u w:val="single"/>
        </w:rPr>
        <w:t>, which is philosophy’s special domain</w:t>
      </w:r>
      <w:r w:rsidRPr="00680917">
        <w:rPr>
          <w:rFonts w:asciiTheme="minorHAnsi" w:hAnsiTheme="minorHAnsi" w:cstheme="minorHAnsi"/>
          <w:sz w:val="14"/>
        </w:rPr>
        <w:t xml:space="preserve">. </w:t>
      </w:r>
      <w:r w:rsidRPr="00680917">
        <w:rPr>
          <w:rFonts w:asciiTheme="minorHAnsi" w:hAnsiTheme="minorHAnsi" w:cstheme="minorHAnsi"/>
          <w:u w:val="single"/>
        </w:rPr>
        <w:t>In the case of manumission, women’s rights, children’s rights, gay rights, criminals’ rights, animal rights, the abolition of cruel and unusual punishment, the conduct of war—in fact, almost every progressive movement one can name—it was reasoned argument that first laid out the incoherence, demonstrating that the same logic underlying reasons to which we were already committed</w:t>
      </w:r>
      <w:r w:rsidRPr="00680917">
        <w:rPr>
          <w:rFonts w:asciiTheme="minorHAnsi" w:hAnsiTheme="minorHAnsi" w:cstheme="minorHAnsi"/>
          <w:sz w:val="14"/>
        </w:rPr>
        <w:t xml:space="preserve"> applied in a wider context. The project of rendering ourselves less inconsistent, initiated by the ancient Greeks, has left those ancient Greeks, even the best and brightest of them, far behind, just as our science has left their scientists far behind. This kind of progress, unlike scientific </w:t>
      </w:r>
      <w:r w:rsidRPr="00680917">
        <w:rPr>
          <w:rFonts w:asciiTheme="minorHAnsi" w:hAnsiTheme="minorHAnsi" w:cstheme="minorHAnsi"/>
          <w:b/>
          <w:iCs/>
          <w:u w:val="single"/>
        </w:rPr>
        <w:t>progress, tends to erase its own tracks as it is integrated into our manifest image and so becomes subsumed in the framework by which we conceive of ourselves</w:t>
      </w:r>
      <w:r w:rsidRPr="00680917">
        <w:rPr>
          <w:rFonts w:asciiTheme="minorHAnsi" w:hAnsiTheme="minorHAnsi" w:cstheme="minorHAnsi"/>
          <w:sz w:val="14"/>
        </w:rPr>
        <w:t xml:space="preserve"> (Newberger Goldstein 2014). For all its manifest worthiness the notion of a progressive “self-image” that gains in progressive global coherence, alongside scientific progress, sees its path of self-correction as improving with </w:t>
      </w:r>
      <w:proofErr w:type="gramStart"/>
      <w:r w:rsidRPr="00680917">
        <w:rPr>
          <w:rFonts w:asciiTheme="minorHAnsi" w:hAnsiTheme="minorHAnsi" w:cstheme="minorHAnsi"/>
          <w:sz w:val="14"/>
        </w:rPr>
        <w:t>more and more</w:t>
      </w:r>
      <w:proofErr w:type="gramEnd"/>
      <w:r w:rsidRPr="00680917">
        <w:rPr>
          <w:rFonts w:asciiTheme="minorHAnsi" w:hAnsiTheme="minorHAnsi" w:cstheme="minorHAnsi"/>
          <w:sz w:val="14"/>
        </w:rPr>
        <w:t xml:space="preserve"> human life taking part in the journey of development. One could make the rather obvious point that such a notion of “progress” by way of inclusion and ongoing “self-image” precludes other ways of thinking about human and non-human life that do not involve self-image (or some shared normative conception of “the human”); but in addition to the colonialist mentality of self-justification, one might ask about the price paid for such a history of philosophical progress. Would not other modes of life – such as those without an over-investment in “self-image” or “the” human – have generated a quite different history of the planet? Such a question cannot be asked if a certain mode of human reason is an unquestioned good. But just as the inflation of human personhood precludes asking the question of the loss and extinction of other lives with other capacities, certain </w:t>
      </w:r>
      <w:r w:rsidRPr="00680917">
        <w:rPr>
          <w:rFonts w:asciiTheme="minorHAnsi" w:hAnsiTheme="minorHAnsi" w:cstheme="minorHAnsi"/>
          <w:u w:val="single"/>
        </w:rPr>
        <w:t xml:space="preserve">arguments for the </w:t>
      </w:r>
      <w:r w:rsidRPr="00680917">
        <w:rPr>
          <w:rFonts w:asciiTheme="minorHAnsi" w:hAnsiTheme="minorHAnsi" w:cstheme="minorHAnsi"/>
          <w:b/>
          <w:iCs/>
          <w:u w:val="single"/>
        </w:rPr>
        <w:t>extinction</w:t>
      </w:r>
      <w:r w:rsidRPr="00680917">
        <w:rPr>
          <w:rFonts w:asciiTheme="minorHAnsi" w:hAnsiTheme="minorHAnsi" w:cstheme="minorHAnsi"/>
          <w:u w:val="single"/>
        </w:rPr>
        <w:t xml:space="preserve"> and annihilation of part or all of humanity also assume </w:t>
      </w:r>
      <w:r w:rsidRPr="00680917">
        <w:rPr>
          <w:rFonts w:asciiTheme="minorHAnsi" w:hAnsiTheme="minorHAnsi" w:cstheme="minorHAnsi"/>
          <w:b/>
          <w:iCs/>
          <w:u w:val="single"/>
        </w:rPr>
        <w:t>the value of the person</w:t>
      </w:r>
      <w:r w:rsidRPr="00680917">
        <w:rPr>
          <w:rFonts w:asciiTheme="minorHAnsi" w:hAnsiTheme="minorHAnsi" w:cstheme="minorHAnsi"/>
          <w:sz w:val="14"/>
        </w:rPr>
        <w:t xml:space="preserve"> – a single life with its specific coherence, value and meaning. (Not only is such a notion historically and culturally </w:t>
      </w:r>
      <w:proofErr w:type="gramStart"/>
      <w:r w:rsidRPr="00680917">
        <w:rPr>
          <w:rFonts w:asciiTheme="minorHAnsi" w:hAnsiTheme="minorHAnsi" w:cstheme="minorHAnsi"/>
          <w:sz w:val="14"/>
        </w:rPr>
        <w:t>specific, and</w:t>
      </w:r>
      <w:proofErr w:type="gramEnd"/>
      <w:r w:rsidRPr="00680917">
        <w:rPr>
          <w:rFonts w:asciiTheme="minorHAnsi" w:hAnsiTheme="minorHAnsi" w:cstheme="minorHAnsi"/>
          <w:sz w:val="14"/>
        </w:rPr>
        <w:t xml:space="preserve"> tied to a highly normative conception of human self-awareness; </w:t>
      </w:r>
      <w:r w:rsidRPr="00680917">
        <w:rPr>
          <w:rFonts w:asciiTheme="minorHAnsi" w:hAnsiTheme="minorHAnsi" w:cstheme="minorHAnsi"/>
          <w:u w:val="single"/>
        </w:rPr>
        <w:t>it is also this self with an unquestioned right to the “good life” of reflection, reason and self-determination that has generated the Anthropocene.)</w:t>
      </w:r>
      <w:r w:rsidRPr="00680917">
        <w:rPr>
          <w:rFonts w:asciiTheme="minorHAnsi" w:hAnsiTheme="minorHAnsi" w:cstheme="minorHAnsi"/>
          <w:sz w:val="14"/>
        </w:rPr>
        <w:t xml:space="preserve"> When this prima facie right to life has been questioned it has, </w:t>
      </w:r>
      <w:proofErr w:type="gramStart"/>
      <w:r w:rsidRPr="00680917">
        <w:rPr>
          <w:rFonts w:asciiTheme="minorHAnsi" w:hAnsiTheme="minorHAnsi" w:cstheme="minorHAnsi"/>
          <w:sz w:val="14"/>
        </w:rPr>
        <w:t>more often than not</w:t>
      </w:r>
      <w:proofErr w:type="gramEnd"/>
      <w:r w:rsidRPr="00680917">
        <w:rPr>
          <w:rFonts w:asciiTheme="minorHAnsi" w:hAnsiTheme="minorHAnsi" w:cstheme="minorHAnsi"/>
          <w:sz w:val="14"/>
        </w:rPr>
        <w:t xml:space="preserve">, been by way of the same norms of capacity, will, autonomy and personhood that supposedly make life worth living. David Benatar has argued that the human species as such should – after rational consideration -- decide that it ought not exist. If we were to calculate the pleasures and pains of human existence, then not only would we decide on non-existence as the best way to ensure the reduction of suffering; we would also realize that while there is an imperative to eliminate suffering there is no symmetrical imperative to bring </w:t>
      </w:r>
      <w:proofErr w:type="gramStart"/>
      <w:r w:rsidRPr="00680917">
        <w:rPr>
          <w:rFonts w:asciiTheme="minorHAnsi" w:hAnsiTheme="minorHAnsi" w:cstheme="minorHAnsi"/>
          <w:sz w:val="14"/>
        </w:rPr>
        <w:t>persons</w:t>
      </w:r>
      <w:proofErr w:type="gramEnd"/>
      <w:r w:rsidRPr="00680917">
        <w:rPr>
          <w:rFonts w:asciiTheme="minorHAnsi" w:hAnsiTheme="minorHAnsi" w:cstheme="minorHAnsi"/>
          <w:sz w:val="14"/>
        </w:rPr>
        <w:t xml:space="preserve"> into being to generate pleasures or </w:t>
      </w:r>
      <w:proofErr w:type="spellStart"/>
      <w:r w:rsidRPr="00680917">
        <w:rPr>
          <w:rFonts w:asciiTheme="minorHAnsi" w:hAnsiTheme="minorHAnsi" w:cstheme="minorHAnsi"/>
          <w:sz w:val="14"/>
        </w:rPr>
        <w:t>well being</w:t>
      </w:r>
      <w:proofErr w:type="spellEnd"/>
      <w:r w:rsidRPr="00680917">
        <w:rPr>
          <w:rFonts w:asciiTheme="minorHAnsi" w:hAnsiTheme="minorHAnsi" w:cstheme="minorHAnsi"/>
          <w:sz w:val="14"/>
        </w:rPr>
        <w:t xml:space="preserve">. Benatar does not see a performative contradiction in being a will who decides that it is better not to exist as a willing being; once we come into being there is a rational reason to persist in our being and live as well as possible, but that does not entail that we </w:t>
      </w:r>
      <w:proofErr w:type="gramStart"/>
      <w:r w:rsidRPr="00680917">
        <w:rPr>
          <w:rFonts w:asciiTheme="minorHAnsi" w:hAnsiTheme="minorHAnsi" w:cstheme="minorHAnsi"/>
          <w:sz w:val="14"/>
        </w:rPr>
        <w:t>should will</w:t>
      </w:r>
      <w:proofErr w:type="gramEnd"/>
      <w:r w:rsidRPr="00680917">
        <w:rPr>
          <w:rFonts w:asciiTheme="minorHAnsi" w:hAnsiTheme="minorHAnsi" w:cstheme="minorHAnsi"/>
          <w:sz w:val="14"/>
        </w:rPr>
        <w:t xml:space="preserve"> other lives to come into being. Benatar's argument is an intensified form of an argument that has profound implications for disability (Benatar 2006). Peter Singer has argued that being human is not sufficient to justify a life worth living, and that the calculus of pain, suffering and living well should prompt us to choose the life of some animals -- who could enjoy lives free of suffering -- over the lives of some humans, whose quality of life would not count as living well. It is for this reason that Singer can at once argue that animals ought not be killed for human consumption, and that some forms of infanticide are legitimate. For Singer, it is the lack of rationality, autonomy and a certain appreciation of life (rather than being human) that renders life not worth living: “the fact that a being is a human being, in the sense of a member of the species Homo sapiens, is not relevant to the wrongness of killing it; it is, rather, characteristics like rationality, autonomy, and self-consciousness that make a difference. Infants lack these characteristics. Killing them, therefore, cannot be equated with killing normal human beings, or any other self-conscious beings” (Singer 1993, 182). Singer expands on this point by considering a specific type of disability and what it precludes: “to have a child with Down syndrome is to have a very different experience from having a normal child. It can still be a warm and loving experience, but we must have lowered expectations of our child’s ability. We cannot expect a child with Down syndrome to play the guitar, to develop an appreciation of science fiction, to learn a foreign language, to chat with us about the latest Woody Allen movie, or to be a respectable athlete, basketballer or tennis </w:t>
      </w:r>
      <w:proofErr w:type="gramStart"/>
      <w:r w:rsidRPr="00680917">
        <w:rPr>
          <w:rFonts w:asciiTheme="minorHAnsi" w:hAnsiTheme="minorHAnsi" w:cstheme="minorHAnsi"/>
          <w:sz w:val="14"/>
        </w:rPr>
        <w:t>player’’</w:t>
      </w:r>
      <w:proofErr w:type="gramEnd"/>
      <w:r w:rsidRPr="00680917">
        <w:rPr>
          <w:rFonts w:asciiTheme="minorHAnsi" w:hAnsiTheme="minorHAnsi" w:cstheme="minorHAnsi"/>
          <w:sz w:val="14"/>
        </w:rPr>
        <w:t xml:space="preserve"> (Singer 1994, 213). This degree of disability does not necessarily </w:t>
      </w:r>
      <w:proofErr w:type="gramStart"/>
      <w:r w:rsidRPr="00680917">
        <w:rPr>
          <w:rFonts w:asciiTheme="minorHAnsi" w:hAnsiTheme="minorHAnsi" w:cstheme="minorHAnsi"/>
          <w:sz w:val="14"/>
        </w:rPr>
        <w:t>warrant</w:t>
      </w:r>
      <w:proofErr w:type="gramEnd"/>
      <w:r w:rsidRPr="00680917">
        <w:rPr>
          <w:rFonts w:asciiTheme="minorHAnsi" w:hAnsiTheme="minorHAnsi" w:cstheme="minorHAnsi"/>
          <w:sz w:val="14"/>
        </w:rPr>
        <w:t xml:space="preserve"> infanticide or abortion, but what does count is development; the more capacity </w:t>
      </w:r>
      <w:proofErr w:type="spellStart"/>
      <w:r w:rsidRPr="00680917">
        <w:rPr>
          <w:rFonts w:asciiTheme="minorHAnsi" w:hAnsiTheme="minorHAnsi" w:cstheme="minorHAnsi"/>
          <w:sz w:val="14"/>
        </w:rPr>
        <w:t>a</w:t>
      </w:r>
      <w:proofErr w:type="spellEnd"/>
      <w:r w:rsidRPr="00680917">
        <w:rPr>
          <w:rFonts w:asciiTheme="minorHAnsi" w:hAnsiTheme="minorHAnsi" w:cstheme="minorHAnsi"/>
          <w:sz w:val="14"/>
        </w:rPr>
        <w:t xml:space="preserve"> being develops the less ethical it is to terminate a life. If parents choose to abort an “abnormal” fetus, then they do so at a stage prior to the development of the capacities that would make killing unethical; the same applies to infanticide. It is not species membership but capacity that counts. Both Benatar and Singer rely upon </w:t>
      </w:r>
      <w:proofErr w:type="gramStart"/>
      <w:r w:rsidRPr="00680917">
        <w:rPr>
          <w:rFonts w:asciiTheme="minorHAnsi" w:hAnsiTheme="minorHAnsi" w:cstheme="minorHAnsi"/>
          <w:sz w:val="14"/>
        </w:rPr>
        <w:t>a strict</w:t>
      </w:r>
      <w:proofErr w:type="gramEnd"/>
      <w:r w:rsidRPr="00680917">
        <w:rPr>
          <w:rFonts w:asciiTheme="minorHAnsi" w:hAnsiTheme="minorHAnsi" w:cstheme="minorHAnsi"/>
          <w:sz w:val="14"/>
        </w:rPr>
        <w:t xml:space="preserve"> </w:t>
      </w:r>
      <w:r w:rsidRPr="00680917">
        <w:rPr>
          <w:rFonts w:asciiTheme="minorHAnsi" w:hAnsiTheme="minorHAnsi" w:cstheme="minorHAnsi"/>
          <w:u w:val="single"/>
        </w:rPr>
        <w:t>utilitarianism</w:t>
      </w:r>
      <w:r w:rsidRPr="00680917">
        <w:rPr>
          <w:rFonts w:asciiTheme="minorHAnsi" w:hAnsiTheme="minorHAnsi" w:cstheme="minorHAnsi"/>
          <w:sz w:val="14"/>
        </w:rPr>
        <w:t xml:space="preserve">; species and sentiment aside, one should decide on whether a life is worth living in general, </w:t>
      </w:r>
      <w:r w:rsidRPr="00680917">
        <w:rPr>
          <w:rFonts w:asciiTheme="minorHAnsi" w:hAnsiTheme="minorHAnsi" w:cstheme="minorHAnsi"/>
          <w:u w:val="single"/>
        </w:rPr>
        <w:t>where worthiness can</w:t>
      </w:r>
      <w:r w:rsidRPr="00680917">
        <w:rPr>
          <w:rFonts w:asciiTheme="minorHAnsi" w:hAnsiTheme="minorHAnsi" w:cstheme="minorHAnsi"/>
          <w:sz w:val="14"/>
        </w:rPr>
        <w:t xml:space="preserve"> (at the very least) </w:t>
      </w:r>
      <w:r w:rsidRPr="00680917">
        <w:rPr>
          <w:rFonts w:asciiTheme="minorHAnsi" w:hAnsiTheme="minorHAnsi" w:cstheme="minorHAnsi"/>
          <w:u w:val="single"/>
        </w:rPr>
        <w:t>be determined by an absence of suffering</w:t>
      </w:r>
      <w:r w:rsidRPr="00680917">
        <w:rPr>
          <w:rFonts w:asciiTheme="minorHAnsi" w:hAnsiTheme="minorHAnsi" w:cstheme="minorHAnsi"/>
          <w:sz w:val="14"/>
        </w:rPr>
        <w:t xml:space="preserve">. In contrast with arguments that begin </w:t>
      </w:r>
      <w:proofErr w:type="gramStart"/>
      <w:r w:rsidRPr="00680917">
        <w:rPr>
          <w:rFonts w:asciiTheme="minorHAnsi" w:hAnsiTheme="minorHAnsi" w:cstheme="minorHAnsi"/>
          <w:sz w:val="14"/>
        </w:rPr>
        <w:t>from</w:t>
      </w:r>
      <w:proofErr w:type="gramEnd"/>
      <w:r w:rsidRPr="00680917">
        <w:rPr>
          <w:rFonts w:asciiTheme="minorHAnsi" w:hAnsiTheme="minorHAnsi" w:cstheme="minorHAnsi"/>
          <w:sz w:val="14"/>
        </w:rPr>
        <w:t xml:space="preserve"> the sanctity of the person, one begins with a calculus: a good life is a free self-determining life. If one accepts the premise of a life worth living then certain lives become candidates for non-being (for Singer this is the profoundly disabled, while for Benatar it is humanity as such). It seems that questions of utility, or of what counts as a life with a sufficient degree of pleasure (or meaningfulness, or autonomy) lead inevitably to questions of human </w:t>
      </w:r>
      <w:proofErr w:type="gramStart"/>
      <w:r w:rsidRPr="00680917">
        <w:rPr>
          <w:rFonts w:asciiTheme="minorHAnsi" w:hAnsiTheme="minorHAnsi" w:cstheme="minorHAnsi"/>
          <w:sz w:val="14"/>
        </w:rPr>
        <w:t>non-being</w:t>
      </w:r>
      <w:proofErr w:type="gramEnd"/>
      <w:r w:rsidRPr="00680917">
        <w:rPr>
          <w:rFonts w:asciiTheme="minorHAnsi" w:hAnsiTheme="minorHAnsi" w:cstheme="minorHAnsi"/>
          <w:sz w:val="14"/>
        </w:rPr>
        <w:t xml:space="preserve">: are there some lives that simply should not be? One might respond to this by objecting that </w:t>
      </w:r>
      <w:r w:rsidRPr="00680917">
        <w:rPr>
          <w:rFonts w:asciiTheme="minorHAnsi" w:hAnsiTheme="minorHAnsi" w:cstheme="minorHAnsi"/>
          <w:u w:val="single"/>
        </w:rPr>
        <w:t xml:space="preserve">the calculus of decision </w:t>
      </w:r>
      <w:r w:rsidRPr="00680917">
        <w:rPr>
          <w:rFonts w:asciiTheme="minorHAnsi" w:hAnsiTheme="minorHAnsi" w:cstheme="minorHAnsi"/>
          <w:b/>
          <w:iCs/>
          <w:u w:val="single"/>
        </w:rPr>
        <w:t>presupposes that which it claims to have justified</w:t>
      </w:r>
      <w:r w:rsidRPr="00680917">
        <w:rPr>
          <w:rFonts w:asciiTheme="minorHAnsi" w:hAnsiTheme="minorHAnsi" w:cstheme="minorHAnsi"/>
          <w:u w:val="single"/>
        </w:rPr>
        <w:t xml:space="preserve">; the subject who is </w:t>
      </w:r>
      <w:r w:rsidRPr="00680917">
        <w:rPr>
          <w:rFonts w:asciiTheme="minorHAnsi" w:hAnsiTheme="minorHAnsi" w:cstheme="minorHAnsi"/>
          <w:b/>
          <w:iCs/>
          <w:u w:val="single"/>
        </w:rPr>
        <w:t>doing the calculating</w:t>
      </w:r>
      <w:r w:rsidRPr="00680917">
        <w:rPr>
          <w:rFonts w:asciiTheme="minorHAnsi" w:hAnsiTheme="minorHAnsi" w:cstheme="minorHAnsi"/>
          <w:u w:val="single"/>
        </w:rPr>
        <w:t xml:space="preserve">, who is deciding on </w:t>
      </w:r>
      <w:r w:rsidRPr="00680917">
        <w:rPr>
          <w:rFonts w:asciiTheme="minorHAnsi" w:hAnsiTheme="minorHAnsi" w:cstheme="minorHAnsi"/>
          <w:b/>
          <w:iCs/>
          <w:u w:val="single"/>
        </w:rPr>
        <w:t>what ought to survive</w:t>
      </w:r>
      <w:r w:rsidRPr="00680917">
        <w:rPr>
          <w:rFonts w:asciiTheme="minorHAnsi" w:hAnsiTheme="minorHAnsi" w:cstheme="minorHAnsi"/>
          <w:u w:val="single"/>
        </w:rPr>
        <w:t xml:space="preserve"> and </w:t>
      </w:r>
      <w:r w:rsidRPr="00680917">
        <w:rPr>
          <w:rFonts w:asciiTheme="minorHAnsi" w:hAnsiTheme="minorHAnsi" w:cstheme="minorHAnsi"/>
          <w:b/>
          <w:iCs/>
          <w:u w:val="single"/>
        </w:rPr>
        <w:t xml:space="preserve">how lives ought to be weighed </w:t>
      </w:r>
      <w:r w:rsidRPr="00680917">
        <w:rPr>
          <w:rFonts w:asciiTheme="minorHAnsi" w:hAnsiTheme="minorHAnsi" w:cstheme="minorHAnsi"/>
          <w:u w:val="single"/>
        </w:rPr>
        <w:t xml:space="preserve">is </w:t>
      </w:r>
      <w:proofErr w:type="gramStart"/>
      <w:r w:rsidRPr="00680917">
        <w:rPr>
          <w:rFonts w:asciiTheme="minorHAnsi" w:hAnsiTheme="minorHAnsi" w:cstheme="minorHAnsi"/>
          <w:u w:val="single"/>
        </w:rPr>
        <w:t xml:space="preserve">– needless to say – </w:t>
      </w:r>
      <w:r w:rsidRPr="00680917">
        <w:rPr>
          <w:rFonts w:asciiTheme="minorHAnsi" w:hAnsiTheme="minorHAnsi" w:cstheme="minorHAnsi"/>
          <w:b/>
          <w:iCs/>
          <w:u w:val="single"/>
        </w:rPr>
        <w:t>a</w:t>
      </w:r>
      <w:proofErr w:type="gramEnd"/>
      <w:r w:rsidRPr="00680917">
        <w:rPr>
          <w:rFonts w:asciiTheme="minorHAnsi" w:hAnsiTheme="minorHAnsi" w:cstheme="minorHAnsi"/>
          <w:b/>
          <w:iCs/>
          <w:u w:val="single"/>
        </w:rPr>
        <w:t xml:space="preserve"> certain type of subject</w:t>
      </w:r>
      <w:r w:rsidRPr="00680917">
        <w:rPr>
          <w:rFonts w:asciiTheme="minorHAnsi" w:hAnsiTheme="minorHAnsi" w:cstheme="minorHAnsi"/>
          <w:sz w:val="14"/>
        </w:rPr>
        <w:t xml:space="preserve">. This subject has the following capacities: </w:t>
      </w:r>
      <w:r w:rsidRPr="00680917">
        <w:rPr>
          <w:rFonts w:asciiTheme="minorHAnsi" w:hAnsiTheme="minorHAnsi" w:cstheme="minorHAnsi"/>
          <w:u w:val="single"/>
        </w:rPr>
        <w:t xml:space="preserve">a sense of ‘a’ life, a sense of capacity (with </w:t>
      </w:r>
      <w:r w:rsidRPr="00680917">
        <w:rPr>
          <w:rFonts w:asciiTheme="minorHAnsi" w:hAnsiTheme="minorHAnsi" w:cstheme="minorHAnsi"/>
          <w:b/>
          <w:iCs/>
          <w:u w:val="single"/>
        </w:rPr>
        <w:t>rationality</w:t>
      </w:r>
      <w:r w:rsidRPr="00680917">
        <w:rPr>
          <w:rFonts w:asciiTheme="minorHAnsi" w:hAnsiTheme="minorHAnsi" w:cstheme="minorHAnsi"/>
          <w:u w:val="single"/>
        </w:rPr>
        <w:t xml:space="preserve"> and </w:t>
      </w:r>
      <w:r w:rsidRPr="00680917">
        <w:rPr>
          <w:rFonts w:asciiTheme="minorHAnsi" w:hAnsiTheme="minorHAnsi" w:cstheme="minorHAnsi"/>
          <w:b/>
          <w:iCs/>
          <w:u w:val="single"/>
        </w:rPr>
        <w:t>autonomy</w:t>
      </w:r>
      <w:r w:rsidRPr="00680917">
        <w:rPr>
          <w:rFonts w:asciiTheme="minorHAnsi" w:hAnsiTheme="minorHAnsi" w:cstheme="minorHAnsi"/>
          <w:u w:val="single"/>
        </w:rPr>
        <w:t xml:space="preserve"> </w:t>
      </w:r>
      <w:proofErr w:type="gramStart"/>
      <w:r w:rsidRPr="00680917">
        <w:rPr>
          <w:rFonts w:asciiTheme="minorHAnsi" w:hAnsiTheme="minorHAnsi" w:cstheme="minorHAnsi"/>
          <w:u w:val="single"/>
        </w:rPr>
        <w:t>being of significant importance</w:t>
      </w:r>
      <w:proofErr w:type="gramEnd"/>
      <w:r w:rsidRPr="00680917">
        <w:rPr>
          <w:rFonts w:asciiTheme="minorHAnsi" w:hAnsiTheme="minorHAnsi" w:cstheme="minorHAnsi"/>
          <w:u w:val="single"/>
        </w:rPr>
        <w:t xml:space="preserve">), a sense of ‘humanity’ as a global whole of which one is a member, and a manner of </w:t>
      </w:r>
      <w:r w:rsidRPr="00680917">
        <w:rPr>
          <w:rFonts w:asciiTheme="minorHAnsi" w:hAnsiTheme="minorHAnsi" w:cstheme="minorHAnsi"/>
          <w:b/>
          <w:iCs/>
          <w:u w:val="single"/>
        </w:rPr>
        <w:t>looking at life in terms of worthiness</w:t>
      </w:r>
      <w:r w:rsidRPr="00680917">
        <w:rPr>
          <w:rFonts w:asciiTheme="minorHAnsi" w:hAnsiTheme="minorHAnsi" w:cstheme="minorHAnsi"/>
          <w:u w:val="single"/>
        </w:rPr>
        <w:t>. One should not need too much training in anthropology, history or critical race studies to discern the highly specific nature of these capacities</w:t>
      </w:r>
      <w:r w:rsidRPr="00680917">
        <w:rPr>
          <w:rFonts w:asciiTheme="minorHAnsi" w:hAnsiTheme="minorHAnsi" w:cstheme="minorHAnsi"/>
          <w:sz w:val="14"/>
        </w:rPr>
        <w:t xml:space="preserve">. This is not just to make a point about the poverty and brutality of Western reason and its normalizing gestures; it is also to say that </w:t>
      </w:r>
      <w:r w:rsidRPr="00680917">
        <w:rPr>
          <w:rFonts w:asciiTheme="minorHAnsi" w:hAnsiTheme="minorHAnsi" w:cstheme="minorHAnsi"/>
          <w:u w:val="single"/>
        </w:rPr>
        <w:t>many of the critiques of that same universal subject</w:t>
      </w:r>
      <w:r w:rsidRPr="00680917">
        <w:rPr>
          <w:rFonts w:asciiTheme="minorHAnsi" w:hAnsiTheme="minorHAnsi" w:cstheme="minorHAnsi"/>
          <w:sz w:val="14"/>
        </w:rPr>
        <w:t xml:space="preserve"> – such as those who argue for the worth of other lives, or those who value life as such for whatever reason – </w:t>
      </w:r>
      <w:r w:rsidRPr="00680917">
        <w:rPr>
          <w:rFonts w:asciiTheme="minorHAnsi" w:hAnsiTheme="minorHAnsi" w:cstheme="minorHAnsi"/>
          <w:b/>
          <w:iCs/>
          <w:u w:val="single"/>
        </w:rPr>
        <w:t xml:space="preserve">nevertheless take part in a rationing of life </w:t>
      </w:r>
      <w:r w:rsidRPr="00680917">
        <w:rPr>
          <w:rFonts w:asciiTheme="minorHAnsi" w:hAnsiTheme="minorHAnsi" w:cstheme="minorHAnsi"/>
          <w:sz w:val="14"/>
        </w:rPr>
        <w:t xml:space="preserve">that is offensive. Here, I draw again on the necessarily offensive/combative character of any assessment of the worth of life. </w:t>
      </w:r>
      <w:r w:rsidRPr="00680917">
        <w:rPr>
          <w:rFonts w:asciiTheme="minorHAnsi" w:hAnsiTheme="minorHAnsi" w:cstheme="minorHAnsi"/>
          <w:u w:val="single"/>
        </w:rPr>
        <w:t xml:space="preserve">Even if the </w:t>
      </w:r>
      <w:r w:rsidRPr="00680917">
        <w:rPr>
          <w:rFonts w:asciiTheme="minorHAnsi" w:hAnsiTheme="minorHAnsi" w:cstheme="minorHAnsi"/>
          <w:b/>
          <w:iCs/>
          <w:u w:val="single"/>
        </w:rPr>
        <w:t>worth of life</w:t>
      </w:r>
      <w:r w:rsidRPr="00680917">
        <w:rPr>
          <w:rFonts w:asciiTheme="minorHAnsi" w:hAnsiTheme="minorHAnsi" w:cstheme="minorHAnsi"/>
          <w:u w:val="single"/>
        </w:rPr>
        <w:t xml:space="preserve"> is defined by less </w:t>
      </w:r>
      <w:r w:rsidRPr="00680917">
        <w:rPr>
          <w:rFonts w:asciiTheme="minorHAnsi" w:hAnsiTheme="minorHAnsi" w:cstheme="minorHAnsi"/>
          <w:b/>
          <w:iCs/>
          <w:u w:val="single"/>
        </w:rPr>
        <w:t>strictly utilitarian categories</w:t>
      </w:r>
      <w:r w:rsidRPr="00680917">
        <w:rPr>
          <w:rFonts w:asciiTheme="minorHAnsi" w:hAnsiTheme="minorHAnsi" w:cstheme="minorHAnsi"/>
          <w:u w:val="single"/>
        </w:rPr>
        <w:t xml:space="preserve"> such as “</w:t>
      </w:r>
      <w:r w:rsidRPr="00680917">
        <w:rPr>
          <w:rFonts w:asciiTheme="minorHAnsi" w:hAnsiTheme="minorHAnsi" w:cstheme="minorHAnsi"/>
          <w:b/>
          <w:iCs/>
          <w:u w:val="single"/>
        </w:rPr>
        <w:t>meaning</w:t>
      </w:r>
      <w:r w:rsidRPr="00680917">
        <w:rPr>
          <w:rFonts w:asciiTheme="minorHAnsi" w:hAnsiTheme="minorHAnsi" w:cstheme="minorHAnsi"/>
          <w:u w:val="single"/>
        </w:rPr>
        <w:t>” or “</w:t>
      </w:r>
      <w:r w:rsidRPr="00680917">
        <w:rPr>
          <w:rFonts w:asciiTheme="minorHAnsi" w:hAnsiTheme="minorHAnsi" w:cstheme="minorHAnsi"/>
          <w:b/>
          <w:iCs/>
          <w:u w:val="single"/>
        </w:rPr>
        <w:t>dignity</w:t>
      </w:r>
      <w:r w:rsidRPr="00680917">
        <w:rPr>
          <w:rFonts w:asciiTheme="minorHAnsi" w:hAnsiTheme="minorHAnsi" w:cstheme="minorHAnsi"/>
          <w:u w:val="single"/>
        </w:rPr>
        <w:t>” a certain capacity for calculus,</w:t>
      </w:r>
      <w:r w:rsidRPr="00680917">
        <w:rPr>
          <w:rFonts w:asciiTheme="minorHAnsi" w:hAnsiTheme="minorHAnsi" w:cstheme="minorHAnsi"/>
          <w:sz w:val="14"/>
        </w:rPr>
        <w:t xml:space="preserve"> for considering something like human life as such, </w:t>
      </w:r>
      <w:r w:rsidRPr="00680917">
        <w:rPr>
          <w:rFonts w:asciiTheme="minorHAnsi" w:hAnsiTheme="minorHAnsi" w:cstheme="minorHAnsi"/>
          <w:u w:val="single"/>
        </w:rPr>
        <w:t xml:space="preserve">and then </w:t>
      </w:r>
      <w:r w:rsidRPr="00680917">
        <w:rPr>
          <w:rFonts w:asciiTheme="minorHAnsi" w:hAnsiTheme="minorHAnsi" w:cstheme="minorHAnsi"/>
          <w:b/>
          <w:iCs/>
          <w:u w:val="single"/>
        </w:rPr>
        <w:t>the value of “a” life</w:t>
      </w:r>
      <w:r w:rsidRPr="00680917">
        <w:rPr>
          <w:rFonts w:asciiTheme="minorHAnsi" w:hAnsiTheme="minorHAnsi" w:cstheme="minorHAnsi"/>
          <w:u w:val="single"/>
        </w:rPr>
        <w:t xml:space="preserve">, allows for the claim that </w:t>
      </w:r>
      <w:r w:rsidRPr="00680917">
        <w:rPr>
          <w:rFonts w:asciiTheme="minorHAnsi" w:hAnsiTheme="minorHAnsi" w:cstheme="minorHAnsi"/>
          <w:b/>
          <w:iCs/>
          <w:u w:val="single"/>
        </w:rPr>
        <w:t>certain lives being extinguished</w:t>
      </w:r>
      <w:r w:rsidRPr="00680917">
        <w:rPr>
          <w:rFonts w:asciiTheme="minorHAnsi" w:hAnsiTheme="minorHAnsi" w:cstheme="minorHAnsi"/>
          <w:u w:val="single"/>
        </w:rPr>
        <w:t xml:space="preserve">, and </w:t>
      </w:r>
      <w:r w:rsidRPr="00680917">
        <w:rPr>
          <w:rFonts w:asciiTheme="minorHAnsi" w:hAnsiTheme="minorHAnsi" w:cstheme="minorHAnsi"/>
          <w:b/>
          <w:iCs/>
          <w:u w:val="single"/>
        </w:rPr>
        <w:t>enables a life of high-capacity</w:t>
      </w:r>
      <w:r w:rsidRPr="00680917">
        <w:rPr>
          <w:rFonts w:asciiTheme="minorHAnsi" w:hAnsiTheme="minorHAnsi" w:cstheme="minorHAnsi"/>
          <w:u w:val="single"/>
        </w:rPr>
        <w:t xml:space="preserve"> (</w:t>
      </w:r>
      <w:r w:rsidRPr="00680917">
        <w:rPr>
          <w:rFonts w:asciiTheme="minorHAnsi" w:hAnsiTheme="minorHAnsi" w:cstheme="minorHAnsi"/>
          <w:b/>
          <w:iCs/>
          <w:u w:val="single"/>
        </w:rPr>
        <w:t>high-production, high reason, high technology</w:t>
      </w:r>
      <w:r w:rsidRPr="00680917">
        <w:rPr>
          <w:rFonts w:asciiTheme="minorHAnsi" w:hAnsiTheme="minorHAnsi" w:cstheme="minorHAnsi"/>
          <w:u w:val="single"/>
        </w:rPr>
        <w:t xml:space="preserve">) </w:t>
      </w:r>
      <w:r w:rsidRPr="00680917">
        <w:rPr>
          <w:rFonts w:asciiTheme="minorHAnsi" w:hAnsiTheme="minorHAnsi" w:cstheme="minorHAnsi"/>
          <w:b/>
          <w:iCs/>
          <w:u w:val="single"/>
        </w:rPr>
        <w:t>that has precipitated the sixth mass extinction</w:t>
      </w:r>
      <w:r w:rsidRPr="00680917">
        <w:rPr>
          <w:rFonts w:asciiTheme="minorHAnsi" w:hAnsiTheme="minorHAnsi" w:cstheme="minorHAnsi"/>
          <w:u w:val="single"/>
        </w:rPr>
        <w:t xml:space="preserve">. </w:t>
      </w:r>
      <w:r w:rsidRPr="00680917">
        <w:rPr>
          <w:rFonts w:asciiTheme="minorHAnsi" w:hAnsiTheme="minorHAnsi" w:cstheme="minorHAnsi"/>
          <w:sz w:val="14"/>
        </w:rPr>
        <w:t xml:space="preserve">The calculations of Singer and Benatar are different in important ways and related in important ways. For Benatar, a lot depends on pleasure and </w:t>
      </w:r>
      <w:proofErr w:type="gramStart"/>
      <w:r w:rsidRPr="00680917">
        <w:rPr>
          <w:rFonts w:asciiTheme="minorHAnsi" w:hAnsiTheme="minorHAnsi" w:cstheme="minorHAnsi"/>
          <w:sz w:val="14"/>
        </w:rPr>
        <w:t>pain</w:t>
      </w:r>
      <w:proofErr w:type="gramEnd"/>
      <w:r w:rsidRPr="00680917">
        <w:rPr>
          <w:rFonts w:asciiTheme="minorHAnsi" w:hAnsiTheme="minorHAnsi" w:cstheme="minorHAnsi"/>
          <w:sz w:val="14"/>
        </w:rPr>
        <w:t xml:space="preserve"> not being symmetrical: even if most of my life </w:t>
      </w:r>
      <w:proofErr w:type="gramStart"/>
      <w:r w:rsidRPr="00680917">
        <w:rPr>
          <w:rFonts w:asciiTheme="minorHAnsi" w:hAnsiTheme="minorHAnsi" w:cstheme="minorHAnsi"/>
          <w:sz w:val="14"/>
        </w:rPr>
        <w:t>were</w:t>
      </w:r>
      <w:proofErr w:type="gramEnd"/>
      <w:r w:rsidRPr="00680917">
        <w:rPr>
          <w:rFonts w:asciiTheme="minorHAnsi" w:hAnsiTheme="minorHAnsi" w:cstheme="minorHAnsi"/>
          <w:sz w:val="14"/>
        </w:rPr>
        <w:t xml:space="preserve"> one of enjoyment, the non-being of enjoyment is not a loss, whereas the being of suffering is a loss. Not existing, and therefore the absence of pleasure is not a straightforward negative in the way that suffering </w:t>
      </w:r>
      <w:proofErr w:type="gramStart"/>
      <w:r w:rsidRPr="00680917">
        <w:rPr>
          <w:rFonts w:asciiTheme="minorHAnsi" w:hAnsiTheme="minorHAnsi" w:cstheme="minorHAnsi"/>
          <w:sz w:val="14"/>
        </w:rPr>
        <w:t>is:</w:t>
      </w:r>
      <w:proofErr w:type="gramEnd"/>
      <w:r w:rsidRPr="00680917">
        <w:rPr>
          <w:rFonts w:asciiTheme="minorHAnsi" w:hAnsiTheme="minorHAnsi" w:cstheme="minorHAnsi"/>
          <w:sz w:val="14"/>
        </w:rPr>
        <w:t xml:space="preserve"> when one is suffering it makes sense to want to eliminate suffering, to will suffering away. But it does not make the same sense, in a state of non-being, to will pleasure (and the existence it would require) into being. Singer, by contrast, is concerned with non-being not because he deems human life to be worthless but because – quite the contrary -- he accepts a certain worthiness of some modes of existence. There are some forms of human life that are so impoverished or incapacitated that “we” who exist and have developed reason are permitted not to bring them into being: “Shakespeare’s image of life as a voyage is consistent with the idea that the seriousness of taking life increases gradually, parallel with the gradual development of the child’s capacities that culminate in its life as a full person” (Singer 1996, 216). </w:t>
      </w:r>
      <w:r w:rsidRPr="00680917">
        <w:rPr>
          <w:rFonts w:asciiTheme="minorHAnsi" w:hAnsiTheme="minorHAnsi" w:cstheme="minorHAnsi"/>
          <w:b/>
          <w:iCs/>
          <w:u w:val="single"/>
        </w:rPr>
        <w:t>The unit of life by which we calculate who lives and who dies (what counts as suffering) begs the question</w:t>
      </w:r>
      <w:r w:rsidRPr="00680917">
        <w:rPr>
          <w:rFonts w:asciiTheme="minorHAnsi" w:hAnsiTheme="minorHAnsi" w:cstheme="minorHAnsi"/>
          <w:sz w:val="14"/>
        </w:rPr>
        <w:t xml:space="preserve">: </w:t>
      </w:r>
      <w:r w:rsidRPr="00680917">
        <w:rPr>
          <w:rFonts w:asciiTheme="minorHAnsi" w:hAnsiTheme="minorHAnsi" w:cstheme="minorHAnsi"/>
          <w:b/>
          <w:iCs/>
          <w:u w:val="single"/>
        </w:rPr>
        <w:t>should we really be able to decide that some lives (ranging from all human life to disabled human lives) ought not exist</w:t>
      </w:r>
      <w:r w:rsidRPr="00680917">
        <w:rPr>
          <w:rFonts w:asciiTheme="minorHAnsi" w:hAnsiTheme="minorHAnsi" w:cstheme="minorHAnsi"/>
          <w:u w:val="single"/>
        </w:rPr>
        <w:t>? One</w:t>
      </w:r>
      <w:r w:rsidRPr="00680917">
        <w:rPr>
          <w:rFonts w:asciiTheme="minorHAnsi" w:hAnsiTheme="minorHAnsi" w:cstheme="minorHAnsi"/>
          <w:sz w:val="14"/>
        </w:rPr>
        <w:t xml:space="preserve"> could say, following Kant, that </w:t>
      </w:r>
      <w:r w:rsidRPr="00680917">
        <w:rPr>
          <w:rFonts w:asciiTheme="minorHAnsi" w:hAnsiTheme="minorHAnsi" w:cstheme="minorHAnsi"/>
          <w:b/>
          <w:iCs/>
          <w:u w:val="single"/>
        </w:rPr>
        <w:t>being able to make such a calculus</w:t>
      </w:r>
      <w:r w:rsidRPr="00680917">
        <w:rPr>
          <w:rFonts w:asciiTheme="minorHAnsi" w:hAnsiTheme="minorHAnsi" w:cstheme="minorHAnsi"/>
          <w:u w:val="single"/>
        </w:rPr>
        <w:t xml:space="preserve"> -- being able to ask about what life ought to be -- destroys any unit that would allow lives to be weighed in </w:t>
      </w:r>
      <w:r w:rsidRPr="00680917">
        <w:rPr>
          <w:rFonts w:asciiTheme="minorHAnsi" w:hAnsiTheme="minorHAnsi" w:cstheme="minorHAnsi"/>
          <w:b/>
          <w:iCs/>
          <w:u w:val="single"/>
        </w:rPr>
        <w:t>relation to each other</w:t>
      </w:r>
      <w:r w:rsidRPr="00680917">
        <w:rPr>
          <w:rFonts w:asciiTheme="minorHAnsi" w:hAnsiTheme="minorHAnsi" w:cstheme="minorHAnsi"/>
          <w:u w:val="single"/>
        </w:rPr>
        <w:t>.</w:t>
      </w:r>
      <w:r w:rsidRPr="00680917">
        <w:rPr>
          <w:rFonts w:asciiTheme="minorHAnsi" w:hAnsiTheme="minorHAnsi" w:cstheme="minorHAnsi"/>
          <w:sz w:val="14"/>
        </w:rPr>
        <w:t xml:space="preserve"> </w:t>
      </w:r>
      <w:r w:rsidRPr="00680917">
        <w:rPr>
          <w:rFonts w:asciiTheme="minorHAnsi" w:hAnsiTheme="minorHAnsi" w:cstheme="minorHAnsi"/>
          <w:u w:val="single"/>
        </w:rPr>
        <w:t xml:space="preserve">Rather than have a measure that would negotiate who lives, one would </w:t>
      </w:r>
      <w:r w:rsidRPr="00680917">
        <w:rPr>
          <w:rFonts w:asciiTheme="minorHAnsi" w:hAnsiTheme="minorHAnsi" w:cstheme="minorHAnsi"/>
          <w:b/>
          <w:iCs/>
          <w:u w:val="single"/>
        </w:rPr>
        <w:t>value life precisely because it is without measure</w:t>
      </w:r>
      <w:r w:rsidRPr="00680917">
        <w:rPr>
          <w:rFonts w:asciiTheme="minorHAnsi" w:hAnsiTheme="minorHAnsi" w:cstheme="minorHAnsi"/>
          <w:u w:val="single"/>
        </w:rPr>
        <w:t>. Indeed, our lament or preliminary mourning for the possible extinction of humans would lie in the anticipated loss not of our species being but of the intelligence that enabled the thought of our species being</w:t>
      </w:r>
      <w:r w:rsidRPr="00680917">
        <w:rPr>
          <w:rFonts w:asciiTheme="minorHAnsi" w:hAnsiTheme="minorHAnsi" w:cstheme="minorHAnsi"/>
          <w:sz w:val="14"/>
        </w:rPr>
        <w:t xml:space="preserve">. Even a cursory glance at “end of world” narratives reveals that </w:t>
      </w:r>
      <w:r w:rsidRPr="00680917">
        <w:rPr>
          <w:rFonts w:asciiTheme="minorHAnsi" w:hAnsiTheme="minorHAnsi" w:cstheme="minorHAnsi"/>
          <w:b/>
          <w:iCs/>
          <w:u w:val="single"/>
        </w:rPr>
        <w:t>what presents itself as the end of “the” world is really the end of the “rational” world of capable persons.</w:t>
      </w:r>
      <w:r w:rsidRPr="00680917">
        <w:rPr>
          <w:rFonts w:asciiTheme="minorHAnsi" w:hAnsiTheme="minorHAnsi" w:cstheme="minorHAnsi"/>
          <w:sz w:val="14"/>
        </w:rPr>
        <w:t xml:space="preserve"> Post-apocalyptic scenarios present humans wandering aimlessly in resource-deprived landscapes, subjected (once again) to tribalism, despotism and the loss of all “reason.” (As one recent example one might think of Mad Max: Fury Road [2015] where the remaining populace has become nothing more than a multitude focused on mere survival. One feature of “post”-apocalyptic cultural production is that there is a world after the end of the world, but it is no longer the world of liberal affluent personhood; “we” are suddenly “all” living in third world conditions.) One might say that </w:t>
      </w:r>
      <w:r w:rsidRPr="00F300DE">
        <w:rPr>
          <w:rFonts w:asciiTheme="minorHAnsi" w:hAnsiTheme="minorHAnsi" w:cstheme="minorHAnsi"/>
          <w:b/>
          <w:iCs/>
          <w:highlight w:val="green"/>
          <w:u w:val="single"/>
        </w:rPr>
        <w:t>what would be lost</w:t>
      </w:r>
      <w:r w:rsidRPr="00680917">
        <w:rPr>
          <w:rFonts w:asciiTheme="minorHAnsi" w:hAnsiTheme="minorHAnsi" w:cstheme="minorHAnsi"/>
          <w:sz w:val="14"/>
        </w:rPr>
        <w:t xml:space="preserve"> in the end of the world – or that what we fear </w:t>
      </w:r>
      <w:r w:rsidRPr="00F300DE">
        <w:rPr>
          <w:rFonts w:asciiTheme="minorHAnsi" w:hAnsiTheme="minorHAnsi" w:cstheme="minorHAnsi"/>
          <w:b/>
          <w:iCs/>
          <w:highlight w:val="green"/>
          <w:u w:val="single"/>
        </w:rPr>
        <w:t xml:space="preserve">when we contemplate human extinction – is not the loss of the world, or of life </w:t>
      </w:r>
      <w:r w:rsidRPr="00680917">
        <w:rPr>
          <w:rFonts w:asciiTheme="minorHAnsi" w:hAnsiTheme="minorHAnsi" w:cstheme="minorHAnsi"/>
          <w:b/>
          <w:iCs/>
          <w:u w:val="single"/>
        </w:rPr>
        <w:t xml:space="preserve">(for both would continue) </w:t>
      </w:r>
      <w:r w:rsidRPr="00F300DE">
        <w:rPr>
          <w:rFonts w:asciiTheme="minorHAnsi" w:hAnsiTheme="minorHAnsi" w:cstheme="minorHAnsi"/>
          <w:b/>
          <w:iCs/>
          <w:highlight w:val="green"/>
          <w:u w:val="single"/>
        </w:rPr>
        <w:t>but</w:t>
      </w:r>
      <w:r w:rsidRPr="00680917">
        <w:rPr>
          <w:rFonts w:asciiTheme="minorHAnsi" w:hAnsiTheme="minorHAnsi" w:cstheme="minorHAnsi"/>
          <w:sz w:val="14"/>
        </w:rPr>
        <w:t xml:space="preserve"> the loss of what has come to count as “rational” or “intelligent” life. It is not so much calculated as calculating life that is worthy of living on, and while there are some general preliminary mourning rituals for the sixth mass extinction, cultural production seems to be more concerned with </w:t>
      </w:r>
      <w:r w:rsidRPr="00F300DE">
        <w:rPr>
          <w:rFonts w:asciiTheme="minorHAnsi" w:hAnsiTheme="minorHAnsi" w:cstheme="minorHAnsi"/>
          <w:b/>
          <w:iCs/>
          <w:highlight w:val="green"/>
          <w:u w:val="single"/>
        </w:rPr>
        <w:t>the extinction of Western middle-class urban capitalist life</w:t>
      </w:r>
      <w:r w:rsidRPr="00680917">
        <w:rPr>
          <w:rFonts w:asciiTheme="minorHAnsi" w:hAnsiTheme="minorHAnsi" w:cstheme="minorHAnsi"/>
          <w:sz w:val="14"/>
        </w:rPr>
        <w:t xml:space="preserve">. One can think here of the large number of “end of world” narratives that are really “end of Manhattan” plots, from The Day After Tomorrow (2004) and Cloverfield (2008) to the book and documentary The World Without Us (2007) that begins by describing New York going through a slow decay after humans are no longer there to maintain the altered landscape. So, yes, there is a broad perception of the looming extinction of more than human life, but it occurs in a context of an increasing focus on the loss of the only life worth saving, a life that is not calculable precisely because it is the life of the point of view of reason, where reason – in turn – is a highly specific (or species-defining) range of capacities. </w:t>
      </w:r>
      <w:r w:rsidRPr="00680917">
        <w:rPr>
          <w:rFonts w:asciiTheme="minorHAnsi" w:hAnsiTheme="minorHAnsi" w:cstheme="minorHAnsi"/>
          <w:u w:val="single"/>
        </w:rPr>
        <w:t>For Nick Bostrom (director of the “Future of Humanity Institute” at Oxford University) it is obvious, upon rational reflection, that the loss of intellectual life as such would be of a catastrophic order that far outweighs the tragedy of losing some or many humans.</w:t>
      </w:r>
      <w:r w:rsidRPr="00680917">
        <w:rPr>
          <w:rFonts w:asciiTheme="minorHAnsi" w:hAnsiTheme="minorHAnsi" w:cstheme="minorHAnsi"/>
          <w:sz w:val="14"/>
        </w:rPr>
        <w:t xml:space="preserve"> Bostrom follows Derek Parfitt in “demonstrating” that a loss of all rational human life, despite first assumptions, would be far </w:t>
      </w:r>
      <w:proofErr w:type="spellStart"/>
      <w:r w:rsidRPr="00680917">
        <w:rPr>
          <w:rFonts w:asciiTheme="minorHAnsi" w:hAnsiTheme="minorHAnsi" w:cstheme="minorHAnsi"/>
          <w:sz w:val="14"/>
        </w:rPr>
        <w:t>far</w:t>
      </w:r>
      <w:proofErr w:type="spellEnd"/>
      <w:r w:rsidRPr="00680917">
        <w:rPr>
          <w:rFonts w:asciiTheme="minorHAnsi" w:hAnsiTheme="minorHAnsi" w:cstheme="minorHAnsi"/>
          <w:sz w:val="14"/>
        </w:rPr>
        <w:t xml:space="preserve"> worse than losing nearly all rational life. Despite our first intuitions, events that appear to be profoundly catastrophic (like the Holocaust) are – ultimately – events from which “we” recover. What would be truly disastrous is a loss of rationality, rather than the loss of a very large number of humans. </w:t>
      </w:r>
      <w:r w:rsidRPr="00680917">
        <w:rPr>
          <w:rFonts w:asciiTheme="minorHAnsi" w:hAnsiTheme="minorHAnsi" w:cstheme="minorHAnsi"/>
          <w:u w:val="single"/>
        </w:rPr>
        <w:t>Bostrom calculates that all most of our efforts ought to be directed at the reduction of existential risk</w:t>
      </w:r>
      <w:r w:rsidRPr="00680917">
        <w:rPr>
          <w:rFonts w:asciiTheme="minorHAnsi" w:hAnsiTheme="minorHAnsi" w:cstheme="minorHAnsi"/>
          <w:sz w:val="14"/>
        </w:rPr>
        <w:t xml:space="preserve">; minimizing the risk of the catastrophic loss of intelligence in general is a far greater priority (or ought to be) than - say -- reducing the risk of local catastrophes (such as the genocidal losses that humans have already sustained but which, on reflection, do not amount to that much of a loss in the scheme of things). So we might say that both for Benatar and for Bostrom, despite the seemingly opposed claims for human extinction (Benatar) or human survival at all costs (Bostrom), there is a prima facie value placed on human capacity defined as rationality of a certain mode: If we suppose with Parfit that our planet will remain habitable for at least another billion years, and we assume that at least one billion people could live on it sustainably, then the potential exist for at least 1016 human lives of normal duration. </w:t>
      </w:r>
      <w:r w:rsidRPr="00680917">
        <w:rPr>
          <w:rFonts w:asciiTheme="minorHAnsi" w:hAnsiTheme="minorHAnsi" w:cstheme="minorHAnsi"/>
          <w:u w:val="single"/>
        </w:rPr>
        <w:t xml:space="preserve">These lives could also be considerably better than the average con- temporary human life, which is so often marred by </w:t>
      </w:r>
      <w:proofErr w:type="gramStart"/>
      <w:r w:rsidRPr="00680917">
        <w:rPr>
          <w:rFonts w:asciiTheme="minorHAnsi" w:hAnsiTheme="minorHAnsi" w:cstheme="minorHAnsi"/>
          <w:u w:val="single"/>
        </w:rPr>
        <w:t>dis- ease</w:t>
      </w:r>
      <w:proofErr w:type="gramEnd"/>
      <w:r w:rsidRPr="00680917">
        <w:rPr>
          <w:rFonts w:asciiTheme="minorHAnsi" w:hAnsiTheme="minorHAnsi" w:cstheme="minorHAnsi"/>
          <w:u w:val="single"/>
        </w:rPr>
        <w:t>, poverty, injustice, and various biological limitations that could be partly overcome through continuing technological and moral progress. However, the relevant figure is not how many people could live on Earth but how many descendants we could have in total</w:t>
      </w:r>
      <w:r w:rsidRPr="00680917">
        <w:rPr>
          <w:rFonts w:asciiTheme="minorHAnsi" w:hAnsiTheme="minorHAnsi" w:cstheme="minorHAnsi"/>
          <w:sz w:val="14"/>
        </w:rPr>
        <w:t xml:space="preserve">. One lower bound of the number of biological human life-years in the future accessible universe (based on current cosmological estimates) is 1034 years. Another estimate, which assumes that future minds will be mainly implemented in computational hardware instead of biological neuronal wetware, produces a lower bound of 1054 human-brain-emulation subjective life-years (or 1071 basic computational operations) … If we make the less conservative assumption that future </w:t>
      </w:r>
      <w:proofErr w:type="spellStart"/>
      <w:r w:rsidRPr="00680917">
        <w:rPr>
          <w:rFonts w:asciiTheme="minorHAnsi" w:hAnsiTheme="minorHAnsi" w:cstheme="minorHAnsi"/>
          <w:sz w:val="14"/>
        </w:rPr>
        <w:t>civilisations</w:t>
      </w:r>
      <w:proofErr w:type="spellEnd"/>
      <w:r w:rsidRPr="00680917">
        <w:rPr>
          <w:rFonts w:asciiTheme="minorHAnsi" w:hAnsiTheme="minorHAnsi" w:cstheme="minorHAnsi"/>
          <w:sz w:val="14"/>
        </w:rPr>
        <w:t xml:space="preserve"> could eventually press close to the absolute bounds of known physics (using some </w:t>
      </w:r>
      <w:proofErr w:type="gramStart"/>
      <w:r w:rsidRPr="00680917">
        <w:rPr>
          <w:rFonts w:asciiTheme="minorHAnsi" w:hAnsiTheme="minorHAnsi" w:cstheme="minorHAnsi"/>
          <w:sz w:val="14"/>
        </w:rPr>
        <w:t>as yet</w:t>
      </w:r>
      <w:proofErr w:type="gramEnd"/>
      <w:r w:rsidRPr="00680917">
        <w:rPr>
          <w:rFonts w:asciiTheme="minorHAnsi" w:hAnsiTheme="minorHAnsi" w:cstheme="minorHAnsi"/>
          <w:sz w:val="14"/>
        </w:rPr>
        <w:t xml:space="preserve"> unimagined technology), we get radically higher estimates of the amount of computation and memory storage that is achievable and thus of the number of years of subjective experience that could be </w:t>
      </w:r>
      <w:proofErr w:type="spellStart"/>
      <w:r w:rsidRPr="00680917">
        <w:rPr>
          <w:rFonts w:asciiTheme="minorHAnsi" w:hAnsiTheme="minorHAnsi" w:cstheme="minorHAnsi"/>
          <w:sz w:val="14"/>
        </w:rPr>
        <w:t>realised</w:t>
      </w:r>
      <w:proofErr w:type="spellEnd"/>
      <w:r w:rsidRPr="00680917">
        <w:rPr>
          <w:rFonts w:asciiTheme="minorHAnsi" w:hAnsiTheme="minorHAnsi" w:cstheme="minorHAnsi"/>
          <w:sz w:val="14"/>
        </w:rPr>
        <w:t xml:space="preserve">. Even if we use the most conservative of these estimates, which entirely ignores the possibility of space </w:t>
      </w:r>
      <w:proofErr w:type="spellStart"/>
      <w:r w:rsidRPr="00680917">
        <w:rPr>
          <w:rFonts w:asciiTheme="minorHAnsi" w:hAnsiTheme="minorHAnsi" w:cstheme="minorHAnsi"/>
          <w:sz w:val="14"/>
        </w:rPr>
        <w:t>colonisation</w:t>
      </w:r>
      <w:proofErr w:type="spellEnd"/>
      <w:r w:rsidRPr="00680917">
        <w:rPr>
          <w:rFonts w:asciiTheme="minorHAnsi" w:hAnsiTheme="minorHAnsi" w:cstheme="minorHAnsi"/>
          <w:sz w:val="14"/>
        </w:rPr>
        <w:t xml:space="preserve"> and software minds, we find that the expected loss of an existential catastrophe is greater than the value of 1016 human lives (Bostrom 2013, 18). This is what connects Bostrom's work on avoiding existential risk with his work on the importance of technological and cognitive enhancement: life is valuable because it is intelligent, and a maximally intelligent life is one that is pain-free, stupidity-free and death-free. </w:t>
      </w:r>
      <w:r w:rsidRPr="00680917">
        <w:rPr>
          <w:rFonts w:asciiTheme="minorHAnsi" w:hAnsiTheme="minorHAnsi" w:cstheme="minorHAnsi"/>
          <w:u w:val="single"/>
        </w:rPr>
        <w:t>If human life is worthy of existence only if it is pain-free or at least pain-free for the most part, then it follows that -- as Benatar argues -- the life that we have now is not worth living</w:t>
      </w:r>
      <w:r w:rsidRPr="00680917">
        <w:rPr>
          <w:rFonts w:asciiTheme="minorHAnsi" w:hAnsiTheme="minorHAnsi" w:cstheme="minorHAnsi"/>
          <w:sz w:val="14"/>
        </w:rPr>
        <w:t xml:space="preserve">. Where Benatar and Bostrom differ is not over value -- both value life only in its maximally capable mode, as does Singer -- but in prediction: Bostrom sees human life at present as incapacitated, not yet technologically mature, and tragically subjected to a death and suffering that it ought -- rationally and upon reflection -- avoid. An extreme position, such as Benatar’s, that argues for willed extinction of the human species does at least follow from his premise that only a certain type of life is worth living. We might respond to such “reasoning” that we can, and should, avoid willed extinction (of ourselves, or of a version of ourselves, or others) by shifting ethical terrain. Liberalism in its best mode would not determine in advance what counts as a life worth </w:t>
      </w:r>
      <w:proofErr w:type="gramStart"/>
      <w:r w:rsidRPr="00680917">
        <w:rPr>
          <w:rFonts w:asciiTheme="minorHAnsi" w:hAnsiTheme="minorHAnsi" w:cstheme="minorHAnsi"/>
          <w:sz w:val="14"/>
        </w:rPr>
        <w:t>living, and</w:t>
      </w:r>
      <w:proofErr w:type="gramEnd"/>
      <w:r w:rsidRPr="00680917">
        <w:rPr>
          <w:rFonts w:asciiTheme="minorHAnsi" w:hAnsiTheme="minorHAnsi" w:cstheme="minorHAnsi"/>
          <w:sz w:val="14"/>
        </w:rPr>
        <w:t xml:space="preserve"> would therefore go so far as to include lives that were not only not super intelligent but also worthy, even if not capable of the high levels of reasoning that are demanded of autonomous political subjects. As we have already seen, Martha Nussbaum has argued that we ought to include those whose lives involve different capacities and </w:t>
      </w:r>
      <w:proofErr w:type="gramStart"/>
      <w:r w:rsidRPr="00680917">
        <w:rPr>
          <w:rFonts w:asciiTheme="minorHAnsi" w:hAnsiTheme="minorHAnsi" w:cstheme="minorHAnsi"/>
          <w:sz w:val="14"/>
        </w:rPr>
        <w:t>needs, and</w:t>
      </w:r>
      <w:proofErr w:type="gramEnd"/>
      <w:r w:rsidRPr="00680917">
        <w:rPr>
          <w:rFonts w:asciiTheme="minorHAnsi" w:hAnsiTheme="minorHAnsi" w:cstheme="minorHAnsi"/>
          <w:sz w:val="14"/>
        </w:rPr>
        <w:t xml:space="preserve"> accommodate those who must care for </w:t>
      </w:r>
      <w:proofErr w:type="gramStart"/>
      <w:r w:rsidRPr="00680917">
        <w:rPr>
          <w:rFonts w:asciiTheme="minorHAnsi" w:hAnsiTheme="minorHAnsi" w:cstheme="minorHAnsi"/>
          <w:sz w:val="14"/>
        </w:rPr>
        <w:t>persons</w:t>
      </w:r>
      <w:proofErr w:type="gramEnd"/>
      <w:r w:rsidRPr="00680917">
        <w:rPr>
          <w:rFonts w:asciiTheme="minorHAnsi" w:hAnsiTheme="minorHAnsi" w:cstheme="minorHAnsi"/>
          <w:sz w:val="14"/>
        </w:rPr>
        <w:t xml:space="preserve"> who would not meet the demands of traditional political subjects. One might even formulate a more nuanced mode of utilitarianism from such considerations: would a world in which “we” cared for those not able to care for themselves not be a more enjoyable world? Or would it not - at least -- suggest values other than those of enjoyment, such as the value of experiencing human dignity, love, compassion and care? If utilitarianism pushes us towards calculations of who ought to live, of whether life ought to be extinguished, and of weighing lives, then an expanded liberal conception of personhood would say that the very possibility of asking that question -- who should live? -- necessarily destroys calculus and pushes us to the question of how one ought to live, which in turn precludes the possibility of anyone having the expertise or measure of deciding on the being or non-being of other humans. What a relief. We have done away with the awful weighing of lives. We allow every person to decide what counts as being human. And for those not blessed with the power to decide, we also allow for those who must care for humans who don't quite meet the conditions of liberal personhood. </w:t>
      </w:r>
      <w:r w:rsidRPr="00680917">
        <w:rPr>
          <w:rFonts w:asciiTheme="minorHAnsi" w:hAnsiTheme="minorHAnsi" w:cstheme="minorHAnsi"/>
          <w:b/>
          <w:iCs/>
          <w:u w:val="single"/>
        </w:rPr>
        <w:t xml:space="preserve">Get rid of </w:t>
      </w:r>
      <w:r w:rsidRPr="00680917">
        <w:rPr>
          <w:rFonts w:asciiTheme="minorHAnsi" w:hAnsiTheme="minorHAnsi" w:cstheme="minorHAnsi"/>
          <w:b/>
          <w:iCs/>
          <w:strike/>
          <w:u w:val="single"/>
        </w:rPr>
        <w:t>blindly</w:t>
      </w:r>
      <w:r w:rsidRPr="00680917">
        <w:rPr>
          <w:rFonts w:asciiTheme="minorHAnsi" w:hAnsiTheme="minorHAnsi" w:cstheme="minorHAnsi"/>
          <w:b/>
          <w:iCs/>
          <w:u w:val="single"/>
        </w:rPr>
        <w:t xml:space="preserve"> rationalized utilitarianism and you get rid of the specter of extinction.</w:t>
      </w:r>
      <w:r w:rsidRPr="00680917">
        <w:rPr>
          <w:rFonts w:asciiTheme="minorHAnsi" w:hAnsiTheme="minorHAnsi" w:cstheme="minorHAnsi"/>
          <w:sz w:val="14"/>
        </w:rPr>
        <w:t xml:space="preserve"> </w:t>
      </w:r>
      <w:r w:rsidRPr="00680917">
        <w:rPr>
          <w:rFonts w:asciiTheme="minorHAnsi" w:hAnsiTheme="minorHAnsi" w:cstheme="minorHAnsi"/>
          <w:u w:val="single"/>
        </w:rPr>
        <w:t>Unfortunately</w:t>
      </w:r>
      <w:r w:rsidRPr="00680917">
        <w:rPr>
          <w:rFonts w:asciiTheme="minorHAnsi" w:hAnsiTheme="minorHAnsi" w:cstheme="minorHAnsi"/>
          <w:sz w:val="14"/>
        </w:rPr>
        <w:t xml:space="preserve">, if some forms of rational calculus seem to foist the problem of human </w:t>
      </w:r>
      <w:proofErr w:type="gramStart"/>
      <w:r w:rsidRPr="00680917">
        <w:rPr>
          <w:rFonts w:asciiTheme="minorHAnsi" w:hAnsiTheme="minorHAnsi" w:cstheme="minorHAnsi"/>
          <w:sz w:val="14"/>
        </w:rPr>
        <w:t>non-being</w:t>
      </w:r>
      <w:proofErr w:type="gramEnd"/>
      <w:r w:rsidRPr="00680917">
        <w:rPr>
          <w:rFonts w:asciiTheme="minorHAnsi" w:hAnsiTheme="minorHAnsi" w:cstheme="minorHAnsi"/>
          <w:sz w:val="14"/>
        </w:rPr>
        <w:t xml:space="preserve"> before us, </w:t>
      </w:r>
      <w:r w:rsidRPr="00680917">
        <w:rPr>
          <w:rFonts w:asciiTheme="minorHAnsi" w:hAnsiTheme="minorHAnsi" w:cstheme="minorHAnsi"/>
          <w:u w:val="single"/>
        </w:rPr>
        <w:t xml:space="preserve">the problem </w:t>
      </w:r>
      <w:r w:rsidRPr="00680917">
        <w:rPr>
          <w:rFonts w:asciiTheme="minorHAnsi" w:hAnsiTheme="minorHAnsi" w:cstheme="minorHAnsi"/>
          <w:sz w:val="14"/>
        </w:rPr>
        <w:t xml:space="preserve">of human </w:t>
      </w:r>
      <w:proofErr w:type="gramStart"/>
      <w:r w:rsidRPr="00680917">
        <w:rPr>
          <w:rFonts w:asciiTheme="minorHAnsi" w:hAnsiTheme="minorHAnsi" w:cstheme="minorHAnsi"/>
          <w:sz w:val="14"/>
        </w:rPr>
        <w:t>non-being</w:t>
      </w:r>
      <w:proofErr w:type="gramEnd"/>
      <w:r w:rsidRPr="00680917">
        <w:rPr>
          <w:rFonts w:asciiTheme="minorHAnsi" w:hAnsiTheme="minorHAnsi" w:cstheme="minorHAnsi"/>
          <w:sz w:val="14"/>
        </w:rPr>
        <w:t xml:space="preserve"> (or </w:t>
      </w:r>
      <w:r w:rsidRPr="00680917">
        <w:rPr>
          <w:rFonts w:asciiTheme="minorHAnsi" w:hAnsiTheme="minorHAnsi" w:cstheme="minorHAnsi"/>
          <w:u w:val="single"/>
        </w:rPr>
        <w:t xml:space="preserve">imminent extinction) </w:t>
      </w:r>
      <w:r w:rsidRPr="00680917">
        <w:rPr>
          <w:rFonts w:asciiTheme="minorHAnsi" w:hAnsiTheme="minorHAnsi" w:cstheme="minorHAnsi"/>
          <w:b/>
          <w:iCs/>
          <w:u w:val="single"/>
        </w:rPr>
        <w:t>drags us back into utilitarianism</w:t>
      </w:r>
      <w:r w:rsidRPr="00680917">
        <w:rPr>
          <w:rFonts w:asciiTheme="minorHAnsi" w:hAnsiTheme="minorHAnsi" w:cstheme="minorHAnsi"/>
          <w:sz w:val="14"/>
        </w:rPr>
        <w:t xml:space="preserve">. </w:t>
      </w:r>
      <w:r w:rsidRPr="00680917">
        <w:rPr>
          <w:rFonts w:asciiTheme="minorHAnsi" w:hAnsiTheme="minorHAnsi" w:cstheme="minorHAnsi"/>
          <w:u w:val="single"/>
        </w:rPr>
        <w:t>This is very clear in more applied versions of utilitarianism and especially the discourse of health economics where distributions and doing good can be determined by calculating “</w:t>
      </w:r>
      <w:proofErr w:type="spellStart"/>
      <w:r w:rsidRPr="00680917">
        <w:rPr>
          <w:rFonts w:asciiTheme="minorHAnsi" w:hAnsiTheme="minorHAnsi" w:cstheme="minorHAnsi"/>
          <w:b/>
          <w:iCs/>
          <w:u w:val="single"/>
        </w:rPr>
        <w:t>qalys</w:t>
      </w:r>
      <w:proofErr w:type="spellEnd"/>
      <w:r w:rsidRPr="00680917">
        <w:rPr>
          <w:rFonts w:asciiTheme="minorHAnsi" w:hAnsiTheme="minorHAnsi" w:cstheme="minorHAnsi"/>
          <w:u w:val="single"/>
        </w:rPr>
        <w:t>” (</w:t>
      </w:r>
      <w:r w:rsidRPr="00680917">
        <w:rPr>
          <w:rFonts w:asciiTheme="minorHAnsi" w:hAnsiTheme="minorHAnsi" w:cstheme="minorHAnsi"/>
          <w:b/>
          <w:iCs/>
          <w:u w:val="single"/>
        </w:rPr>
        <w:t>quality adjusted life years</w:t>
      </w:r>
      <w:r w:rsidRPr="00680917">
        <w:rPr>
          <w:rFonts w:asciiTheme="minorHAnsi" w:hAnsiTheme="minorHAnsi" w:cstheme="minorHAnsi"/>
          <w:u w:val="single"/>
        </w:rPr>
        <w:t>) or “</w:t>
      </w:r>
      <w:proofErr w:type="spellStart"/>
      <w:r w:rsidRPr="00680917">
        <w:rPr>
          <w:rFonts w:asciiTheme="minorHAnsi" w:hAnsiTheme="minorHAnsi" w:cstheme="minorHAnsi"/>
          <w:b/>
          <w:iCs/>
          <w:u w:val="single"/>
        </w:rPr>
        <w:t>dalys</w:t>
      </w:r>
      <w:proofErr w:type="spellEnd"/>
      <w:r w:rsidRPr="00680917">
        <w:rPr>
          <w:rFonts w:asciiTheme="minorHAnsi" w:hAnsiTheme="minorHAnsi" w:cstheme="minorHAnsi"/>
          <w:u w:val="single"/>
        </w:rPr>
        <w:t>” (</w:t>
      </w:r>
      <w:r w:rsidRPr="00680917">
        <w:rPr>
          <w:rFonts w:asciiTheme="minorHAnsi" w:hAnsiTheme="minorHAnsi" w:cstheme="minorHAnsi"/>
          <w:b/>
          <w:iCs/>
          <w:u w:val="single"/>
        </w:rPr>
        <w:t>disability adjusted life years</w:t>
      </w:r>
      <w:r w:rsidRPr="00680917">
        <w:rPr>
          <w:rFonts w:asciiTheme="minorHAnsi" w:hAnsiTheme="minorHAnsi" w:cstheme="minorHAnsi"/>
          <w:u w:val="single"/>
        </w:rPr>
        <w:t>)</w:t>
      </w:r>
      <w:r w:rsidRPr="00680917">
        <w:rPr>
          <w:rFonts w:asciiTheme="minorHAnsi" w:hAnsiTheme="minorHAnsi" w:cstheme="minorHAnsi"/>
          <w:sz w:val="14"/>
        </w:rPr>
        <w:t xml:space="preserve"> [Murray 1996]; we might want to reject utilitarianism and health economics’ rationalizations, but I would suggest </w:t>
      </w:r>
      <w:r w:rsidRPr="00680917">
        <w:rPr>
          <w:rFonts w:asciiTheme="minorHAnsi" w:hAnsiTheme="minorHAnsi" w:cstheme="minorHAnsi"/>
          <w:b/>
          <w:iCs/>
          <w:u w:val="single"/>
        </w:rPr>
        <w:t>that luxury of refusing calculus has always been a luxury for some</w:t>
      </w:r>
      <w:r w:rsidRPr="00680917">
        <w:rPr>
          <w:rFonts w:asciiTheme="minorHAnsi" w:hAnsiTheme="minorHAnsi" w:cstheme="minorHAnsi"/>
          <w:sz w:val="14"/>
        </w:rPr>
        <w:t xml:space="preserve">. Tim Mulgan (2011), in a thought experiment that writes the history of philosophy from the “broken world” of the future, argues that just as we look back with horror and puzzlement on Ancient Greece and its notions of philosopher kings and natural slaves, so </w:t>
      </w:r>
      <w:r w:rsidRPr="00680917">
        <w:rPr>
          <w:rFonts w:asciiTheme="minorHAnsi" w:hAnsiTheme="minorHAnsi" w:cstheme="minorHAnsi"/>
          <w:b/>
          <w:iCs/>
          <w:u w:val="single"/>
        </w:rPr>
        <w:t>the future “broken world” of resource depletion will look back with wonder at the world of free liberal personhood that could proceed without calculation or “survival lotteries.” This world (of ours, today) will appear as a bizarre exception to a future world that inevitably confronts questions of who ought to survive</w:t>
      </w:r>
      <w:r w:rsidRPr="00680917">
        <w:rPr>
          <w:rFonts w:asciiTheme="minorHAnsi" w:hAnsiTheme="minorHAnsi" w:cstheme="minorHAnsi"/>
          <w:sz w:val="14"/>
        </w:rPr>
        <w:t xml:space="preserve">. </w:t>
      </w:r>
      <w:r w:rsidRPr="00680917">
        <w:rPr>
          <w:rFonts w:asciiTheme="minorHAnsi" w:hAnsiTheme="minorHAnsi" w:cstheme="minorHAnsi"/>
          <w:b/>
          <w:iCs/>
          <w:u w:val="single"/>
        </w:rPr>
        <w:t>Not everyone can live, and not all lives are viable. If we are faced with a world of limited resources, where the life of the liberal person and favorable conditions is simply not sustainable, then however we might want to avoid it, we will be forced to ask about what counts as a viable life</w:t>
      </w:r>
      <w:r w:rsidRPr="00680917">
        <w:rPr>
          <w:rFonts w:asciiTheme="minorHAnsi" w:hAnsiTheme="minorHAnsi" w:cstheme="minorHAnsi"/>
          <w:sz w:val="14"/>
        </w:rPr>
        <w:t xml:space="preserve">. </w:t>
      </w:r>
      <w:proofErr w:type="spellStart"/>
      <w:r w:rsidRPr="00680917">
        <w:rPr>
          <w:rFonts w:asciiTheme="minorHAnsi" w:hAnsiTheme="minorHAnsi" w:cstheme="minorHAnsi"/>
          <w:sz w:val="14"/>
        </w:rPr>
        <w:t>Mulgan's</w:t>
      </w:r>
      <w:proofErr w:type="spellEnd"/>
      <w:r w:rsidRPr="00680917">
        <w:rPr>
          <w:rFonts w:asciiTheme="minorHAnsi" w:hAnsiTheme="minorHAnsi" w:cstheme="minorHAnsi"/>
          <w:sz w:val="14"/>
        </w:rPr>
        <w:t xml:space="preserve"> future broken world of </w:t>
      </w:r>
      <w:r w:rsidRPr="00680917">
        <w:rPr>
          <w:rFonts w:asciiTheme="minorHAnsi" w:hAnsiTheme="minorHAnsi" w:cstheme="minorHAnsi"/>
          <w:b/>
          <w:iCs/>
          <w:u w:val="single"/>
        </w:rPr>
        <w:t>survival lotteries</w:t>
      </w:r>
      <w:r w:rsidRPr="00680917">
        <w:rPr>
          <w:rFonts w:asciiTheme="minorHAnsi" w:hAnsiTheme="minorHAnsi" w:cstheme="minorHAnsi"/>
          <w:sz w:val="14"/>
        </w:rPr>
        <w:t xml:space="preserve">, or a world in which some humans -- because of the sheer luck of the draw -- do not survive has not only </w:t>
      </w:r>
      <w:r w:rsidRPr="00680917">
        <w:rPr>
          <w:rFonts w:asciiTheme="minorHAnsi" w:hAnsiTheme="minorHAnsi" w:cstheme="minorHAnsi"/>
          <w:b/>
          <w:iCs/>
          <w:u w:val="single"/>
        </w:rPr>
        <w:t>already arrived</w:t>
      </w:r>
      <w:r w:rsidRPr="00680917">
        <w:rPr>
          <w:rFonts w:asciiTheme="minorHAnsi" w:hAnsiTheme="minorHAnsi" w:cstheme="minorHAnsi"/>
          <w:sz w:val="14"/>
        </w:rPr>
        <w:t xml:space="preserve">: it </w:t>
      </w:r>
      <w:r w:rsidRPr="00680917">
        <w:rPr>
          <w:rFonts w:asciiTheme="minorHAnsi" w:hAnsiTheme="minorHAnsi" w:cstheme="minorHAnsi"/>
          <w:u w:val="single"/>
        </w:rPr>
        <w:t>has always been present.</w:t>
      </w:r>
      <w:r w:rsidRPr="00680917">
        <w:rPr>
          <w:rFonts w:asciiTheme="minorHAnsi" w:hAnsiTheme="minorHAnsi" w:cstheme="minorHAnsi"/>
          <w:sz w:val="14"/>
        </w:rPr>
        <w:t xml:space="preserve"> </w:t>
      </w:r>
      <w:r w:rsidRPr="00F300DE">
        <w:rPr>
          <w:rFonts w:asciiTheme="minorHAnsi" w:hAnsiTheme="minorHAnsi" w:cstheme="minorHAnsi"/>
          <w:b/>
          <w:iCs/>
          <w:highlight w:val="green"/>
          <w:u w:val="single"/>
        </w:rPr>
        <w:t xml:space="preserve">Was there ever a time when the world came </w:t>
      </w:r>
      <w:r w:rsidRPr="00F300DE">
        <w:rPr>
          <w:rFonts w:asciiTheme="minorHAnsi" w:hAnsiTheme="minorHAnsi" w:cstheme="minorHAnsi"/>
          <w:b/>
          <w:i/>
          <w:iCs/>
          <w:highlight w:val="green"/>
          <w:u w:val="single"/>
        </w:rPr>
        <w:t>even</w:t>
      </w:r>
      <w:r w:rsidRPr="00680917">
        <w:rPr>
          <w:rFonts w:asciiTheme="minorHAnsi" w:hAnsiTheme="minorHAnsi" w:cstheme="minorHAnsi"/>
          <w:b/>
          <w:i/>
          <w:iCs/>
          <w:u w:val="single"/>
        </w:rPr>
        <w:t xml:space="preserve"> vaguely </w:t>
      </w:r>
      <w:r w:rsidRPr="00F300DE">
        <w:rPr>
          <w:rFonts w:asciiTheme="minorHAnsi" w:hAnsiTheme="minorHAnsi" w:cstheme="minorHAnsi"/>
          <w:b/>
          <w:i/>
          <w:iCs/>
          <w:highlight w:val="green"/>
          <w:u w:val="single"/>
        </w:rPr>
        <w:t>close</w:t>
      </w:r>
      <w:r w:rsidRPr="00F300DE">
        <w:rPr>
          <w:rFonts w:asciiTheme="minorHAnsi" w:hAnsiTheme="minorHAnsi" w:cstheme="minorHAnsi"/>
          <w:b/>
          <w:iCs/>
          <w:highlight w:val="green"/>
          <w:u w:val="single"/>
        </w:rPr>
        <w:t xml:space="preserve"> to</w:t>
      </w:r>
      <w:r w:rsidRPr="00680917">
        <w:rPr>
          <w:rFonts w:asciiTheme="minorHAnsi" w:hAnsiTheme="minorHAnsi" w:cstheme="minorHAnsi"/>
          <w:sz w:val="14"/>
        </w:rPr>
        <w:t xml:space="preserve"> John Rawls’s “favorable conditions” where </w:t>
      </w:r>
      <w:r w:rsidRPr="00F300DE">
        <w:rPr>
          <w:rFonts w:asciiTheme="minorHAnsi" w:hAnsiTheme="minorHAnsi" w:cstheme="minorHAnsi"/>
          <w:b/>
          <w:iCs/>
          <w:highlight w:val="green"/>
          <w:u w:val="single"/>
        </w:rPr>
        <w:t>justice</w:t>
      </w:r>
      <w:r w:rsidRPr="00680917">
        <w:rPr>
          <w:rFonts w:asciiTheme="minorHAnsi" w:hAnsiTheme="minorHAnsi" w:cstheme="minorHAnsi"/>
          <w:sz w:val="14"/>
        </w:rPr>
        <w:t xml:space="preserve"> was the same </w:t>
      </w:r>
      <w:r w:rsidRPr="00F300DE">
        <w:rPr>
          <w:rFonts w:asciiTheme="minorHAnsi" w:hAnsiTheme="minorHAnsi" w:cstheme="minorHAnsi"/>
          <w:b/>
          <w:iCs/>
          <w:highlight w:val="green"/>
          <w:u w:val="single"/>
        </w:rPr>
        <w:t>for all?</w:t>
      </w:r>
      <w:r w:rsidRPr="00680917">
        <w:rPr>
          <w:rFonts w:asciiTheme="minorHAnsi" w:hAnsiTheme="minorHAnsi" w:cstheme="minorHAnsi"/>
          <w:sz w:val="14"/>
        </w:rPr>
        <w:t xml:space="preserve"> I would suggest, in a manner that differs from that of Benatar, that what has emerged as human, as man, is constitutively disabled, and that if there is anything like a sustainable life it is precisely the life that has been extinguished in the name of the valuably and capably (or super-intelligent) human. </w:t>
      </w:r>
      <w:r w:rsidRPr="00680917">
        <w:rPr>
          <w:rFonts w:asciiTheme="minorHAnsi" w:hAnsiTheme="minorHAnsi" w:cstheme="minorHAnsi"/>
          <w:u w:val="single"/>
        </w:rPr>
        <w:t>Rather, then, than reject utility and calculus because of the offensive it directs to those lives it deems to be incapable, disabled or unworthy, I would suggest that by its own calculus the “man” of liberal reason who both generates and refuses utility is maximally self-disabling</w:t>
      </w:r>
      <w:r w:rsidRPr="00680917">
        <w:rPr>
          <w:rFonts w:asciiTheme="minorHAnsi" w:hAnsiTheme="minorHAnsi" w:cstheme="minorHAnsi"/>
          <w:sz w:val="14"/>
        </w:rPr>
        <w:t xml:space="preserve">. By the same token the figures of life that seem to demand non-being are perhaps the only forms of humanity that do not, by their own calculation, generate a calculus that leads inexorably to extinction. As a case study I would like to consider a case of extinction or genocide, where one group of humans decided that the human species could - possibly - benefit by eliminating one of its kind who was not quite of its kind. The use of the term genocide, or talking about the extinction of a race, has a recent and problematic history. One </w:t>
      </w:r>
      <w:proofErr w:type="gramStart"/>
      <w:r w:rsidRPr="00680917">
        <w:rPr>
          <w:rFonts w:asciiTheme="minorHAnsi" w:hAnsiTheme="minorHAnsi" w:cstheme="minorHAnsi"/>
          <w:sz w:val="14"/>
        </w:rPr>
        <w:t>has to</w:t>
      </w:r>
      <w:proofErr w:type="gramEnd"/>
      <w:r w:rsidRPr="00680917">
        <w:rPr>
          <w:rFonts w:asciiTheme="minorHAnsi" w:hAnsiTheme="minorHAnsi" w:cstheme="minorHAnsi"/>
          <w:sz w:val="14"/>
        </w:rPr>
        <w:t xml:space="preserve"> accept the concept of a </w:t>
      </w:r>
      <w:proofErr w:type="gramStart"/>
      <w:r w:rsidRPr="00680917">
        <w:rPr>
          <w:rFonts w:asciiTheme="minorHAnsi" w:hAnsiTheme="minorHAnsi" w:cstheme="minorHAnsi"/>
          <w:sz w:val="14"/>
        </w:rPr>
        <w:t>genus</w:t>
      </w:r>
      <w:proofErr w:type="gramEnd"/>
      <w:r w:rsidRPr="00680917">
        <w:rPr>
          <w:rFonts w:asciiTheme="minorHAnsi" w:hAnsiTheme="minorHAnsi" w:cstheme="minorHAnsi"/>
          <w:sz w:val="14"/>
        </w:rPr>
        <w:t xml:space="preserve"> of the human species </w:t>
      </w:r>
      <w:proofErr w:type="gramStart"/>
      <w:r w:rsidRPr="00680917">
        <w:rPr>
          <w:rFonts w:asciiTheme="minorHAnsi" w:hAnsiTheme="minorHAnsi" w:cstheme="minorHAnsi"/>
          <w:sz w:val="14"/>
        </w:rPr>
        <w:t>in order to</w:t>
      </w:r>
      <w:proofErr w:type="gramEnd"/>
      <w:r w:rsidRPr="00680917">
        <w:rPr>
          <w:rFonts w:asciiTheme="minorHAnsi" w:hAnsiTheme="minorHAnsi" w:cstheme="minorHAnsi"/>
          <w:sz w:val="14"/>
        </w:rPr>
        <w:t xml:space="preserve"> target distinct kinds of humans. A certain racial logic pertains both to targeted genocides, but also in more well-meaning claims that certain events of colonial violence are best thought of as events of genocide. In the case of the “last Tasmanian Aborigine,” there might seem to be some political value in identifying British colonialist strategy as a genocidal regime aiming to “breed out the color” of the Australian Aboriginal peoples. Mourning the loss of a </w:t>
      </w:r>
      <w:proofErr w:type="gramStart"/>
      <w:r w:rsidRPr="00680917">
        <w:rPr>
          <w:rFonts w:asciiTheme="minorHAnsi" w:hAnsiTheme="minorHAnsi" w:cstheme="minorHAnsi"/>
          <w:sz w:val="14"/>
        </w:rPr>
        <w:t>people, and</w:t>
      </w:r>
      <w:proofErr w:type="gramEnd"/>
      <w:r w:rsidRPr="00680917">
        <w:rPr>
          <w:rFonts w:asciiTheme="minorHAnsi" w:hAnsiTheme="minorHAnsi" w:cstheme="minorHAnsi"/>
          <w:sz w:val="14"/>
        </w:rPr>
        <w:t xml:space="preserve"> focusing on irrevocable loss might go some way to forcing contemporary Australians to </w:t>
      </w:r>
      <w:proofErr w:type="gramStart"/>
      <w:r w:rsidRPr="00680917">
        <w:rPr>
          <w:rFonts w:asciiTheme="minorHAnsi" w:hAnsiTheme="minorHAnsi" w:cstheme="minorHAnsi"/>
          <w:sz w:val="14"/>
        </w:rPr>
        <w:t>realizing</w:t>
      </w:r>
      <w:proofErr w:type="gramEnd"/>
      <w:r w:rsidRPr="00680917">
        <w:rPr>
          <w:rFonts w:asciiTheme="minorHAnsi" w:hAnsiTheme="minorHAnsi" w:cstheme="minorHAnsi"/>
          <w:sz w:val="14"/>
        </w:rPr>
        <w:t xml:space="preserve"> that the past is not the past, that </w:t>
      </w:r>
      <w:r w:rsidRPr="00680917">
        <w:rPr>
          <w:rFonts w:asciiTheme="minorHAnsi" w:hAnsiTheme="minorHAnsi" w:cstheme="minorHAnsi"/>
          <w:b/>
          <w:iCs/>
          <w:u w:val="single"/>
        </w:rPr>
        <w:t>the drive towards the extinction of a people is not extinct</w:t>
      </w:r>
      <w:r w:rsidRPr="00680917">
        <w:rPr>
          <w:rFonts w:asciiTheme="minorHAnsi" w:hAnsiTheme="minorHAnsi" w:cstheme="minorHAnsi"/>
          <w:sz w:val="14"/>
        </w:rPr>
        <w:t xml:space="preserve">. In the conclusion of this chapter I want to question the genocidal logic that lies behind claims for lives worth living, and for human capacities that are distinct from species membership, while at the same time recognizing that the use of the term “genocide” for all its </w:t>
      </w:r>
      <w:r w:rsidRPr="00F300DE">
        <w:rPr>
          <w:rFonts w:asciiTheme="minorHAnsi" w:hAnsiTheme="minorHAnsi" w:cstheme="minorHAnsi"/>
          <w:b/>
          <w:iCs/>
          <w:highlight w:val="green"/>
          <w:u w:val="single"/>
        </w:rPr>
        <w:t xml:space="preserve">assumptions that humans can be grouped into species and genus, is always an offensive </w:t>
      </w:r>
      <w:r w:rsidRPr="00680917">
        <w:rPr>
          <w:rFonts w:asciiTheme="minorHAnsi" w:hAnsiTheme="minorHAnsi" w:cstheme="minorHAnsi"/>
          <w:b/>
          <w:iCs/>
          <w:u w:val="single"/>
        </w:rPr>
        <w:t xml:space="preserve">(agonistic) </w:t>
      </w:r>
      <w:r w:rsidRPr="00F300DE">
        <w:rPr>
          <w:rFonts w:asciiTheme="minorHAnsi" w:hAnsiTheme="minorHAnsi" w:cstheme="minorHAnsi"/>
          <w:b/>
          <w:iCs/>
          <w:highlight w:val="green"/>
          <w:u w:val="single"/>
        </w:rPr>
        <w:t>strategy</w:t>
      </w:r>
      <w:r w:rsidRPr="00680917">
        <w:rPr>
          <w:rFonts w:asciiTheme="minorHAnsi" w:hAnsiTheme="minorHAnsi" w:cstheme="minorHAnsi"/>
          <w:sz w:val="14"/>
        </w:rPr>
        <w:t xml:space="preserve">. One thing that one </w:t>
      </w:r>
      <w:proofErr w:type="gramStart"/>
      <w:r w:rsidRPr="00680917">
        <w:rPr>
          <w:rFonts w:asciiTheme="minorHAnsi" w:hAnsiTheme="minorHAnsi" w:cstheme="minorHAnsi"/>
          <w:sz w:val="14"/>
        </w:rPr>
        <w:t>has to</w:t>
      </w:r>
      <w:proofErr w:type="gramEnd"/>
      <w:r w:rsidRPr="00680917">
        <w:rPr>
          <w:rFonts w:asciiTheme="minorHAnsi" w:hAnsiTheme="minorHAnsi" w:cstheme="minorHAnsi"/>
          <w:sz w:val="14"/>
        </w:rPr>
        <w:t xml:space="preserve"> deal with, or deal with to set aside in the discussion of genocide in Australia, is the kerfuffle that became known as the history wars. If you research online about the genocide or breeding out of the Aboriginal peoples, you will come across the highly informative website of Keith Windshuttle whose work is motivated by the desire to rid the Australian collective psyche of what he deems to be a pathological guilt and mourning (</w:t>
      </w:r>
      <w:proofErr w:type="spellStart"/>
      <w:r w:rsidRPr="00680917">
        <w:rPr>
          <w:rFonts w:asciiTheme="minorHAnsi" w:hAnsiTheme="minorHAnsi" w:cstheme="minorHAnsi"/>
          <w:sz w:val="14"/>
        </w:rPr>
        <w:t>Windshuttle</w:t>
      </w:r>
      <w:proofErr w:type="spellEnd"/>
      <w:r w:rsidRPr="00680917">
        <w:rPr>
          <w:rFonts w:asciiTheme="minorHAnsi" w:hAnsiTheme="minorHAnsi" w:cstheme="minorHAnsi"/>
          <w:sz w:val="14"/>
        </w:rPr>
        <w:t xml:space="preserve"> 2010). One of the motivating contexts for his work was the government report on the stolen generation, which detailed the ongoing strategy of removing Aboriginal children from their families. One way in which this strategy was understood was as an attempt to breed out color, and it is this notion that </w:t>
      </w:r>
      <w:proofErr w:type="spellStart"/>
      <w:r w:rsidRPr="00680917">
        <w:rPr>
          <w:rFonts w:asciiTheme="minorHAnsi" w:hAnsiTheme="minorHAnsi" w:cstheme="minorHAnsi"/>
          <w:sz w:val="14"/>
        </w:rPr>
        <w:t>Windshuttle</w:t>
      </w:r>
      <w:proofErr w:type="spellEnd"/>
      <w:r w:rsidRPr="00680917">
        <w:rPr>
          <w:rFonts w:asciiTheme="minorHAnsi" w:hAnsiTheme="minorHAnsi" w:cstheme="minorHAnsi"/>
          <w:sz w:val="14"/>
        </w:rPr>
        <w:t xml:space="preserve"> rejects: what occurred may have been lamentable and part of a broad strategy of colonialism but not genocide. If one wants to challenge </w:t>
      </w:r>
      <w:proofErr w:type="spellStart"/>
      <w:r w:rsidRPr="00680917">
        <w:rPr>
          <w:rFonts w:asciiTheme="minorHAnsi" w:hAnsiTheme="minorHAnsi" w:cstheme="minorHAnsi"/>
          <w:sz w:val="14"/>
        </w:rPr>
        <w:t>Windshuttle’s</w:t>
      </w:r>
      <w:proofErr w:type="spellEnd"/>
      <w:r w:rsidRPr="00680917">
        <w:rPr>
          <w:rFonts w:asciiTheme="minorHAnsi" w:hAnsiTheme="minorHAnsi" w:cstheme="minorHAnsi"/>
          <w:sz w:val="14"/>
        </w:rPr>
        <w:t xml:space="preserve"> account it would make sense to emphasize race, and not to say that deep down we are all human and therefore what took place was “merely” colonization. </w:t>
      </w:r>
      <w:r w:rsidRPr="00680917">
        <w:rPr>
          <w:rFonts w:asciiTheme="minorHAnsi" w:hAnsiTheme="minorHAnsi" w:cstheme="minorHAnsi"/>
          <w:b/>
          <w:iCs/>
          <w:u w:val="single"/>
        </w:rPr>
        <w:t xml:space="preserve">If one does not recognize </w:t>
      </w:r>
      <w:proofErr w:type="gramStart"/>
      <w:r w:rsidRPr="00680917">
        <w:rPr>
          <w:rFonts w:asciiTheme="minorHAnsi" w:hAnsiTheme="minorHAnsi" w:cstheme="minorHAnsi"/>
          <w:b/>
          <w:iCs/>
          <w:u w:val="single"/>
        </w:rPr>
        <w:t>race</w:t>
      </w:r>
      <w:proofErr w:type="gramEnd"/>
      <w:r w:rsidRPr="00680917">
        <w:rPr>
          <w:rFonts w:asciiTheme="minorHAnsi" w:hAnsiTheme="minorHAnsi" w:cstheme="minorHAnsi"/>
          <w:b/>
          <w:iCs/>
          <w:u w:val="single"/>
        </w:rPr>
        <w:t xml:space="preserve"> one is blind to racial strategy, and if one does not recognize genocidal strategy then one does not recognize the ongoing specter of a particular type of assimilationist violence</w:t>
      </w:r>
      <w:r w:rsidRPr="00680917">
        <w:rPr>
          <w:rFonts w:asciiTheme="minorHAnsi" w:hAnsiTheme="minorHAnsi" w:cstheme="minorHAnsi"/>
          <w:sz w:val="14"/>
        </w:rPr>
        <w:t xml:space="preserve">. However, one further problem attends the strategy of claiming that genocidal intent was directed against Australian Aboriginal peoples: the mourning (by way of a highly languid television documentary) of the last Tasmanian not only displaces colonial violence to a different time and place, it also maintains the notion of “a” race that could be isolated and extinguished, and implicitly claims that there are now no persons who might claim land rights on the basis of being tied to the land. The “extinction” of “the” Tasmanian Aborigine is at once a cultural fantasy about a violent colonization that is well and truly in the past, and an erasure of other modalities of being human that “we” mourn as lost. On the one hand, non-indigenous Australians need the notion of Aboriginals who are tied to land by way of a timeless dreaming, rather than ownership or filiation: there must be, somewhere, a sense of space and time that is not that of managerial capitalism. And yet, it is precisely that thought of another humanity -- one that was sufficiently other to the point that it could be extinguished -- that allowed claims that Tasmanian Aborigines were extinct (and therefore no longer a burden for land rights claims). Once again it is a certain type or form of subject that can look at the array of human lives and claim that “a” race has become extinct; this purveying eye that has a command of history, anthropology, life and time both requires and erases any mode of “the human” other than its own capable kind. </w:t>
      </w:r>
      <w:r w:rsidRPr="00680917">
        <w:rPr>
          <w:rFonts w:asciiTheme="minorHAnsi" w:hAnsiTheme="minorHAnsi" w:cstheme="minorHAnsi"/>
          <w:u w:val="single"/>
        </w:rPr>
        <w:t xml:space="preserve">We seem to be poised, as liberal multiculturalism often is, between post-racial claims for a general humanity that does not need to be marked or set apart to achieve a right, and a politically astute account of the ways in which </w:t>
      </w:r>
      <w:r w:rsidRPr="00680917">
        <w:rPr>
          <w:rFonts w:asciiTheme="minorHAnsi" w:hAnsiTheme="minorHAnsi" w:cstheme="minorHAnsi"/>
          <w:b/>
          <w:iCs/>
          <w:u w:val="single"/>
        </w:rPr>
        <w:t>white colonizing capitalism achieved its universality by erasing and exterminating others, and creating them as other by way of strategies of cultural erasure</w:t>
      </w:r>
      <w:r w:rsidRPr="00680917">
        <w:rPr>
          <w:rFonts w:asciiTheme="minorHAnsi" w:hAnsiTheme="minorHAnsi" w:cstheme="minorHAnsi"/>
          <w:sz w:val="14"/>
        </w:rPr>
        <w:t xml:space="preserve">. But I want to suggest that </w:t>
      </w:r>
      <w:r w:rsidRPr="00680917">
        <w:rPr>
          <w:rFonts w:asciiTheme="minorHAnsi" w:hAnsiTheme="minorHAnsi" w:cstheme="minorHAnsi"/>
          <w:b/>
          <w:iCs/>
          <w:u w:val="single"/>
        </w:rPr>
        <w:t>this seemingly intractable and universal problem is a problem for a portion of humanity, and a portion that has the logic of extinction at its heart</w:t>
      </w:r>
      <w:r w:rsidRPr="00680917">
        <w:rPr>
          <w:rFonts w:asciiTheme="minorHAnsi" w:hAnsiTheme="minorHAnsi" w:cstheme="minorHAnsi"/>
          <w:sz w:val="14"/>
        </w:rPr>
        <w:t xml:space="preserve">. Let us go back to the first problem of who ought to live and why, or the question of how one ought to live, and what counts as a good life, or a life worth living. As I suggested, </w:t>
      </w:r>
      <w:r w:rsidRPr="00680917">
        <w:rPr>
          <w:rFonts w:asciiTheme="minorHAnsi" w:hAnsiTheme="minorHAnsi" w:cstheme="minorHAnsi"/>
          <w:u w:val="single"/>
        </w:rPr>
        <w:t>problems of extinction bring in, it seems, a form of utilitarianism: how do we manage the survival of life, maximizing life, and maximizing good life</w:t>
      </w:r>
      <w:r w:rsidRPr="00680917">
        <w:rPr>
          <w:rFonts w:asciiTheme="minorHAnsi" w:hAnsiTheme="minorHAnsi" w:cstheme="minorHAnsi"/>
          <w:sz w:val="14"/>
        </w:rPr>
        <w:t xml:space="preserve">? At the same time, questions of utility seem to raise the specter of extinction: some lives might just not be worth living. But perhaps these questions are already racial, bound up with </w:t>
      </w:r>
      <w:r w:rsidRPr="00680917">
        <w:rPr>
          <w:rFonts w:asciiTheme="minorHAnsi" w:hAnsiTheme="minorHAnsi" w:cstheme="minorHAnsi"/>
          <w:b/>
          <w:iCs/>
          <w:u w:val="single"/>
        </w:rPr>
        <w:t>the “man” of Western reason</w:t>
      </w:r>
      <w:r w:rsidRPr="00680917">
        <w:rPr>
          <w:rFonts w:asciiTheme="minorHAnsi" w:hAnsiTheme="minorHAnsi" w:cstheme="minorHAnsi"/>
          <w:sz w:val="14"/>
        </w:rPr>
        <w:t xml:space="preserve"> who </w:t>
      </w:r>
      <w:proofErr w:type="gramStart"/>
      <w:r w:rsidRPr="00680917">
        <w:rPr>
          <w:rFonts w:asciiTheme="minorHAnsi" w:hAnsiTheme="minorHAnsi" w:cstheme="minorHAnsi"/>
          <w:b/>
          <w:iCs/>
          <w:u w:val="single"/>
        </w:rPr>
        <w:t>is not a species</w:t>
      </w:r>
      <w:proofErr w:type="gramEnd"/>
      <w:r w:rsidRPr="00680917">
        <w:rPr>
          <w:rFonts w:asciiTheme="minorHAnsi" w:hAnsiTheme="minorHAnsi" w:cstheme="minorHAnsi"/>
          <w:sz w:val="14"/>
        </w:rPr>
        <w:t xml:space="preserve">. From the Socratic elevation of the examined life, to the various forms of post-humanism that range from assuming that there is a prima facie value attached to the ongoing survival of thinking to the inclusion of non-humans as persons, </w:t>
      </w:r>
      <w:r w:rsidRPr="00680917">
        <w:rPr>
          <w:rFonts w:asciiTheme="minorHAnsi" w:hAnsiTheme="minorHAnsi" w:cstheme="minorHAnsi"/>
          <w:b/>
          <w:iCs/>
          <w:u w:val="single"/>
        </w:rPr>
        <w:t>White Western man does not have a race</w:t>
      </w:r>
      <w:r w:rsidRPr="00680917">
        <w:rPr>
          <w:rFonts w:asciiTheme="minorHAnsi" w:hAnsiTheme="minorHAnsi" w:cstheme="minorHAnsi"/>
          <w:u w:val="single"/>
        </w:rPr>
        <w:t xml:space="preserve">: but he does not have a race because he asks the question of the value of life, of what it means to live. He is at once </w:t>
      </w:r>
      <w:r w:rsidRPr="00680917">
        <w:rPr>
          <w:rFonts w:asciiTheme="minorHAnsi" w:hAnsiTheme="minorHAnsi" w:cstheme="minorHAnsi"/>
          <w:b/>
          <w:iCs/>
          <w:u w:val="single"/>
        </w:rPr>
        <w:t>the only man to face extinction</w:t>
      </w:r>
      <w:r w:rsidRPr="00680917">
        <w:rPr>
          <w:rFonts w:asciiTheme="minorHAnsi" w:hAnsiTheme="minorHAnsi" w:cstheme="minorHAnsi"/>
          <w:u w:val="single"/>
        </w:rPr>
        <w:t xml:space="preserve"> -- for when we view contemporary cinema and television about the end of the world it is the end of this man (the man of libraries, familial man, post-racial man, the man of reason) who is threatened with extinction, or the world's end. </w:t>
      </w:r>
      <w:r w:rsidRPr="00680917">
        <w:rPr>
          <w:rFonts w:asciiTheme="minorHAnsi" w:hAnsiTheme="minorHAnsi" w:cstheme="minorHAnsi"/>
          <w:b/>
          <w:iCs/>
          <w:u w:val="single"/>
        </w:rPr>
        <w:t>What we witness is not genocide, but the end of the world</w:t>
      </w:r>
      <w:r w:rsidRPr="00680917">
        <w:rPr>
          <w:rFonts w:asciiTheme="minorHAnsi" w:hAnsiTheme="minorHAnsi" w:cstheme="minorHAnsi"/>
          <w:u w:val="single"/>
        </w:rPr>
        <w:t>. It is because this man has always asked about “the good life” -- even if that is a liberal life that has no good other than the asking of the question -- that he can be the victim of extinction</w:t>
      </w:r>
      <w:r w:rsidRPr="00680917">
        <w:rPr>
          <w:rFonts w:asciiTheme="minorHAnsi" w:hAnsiTheme="minorHAnsi" w:cstheme="minorHAnsi"/>
          <w:sz w:val="14"/>
        </w:rPr>
        <w:t xml:space="preserve">. </w:t>
      </w:r>
      <w:r w:rsidRPr="00680917">
        <w:rPr>
          <w:rFonts w:asciiTheme="minorHAnsi" w:hAnsiTheme="minorHAnsi" w:cstheme="minorHAnsi"/>
          <w:b/>
          <w:iCs/>
          <w:u w:val="single"/>
        </w:rPr>
        <w:t>Asking the question of the good life, of how “one” ought to live is both genocidal and extinction-generating.</w:t>
      </w:r>
      <w:r w:rsidRPr="00680917">
        <w:rPr>
          <w:rFonts w:asciiTheme="minorHAnsi" w:hAnsiTheme="minorHAnsi" w:cstheme="minorHAnsi"/>
          <w:sz w:val="14"/>
        </w:rPr>
        <w:t xml:space="preserve"> Since its invasion Australia was deemed to be terra nullius partly </w:t>
      </w:r>
      <w:proofErr w:type="gramStart"/>
      <w:r w:rsidRPr="00680917">
        <w:rPr>
          <w:rFonts w:asciiTheme="minorHAnsi" w:hAnsiTheme="minorHAnsi" w:cstheme="minorHAnsi"/>
          <w:sz w:val="14"/>
        </w:rPr>
        <w:t>on the basis of</w:t>
      </w:r>
      <w:proofErr w:type="gramEnd"/>
      <w:r w:rsidRPr="00680917">
        <w:rPr>
          <w:rFonts w:asciiTheme="minorHAnsi" w:hAnsiTheme="minorHAnsi" w:cstheme="minorHAnsi"/>
          <w:sz w:val="14"/>
        </w:rPr>
        <w:t xml:space="preserve"> rampant opportunism, but also because a form of (indigenous) life was not recognized as properly human. Not only were indigenous Australians not property-owning, industrious and industrializing developers of the land with a techno-science oriented to the maximization of a life they identified as human, and thereby not deemed worthy of recognition, </w:t>
      </w:r>
      <w:r w:rsidRPr="00680917">
        <w:rPr>
          <w:rFonts w:asciiTheme="minorHAnsi" w:hAnsiTheme="minorHAnsi" w:cstheme="minorHAnsi"/>
          <w:b/>
          <w:iCs/>
          <w:u w:val="single"/>
        </w:rPr>
        <w:t>the very logic of techno-science that could only recognize such cultures as minor and racial (distinct, enigmatic) would be the same planet-transforming “species” that now proclaims itself as author of the Anthropocene</w:t>
      </w:r>
      <w:r w:rsidRPr="00680917">
        <w:rPr>
          <w:rFonts w:asciiTheme="minorHAnsi" w:hAnsiTheme="minorHAnsi" w:cstheme="minorHAnsi"/>
          <w:sz w:val="14"/>
        </w:rPr>
        <w:t xml:space="preserve">. </w:t>
      </w:r>
      <w:r w:rsidRPr="00680917">
        <w:rPr>
          <w:rFonts w:asciiTheme="minorHAnsi" w:hAnsiTheme="minorHAnsi" w:cstheme="minorHAnsi"/>
          <w:b/>
          <w:iCs/>
          <w:u w:val="single"/>
        </w:rPr>
        <w:t xml:space="preserve">The very possibility of utilitarian questions -- who ought to live, is this a life worth living, how might we live on </w:t>
      </w:r>
      <w:proofErr w:type="gramStart"/>
      <w:r w:rsidRPr="00680917">
        <w:rPr>
          <w:rFonts w:asciiTheme="minorHAnsi" w:hAnsiTheme="minorHAnsi" w:cstheme="minorHAnsi"/>
          <w:b/>
          <w:iCs/>
          <w:u w:val="single"/>
        </w:rPr>
        <w:t>maximally?--</w:t>
      </w:r>
      <w:proofErr w:type="gramEnd"/>
      <w:r w:rsidRPr="00680917">
        <w:rPr>
          <w:rFonts w:asciiTheme="minorHAnsi" w:hAnsiTheme="minorHAnsi" w:cstheme="minorHAnsi"/>
          <w:b/>
          <w:iCs/>
          <w:u w:val="single"/>
        </w:rPr>
        <w:t xml:space="preserve"> is part of a logic of appropriation, extension, survival and calculus that divides species/genus questions. There are metaphysical questions -- about how “one” ought to live, and the life worth living -- and these are for man, who is not a species but a potentiality - a power of thinking and living that transcends </w:t>
      </w:r>
      <w:proofErr w:type="spellStart"/>
      <w:r w:rsidRPr="00680917">
        <w:rPr>
          <w:rFonts w:asciiTheme="minorHAnsi" w:hAnsiTheme="minorHAnsi" w:cstheme="minorHAnsi"/>
          <w:b/>
          <w:iCs/>
          <w:u w:val="single"/>
        </w:rPr>
        <w:t>any body</w:t>
      </w:r>
      <w:proofErr w:type="spellEnd"/>
      <w:r w:rsidRPr="00680917">
        <w:rPr>
          <w:rFonts w:asciiTheme="minorHAnsi" w:hAnsiTheme="minorHAnsi" w:cstheme="minorHAnsi"/>
          <w:sz w:val="14"/>
        </w:rPr>
        <w:t xml:space="preserve">. And then there are genus questions, how “we” negotiate different claims for survival. It makes sense to mourn the extinction of “the” Aboriginal people, for those people have a race that might survive only by way of blood, language, culture and a distinct archive. To conclude, I would note first that </w:t>
      </w:r>
      <w:r w:rsidRPr="00680917">
        <w:rPr>
          <w:rFonts w:asciiTheme="minorHAnsi" w:hAnsiTheme="minorHAnsi" w:cstheme="minorHAnsi"/>
          <w:u w:val="single"/>
        </w:rPr>
        <w:t xml:space="preserve">what counts as </w:t>
      </w:r>
      <w:r w:rsidRPr="00F300DE">
        <w:rPr>
          <w:rFonts w:asciiTheme="minorHAnsi" w:hAnsiTheme="minorHAnsi" w:cstheme="minorHAnsi"/>
          <w:b/>
          <w:iCs/>
          <w:highlight w:val="green"/>
          <w:u w:val="single"/>
        </w:rPr>
        <w:t>the individual of ability</w:t>
      </w:r>
      <w:r w:rsidRPr="00680917">
        <w:rPr>
          <w:rFonts w:asciiTheme="minorHAnsi" w:hAnsiTheme="minorHAnsi" w:cstheme="minorHAnsi"/>
          <w:sz w:val="14"/>
        </w:rPr>
        <w:t xml:space="preserve"> -- where self and ability are mutually constitutive -- is at the heart of the “Anthropos” who </w:t>
      </w:r>
      <w:r w:rsidRPr="00F300DE">
        <w:rPr>
          <w:rFonts w:asciiTheme="minorHAnsi" w:hAnsiTheme="minorHAnsi" w:cstheme="minorHAnsi"/>
          <w:highlight w:val="green"/>
          <w:u w:val="single"/>
        </w:rPr>
        <w:t>has precipitated</w:t>
      </w:r>
      <w:r w:rsidRPr="00680917">
        <w:rPr>
          <w:rFonts w:asciiTheme="minorHAnsi" w:hAnsiTheme="minorHAnsi" w:cstheme="minorHAnsi"/>
          <w:u w:val="single"/>
        </w:rPr>
        <w:t xml:space="preserve"> itself and others into </w:t>
      </w:r>
      <w:r w:rsidRPr="00F300DE">
        <w:rPr>
          <w:rFonts w:asciiTheme="minorHAnsi" w:hAnsiTheme="minorHAnsi" w:cstheme="minorHAnsi"/>
          <w:b/>
          <w:iCs/>
          <w:highlight w:val="green"/>
          <w:u w:val="single"/>
        </w:rPr>
        <w:t>accelerated extinction</w:t>
      </w:r>
      <w:r w:rsidRPr="00680917">
        <w:rPr>
          <w:rFonts w:asciiTheme="minorHAnsi" w:hAnsiTheme="minorHAnsi" w:cstheme="minorHAnsi"/>
          <w:sz w:val="14"/>
        </w:rPr>
        <w:t xml:space="preserve">. </w:t>
      </w:r>
      <w:r w:rsidRPr="00680917">
        <w:rPr>
          <w:rFonts w:asciiTheme="minorHAnsi" w:hAnsiTheme="minorHAnsi" w:cstheme="minorHAnsi"/>
          <w:u w:val="single"/>
        </w:rPr>
        <w:t xml:space="preserve">The self of technoscience can easily be tied to </w:t>
      </w:r>
      <w:r w:rsidRPr="00680917">
        <w:rPr>
          <w:rFonts w:asciiTheme="minorHAnsi" w:hAnsiTheme="minorHAnsi" w:cstheme="minorHAnsi"/>
          <w:b/>
          <w:iCs/>
          <w:u w:val="single"/>
        </w:rPr>
        <w:t>the pollution of the earth</w:t>
      </w:r>
      <w:r w:rsidRPr="00680917">
        <w:rPr>
          <w:rFonts w:asciiTheme="minorHAnsi" w:hAnsiTheme="minorHAnsi" w:cstheme="minorHAnsi"/>
          <w:u w:val="single"/>
        </w:rPr>
        <w:t xml:space="preserve">, but so can </w:t>
      </w:r>
      <w:r w:rsidRPr="00F300DE">
        <w:rPr>
          <w:rFonts w:asciiTheme="minorHAnsi" w:hAnsiTheme="minorHAnsi" w:cstheme="minorHAnsi"/>
          <w:b/>
          <w:iCs/>
          <w:highlight w:val="green"/>
          <w:u w:val="single"/>
        </w:rPr>
        <w:t>the universalizing self of</w:t>
      </w:r>
      <w:r w:rsidRPr="00680917">
        <w:rPr>
          <w:rFonts w:asciiTheme="minorHAnsi" w:hAnsiTheme="minorHAnsi" w:cstheme="minorHAnsi"/>
          <w:b/>
          <w:iCs/>
          <w:u w:val="single"/>
        </w:rPr>
        <w:t xml:space="preserve"> liberal</w:t>
      </w:r>
      <w:r w:rsidRPr="00680917">
        <w:rPr>
          <w:rFonts w:asciiTheme="minorHAnsi" w:hAnsiTheme="minorHAnsi" w:cstheme="minorHAnsi"/>
          <w:u w:val="single"/>
        </w:rPr>
        <w:t xml:space="preserve"> and </w:t>
      </w:r>
      <w:r w:rsidRPr="00F300DE">
        <w:rPr>
          <w:rFonts w:asciiTheme="minorHAnsi" w:hAnsiTheme="minorHAnsi" w:cstheme="minorHAnsi"/>
          <w:b/>
          <w:iCs/>
          <w:highlight w:val="green"/>
          <w:u w:val="single"/>
        </w:rPr>
        <w:t>utilitarian theory</w:t>
      </w:r>
      <w:r w:rsidRPr="00680917">
        <w:rPr>
          <w:rFonts w:asciiTheme="minorHAnsi" w:hAnsiTheme="minorHAnsi" w:cstheme="minorHAnsi"/>
          <w:u w:val="single"/>
        </w:rPr>
        <w:t xml:space="preserve">: I </w:t>
      </w:r>
      <w:r w:rsidRPr="00F300DE">
        <w:rPr>
          <w:rFonts w:asciiTheme="minorHAnsi" w:hAnsiTheme="minorHAnsi" w:cstheme="minorHAnsi"/>
          <w:highlight w:val="green"/>
          <w:u w:val="single"/>
        </w:rPr>
        <w:t xml:space="preserve">can </w:t>
      </w:r>
      <w:r w:rsidRPr="00F300DE">
        <w:rPr>
          <w:rFonts w:asciiTheme="minorHAnsi" w:hAnsiTheme="minorHAnsi" w:cstheme="minorHAnsi"/>
          <w:b/>
          <w:iCs/>
          <w:highlight w:val="green"/>
          <w:u w:val="single"/>
        </w:rPr>
        <w:t>kill</w:t>
      </w:r>
      <w:r w:rsidRPr="00F300DE">
        <w:rPr>
          <w:rFonts w:asciiTheme="minorHAnsi" w:hAnsiTheme="minorHAnsi" w:cstheme="minorHAnsi"/>
          <w:highlight w:val="green"/>
          <w:u w:val="single"/>
        </w:rPr>
        <w:t xml:space="preserve">, </w:t>
      </w:r>
      <w:r w:rsidRPr="00F300DE">
        <w:rPr>
          <w:rFonts w:asciiTheme="minorHAnsi" w:hAnsiTheme="minorHAnsi" w:cstheme="minorHAnsi"/>
          <w:b/>
          <w:iCs/>
          <w:highlight w:val="green"/>
          <w:u w:val="single"/>
        </w:rPr>
        <w:t>exterminate</w:t>
      </w:r>
      <w:r w:rsidRPr="00F300DE">
        <w:rPr>
          <w:rFonts w:asciiTheme="minorHAnsi" w:hAnsiTheme="minorHAnsi" w:cstheme="minorHAnsi"/>
          <w:highlight w:val="green"/>
          <w:u w:val="single"/>
        </w:rPr>
        <w:t xml:space="preserve"> and </w:t>
      </w:r>
      <w:r w:rsidRPr="00F300DE">
        <w:rPr>
          <w:rFonts w:asciiTheme="minorHAnsi" w:hAnsiTheme="minorHAnsi" w:cstheme="minorHAnsi"/>
          <w:b/>
          <w:iCs/>
          <w:highlight w:val="green"/>
          <w:u w:val="single"/>
        </w:rPr>
        <w:t>save</w:t>
      </w:r>
      <w:r w:rsidRPr="00F300DE">
        <w:rPr>
          <w:rFonts w:asciiTheme="minorHAnsi" w:hAnsiTheme="minorHAnsi" w:cstheme="minorHAnsi"/>
          <w:highlight w:val="green"/>
          <w:u w:val="single"/>
        </w:rPr>
        <w:t xml:space="preserve"> if I </w:t>
      </w:r>
      <w:proofErr w:type="gramStart"/>
      <w:r w:rsidRPr="00F300DE">
        <w:rPr>
          <w:rFonts w:asciiTheme="minorHAnsi" w:hAnsiTheme="minorHAnsi" w:cstheme="minorHAnsi"/>
          <w:b/>
          <w:iCs/>
          <w:highlight w:val="green"/>
          <w:u w:val="single"/>
        </w:rPr>
        <w:t>have the ability to</w:t>
      </w:r>
      <w:proofErr w:type="gramEnd"/>
      <w:r w:rsidRPr="00680917">
        <w:rPr>
          <w:rFonts w:asciiTheme="minorHAnsi" w:hAnsiTheme="minorHAnsi" w:cstheme="minorHAnsi"/>
          <w:b/>
          <w:iCs/>
          <w:u w:val="single"/>
        </w:rPr>
        <w:t xml:space="preserve"> </w:t>
      </w:r>
      <w:r w:rsidRPr="00F300DE">
        <w:rPr>
          <w:rFonts w:asciiTheme="minorHAnsi" w:hAnsiTheme="minorHAnsi" w:cstheme="minorHAnsi"/>
          <w:b/>
          <w:iCs/>
          <w:highlight w:val="green"/>
          <w:u w:val="single"/>
        </w:rPr>
        <w:t>think</w:t>
      </w:r>
      <w:r w:rsidRPr="00680917">
        <w:rPr>
          <w:rFonts w:asciiTheme="minorHAnsi" w:hAnsiTheme="minorHAnsi" w:cstheme="minorHAnsi"/>
          <w:u w:val="single"/>
        </w:rPr>
        <w:t xml:space="preserve"> beyond myself to the curious value of life as such, of </w:t>
      </w:r>
      <w:r w:rsidRPr="00F300DE">
        <w:rPr>
          <w:rFonts w:asciiTheme="minorHAnsi" w:hAnsiTheme="minorHAnsi" w:cstheme="minorHAnsi"/>
          <w:highlight w:val="green"/>
          <w:u w:val="single"/>
        </w:rPr>
        <w:t xml:space="preserve">life that might be </w:t>
      </w:r>
      <w:r w:rsidRPr="00F300DE">
        <w:rPr>
          <w:rFonts w:asciiTheme="minorHAnsi" w:hAnsiTheme="minorHAnsi" w:cstheme="minorHAnsi"/>
          <w:b/>
          <w:iCs/>
          <w:highlight w:val="green"/>
          <w:u w:val="single"/>
        </w:rPr>
        <w:t>maximized</w:t>
      </w:r>
      <w:r w:rsidRPr="00F300DE">
        <w:rPr>
          <w:rFonts w:asciiTheme="minorHAnsi" w:hAnsiTheme="minorHAnsi" w:cstheme="minorHAnsi"/>
          <w:highlight w:val="green"/>
          <w:u w:val="single"/>
        </w:rPr>
        <w:t xml:space="preserve"> and </w:t>
      </w:r>
      <w:r w:rsidRPr="00F300DE">
        <w:rPr>
          <w:rFonts w:asciiTheme="minorHAnsi" w:hAnsiTheme="minorHAnsi" w:cstheme="minorHAnsi"/>
          <w:b/>
          <w:iCs/>
          <w:highlight w:val="green"/>
          <w:u w:val="single"/>
        </w:rPr>
        <w:t>weighed</w:t>
      </w:r>
      <w:r w:rsidRPr="00680917">
        <w:rPr>
          <w:rFonts w:asciiTheme="minorHAnsi" w:hAnsiTheme="minorHAnsi" w:cstheme="minorHAnsi"/>
          <w:u w:val="single"/>
        </w:rPr>
        <w:t>.</w:t>
      </w:r>
      <w:r w:rsidRPr="00680917">
        <w:rPr>
          <w:rFonts w:asciiTheme="minorHAnsi" w:hAnsiTheme="minorHAnsi" w:cstheme="minorHAnsi"/>
          <w:sz w:val="14"/>
        </w:rPr>
        <w:t xml:space="preserve"> The self of disability might appear to be secondary or parasitic concern, but I would argue the contrary: it is organic disability that requires a body to generate techne, stored energy and archives; the more this dependence is mastered, the more a disequilibrium opens up between those who render themselves productively and theoretically able and those who possess different abilities and disabilities. I am not just saying that had “we” not developed all those abilities that are definitive of the liberal subject the earth would be better off, as though human excellence came at a price to non-humans, I am saying that the very questions of how one ought to live, of the value and meaning of life, of weighing life, creates a specific terrain and orientation that is now reaching its limit. It is not, then, that </w:t>
      </w:r>
      <w:r w:rsidRPr="00F300DE">
        <w:rPr>
          <w:rFonts w:asciiTheme="minorHAnsi" w:hAnsiTheme="minorHAnsi" w:cstheme="minorHAnsi"/>
          <w:b/>
          <w:iCs/>
          <w:highlight w:val="green"/>
          <w:u w:val="single"/>
        </w:rPr>
        <w:t>the self of liberalism and utilitarianism</w:t>
      </w:r>
      <w:r w:rsidRPr="00680917">
        <w:rPr>
          <w:rFonts w:asciiTheme="minorHAnsi" w:hAnsiTheme="minorHAnsi" w:cstheme="minorHAnsi"/>
          <w:sz w:val="14"/>
        </w:rPr>
        <w:t xml:space="preserve"> needs to expand and include other modes of </w:t>
      </w:r>
      <w:proofErr w:type="gramStart"/>
      <w:r w:rsidRPr="00680917">
        <w:rPr>
          <w:rFonts w:asciiTheme="minorHAnsi" w:hAnsiTheme="minorHAnsi" w:cstheme="minorHAnsi"/>
          <w:sz w:val="14"/>
        </w:rPr>
        <w:t>the self</w:t>
      </w:r>
      <w:proofErr w:type="gramEnd"/>
      <w:r w:rsidRPr="00680917">
        <w:rPr>
          <w:rFonts w:asciiTheme="minorHAnsi" w:hAnsiTheme="minorHAnsi" w:cstheme="minorHAnsi"/>
          <w:sz w:val="14"/>
        </w:rPr>
        <w:t xml:space="preserve">, to be more caring to those not blessed with the same abilities; that self </w:t>
      </w:r>
      <w:r w:rsidRPr="00F300DE">
        <w:rPr>
          <w:rFonts w:asciiTheme="minorHAnsi" w:hAnsiTheme="minorHAnsi" w:cstheme="minorHAnsi"/>
          <w:b/>
          <w:iCs/>
          <w:highlight w:val="green"/>
          <w:u w:val="single"/>
        </w:rPr>
        <w:t>needs to be seen not as</w:t>
      </w:r>
      <w:r w:rsidRPr="00680917">
        <w:rPr>
          <w:rFonts w:asciiTheme="minorHAnsi" w:hAnsiTheme="minorHAnsi" w:cstheme="minorHAnsi"/>
          <w:b/>
          <w:iCs/>
          <w:u w:val="single"/>
        </w:rPr>
        <w:t xml:space="preserve"> the basis of </w:t>
      </w:r>
      <w:r w:rsidRPr="00F300DE">
        <w:rPr>
          <w:rFonts w:asciiTheme="minorHAnsi" w:hAnsiTheme="minorHAnsi" w:cstheme="minorHAnsi"/>
          <w:b/>
          <w:iCs/>
          <w:highlight w:val="green"/>
          <w:u w:val="single"/>
        </w:rPr>
        <w:t xml:space="preserve">the species that must be saved, but as a genus tied inextricably to </w:t>
      </w:r>
      <w:r w:rsidRPr="00680917">
        <w:rPr>
          <w:rFonts w:asciiTheme="minorHAnsi" w:hAnsiTheme="minorHAnsi" w:cstheme="minorHAnsi"/>
          <w:b/>
          <w:iCs/>
          <w:u w:val="single"/>
        </w:rPr>
        <w:t xml:space="preserve">logics of </w:t>
      </w:r>
      <w:r w:rsidRPr="00F300DE">
        <w:rPr>
          <w:rFonts w:asciiTheme="minorHAnsi" w:hAnsiTheme="minorHAnsi" w:cstheme="minorHAnsi"/>
          <w:b/>
          <w:iCs/>
          <w:highlight w:val="green"/>
          <w:u w:val="single"/>
        </w:rPr>
        <w:t>extinction. One can only calculate the worth of living</w:t>
      </w:r>
      <w:r w:rsidRPr="00680917">
        <w:rPr>
          <w:rFonts w:asciiTheme="minorHAnsi" w:hAnsiTheme="minorHAnsi" w:cstheme="minorHAnsi"/>
          <w:b/>
          <w:iCs/>
          <w:u w:val="single"/>
        </w:rPr>
        <w:t xml:space="preserve">, at the expense </w:t>
      </w:r>
      <w:r w:rsidRPr="00F300DE">
        <w:rPr>
          <w:rFonts w:asciiTheme="minorHAnsi" w:hAnsiTheme="minorHAnsi" w:cstheme="minorHAnsi"/>
          <w:b/>
          <w:iCs/>
          <w:highlight w:val="green"/>
          <w:u w:val="single"/>
        </w:rPr>
        <w:t>or cost of</w:t>
      </w:r>
      <w:r w:rsidRPr="00680917">
        <w:rPr>
          <w:rFonts w:asciiTheme="minorHAnsi" w:hAnsiTheme="minorHAnsi" w:cstheme="minorHAnsi"/>
          <w:b/>
          <w:iCs/>
          <w:u w:val="single"/>
        </w:rPr>
        <w:t xml:space="preserve"> </w:t>
      </w:r>
      <w:proofErr w:type="gramStart"/>
      <w:r w:rsidRPr="00680917">
        <w:rPr>
          <w:rFonts w:asciiTheme="minorHAnsi" w:hAnsiTheme="minorHAnsi" w:cstheme="minorHAnsi"/>
          <w:b/>
          <w:iCs/>
          <w:u w:val="single"/>
        </w:rPr>
        <w:t>other</w:t>
      </w:r>
      <w:proofErr w:type="gramEnd"/>
      <w:r w:rsidRPr="00680917">
        <w:rPr>
          <w:rFonts w:asciiTheme="minorHAnsi" w:hAnsiTheme="minorHAnsi" w:cstheme="minorHAnsi"/>
          <w:b/>
          <w:iCs/>
          <w:u w:val="single"/>
        </w:rPr>
        <w:t xml:space="preserve"> </w:t>
      </w:r>
      <w:r w:rsidRPr="00F300DE">
        <w:rPr>
          <w:rFonts w:asciiTheme="minorHAnsi" w:hAnsiTheme="minorHAnsi" w:cstheme="minorHAnsi"/>
          <w:b/>
          <w:iCs/>
          <w:highlight w:val="green"/>
          <w:u w:val="single"/>
        </w:rPr>
        <w:t>life, if one has a conception of life</w:t>
      </w:r>
      <w:r w:rsidRPr="00680917">
        <w:rPr>
          <w:rFonts w:asciiTheme="minorHAnsi" w:hAnsiTheme="minorHAnsi" w:cstheme="minorHAnsi"/>
          <w:b/>
          <w:iCs/>
          <w:u w:val="single"/>
        </w:rPr>
        <w:t xml:space="preserve">, and it is that general conception </w:t>
      </w:r>
      <w:r w:rsidRPr="00F300DE">
        <w:rPr>
          <w:rFonts w:asciiTheme="minorHAnsi" w:hAnsiTheme="minorHAnsi" w:cstheme="minorHAnsi"/>
          <w:b/>
          <w:iCs/>
          <w:highlight w:val="green"/>
          <w:u w:val="single"/>
        </w:rPr>
        <w:t>that is both historically and culturally odd</w:t>
      </w:r>
      <w:r w:rsidRPr="00680917">
        <w:rPr>
          <w:rFonts w:asciiTheme="minorHAnsi" w:hAnsiTheme="minorHAnsi" w:cstheme="minorHAnsi"/>
          <w:b/>
          <w:iCs/>
          <w:u w:val="single"/>
        </w:rPr>
        <w:t>, and that requires an anthropology</w:t>
      </w:r>
      <w:r w:rsidRPr="00680917">
        <w:rPr>
          <w:rFonts w:asciiTheme="minorHAnsi" w:hAnsiTheme="minorHAnsi" w:cstheme="minorHAnsi"/>
          <w:sz w:val="14"/>
        </w:rPr>
        <w:t xml:space="preserve">. </w:t>
      </w:r>
      <w:r w:rsidRPr="00680917">
        <w:rPr>
          <w:rFonts w:asciiTheme="minorHAnsi" w:hAnsiTheme="minorHAnsi" w:cstheme="minorHAnsi"/>
          <w:u w:val="single"/>
        </w:rPr>
        <w:t xml:space="preserve">How did some living beings constitute themselves as an ability to evaluate life? How is it possible for a being to ask about the value of one life as opposed to another life? How is it that the agonistics of life became </w:t>
      </w:r>
      <w:proofErr w:type="gramStart"/>
      <w:r w:rsidRPr="00680917">
        <w:rPr>
          <w:rFonts w:asciiTheme="minorHAnsi" w:hAnsiTheme="minorHAnsi" w:cstheme="minorHAnsi"/>
          <w:u w:val="single"/>
        </w:rPr>
        <w:t>a calculus</w:t>
      </w:r>
      <w:proofErr w:type="gramEnd"/>
      <w:r w:rsidRPr="00680917">
        <w:rPr>
          <w:rFonts w:asciiTheme="minorHAnsi" w:hAnsiTheme="minorHAnsi" w:cstheme="minorHAnsi"/>
          <w:u w:val="single"/>
        </w:rPr>
        <w:t>?</w:t>
      </w:r>
      <w:r w:rsidRPr="00680917">
        <w:rPr>
          <w:rFonts w:asciiTheme="minorHAnsi" w:hAnsiTheme="minorHAnsi" w:cstheme="minorHAnsi"/>
          <w:sz w:val="14"/>
        </w:rPr>
        <w:t xml:space="preserve"> I want to point out not only that there are many modes of being human for whom the overall existence and extinction of the human is not a problem, but that </w:t>
      </w:r>
      <w:r w:rsidRPr="00F300DE">
        <w:rPr>
          <w:rFonts w:asciiTheme="minorHAnsi" w:hAnsiTheme="minorHAnsi" w:cstheme="minorHAnsi"/>
          <w:b/>
          <w:iCs/>
          <w:highlight w:val="green"/>
          <w:u w:val="single"/>
        </w:rPr>
        <w:t>the modality for whom extinction</w:t>
      </w:r>
      <w:r w:rsidRPr="00680917">
        <w:rPr>
          <w:rFonts w:asciiTheme="minorHAnsi" w:hAnsiTheme="minorHAnsi" w:cstheme="minorHAnsi"/>
          <w:b/>
          <w:iCs/>
          <w:u w:val="single"/>
        </w:rPr>
        <w:t xml:space="preserve"> of intellectual life </w:t>
      </w:r>
      <w:r w:rsidRPr="00F300DE">
        <w:rPr>
          <w:rFonts w:asciiTheme="minorHAnsi" w:hAnsiTheme="minorHAnsi" w:cstheme="minorHAnsi"/>
          <w:b/>
          <w:iCs/>
          <w:highlight w:val="green"/>
          <w:u w:val="single"/>
        </w:rPr>
        <w:t xml:space="preserve">is a problem, is a self of white, modern, calculative ability that is </w:t>
      </w:r>
      <w:r w:rsidRPr="00680917">
        <w:rPr>
          <w:rFonts w:asciiTheme="minorHAnsi" w:hAnsiTheme="minorHAnsi" w:cstheme="minorHAnsi"/>
          <w:b/>
          <w:iCs/>
          <w:u w:val="single"/>
        </w:rPr>
        <w:t xml:space="preserve">exceptional and </w:t>
      </w:r>
      <w:r w:rsidRPr="00F300DE">
        <w:rPr>
          <w:rFonts w:asciiTheme="minorHAnsi" w:hAnsiTheme="minorHAnsi" w:cstheme="minorHAnsi"/>
          <w:b/>
          <w:iCs/>
          <w:highlight w:val="green"/>
          <w:u w:val="single"/>
        </w:rPr>
        <w:t>not the default setting of the species - if there is such a thing.</w:t>
      </w:r>
      <w:r w:rsidRPr="00680917">
        <w:rPr>
          <w:rFonts w:asciiTheme="minorHAnsi" w:hAnsiTheme="minorHAnsi" w:cstheme="minorHAnsi"/>
          <w:sz w:val="14"/>
        </w:rPr>
        <w:t xml:space="preserve"> Gilles Deleuze, writing on Foucault, points towards the specificity of the man-form, that comes into being by way of a certain type of question (Deleuze 1988). What allows something like “man” to emerge is that rather than see his being as an aspect of a complex whole that he knows with some degree of clarity and distinction, he comes to know himself clearly and distinctly, and then places what is other than himself -- nature, life, the biological or species being of the human -- in parentheses. We are distanced from that life, but that distance or absence of foundation, allows us to become self-legislating, contractual, formally rational subjects. Life does not tell us what to do, and we are not simple expressions of life; the human, or man as question, must now labor over whether all life makes a claim to be, or whether the being who asks that question -- a being liberated from mere life -- has some privilege: </w:t>
      </w:r>
      <w:r w:rsidRPr="00680917">
        <w:rPr>
          <w:rFonts w:asciiTheme="minorHAnsi" w:hAnsiTheme="minorHAnsi" w:cstheme="minorHAnsi"/>
          <w:u w:val="single"/>
        </w:rPr>
        <w:t xml:space="preserve">do we save the local, indigenous, immediate and unreflective; or, does the capacity to ask that question create every other form of life as one expression of anthropological calculating man? </w:t>
      </w:r>
      <w:r w:rsidRPr="00680917">
        <w:rPr>
          <w:rFonts w:asciiTheme="minorHAnsi" w:hAnsiTheme="minorHAnsi" w:cstheme="minorHAnsi"/>
          <w:sz w:val="14"/>
        </w:rPr>
        <w:t xml:space="preserve">When philosophers dispute about a life worth living, arguing for or against whether a life is able enough to live, they are part of the same voice that can observe fragments of the human species as a </w:t>
      </w:r>
      <w:proofErr w:type="gramStart"/>
      <w:r w:rsidRPr="00680917">
        <w:rPr>
          <w:rFonts w:asciiTheme="minorHAnsi" w:hAnsiTheme="minorHAnsi" w:cstheme="minorHAnsi"/>
          <w:sz w:val="14"/>
        </w:rPr>
        <w:t>genus</w:t>
      </w:r>
      <w:proofErr w:type="gramEnd"/>
      <w:r w:rsidRPr="00680917">
        <w:rPr>
          <w:rFonts w:asciiTheme="minorHAnsi" w:hAnsiTheme="minorHAnsi" w:cstheme="minorHAnsi"/>
          <w:sz w:val="14"/>
        </w:rPr>
        <w:t xml:space="preserve">, or a particular kind of a general species, over which a single voice might range. </w:t>
      </w:r>
      <w:r w:rsidRPr="00680917">
        <w:rPr>
          <w:rFonts w:asciiTheme="minorHAnsi" w:hAnsiTheme="minorHAnsi" w:cstheme="minorHAnsi"/>
          <w:b/>
          <w:iCs/>
          <w:u w:val="single"/>
        </w:rPr>
        <w:t>End of the world narratives</w:t>
      </w:r>
      <w:r w:rsidRPr="00680917">
        <w:rPr>
          <w:rFonts w:asciiTheme="minorHAnsi" w:hAnsiTheme="minorHAnsi" w:cstheme="minorHAnsi"/>
          <w:u w:val="single"/>
        </w:rPr>
        <w:t xml:space="preserve">, and </w:t>
      </w:r>
      <w:r w:rsidRPr="00680917">
        <w:rPr>
          <w:rFonts w:asciiTheme="minorHAnsi" w:hAnsiTheme="minorHAnsi" w:cstheme="minorHAnsi"/>
          <w:b/>
          <w:iCs/>
          <w:u w:val="single"/>
        </w:rPr>
        <w:t>scenarios of catastrophic risk</w:t>
      </w:r>
      <w:r w:rsidRPr="00680917">
        <w:rPr>
          <w:rFonts w:asciiTheme="minorHAnsi" w:hAnsiTheme="minorHAnsi" w:cstheme="minorHAnsi"/>
          <w:sz w:val="14"/>
        </w:rPr>
        <w:t xml:space="preserve"> - such as those of Nick Bostrom -- </w:t>
      </w:r>
      <w:r w:rsidRPr="00680917">
        <w:rPr>
          <w:rFonts w:asciiTheme="minorHAnsi" w:hAnsiTheme="minorHAnsi" w:cstheme="minorHAnsi"/>
          <w:u w:val="single"/>
        </w:rPr>
        <w:t xml:space="preserve">contemplate the extinction of this “genus which is not one,” and assume both that this would be </w:t>
      </w:r>
      <w:r w:rsidRPr="00680917">
        <w:rPr>
          <w:rFonts w:asciiTheme="minorHAnsi" w:hAnsiTheme="minorHAnsi" w:cstheme="minorHAnsi"/>
          <w:b/>
          <w:iCs/>
          <w:u w:val="single"/>
        </w:rPr>
        <w:t>the catastrophe of all catastrophes</w:t>
      </w:r>
      <w:r w:rsidRPr="00680917">
        <w:rPr>
          <w:rFonts w:asciiTheme="minorHAnsi" w:hAnsiTheme="minorHAnsi" w:cstheme="minorHAnsi"/>
          <w:u w:val="single"/>
        </w:rPr>
        <w:t xml:space="preserve">, and that humanity is necessarily defined by a certain concept of </w:t>
      </w:r>
      <w:r w:rsidRPr="00680917">
        <w:rPr>
          <w:rFonts w:asciiTheme="minorHAnsi" w:hAnsiTheme="minorHAnsi" w:cstheme="minorHAnsi"/>
          <w:b/>
          <w:iCs/>
          <w:u w:val="single"/>
        </w:rPr>
        <w:t>personhood</w:t>
      </w:r>
      <w:r w:rsidRPr="00680917">
        <w:rPr>
          <w:rFonts w:asciiTheme="minorHAnsi" w:hAnsiTheme="minorHAnsi" w:cstheme="minorHAnsi"/>
          <w:u w:val="single"/>
        </w:rPr>
        <w:t xml:space="preserve"> that is irreducible to the human species</w:t>
      </w:r>
      <w:r w:rsidRPr="00680917">
        <w:rPr>
          <w:rFonts w:asciiTheme="minorHAnsi" w:hAnsiTheme="minorHAnsi" w:cstheme="minorHAnsi"/>
          <w:sz w:val="14"/>
        </w:rPr>
        <w:t xml:space="preserve">. Indeed, it is ability -- in Bostrom's case, intelligence - that needs to be preserved; it is this life that would count as extinction as such, and not “merely” genocide. An anthropological and calculative “we” emerges by way of technologies </w:t>
      </w:r>
      <w:r w:rsidRPr="00680917">
        <w:rPr>
          <w:rFonts w:asciiTheme="minorHAnsi" w:hAnsiTheme="minorHAnsi" w:cstheme="minorHAnsi"/>
          <w:u w:val="single"/>
        </w:rPr>
        <w:t>that generate and calculate the worth of “a” life, and this life is the life of a person:</w:t>
      </w:r>
      <w:r w:rsidRPr="00680917">
        <w:rPr>
          <w:rFonts w:asciiTheme="minorHAnsi" w:hAnsiTheme="minorHAnsi" w:cstheme="minorHAnsi"/>
          <w:sz w:val="14"/>
        </w:rPr>
        <w:t xml:space="preserve"> </w:t>
      </w:r>
      <w:r w:rsidRPr="00680917">
        <w:rPr>
          <w:rFonts w:asciiTheme="minorHAnsi" w:hAnsiTheme="minorHAnsi" w:cstheme="minorHAnsi"/>
          <w:u w:val="single"/>
        </w:rPr>
        <w:t>a being who</w:t>
      </w:r>
      <w:r w:rsidRPr="00680917">
        <w:rPr>
          <w:rFonts w:asciiTheme="minorHAnsi" w:hAnsiTheme="minorHAnsi" w:cstheme="minorHAnsi"/>
          <w:sz w:val="14"/>
        </w:rPr>
        <w:t xml:space="preserve"> is distinct from nature, and who may even calculate something like their own right to life or </w:t>
      </w:r>
      <w:r w:rsidRPr="00680917">
        <w:rPr>
          <w:rFonts w:asciiTheme="minorHAnsi" w:hAnsiTheme="minorHAnsi" w:cstheme="minorHAnsi"/>
          <w:u w:val="single"/>
        </w:rPr>
        <w:t>cost to the earth</w:t>
      </w:r>
      <w:r w:rsidRPr="00680917">
        <w:rPr>
          <w:rFonts w:asciiTheme="minorHAnsi" w:hAnsiTheme="minorHAnsi" w:cstheme="minorHAnsi"/>
          <w:sz w:val="14"/>
        </w:rPr>
        <w:t xml:space="preserve"> by way of a carbon footprint, imagining that they might live on this earth but deftly erase any damage to their milieu. It is this same person, distinct by way of certain predicates, who might view and weigh other human non-persons as members of a </w:t>
      </w:r>
      <w:proofErr w:type="gramStart"/>
      <w:r w:rsidRPr="00680917">
        <w:rPr>
          <w:rFonts w:asciiTheme="minorHAnsi" w:hAnsiTheme="minorHAnsi" w:cstheme="minorHAnsi"/>
          <w:sz w:val="14"/>
        </w:rPr>
        <w:t>genus</w:t>
      </w:r>
      <w:proofErr w:type="gramEnd"/>
      <w:r w:rsidRPr="00680917">
        <w:rPr>
          <w:rFonts w:asciiTheme="minorHAnsi" w:hAnsiTheme="minorHAnsi" w:cstheme="minorHAnsi"/>
          <w:sz w:val="14"/>
        </w:rPr>
        <w:t>, as instances of a way of life to be preserved, or not.</w:t>
      </w:r>
    </w:p>
    <w:p w14:paraId="7B945528" w14:textId="77777777" w:rsidR="000A58D1" w:rsidRDefault="000A58D1" w:rsidP="00432115"/>
    <w:p w14:paraId="6D72DA10" w14:textId="77777777" w:rsidR="00432115" w:rsidRPr="002E05D5" w:rsidRDefault="00432115" w:rsidP="00432115">
      <w:pPr>
        <w:pStyle w:val="Heading4"/>
        <w:rPr>
          <w:rFonts w:asciiTheme="minorHAnsi" w:hAnsiTheme="minorHAnsi" w:cstheme="minorHAnsi"/>
        </w:rPr>
      </w:pPr>
      <w:r w:rsidRPr="002E05D5">
        <w:rPr>
          <w:rFonts w:asciiTheme="minorHAnsi" w:hAnsiTheme="minorHAnsi" w:cstheme="minorHAnsi"/>
        </w:rPr>
        <w:t xml:space="preserve">Border patrol unions are white </w:t>
      </w:r>
      <w:proofErr w:type="gramStart"/>
      <w:r w:rsidRPr="002E05D5">
        <w:rPr>
          <w:rFonts w:asciiTheme="minorHAnsi" w:hAnsiTheme="minorHAnsi" w:cstheme="minorHAnsi"/>
        </w:rPr>
        <w:t>supremacist</w:t>
      </w:r>
      <w:proofErr w:type="gramEnd"/>
      <w:r w:rsidRPr="002E05D5">
        <w:rPr>
          <w:rFonts w:asciiTheme="minorHAnsi" w:hAnsiTheme="minorHAnsi" w:cstheme="minorHAnsi"/>
        </w:rPr>
        <w:t xml:space="preserve"> and Trump is </w:t>
      </w:r>
      <w:r w:rsidRPr="002E05D5">
        <w:rPr>
          <w:rFonts w:asciiTheme="minorHAnsi" w:hAnsiTheme="minorHAnsi" w:cstheme="minorHAnsi"/>
          <w:u w:val="single"/>
        </w:rPr>
        <w:t>scrambling</w:t>
      </w:r>
      <w:r w:rsidRPr="002E05D5">
        <w:rPr>
          <w:rFonts w:asciiTheme="minorHAnsi" w:hAnsiTheme="minorHAnsi" w:cstheme="minorHAnsi"/>
        </w:rPr>
        <w:t xml:space="preserve"> to collaborate with them.</w:t>
      </w:r>
    </w:p>
    <w:p w14:paraId="6A249790" w14:textId="77777777" w:rsidR="00432115" w:rsidRPr="002E05D5" w:rsidRDefault="00432115" w:rsidP="00432115">
      <w:pPr>
        <w:rPr>
          <w:rFonts w:asciiTheme="minorHAnsi" w:hAnsiTheme="minorHAnsi" w:cstheme="minorHAnsi"/>
          <w:sz w:val="12"/>
        </w:rPr>
      </w:pPr>
      <w:r w:rsidRPr="002E05D5">
        <w:rPr>
          <w:rStyle w:val="Style13ptBold"/>
          <w:rFonts w:asciiTheme="minorHAnsi" w:hAnsiTheme="minorHAnsi" w:cstheme="minorHAnsi"/>
        </w:rPr>
        <w:t>Lazare and Arria 18</w:t>
      </w:r>
      <w:r w:rsidRPr="002E05D5">
        <w:rPr>
          <w:rFonts w:asciiTheme="minorHAnsi" w:hAnsiTheme="minorHAnsi" w:cstheme="minorHAnsi"/>
          <w:sz w:val="12"/>
        </w:rPr>
        <w:t xml:space="preserve"> [7-16-2018, "Labor’s Far-Right Problem: ICE and Border Patrol Unions Cheer Trump’s Immigration Crackdown", In These Times, https://inthesetimes.com/article/donald-trump-family-separation-border-patrol-ice-unions-afl-cio Sarah Lazare is web editor at In These Times who comes from a background in independent journalism for publications including The Intercept, The Nation, and Tom Dispatch. Michael Arria covers labor and social </w:t>
      </w:r>
      <w:proofErr w:type="gramStart"/>
      <w:r w:rsidRPr="002E05D5">
        <w:rPr>
          <w:rFonts w:asciiTheme="minorHAnsi" w:hAnsiTheme="minorHAnsi" w:cstheme="minorHAnsi"/>
          <w:sz w:val="12"/>
        </w:rPr>
        <w:t>movements./</w:t>
      </w:r>
      <w:proofErr w:type="gramEnd"/>
      <w:r w:rsidRPr="002E05D5">
        <w:rPr>
          <w:rFonts w:asciiTheme="minorHAnsi" w:hAnsiTheme="minorHAnsi" w:cstheme="minorHAnsi"/>
          <w:sz w:val="12"/>
        </w:rPr>
        <w:t>/Spence]</w:t>
      </w:r>
    </w:p>
    <w:p w14:paraId="18D763FB" w14:textId="77777777" w:rsidR="00432115" w:rsidRPr="002E05D5" w:rsidRDefault="00432115" w:rsidP="00432115">
      <w:pPr>
        <w:rPr>
          <w:rFonts w:asciiTheme="minorHAnsi" w:hAnsiTheme="minorHAnsi" w:cstheme="minorHAnsi"/>
          <w:sz w:val="12"/>
        </w:rPr>
      </w:pPr>
      <w:r w:rsidRPr="002E05D5">
        <w:rPr>
          <w:rFonts w:asciiTheme="minorHAnsi" w:hAnsiTheme="minorHAnsi" w:cstheme="minorHAnsi"/>
          <w:sz w:val="12"/>
        </w:rPr>
        <w:t>On June 21, Richard Trumka, president of the American Federation of Labor and Congress of Industrial Organizations (AFL-CIO), released a statement condemning the Trump administration’s immigration ​“enforcement overreach,” including the forcible separation of children from their parents.</w:t>
      </w:r>
    </w:p>
    <w:p w14:paraId="1A23408B" w14:textId="77777777" w:rsidR="00432115" w:rsidRPr="002E05D5" w:rsidRDefault="00432115" w:rsidP="00432115">
      <w:pPr>
        <w:rPr>
          <w:rFonts w:asciiTheme="minorHAnsi" w:hAnsiTheme="minorHAnsi" w:cstheme="minorHAnsi"/>
          <w:sz w:val="12"/>
        </w:rPr>
      </w:pPr>
      <w:r w:rsidRPr="002E05D5">
        <w:rPr>
          <w:rFonts w:asciiTheme="minorHAnsi" w:hAnsiTheme="minorHAnsi" w:cstheme="minorHAnsi"/>
          <w:sz w:val="12"/>
        </w:rPr>
        <w:t>“Nothing embodies our broken immigration system more than the unnecessary pain and suffering of our immigrant brothers and sisters as families are torn apart at the border,” wrote the head of the federation, which is composed of 55 unions representing a total of 12.5 million workers.</w:t>
      </w:r>
    </w:p>
    <w:p w14:paraId="556FDC5A" w14:textId="77777777" w:rsidR="00432115" w:rsidRPr="002E05D5" w:rsidRDefault="00432115" w:rsidP="00432115">
      <w:pPr>
        <w:rPr>
          <w:rStyle w:val="StyleUnderline"/>
          <w:rFonts w:asciiTheme="minorHAnsi" w:hAnsiTheme="minorHAnsi" w:cstheme="minorHAnsi"/>
        </w:rPr>
      </w:pPr>
      <w:r w:rsidRPr="002E05D5">
        <w:rPr>
          <w:rFonts w:asciiTheme="minorHAnsi" w:hAnsiTheme="minorHAnsi" w:cstheme="minorHAnsi"/>
          <w:sz w:val="12"/>
        </w:rPr>
        <w:t xml:space="preserve">Just eight days later, </w:t>
      </w:r>
      <w:r w:rsidRPr="002E05D5">
        <w:rPr>
          <w:rStyle w:val="StyleUnderline"/>
          <w:rFonts w:asciiTheme="minorHAnsi" w:hAnsiTheme="minorHAnsi" w:cstheme="minorHAnsi"/>
        </w:rPr>
        <w:t>the president of an AFL-CIO affiliate — </w:t>
      </w:r>
      <w:r w:rsidRPr="004A2C57">
        <w:rPr>
          <w:rStyle w:val="StyleUnderline"/>
          <w:rFonts w:asciiTheme="minorHAnsi" w:hAnsiTheme="minorHAnsi" w:cstheme="minorHAnsi"/>
          <w:highlight w:val="yellow"/>
        </w:rPr>
        <w:t>the</w:t>
      </w:r>
      <w:r w:rsidRPr="002E05D5">
        <w:rPr>
          <w:rStyle w:val="StyleUnderline"/>
          <w:rFonts w:asciiTheme="minorHAnsi" w:hAnsiTheme="minorHAnsi" w:cstheme="minorHAnsi"/>
        </w:rPr>
        <w:t xml:space="preserve"> National Border Patrol Council (</w:t>
      </w:r>
      <w:r w:rsidRPr="004A2C57">
        <w:rPr>
          <w:rStyle w:val="StyleUnderline"/>
          <w:rFonts w:asciiTheme="minorHAnsi" w:hAnsiTheme="minorHAnsi" w:cstheme="minorHAnsi"/>
          <w:highlight w:val="yellow"/>
        </w:rPr>
        <w:t>NBPC</w:t>
      </w:r>
      <w:r w:rsidRPr="002E05D5">
        <w:rPr>
          <w:rStyle w:val="StyleUnderline"/>
          <w:rFonts w:asciiTheme="minorHAnsi" w:hAnsiTheme="minorHAnsi" w:cstheme="minorHAnsi"/>
        </w:rPr>
        <w:t>) — </w:t>
      </w:r>
      <w:r w:rsidRPr="004A2C57">
        <w:rPr>
          <w:rStyle w:val="StyleUnderline"/>
          <w:rFonts w:asciiTheme="minorHAnsi" w:hAnsiTheme="minorHAnsi" w:cstheme="minorHAnsi"/>
          <w:highlight w:val="yellow"/>
        </w:rPr>
        <w:t>wrote a column</w:t>
      </w:r>
      <w:r w:rsidRPr="002E05D5">
        <w:rPr>
          <w:rStyle w:val="StyleUnderline"/>
          <w:rFonts w:asciiTheme="minorHAnsi" w:hAnsiTheme="minorHAnsi" w:cstheme="minorHAnsi"/>
        </w:rPr>
        <w:t xml:space="preserve"> for Fox News forcefully defending Trump and </w:t>
      </w:r>
      <w:r w:rsidRPr="004A2C57">
        <w:rPr>
          <w:rStyle w:val="StyleUnderline"/>
          <w:rFonts w:asciiTheme="minorHAnsi" w:hAnsiTheme="minorHAnsi" w:cstheme="minorHAnsi"/>
          <w:highlight w:val="yellow"/>
        </w:rPr>
        <w:t xml:space="preserve">arguing for more hardline </w:t>
      </w:r>
      <w:r w:rsidRPr="002E05D5">
        <w:rPr>
          <w:rStyle w:val="StyleUnderline"/>
          <w:rFonts w:asciiTheme="minorHAnsi" w:hAnsiTheme="minorHAnsi" w:cstheme="minorHAnsi"/>
        </w:rPr>
        <w:t xml:space="preserve">immigration </w:t>
      </w:r>
      <w:r w:rsidRPr="004A2C57">
        <w:rPr>
          <w:rStyle w:val="StyleUnderline"/>
          <w:rFonts w:asciiTheme="minorHAnsi" w:hAnsiTheme="minorHAnsi" w:cstheme="minorHAnsi"/>
          <w:highlight w:val="yellow"/>
        </w:rPr>
        <w:t>policies</w:t>
      </w:r>
      <w:r w:rsidRPr="002E05D5">
        <w:rPr>
          <w:rFonts w:asciiTheme="minorHAnsi" w:hAnsiTheme="minorHAnsi" w:cstheme="minorHAnsi"/>
          <w:sz w:val="12"/>
        </w:rPr>
        <w:t xml:space="preserve">, including a wall between the United States and Mexico. ​“If families can’t enter illegally, then they won’t be separated while the adults await trial and sentencing,” wrote Brandon Judd, </w:t>
      </w:r>
      <w:r w:rsidRPr="002E05D5">
        <w:rPr>
          <w:rStyle w:val="StyleUnderline"/>
          <w:rFonts w:asciiTheme="minorHAnsi" w:hAnsiTheme="minorHAnsi" w:cstheme="minorHAnsi"/>
        </w:rPr>
        <w:t>head of the NBPC, which represents 16,000 border patrol agents.</w:t>
      </w:r>
    </w:p>
    <w:p w14:paraId="3F6549F4" w14:textId="77777777" w:rsidR="00432115" w:rsidRPr="002E05D5" w:rsidRDefault="00432115" w:rsidP="00432115">
      <w:pPr>
        <w:rPr>
          <w:rFonts w:asciiTheme="minorHAnsi" w:hAnsiTheme="minorHAnsi" w:cstheme="minorHAnsi"/>
          <w:sz w:val="12"/>
        </w:rPr>
      </w:pPr>
      <w:r w:rsidRPr="002E05D5">
        <w:rPr>
          <w:rStyle w:val="StyleUnderline"/>
          <w:rFonts w:asciiTheme="minorHAnsi" w:hAnsiTheme="minorHAnsi" w:cstheme="minorHAnsi"/>
        </w:rPr>
        <w:t xml:space="preserve">This </w:t>
      </w:r>
      <w:r w:rsidRPr="002E05D5">
        <w:rPr>
          <w:rFonts w:asciiTheme="minorHAnsi" w:hAnsiTheme="minorHAnsi" w:cstheme="minorHAnsi"/>
          <w:sz w:val="12"/>
        </w:rPr>
        <w:t>divide</w:t>
      </w:r>
      <w:r w:rsidRPr="002E05D5">
        <w:rPr>
          <w:rStyle w:val="StyleUnderline"/>
          <w:rFonts w:asciiTheme="minorHAnsi" w:hAnsiTheme="minorHAnsi" w:cstheme="minorHAnsi"/>
        </w:rPr>
        <w:t xml:space="preserve"> raises pressing ethical questions for the U.S. labor movement</w:t>
      </w:r>
      <w:r w:rsidRPr="002E05D5">
        <w:rPr>
          <w:rFonts w:asciiTheme="minorHAnsi" w:hAnsiTheme="minorHAnsi" w:cstheme="minorHAnsi"/>
          <w:sz w:val="12"/>
        </w:rPr>
        <w:t xml:space="preserve">, whose ranks are filled with undocumented workers demanding basic safety and dignity on the job, but which also includes unions representing U.S. Border Patrol and Immigration and Customs Enforcement (ICE) agents. </w:t>
      </w:r>
      <w:r w:rsidRPr="002E05D5">
        <w:rPr>
          <w:rStyle w:val="StyleUnderline"/>
          <w:rFonts w:asciiTheme="minorHAnsi" w:hAnsiTheme="minorHAnsi" w:cstheme="minorHAnsi"/>
        </w:rPr>
        <w:t>Those unions constitute the far-right pole of the labor moveme</w:t>
      </w:r>
      <w:r w:rsidRPr="002E05D5">
        <w:rPr>
          <w:rFonts w:asciiTheme="minorHAnsi" w:hAnsiTheme="minorHAnsi" w:cstheme="minorHAnsi"/>
          <w:sz w:val="12"/>
        </w:rPr>
        <w:t>nt — and of the U.S. political spectrum — </w:t>
      </w:r>
      <w:r w:rsidRPr="004A2C57">
        <w:rPr>
          <w:rStyle w:val="StyleUnderline"/>
          <w:rFonts w:asciiTheme="minorHAnsi" w:hAnsiTheme="minorHAnsi" w:cstheme="minorHAnsi"/>
          <w:highlight w:val="yellow"/>
        </w:rPr>
        <w:t>backing Trump and his</w:t>
      </w:r>
      <w:r w:rsidRPr="002E05D5">
        <w:rPr>
          <w:rStyle w:val="StyleUnderline"/>
          <w:rFonts w:asciiTheme="minorHAnsi" w:hAnsiTheme="minorHAnsi" w:cstheme="minorHAnsi"/>
        </w:rPr>
        <w:t xml:space="preserve"> hardline immigration policies</w:t>
      </w:r>
      <w:r w:rsidRPr="002E05D5">
        <w:rPr>
          <w:rFonts w:asciiTheme="minorHAnsi" w:hAnsiTheme="minorHAnsi" w:cstheme="minorHAnsi"/>
          <w:sz w:val="12"/>
        </w:rPr>
        <w:t xml:space="preserve">. In These Times spoke with union members, as well as immigrant justice activists, who say </w:t>
      </w:r>
      <w:r w:rsidRPr="002E05D5">
        <w:rPr>
          <w:rStyle w:val="StyleUnderline"/>
          <w:rFonts w:asciiTheme="minorHAnsi" w:hAnsiTheme="minorHAnsi" w:cstheme="minorHAnsi"/>
        </w:rPr>
        <w:t xml:space="preserve">the </w:t>
      </w:r>
      <w:r w:rsidRPr="004A2C57">
        <w:rPr>
          <w:rStyle w:val="StyleUnderline"/>
          <w:rFonts w:asciiTheme="minorHAnsi" w:hAnsiTheme="minorHAnsi" w:cstheme="minorHAnsi"/>
          <w:highlight w:val="yellow"/>
        </w:rPr>
        <w:t>white supremacist and xenophobic position</w:t>
      </w:r>
      <w:r w:rsidRPr="002E05D5">
        <w:rPr>
          <w:rStyle w:val="StyleUnderline"/>
          <w:rFonts w:asciiTheme="minorHAnsi" w:hAnsiTheme="minorHAnsi" w:cstheme="minorHAnsi"/>
        </w:rPr>
        <w:t>s of immigration enforcement unions</w:t>
      </w:r>
      <w:r w:rsidRPr="002E05D5">
        <w:rPr>
          <w:rFonts w:asciiTheme="minorHAnsi" w:hAnsiTheme="minorHAnsi" w:cstheme="minorHAnsi"/>
          <w:sz w:val="12"/>
        </w:rPr>
        <w:t xml:space="preserve"> are an affront to the principles of justice and solidarity that the labor movement should embrace as the undocumented workers in its ranks face unprecedented attack.</w:t>
      </w:r>
    </w:p>
    <w:p w14:paraId="2BD2E6A4" w14:textId="77777777" w:rsidR="00432115" w:rsidRPr="002E05D5" w:rsidRDefault="00432115" w:rsidP="00432115">
      <w:pPr>
        <w:rPr>
          <w:rFonts w:asciiTheme="minorHAnsi" w:hAnsiTheme="minorHAnsi" w:cstheme="minorHAnsi"/>
          <w:sz w:val="12"/>
        </w:rPr>
      </w:pPr>
      <w:r w:rsidRPr="002E05D5">
        <w:rPr>
          <w:rFonts w:asciiTheme="minorHAnsi" w:hAnsiTheme="minorHAnsi" w:cstheme="minorHAnsi"/>
          <w:sz w:val="12"/>
        </w:rPr>
        <w:t>“There is no place for racism or xenophobia in the labor movement,” Sam Gutierrez, an activist member of American Federation of State, County and Municipal Employees (AFSCME) Local 2822, tells In These Times. ​“We have to understand when we are fighting for our rights, we are also fighting for everyone.”</w:t>
      </w:r>
    </w:p>
    <w:p w14:paraId="54E6E29D" w14:textId="77777777" w:rsidR="00432115" w:rsidRPr="002E05D5" w:rsidRDefault="00432115" w:rsidP="00432115">
      <w:pPr>
        <w:rPr>
          <w:rStyle w:val="Emphasis"/>
          <w:rFonts w:asciiTheme="minorHAnsi" w:hAnsiTheme="minorHAnsi" w:cstheme="minorHAnsi"/>
        </w:rPr>
      </w:pPr>
      <w:r w:rsidRPr="002E05D5">
        <w:rPr>
          <w:rStyle w:val="StyleUnderline"/>
          <w:rFonts w:asciiTheme="minorHAnsi" w:hAnsiTheme="minorHAnsi" w:cstheme="minorHAnsi"/>
        </w:rPr>
        <w:t>The NBPC</w:t>
      </w:r>
      <w:r w:rsidRPr="002E05D5">
        <w:rPr>
          <w:rFonts w:asciiTheme="minorHAnsi" w:hAnsiTheme="minorHAnsi" w:cstheme="minorHAnsi"/>
          <w:sz w:val="12"/>
        </w:rPr>
        <w:t xml:space="preserve"> and the National ICE Council, a union representing ICE employees, </w:t>
      </w:r>
      <w:r w:rsidRPr="002E05D5">
        <w:rPr>
          <w:rStyle w:val="StyleUnderline"/>
          <w:rFonts w:asciiTheme="minorHAnsi" w:hAnsiTheme="minorHAnsi" w:cstheme="minorHAnsi"/>
        </w:rPr>
        <w:t xml:space="preserve">have emerged as among the biggest cheerleaders of Trump’s hardline immigration policies. They endorsed him during the presidential election and </w:t>
      </w:r>
      <w:proofErr w:type="gramStart"/>
      <w:r w:rsidRPr="002E05D5">
        <w:rPr>
          <w:rStyle w:val="StyleUnderline"/>
          <w:rFonts w:asciiTheme="minorHAnsi" w:hAnsiTheme="minorHAnsi" w:cstheme="minorHAnsi"/>
        </w:rPr>
        <w:t>have forcefully defended</w:t>
      </w:r>
      <w:proofErr w:type="gramEnd"/>
      <w:r w:rsidRPr="002E05D5">
        <w:rPr>
          <w:rStyle w:val="StyleUnderline"/>
          <w:rFonts w:asciiTheme="minorHAnsi" w:hAnsiTheme="minorHAnsi" w:cstheme="minorHAnsi"/>
        </w:rPr>
        <w:t xml:space="preserve"> him in the press and lobbied for his most aggressive immigration policies. </w:t>
      </w:r>
      <w:r w:rsidRPr="004A2C57">
        <w:rPr>
          <w:rStyle w:val="StyleUnderline"/>
          <w:rFonts w:asciiTheme="minorHAnsi" w:hAnsiTheme="minorHAnsi" w:cstheme="minorHAnsi"/>
          <w:highlight w:val="yellow"/>
        </w:rPr>
        <w:t>Amid</w:t>
      </w:r>
      <w:r w:rsidRPr="002E05D5">
        <w:rPr>
          <w:rStyle w:val="StyleUnderline"/>
          <w:rFonts w:asciiTheme="minorHAnsi" w:hAnsiTheme="minorHAnsi" w:cstheme="minorHAnsi"/>
        </w:rPr>
        <w:t xml:space="preserve"> mounting public </w:t>
      </w:r>
      <w:r w:rsidRPr="004A2C57">
        <w:rPr>
          <w:rStyle w:val="StyleUnderline"/>
          <w:rFonts w:asciiTheme="minorHAnsi" w:hAnsiTheme="minorHAnsi" w:cstheme="minorHAnsi"/>
          <w:highlight w:val="yellow"/>
        </w:rPr>
        <w:t>outrage at family separations</w:t>
      </w:r>
      <w:r w:rsidRPr="002E05D5">
        <w:rPr>
          <w:rFonts w:asciiTheme="minorHAnsi" w:hAnsiTheme="minorHAnsi" w:cstheme="minorHAnsi"/>
          <w:sz w:val="12"/>
        </w:rPr>
        <w:t xml:space="preserve">, Judd </w:t>
      </w:r>
      <w:r w:rsidRPr="004A2C57">
        <w:rPr>
          <w:rStyle w:val="Emphasis"/>
          <w:rFonts w:asciiTheme="minorHAnsi" w:hAnsiTheme="minorHAnsi" w:cstheme="minorHAnsi"/>
          <w:highlight w:val="yellow"/>
        </w:rPr>
        <w:t>publicly defended the policy</w:t>
      </w:r>
      <w:r w:rsidRPr="002E05D5">
        <w:rPr>
          <w:rStyle w:val="Emphasis"/>
          <w:rFonts w:asciiTheme="minorHAnsi" w:hAnsiTheme="minorHAnsi" w:cstheme="minorHAnsi"/>
        </w:rPr>
        <w:t xml:space="preserve"> </w:t>
      </w:r>
      <w:r w:rsidRPr="002E05D5">
        <w:rPr>
          <w:rFonts w:asciiTheme="minorHAnsi" w:hAnsiTheme="minorHAnsi" w:cstheme="minorHAnsi"/>
          <w:sz w:val="12"/>
        </w:rPr>
        <w:t xml:space="preserve">and called for more draconian actions, including the construction of a wall along the U.S.-Mexico border. The leadership of National ICE Council, meanwhile, has publicly expressed frustration that the president is too soft on immigration </w:t>
      </w:r>
      <w:r w:rsidRPr="004A2C57">
        <w:rPr>
          <w:rStyle w:val="StyleUnderline"/>
          <w:rFonts w:asciiTheme="minorHAnsi" w:hAnsiTheme="minorHAnsi" w:cstheme="minorHAnsi"/>
          <w:highlight w:val="yellow"/>
        </w:rPr>
        <w:t>and is</w:t>
      </w:r>
      <w:r w:rsidRPr="002E05D5">
        <w:rPr>
          <w:rStyle w:val="StyleUnderline"/>
          <w:rFonts w:asciiTheme="minorHAnsi" w:hAnsiTheme="minorHAnsi" w:cstheme="minorHAnsi"/>
        </w:rPr>
        <w:t xml:space="preserve"> </w:t>
      </w:r>
      <w:r w:rsidRPr="004A2C57">
        <w:rPr>
          <w:rStyle w:val="StyleUnderline"/>
          <w:rFonts w:asciiTheme="minorHAnsi" w:hAnsiTheme="minorHAnsi" w:cstheme="minorHAnsi"/>
          <w:highlight w:val="yellow"/>
        </w:rPr>
        <w:t>open about</w:t>
      </w:r>
      <w:r w:rsidRPr="002E05D5">
        <w:rPr>
          <w:rStyle w:val="StyleUnderline"/>
          <w:rFonts w:asciiTheme="minorHAnsi" w:hAnsiTheme="minorHAnsi" w:cstheme="minorHAnsi"/>
        </w:rPr>
        <w:t xml:space="preserve"> its </w:t>
      </w:r>
      <w:r w:rsidRPr="004A2C57">
        <w:rPr>
          <w:rStyle w:val="StyleUnderline"/>
          <w:rFonts w:asciiTheme="minorHAnsi" w:hAnsiTheme="minorHAnsi" w:cstheme="minorHAnsi"/>
          <w:highlight w:val="yellow"/>
        </w:rPr>
        <w:t xml:space="preserve">intentions to </w:t>
      </w:r>
      <w:r w:rsidRPr="004A2C57">
        <w:rPr>
          <w:rStyle w:val="Emphasis"/>
          <w:rFonts w:asciiTheme="minorHAnsi" w:hAnsiTheme="minorHAnsi" w:cstheme="minorHAnsi"/>
          <w:highlight w:val="yellow"/>
        </w:rPr>
        <w:t>push</w:t>
      </w:r>
      <w:r w:rsidRPr="004A2C57">
        <w:rPr>
          <w:rStyle w:val="StyleUnderline"/>
          <w:rFonts w:asciiTheme="minorHAnsi" w:hAnsiTheme="minorHAnsi" w:cstheme="minorHAnsi"/>
          <w:highlight w:val="yellow"/>
        </w:rPr>
        <w:t xml:space="preserve"> </w:t>
      </w:r>
      <w:r w:rsidRPr="002E05D5">
        <w:rPr>
          <w:rStyle w:val="StyleUnderline"/>
          <w:rFonts w:asciiTheme="minorHAnsi" w:hAnsiTheme="minorHAnsi" w:cstheme="minorHAnsi"/>
        </w:rPr>
        <w:t xml:space="preserve">the </w:t>
      </w:r>
      <w:r w:rsidRPr="004A2C57">
        <w:rPr>
          <w:rStyle w:val="Emphasis"/>
          <w:rFonts w:asciiTheme="minorHAnsi" w:hAnsiTheme="minorHAnsi" w:cstheme="minorHAnsi"/>
          <w:highlight w:val="yellow"/>
        </w:rPr>
        <w:t xml:space="preserve">Trump </w:t>
      </w:r>
      <w:r w:rsidRPr="002E05D5">
        <w:rPr>
          <w:rStyle w:val="Emphasis"/>
          <w:rFonts w:asciiTheme="minorHAnsi" w:hAnsiTheme="minorHAnsi" w:cstheme="minorHAnsi"/>
        </w:rPr>
        <w:t xml:space="preserve">administration </w:t>
      </w:r>
      <w:r w:rsidRPr="004A2C57">
        <w:rPr>
          <w:rStyle w:val="Emphasis"/>
          <w:rFonts w:asciiTheme="minorHAnsi" w:hAnsiTheme="minorHAnsi" w:cstheme="minorHAnsi"/>
          <w:highlight w:val="yellow"/>
        </w:rPr>
        <w:t>further to the right.</w:t>
      </w:r>
    </w:p>
    <w:p w14:paraId="3890945A" w14:textId="77777777" w:rsidR="00432115" w:rsidRPr="002E05D5" w:rsidRDefault="00432115" w:rsidP="00432115">
      <w:pPr>
        <w:rPr>
          <w:rFonts w:asciiTheme="minorHAnsi" w:hAnsiTheme="minorHAnsi" w:cstheme="minorHAnsi"/>
          <w:sz w:val="12"/>
        </w:rPr>
      </w:pPr>
      <w:r w:rsidRPr="002E05D5">
        <w:rPr>
          <w:rFonts w:asciiTheme="minorHAnsi" w:hAnsiTheme="minorHAnsi" w:cstheme="minorHAnsi"/>
          <w:sz w:val="12"/>
        </w:rPr>
        <w:t>Doing public relations for Trump</w:t>
      </w:r>
    </w:p>
    <w:p w14:paraId="1D980914" w14:textId="77777777" w:rsidR="00432115" w:rsidRPr="002E05D5" w:rsidRDefault="00432115" w:rsidP="00432115">
      <w:pPr>
        <w:rPr>
          <w:rFonts w:asciiTheme="minorHAnsi" w:hAnsiTheme="minorHAnsi" w:cstheme="minorHAnsi"/>
          <w:sz w:val="12"/>
        </w:rPr>
      </w:pPr>
      <w:r w:rsidRPr="002E05D5">
        <w:rPr>
          <w:rFonts w:asciiTheme="minorHAnsi" w:hAnsiTheme="minorHAnsi" w:cstheme="minorHAnsi"/>
          <w:sz w:val="12"/>
        </w:rPr>
        <w:t xml:space="preserve">The Trump administration’s ​“zero-tolerance” immigration policy, including the forced separation of more than 2,300 children from their parents at the border, has provoked widespread public outrage. People have </w:t>
      </w:r>
      <w:proofErr w:type="gramStart"/>
      <w:r w:rsidRPr="002E05D5">
        <w:rPr>
          <w:rFonts w:asciiTheme="minorHAnsi" w:hAnsiTheme="minorHAnsi" w:cstheme="minorHAnsi"/>
          <w:sz w:val="12"/>
        </w:rPr>
        <w:t>taken</w:t>
      </w:r>
      <w:proofErr w:type="gramEnd"/>
      <w:r w:rsidRPr="002E05D5">
        <w:rPr>
          <w:rFonts w:asciiTheme="minorHAnsi" w:hAnsiTheme="minorHAnsi" w:cstheme="minorHAnsi"/>
          <w:sz w:val="12"/>
        </w:rPr>
        <w:t xml:space="preserve"> to the streets across the country, occupied ICE detention centers and blockaded court proceedings. As the call to Abolish ICE goes mainstream, the Trump administration claims it will jail families together — yet</w:t>
      </w:r>
      <w:proofErr w:type="gramStart"/>
      <w:r w:rsidRPr="002E05D5">
        <w:rPr>
          <w:rFonts w:asciiTheme="minorHAnsi" w:hAnsiTheme="minorHAnsi" w:cstheme="minorHAnsi"/>
          <w:sz w:val="12"/>
        </w:rPr>
        <w:t>, in reality, thousands</w:t>
      </w:r>
      <w:proofErr w:type="gramEnd"/>
      <w:r w:rsidRPr="002E05D5">
        <w:rPr>
          <w:rFonts w:asciiTheme="minorHAnsi" w:hAnsiTheme="minorHAnsi" w:cstheme="minorHAnsi"/>
          <w:sz w:val="12"/>
        </w:rPr>
        <w:t xml:space="preserve"> of children are still separated.</w:t>
      </w:r>
    </w:p>
    <w:p w14:paraId="6CA10992" w14:textId="77777777" w:rsidR="00432115" w:rsidRPr="002E05D5" w:rsidRDefault="00432115" w:rsidP="00432115">
      <w:pPr>
        <w:rPr>
          <w:rFonts w:asciiTheme="minorHAnsi" w:hAnsiTheme="minorHAnsi" w:cstheme="minorHAnsi"/>
          <w:sz w:val="12"/>
        </w:rPr>
      </w:pPr>
      <w:r w:rsidRPr="002E05D5">
        <w:rPr>
          <w:rFonts w:asciiTheme="minorHAnsi" w:hAnsiTheme="minorHAnsi" w:cstheme="minorHAnsi"/>
          <w:sz w:val="12"/>
        </w:rPr>
        <w:t>In this climate, Judd hit the media circuit to defend Trump’s policies, appearing June 19 on NPR, where he argued that the media is largely overblowing the horrors of the Trump administration’s immigration policies — and falsely claimed that Border Patrol agents are not separating families for meaningful amounts of time. In a June 30 appearance on Fox and Friends</w:t>
      </w:r>
      <w:r w:rsidRPr="002E05D5">
        <w:rPr>
          <w:rStyle w:val="StyleUnderline"/>
          <w:rFonts w:asciiTheme="minorHAnsi" w:hAnsiTheme="minorHAnsi" w:cstheme="minorHAnsi"/>
        </w:rPr>
        <w:t>, Judd again championed Trump’s proposed wall, which he said is a result of the ​“business expertise” Trump is ​“taking to the White House.”</w:t>
      </w:r>
      <w:r w:rsidRPr="002E05D5">
        <w:rPr>
          <w:rFonts w:asciiTheme="minorHAnsi" w:hAnsiTheme="minorHAnsi" w:cstheme="minorHAnsi"/>
          <w:sz w:val="12"/>
        </w:rPr>
        <w:t xml:space="preserve"> In a May 20 interview with Fox News</w:t>
      </w:r>
      <w:r w:rsidRPr="002E05D5">
        <w:rPr>
          <w:rStyle w:val="StyleUnderline"/>
          <w:rFonts w:asciiTheme="minorHAnsi" w:hAnsiTheme="minorHAnsi" w:cstheme="minorHAnsi"/>
        </w:rPr>
        <w:t xml:space="preserve">, Judd </w:t>
      </w:r>
      <w:r w:rsidRPr="004A2C57">
        <w:rPr>
          <w:rStyle w:val="StyleUnderline"/>
          <w:rFonts w:asciiTheme="minorHAnsi" w:hAnsiTheme="minorHAnsi" w:cstheme="minorHAnsi"/>
          <w:highlight w:val="yellow"/>
        </w:rPr>
        <w:t>defended</w:t>
      </w:r>
      <w:r w:rsidRPr="002E05D5">
        <w:rPr>
          <w:rStyle w:val="StyleUnderline"/>
          <w:rFonts w:asciiTheme="minorHAnsi" w:hAnsiTheme="minorHAnsi" w:cstheme="minorHAnsi"/>
        </w:rPr>
        <w:t xml:space="preserve"> Trump’s </w:t>
      </w:r>
      <w:r w:rsidRPr="004A2C57">
        <w:rPr>
          <w:rStyle w:val="StyleUnderline"/>
          <w:rFonts w:asciiTheme="minorHAnsi" w:hAnsiTheme="minorHAnsi" w:cstheme="minorHAnsi"/>
          <w:highlight w:val="yellow"/>
        </w:rPr>
        <w:t>description of</w:t>
      </w:r>
      <w:r w:rsidRPr="002E05D5">
        <w:rPr>
          <w:rStyle w:val="StyleUnderline"/>
          <w:rFonts w:asciiTheme="minorHAnsi" w:hAnsiTheme="minorHAnsi" w:cstheme="minorHAnsi"/>
        </w:rPr>
        <w:t xml:space="preserve"> some im</w:t>
      </w:r>
      <w:r w:rsidRPr="004A2C57">
        <w:rPr>
          <w:rStyle w:val="StyleUnderline"/>
          <w:rFonts w:asciiTheme="minorHAnsi" w:hAnsiTheme="minorHAnsi" w:cstheme="minorHAnsi"/>
          <w:highlight w:val="yellow"/>
        </w:rPr>
        <w:t>migrants as ​“animals,”</w:t>
      </w:r>
      <w:r w:rsidRPr="002E05D5">
        <w:rPr>
          <w:rStyle w:val="StyleUnderline"/>
          <w:rFonts w:asciiTheme="minorHAnsi" w:hAnsiTheme="minorHAnsi" w:cstheme="minorHAnsi"/>
        </w:rPr>
        <w:t xml:space="preserve"> saying </w:t>
      </w:r>
      <w:proofErr w:type="gramStart"/>
      <w:r w:rsidRPr="002E05D5">
        <w:rPr>
          <w:rStyle w:val="StyleUnderline"/>
          <w:rFonts w:asciiTheme="minorHAnsi" w:hAnsiTheme="minorHAnsi" w:cstheme="minorHAnsi"/>
        </w:rPr>
        <w:t>“”They’re</w:t>
      </w:r>
      <w:proofErr w:type="gramEnd"/>
      <w:r w:rsidRPr="002E05D5">
        <w:rPr>
          <w:rStyle w:val="StyleUnderline"/>
          <w:rFonts w:asciiTheme="minorHAnsi" w:hAnsiTheme="minorHAnsi" w:cstheme="minorHAnsi"/>
        </w:rPr>
        <w:t xml:space="preserve"> worse than animals, in my opinion. </w:t>
      </w:r>
      <w:r w:rsidRPr="002E05D5">
        <w:rPr>
          <w:rFonts w:asciiTheme="minorHAnsi" w:hAnsiTheme="minorHAnsi" w:cstheme="minorHAnsi"/>
          <w:sz w:val="12"/>
        </w:rPr>
        <w:t>… Animals do not treat other animals the way MS-13 treats other human beings.”</w:t>
      </w:r>
    </w:p>
    <w:p w14:paraId="78F926EA" w14:textId="77777777" w:rsidR="00432115" w:rsidRPr="002E05D5" w:rsidRDefault="00432115" w:rsidP="00432115">
      <w:pPr>
        <w:rPr>
          <w:rFonts w:asciiTheme="minorHAnsi" w:hAnsiTheme="minorHAnsi" w:cstheme="minorHAnsi"/>
          <w:sz w:val="12"/>
        </w:rPr>
      </w:pPr>
      <w:r w:rsidRPr="002E05D5">
        <w:rPr>
          <w:rFonts w:asciiTheme="minorHAnsi" w:hAnsiTheme="minorHAnsi" w:cstheme="minorHAnsi"/>
          <w:sz w:val="12"/>
        </w:rPr>
        <w:t xml:space="preserve">During this period, </w:t>
      </w:r>
      <w:r w:rsidRPr="004A2C57">
        <w:rPr>
          <w:rStyle w:val="Emphasis"/>
          <w:rFonts w:asciiTheme="minorHAnsi" w:hAnsiTheme="minorHAnsi" w:cstheme="minorHAnsi"/>
          <w:highlight w:val="yellow"/>
        </w:rPr>
        <w:t xml:space="preserve">the website and social media account of the NBPC looked </w:t>
      </w:r>
      <w:r w:rsidRPr="002E05D5">
        <w:rPr>
          <w:rStyle w:val="Emphasis"/>
          <w:rFonts w:asciiTheme="minorHAnsi" w:hAnsiTheme="minorHAnsi" w:cstheme="minorHAnsi"/>
        </w:rPr>
        <w:t xml:space="preserve">nearly </w:t>
      </w:r>
      <w:r w:rsidRPr="004A2C57">
        <w:rPr>
          <w:rStyle w:val="Emphasis"/>
          <w:rFonts w:asciiTheme="minorHAnsi" w:hAnsiTheme="minorHAnsi" w:cstheme="minorHAnsi"/>
          <w:highlight w:val="yellow"/>
        </w:rPr>
        <w:t>indistinguishable from the website of white nationalist publication</w:t>
      </w:r>
      <w:r w:rsidRPr="002E05D5">
        <w:rPr>
          <w:rFonts w:asciiTheme="minorHAnsi" w:hAnsiTheme="minorHAnsi" w:cstheme="minorHAnsi"/>
          <w:sz w:val="12"/>
        </w:rPr>
        <w:t xml:space="preserve"> Breitbart, </w:t>
      </w:r>
      <w:r w:rsidRPr="002E05D5">
        <w:rPr>
          <w:rStyle w:val="StyleUnderline"/>
          <w:rFonts w:asciiTheme="minorHAnsi" w:hAnsiTheme="minorHAnsi" w:cstheme="minorHAnsi"/>
        </w:rPr>
        <w:t>referring to immigrants as ​“illegals”</w:t>
      </w:r>
      <w:r w:rsidRPr="002E05D5">
        <w:rPr>
          <w:rFonts w:asciiTheme="minorHAnsi" w:hAnsiTheme="minorHAnsi" w:cstheme="minorHAnsi"/>
          <w:sz w:val="12"/>
        </w:rPr>
        <w:t xml:space="preserve"> and choosing inflammatory headlines for its posts. Breitbart, incidentally, is where the union records its official podcast.</w:t>
      </w:r>
    </w:p>
    <w:p w14:paraId="0956C909" w14:textId="77777777" w:rsidR="00432115" w:rsidRPr="002E05D5" w:rsidRDefault="00432115" w:rsidP="00432115">
      <w:pPr>
        <w:rPr>
          <w:rStyle w:val="StyleUnderline"/>
          <w:rFonts w:asciiTheme="minorHAnsi" w:hAnsiTheme="minorHAnsi" w:cstheme="minorHAnsi"/>
        </w:rPr>
      </w:pPr>
      <w:r w:rsidRPr="002E05D5">
        <w:rPr>
          <w:rFonts w:asciiTheme="minorHAnsi" w:hAnsiTheme="minorHAnsi" w:cstheme="minorHAnsi"/>
          <w:sz w:val="12"/>
        </w:rPr>
        <w:t xml:space="preserve">But the union’s pro-Trump public relations efforts predate his presidential victory. In March 2016, the NBPC broke with past practice of not endorsing presidential primary </w:t>
      </w:r>
      <w:proofErr w:type="gramStart"/>
      <w:r w:rsidRPr="002E05D5">
        <w:rPr>
          <w:rFonts w:asciiTheme="minorHAnsi" w:hAnsiTheme="minorHAnsi" w:cstheme="minorHAnsi"/>
          <w:sz w:val="12"/>
        </w:rPr>
        <w:t>candidates, and</w:t>
      </w:r>
      <w:proofErr w:type="gramEnd"/>
      <w:r w:rsidRPr="002E05D5">
        <w:rPr>
          <w:rFonts w:asciiTheme="minorHAnsi" w:hAnsiTheme="minorHAnsi" w:cstheme="minorHAnsi"/>
          <w:sz w:val="12"/>
        </w:rPr>
        <w:t xml:space="preserve"> came out in support of Trump. ​“</w:t>
      </w:r>
      <w:r w:rsidRPr="002E05D5">
        <w:rPr>
          <w:rStyle w:val="StyleUnderline"/>
          <w:rFonts w:asciiTheme="minorHAnsi" w:hAnsiTheme="minorHAnsi" w:cstheme="minorHAnsi"/>
        </w:rPr>
        <w:t>We think it is that important: If we do not secure our borders, American communities will continue to suffer at the hands of gangs, cartels and violent criminals preying on the innocent,” said the union in its endorsement statement.</w:t>
      </w:r>
    </w:p>
    <w:p w14:paraId="616B12A5" w14:textId="77777777" w:rsidR="00432115" w:rsidRPr="002E05D5" w:rsidRDefault="00432115" w:rsidP="00432115">
      <w:pPr>
        <w:rPr>
          <w:rFonts w:asciiTheme="minorHAnsi" w:hAnsiTheme="minorHAnsi" w:cstheme="minorHAnsi"/>
          <w:sz w:val="12"/>
        </w:rPr>
      </w:pPr>
      <w:r w:rsidRPr="002E05D5">
        <w:rPr>
          <w:rFonts w:asciiTheme="minorHAnsi" w:hAnsiTheme="minorHAnsi" w:cstheme="minorHAnsi"/>
          <w:sz w:val="12"/>
        </w:rPr>
        <w:t xml:space="preserve">There is reason to believe </w:t>
      </w:r>
      <w:r w:rsidRPr="004A2C57">
        <w:rPr>
          <w:rStyle w:val="Emphasis"/>
          <w:rFonts w:asciiTheme="minorHAnsi" w:hAnsiTheme="minorHAnsi" w:cstheme="minorHAnsi"/>
          <w:highlight w:val="yellow"/>
        </w:rPr>
        <w:t>Trump finds the alliance useful</w:t>
      </w:r>
      <w:r w:rsidRPr="002E05D5">
        <w:rPr>
          <w:rFonts w:asciiTheme="minorHAnsi" w:hAnsiTheme="minorHAnsi" w:cstheme="minorHAnsi"/>
          <w:sz w:val="12"/>
        </w:rPr>
        <w:t xml:space="preserve">. In January, Judd appeared in an official White House video, in which he says, ​“The Trump administration has accomplished more in one year to secure our border than any other presidents. … He wants to ensure the American public is safe. He wants to ensure that we can go about our daily lives and not fear what might be coming across the </w:t>
      </w:r>
      <w:proofErr w:type="gramStart"/>
      <w:r w:rsidRPr="002E05D5">
        <w:rPr>
          <w:rFonts w:asciiTheme="minorHAnsi" w:hAnsiTheme="minorHAnsi" w:cstheme="minorHAnsi"/>
          <w:sz w:val="12"/>
        </w:rPr>
        <w:t>border.”</w:t>
      </w:r>
      <w:proofErr w:type="gramEnd"/>
    </w:p>
    <w:p w14:paraId="63B71C81" w14:textId="77777777" w:rsidR="00432115" w:rsidRPr="002E05D5" w:rsidRDefault="00432115" w:rsidP="00432115">
      <w:pPr>
        <w:rPr>
          <w:rStyle w:val="StyleUnderline"/>
          <w:rFonts w:asciiTheme="minorHAnsi" w:hAnsiTheme="minorHAnsi" w:cstheme="minorHAnsi"/>
        </w:rPr>
      </w:pPr>
      <w:r w:rsidRPr="002E05D5">
        <w:rPr>
          <w:rFonts w:asciiTheme="minorHAnsi" w:hAnsiTheme="minorHAnsi" w:cstheme="minorHAnsi"/>
          <w:sz w:val="12"/>
        </w:rPr>
        <w:t xml:space="preserve">On April 1, Judd went on Fox and Friends to call for even more hardline immigration policies, criticizing the policies that allow some people to leave detention facilities to attend immigration court </w:t>
      </w:r>
      <w:proofErr w:type="gramStart"/>
      <w:r w:rsidRPr="002E05D5">
        <w:rPr>
          <w:rFonts w:asciiTheme="minorHAnsi" w:hAnsiTheme="minorHAnsi" w:cstheme="minorHAnsi"/>
          <w:sz w:val="12"/>
        </w:rPr>
        <w:t>at a later time</w:t>
      </w:r>
      <w:proofErr w:type="gramEnd"/>
      <w:r w:rsidRPr="002E05D5">
        <w:rPr>
          <w:rFonts w:asciiTheme="minorHAnsi" w:hAnsiTheme="minorHAnsi" w:cstheme="minorHAnsi"/>
          <w:sz w:val="12"/>
        </w:rPr>
        <w:t xml:space="preserve">. ​“They need to pass laws to end the catch-and-release program that’ll allow us to hold them for a long time,” Judd said. </w:t>
      </w:r>
      <w:r w:rsidRPr="002E05D5">
        <w:rPr>
          <w:rStyle w:val="StyleUnderline"/>
          <w:rFonts w:asciiTheme="minorHAnsi" w:hAnsiTheme="minorHAnsi" w:cstheme="minorHAnsi"/>
        </w:rPr>
        <w:t>Trump immediately took to Twitter to echo Judd’s call, proclaiming: ​“Border Patrol Agents are not allowed to properly do their job at the Border because of ridiculous liberal (Democrat) laws like Catch &amp; Release.”</w:t>
      </w:r>
    </w:p>
    <w:p w14:paraId="6143B3E7" w14:textId="02CD7588" w:rsidR="00432115" w:rsidRDefault="00432115" w:rsidP="00432115">
      <w:r w:rsidRPr="002E05D5">
        <w:rPr>
          <w:rFonts w:asciiTheme="minorHAnsi" w:hAnsiTheme="minorHAnsi" w:cstheme="minorHAnsi"/>
          <w:sz w:val="12"/>
        </w:rPr>
        <w:t>The exchange prompted the New York Times to write a headline about Judd’s influence: ​“A Border Patrol Agent (and Frequent Fox News Guest) Has Trump’s Ear on Immigration.” Judd reiterated the demands in April 12 in testimony before the U.S. House of Representatives Committee on Oversight and Government Reform</w:t>
      </w:r>
    </w:p>
    <w:p w14:paraId="6D8048B9" w14:textId="77777777" w:rsidR="00432115" w:rsidRDefault="00432115" w:rsidP="00432115"/>
    <w:p w14:paraId="504C0BA2" w14:textId="77777777" w:rsidR="00432115" w:rsidRPr="002E05D5" w:rsidRDefault="00432115" w:rsidP="00432115">
      <w:pPr>
        <w:pStyle w:val="Heading4"/>
        <w:rPr>
          <w:rFonts w:asciiTheme="minorHAnsi" w:hAnsiTheme="minorHAnsi" w:cstheme="minorHAnsi"/>
        </w:rPr>
      </w:pPr>
      <w:r w:rsidRPr="002E05D5">
        <w:rPr>
          <w:rFonts w:asciiTheme="minorHAnsi" w:hAnsiTheme="minorHAnsi" w:cstheme="minorHAnsi"/>
        </w:rPr>
        <w:t>CBAs strengthen police unions – directly leads to increased misconduct and police brutality.</w:t>
      </w:r>
    </w:p>
    <w:p w14:paraId="10671AD3" w14:textId="77777777" w:rsidR="00432115" w:rsidRPr="002E05D5" w:rsidRDefault="00432115" w:rsidP="00432115">
      <w:pPr>
        <w:rPr>
          <w:rFonts w:asciiTheme="minorHAnsi" w:hAnsiTheme="minorHAnsi" w:cstheme="minorHAnsi"/>
          <w:sz w:val="12"/>
        </w:rPr>
      </w:pPr>
      <w:r w:rsidRPr="002E05D5">
        <w:rPr>
          <w:rStyle w:val="Style13ptBold"/>
          <w:rFonts w:asciiTheme="minorHAnsi" w:hAnsiTheme="minorHAnsi" w:cstheme="minorHAnsi"/>
        </w:rPr>
        <w:t>Sobhani 23</w:t>
      </w:r>
      <w:r w:rsidRPr="002E05D5">
        <w:rPr>
          <w:rFonts w:asciiTheme="minorHAnsi" w:hAnsiTheme="minorHAnsi" w:cstheme="minorHAnsi"/>
          <w:sz w:val="12"/>
        </w:rPr>
        <w:t xml:space="preserve"> [8-21-2023, "Police Unions </w:t>
      </w:r>
      <w:proofErr w:type="gramStart"/>
      <w:r w:rsidRPr="002E05D5">
        <w:rPr>
          <w:rFonts w:asciiTheme="minorHAnsi" w:hAnsiTheme="minorHAnsi" w:cstheme="minorHAnsi"/>
          <w:sz w:val="12"/>
        </w:rPr>
        <w:t>And</w:t>
      </w:r>
      <w:proofErr w:type="gramEnd"/>
      <w:r w:rsidRPr="002E05D5">
        <w:rPr>
          <w:rFonts w:asciiTheme="minorHAnsi" w:hAnsiTheme="minorHAnsi" w:cstheme="minorHAnsi"/>
          <w:sz w:val="12"/>
        </w:rPr>
        <w:t xml:space="preserve"> </w:t>
      </w:r>
      <w:proofErr w:type="gramStart"/>
      <w:r w:rsidRPr="002E05D5">
        <w:rPr>
          <w:rFonts w:asciiTheme="minorHAnsi" w:hAnsiTheme="minorHAnsi" w:cstheme="minorHAnsi"/>
          <w:sz w:val="12"/>
        </w:rPr>
        <w:t>The</w:t>
      </w:r>
      <w:proofErr w:type="gramEnd"/>
      <w:r w:rsidRPr="002E05D5">
        <w:rPr>
          <w:rFonts w:asciiTheme="minorHAnsi" w:hAnsiTheme="minorHAnsi" w:cstheme="minorHAnsi"/>
          <w:sz w:val="12"/>
        </w:rPr>
        <w:t xml:space="preserve"> Labor Movement", Flaw, https://theflaw.org/articles/police-unions-and-the-labor-movement/ Delana Sobhani, Harvard Law Class of </w:t>
      </w:r>
      <w:proofErr w:type="gramStart"/>
      <w:r w:rsidRPr="002E05D5">
        <w:rPr>
          <w:rFonts w:asciiTheme="minorHAnsi" w:hAnsiTheme="minorHAnsi" w:cstheme="minorHAnsi"/>
          <w:sz w:val="12"/>
        </w:rPr>
        <w:t>2024./</w:t>
      </w:r>
      <w:proofErr w:type="gramEnd"/>
      <w:r w:rsidRPr="002E05D5">
        <w:rPr>
          <w:rFonts w:asciiTheme="minorHAnsi" w:hAnsiTheme="minorHAnsi" w:cstheme="minorHAnsi"/>
          <w:sz w:val="12"/>
        </w:rPr>
        <w:t>/Spence]</w:t>
      </w:r>
    </w:p>
    <w:p w14:paraId="5E7CC361" w14:textId="77777777" w:rsidR="00432115" w:rsidRPr="002E05D5" w:rsidRDefault="00432115" w:rsidP="00432115">
      <w:pPr>
        <w:rPr>
          <w:rStyle w:val="StyleUnderline"/>
          <w:rFonts w:asciiTheme="minorHAnsi" w:hAnsiTheme="minorHAnsi" w:cstheme="minorHAnsi"/>
        </w:rPr>
      </w:pPr>
      <w:r w:rsidRPr="002E05D5">
        <w:rPr>
          <w:rFonts w:asciiTheme="minorHAnsi" w:hAnsiTheme="minorHAnsi" w:cstheme="minorHAnsi"/>
          <w:sz w:val="12"/>
        </w:rPr>
        <w:t xml:space="preserve">Third, </w:t>
      </w:r>
      <w:r w:rsidRPr="004A2C57">
        <w:rPr>
          <w:rStyle w:val="StyleUnderline"/>
          <w:rFonts w:asciiTheme="minorHAnsi" w:hAnsiTheme="minorHAnsi" w:cstheme="minorHAnsi"/>
          <w:highlight w:val="yellow"/>
        </w:rPr>
        <w:t>police unions</w:t>
      </w:r>
      <w:r w:rsidRPr="002E05D5">
        <w:rPr>
          <w:rStyle w:val="StyleUnderline"/>
          <w:rFonts w:asciiTheme="minorHAnsi" w:hAnsiTheme="minorHAnsi" w:cstheme="minorHAnsi"/>
        </w:rPr>
        <w:t xml:space="preserve"> are incredibly successful at amassing both political and economic power. One of </w:t>
      </w:r>
      <w:r w:rsidRPr="002E05D5">
        <w:rPr>
          <w:rStyle w:val="Emphasis"/>
          <w:rFonts w:asciiTheme="minorHAnsi" w:hAnsiTheme="minorHAnsi" w:cstheme="minorHAnsi"/>
        </w:rPr>
        <w:t xml:space="preserve">the </w:t>
      </w:r>
      <w:r w:rsidRPr="004A2C57">
        <w:rPr>
          <w:rStyle w:val="Emphasis"/>
          <w:rFonts w:asciiTheme="minorHAnsi" w:hAnsiTheme="minorHAnsi" w:cstheme="minorHAnsi"/>
          <w:highlight w:val="yellow"/>
        </w:rPr>
        <w:t>most effective weapon</w:t>
      </w:r>
      <w:r w:rsidRPr="002E05D5">
        <w:rPr>
          <w:rFonts w:asciiTheme="minorHAnsi" w:hAnsiTheme="minorHAnsi" w:cstheme="minorHAnsi"/>
        </w:rPr>
        <w:t>s</w:t>
      </w:r>
      <w:r w:rsidRPr="002E05D5">
        <w:rPr>
          <w:rStyle w:val="StyleUnderline"/>
          <w:rFonts w:asciiTheme="minorHAnsi" w:hAnsiTheme="minorHAnsi" w:cstheme="minorHAnsi"/>
        </w:rPr>
        <w:t xml:space="preserve"> in their arsenal </w:t>
      </w:r>
      <w:r w:rsidRPr="004A2C57">
        <w:rPr>
          <w:rStyle w:val="StyleUnderline"/>
          <w:rFonts w:asciiTheme="minorHAnsi" w:hAnsiTheme="minorHAnsi" w:cstheme="minorHAnsi"/>
          <w:highlight w:val="yellow"/>
        </w:rPr>
        <w:t>are collective bargaining agreements</w:t>
      </w:r>
      <w:r w:rsidRPr="002E05D5">
        <w:rPr>
          <w:rFonts w:asciiTheme="minorHAnsi" w:hAnsiTheme="minorHAnsi" w:cstheme="minorHAnsi"/>
          <w:sz w:val="12"/>
        </w:rPr>
        <w:t xml:space="preserve"> (</w:t>
      </w:r>
      <w:r w:rsidRPr="002E05D5">
        <w:rPr>
          <w:rStyle w:val="Emphasis"/>
          <w:rFonts w:asciiTheme="minorHAnsi" w:hAnsiTheme="minorHAnsi" w:cstheme="minorHAnsi"/>
        </w:rPr>
        <w:t>CBAs</w:t>
      </w:r>
      <w:r w:rsidRPr="002E05D5">
        <w:rPr>
          <w:rFonts w:asciiTheme="minorHAnsi" w:hAnsiTheme="minorHAnsi" w:cstheme="minorHAnsi"/>
          <w:sz w:val="12"/>
        </w:rPr>
        <w:t xml:space="preserve">), through which unions secure contracts that grant officers favorable pay, benefits, and disciplinary procedures. Most states allow or require municipalities to bargain collectively with police unions. As a result, </w:t>
      </w:r>
      <w:r w:rsidRPr="002E05D5">
        <w:rPr>
          <w:rStyle w:val="StyleUnderline"/>
          <w:rFonts w:asciiTheme="minorHAnsi" w:hAnsiTheme="minorHAnsi" w:cstheme="minorHAnsi"/>
        </w:rPr>
        <w:t>police union contracts—often negotiated outside of public view—shape what policing looks like across the country, from how much money police departments get to how insulated police officers are from their own misconduct.</w:t>
      </w:r>
    </w:p>
    <w:p w14:paraId="736038F3" w14:textId="77777777" w:rsidR="00432115" w:rsidRPr="002E05D5" w:rsidRDefault="00432115" w:rsidP="00432115">
      <w:pPr>
        <w:rPr>
          <w:rFonts w:asciiTheme="minorHAnsi" w:hAnsiTheme="minorHAnsi" w:cstheme="minorHAnsi"/>
          <w:sz w:val="12"/>
        </w:rPr>
      </w:pPr>
      <w:r w:rsidRPr="002E05D5">
        <w:rPr>
          <w:rFonts w:asciiTheme="minorHAnsi" w:hAnsiTheme="minorHAnsi" w:cstheme="minorHAnsi"/>
          <w:sz w:val="12"/>
        </w:rPr>
        <w:t xml:space="preserve">A groundbreaking study by Professor Stephen Rushin found that </w:t>
      </w:r>
      <w:r w:rsidRPr="004A2C57">
        <w:rPr>
          <w:rStyle w:val="StyleUnderline"/>
          <w:rFonts w:asciiTheme="minorHAnsi" w:hAnsiTheme="minorHAnsi" w:cstheme="minorHAnsi"/>
          <w:highlight w:val="yellow"/>
        </w:rPr>
        <w:t>police union contracts</w:t>
      </w:r>
      <w:r w:rsidRPr="002E05D5">
        <w:rPr>
          <w:rStyle w:val="StyleUnderline"/>
          <w:rFonts w:asciiTheme="minorHAnsi" w:hAnsiTheme="minorHAnsi" w:cstheme="minorHAnsi"/>
        </w:rPr>
        <w:t xml:space="preserve"> frequently contain provisions that </w:t>
      </w:r>
      <w:r w:rsidRPr="004A2C57">
        <w:rPr>
          <w:rStyle w:val="StyleUnderline"/>
          <w:rFonts w:asciiTheme="minorHAnsi" w:hAnsiTheme="minorHAnsi" w:cstheme="minorHAnsi"/>
          <w:highlight w:val="yellow"/>
        </w:rPr>
        <w:t>impede officer discipline and</w:t>
      </w:r>
      <w:r w:rsidRPr="002E05D5">
        <w:rPr>
          <w:rStyle w:val="StyleUnderline"/>
          <w:rFonts w:asciiTheme="minorHAnsi" w:hAnsiTheme="minorHAnsi" w:cstheme="minorHAnsi"/>
        </w:rPr>
        <w:t xml:space="preserve"> police reform.</w:t>
      </w:r>
      <w:r w:rsidRPr="002E05D5">
        <w:rPr>
          <w:rFonts w:asciiTheme="minorHAnsi" w:hAnsiTheme="minorHAnsi" w:cstheme="minorHAnsi"/>
          <w:sz w:val="12"/>
        </w:rPr>
        <w:t xml:space="preserve"> Of the 178 contracts Rushin analyzed, </w:t>
      </w:r>
      <w:r w:rsidRPr="002E05D5">
        <w:rPr>
          <w:rStyle w:val="StyleUnderline"/>
          <w:rFonts w:asciiTheme="minorHAnsi" w:hAnsiTheme="minorHAnsi" w:cstheme="minorHAnsi"/>
        </w:rPr>
        <w:t>a substantial number of them limited officer interrogations after alleged wrongdoing; mandated the destruction of officer disciplinary records; banned civilian oversight of police misconduct; prevented anonymous civilian complaints; indemnified officers in civil suits; or required arbitration in cases of disciplinary action.</w:t>
      </w:r>
      <w:r w:rsidRPr="002E05D5">
        <w:rPr>
          <w:rFonts w:asciiTheme="minorHAnsi" w:hAnsiTheme="minorHAnsi" w:cstheme="minorHAnsi"/>
          <w:sz w:val="12"/>
        </w:rPr>
        <w:t xml:space="preserve"> According to Rushin, </w:t>
      </w:r>
      <w:r w:rsidRPr="002E05D5">
        <w:rPr>
          <w:rStyle w:val="Emphasis"/>
          <w:rFonts w:asciiTheme="minorHAnsi" w:hAnsiTheme="minorHAnsi" w:cstheme="minorHAnsi"/>
        </w:rPr>
        <w:t xml:space="preserve">these provisions </w:t>
      </w:r>
      <w:r w:rsidRPr="004A2C57">
        <w:rPr>
          <w:rStyle w:val="Emphasis"/>
          <w:rFonts w:asciiTheme="minorHAnsi" w:hAnsiTheme="minorHAnsi" w:cstheme="minorHAnsi"/>
          <w:highlight w:val="yellow"/>
        </w:rPr>
        <w:t>thwart legislative attempts to promote police accountability</w:t>
      </w:r>
      <w:r w:rsidRPr="002E05D5">
        <w:rPr>
          <w:rFonts w:asciiTheme="minorHAnsi" w:hAnsiTheme="minorHAnsi" w:cstheme="minorHAnsi"/>
          <w:sz w:val="12"/>
        </w:rPr>
        <w:t xml:space="preserve"> and transparency, and they narrow the field of reforms that the Department of Justice’s Civil Rights Division can request of police departments. </w:t>
      </w:r>
    </w:p>
    <w:p w14:paraId="4D75C4E0" w14:textId="77777777" w:rsidR="00432115" w:rsidRPr="002E05D5" w:rsidRDefault="00432115" w:rsidP="00432115">
      <w:pPr>
        <w:rPr>
          <w:rStyle w:val="StyleUnderline"/>
          <w:rFonts w:asciiTheme="minorHAnsi" w:hAnsiTheme="minorHAnsi" w:cstheme="minorHAnsi"/>
        </w:rPr>
      </w:pPr>
      <w:r w:rsidRPr="002E05D5">
        <w:rPr>
          <w:rFonts w:asciiTheme="minorHAnsi" w:hAnsiTheme="minorHAnsi" w:cstheme="minorHAnsi"/>
          <w:sz w:val="12"/>
        </w:rPr>
        <w:t xml:space="preserve">In another study, Rushin examined the disciplinary appeals processes established by police union contracts in over 600 cities and concluded that, due to union contract provisions, police departments must often rehire or significantly reduce disciplinary sanctions against officers who have engaged in serious misconduct. Similarly, a Washington Post analysis of 1,881 officers fired by the nation’s largest police departments from 2006 to 2017 found that </w:t>
      </w:r>
      <w:r w:rsidRPr="002E05D5">
        <w:rPr>
          <w:rStyle w:val="StyleUnderline"/>
          <w:rFonts w:asciiTheme="minorHAnsi" w:hAnsiTheme="minorHAnsi" w:cstheme="minorHAnsi"/>
        </w:rPr>
        <w:t xml:space="preserve">departments were forced to reinstate more than 450 officers after appeals required by police union contracts. </w:t>
      </w:r>
    </w:p>
    <w:p w14:paraId="3A0EB64B" w14:textId="77777777" w:rsidR="00432115" w:rsidRPr="002E05D5" w:rsidRDefault="00432115" w:rsidP="00432115">
      <w:pPr>
        <w:rPr>
          <w:rFonts w:asciiTheme="minorHAnsi" w:hAnsiTheme="minorHAnsi" w:cstheme="minorHAnsi"/>
          <w:sz w:val="12"/>
        </w:rPr>
      </w:pPr>
      <w:r w:rsidRPr="004A2C57">
        <w:rPr>
          <w:rStyle w:val="StyleUnderline"/>
          <w:rFonts w:asciiTheme="minorHAnsi" w:hAnsiTheme="minorHAnsi" w:cstheme="minorHAnsi"/>
          <w:highlight w:val="yellow"/>
        </w:rPr>
        <w:t>Not only does research show that police CBAs make responding to police violence harder, but</w:t>
      </w:r>
      <w:r w:rsidRPr="002E05D5">
        <w:rPr>
          <w:rStyle w:val="StyleUnderline"/>
          <w:rFonts w:asciiTheme="minorHAnsi" w:hAnsiTheme="minorHAnsi" w:cstheme="minorHAnsi"/>
        </w:rPr>
        <w:t xml:space="preserve"> it </w:t>
      </w:r>
      <w:r w:rsidRPr="004A2C57">
        <w:rPr>
          <w:rStyle w:val="Emphasis"/>
          <w:rFonts w:asciiTheme="minorHAnsi" w:hAnsiTheme="minorHAnsi" w:cstheme="minorHAnsi"/>
          <w:highlight w:val="yellow"/>
        </w:rPr>
        <w:t>also</w:t>
      </w:r>
      <w:r w:rsidRPr="002E05D5">
        <w:rPr>
          <w:rStyle w:val="StyleUnderline"/>
          <w:rFonts w:asciiTheme="minorHAnsi" w:hAnsiTheme="minorHAnsi" w:cstheme="minorHAnsi"/>
        </w:rPr>
        <w:t xml:space="preserve"> indicates </w:t>
      </w:r>
      <w:r w:rsidRPr="004A2C57">
        <w:rPr>
          <w:rStyle w:val="StyleUnderline"/>
          <w:rFonts w:asciiTheme="minorHAnsi" w:hAnsiTheme="minorHAnsi" w:cstheme="minorHAnsi"/>
          <w:highlight w:val="yellow"/>
        </w:rPr>
        <w:t>that</w:t>
      </w:r>
      <w:r w:rsidRPr="004A2C57">
        <w:rPr>
          <w:rFonts w:asciiTheme="minorHAnsi" w:hAnsiTheme="minorHAnsi" w:cstheme="minorHAnsi"/>
          <w:sz w:val="12"/>
          <w:highlight w:val="yellow"/>
        </w:rPr>
        <w:t xml:space="preserve"> </w:t>
      </w:r>
      <w:r w:rsidRPr="004A2C57">
        <w:rPr>
          <w:rStyle w:val="Emphasis"/>
          <w:rFonts w:asciiTheme="minorHAnsi" w:hAnsiTheme="minorHAnsi" w:cstheme="minorHAnsi"/>
          <w:sz w:val="32"/>
          <w:szCs w:val="32"/>
          <w:highlight w:val="yellow"/>
        </w:rPr>
        <w:t>collective bargaining rights</w:t>
      </w:r>
      <w:r w:rsidRPr="002E05D5">
        <w:rPr>
          <w:rStyle w:val="Emphasis"/>
          <w:rFonts w:asciiTheme="minorHAnsi" w:hAnsiTheme="minorHAnsi" w:cstheme="minorHAnsi"/>
          <w:sz w:val="32"/>
          <w:szCs w:val="32"/>
        </w:rPr>
        <w:t xml:space="preserve"> </w:t>
      </w:r>
      <w:r w:rsidRPr="002E05D5">
        <w:rPr>
          <w:rStyle w:val="Emphasis"/>
          <w:rFonts w:asciiTheme="minorHAnsi" w:hAnsiTheme="minorHAnsi" w:cstheme="minorHAnsi"/>
        </w:rPr>
        <w:t xml:space="preserve">can </w:t>
      </w:r>
      <w:proofErr w:type="gramStart"/>
      <w:r w:rsidRPr="002E05D5">
        <w:rPr>
          <w:rStyle w:val="Emphasis"/>
          <w:rFonts w:asciiTheme="minorHAnsi" w:hAnsiTheme="minorHAnsi" w:cstheme="minorHAnsi"/>
        </w:rPr>
        <w:t xml:space="preserve">actually </w:t>
      </w:r>
      <w:r w:rsidRPr="004A2C57">
        <w:rPr>
          <w:rStyle w:val="Emphasis"/>
          <w:rFonts w:asciiTheme="minorHAnsi" w:hAnsiTheme="minorHAnsi" w:cstheme="minorHAnsi"/>
          <w:sz w:val="32"/>
          <w:szCs w:val="32"/>
          <w:highlight w:val="yellow"/>
        </w:rPr>
        <w:t>lead</w:t>
      </w:r>
      <w:proofErr w:type="gramEnd"/>
      <w:r w:rsidRPr="004A2C57">
        <w:rPr>
          <w:rStyle w:val="Emphasis"/>
          <w:rFonts w:asciiTheme="minorHAnsi" w:hAnsiTheme="minorHAnsi" w:cstheme="minorHAnsi"/>
          <w:sz w:val="32"/>
          <w:szCs w:val="32"/>
          <w:highlight w:val="yellow"/>
        </w:rPr>
        <w:t xml:space="preserve"> to an increase in police misconduct</w:t>
      </w:r>
      <w:r w:rsidRPr="004A2C57">
        <w:rPr>
          <w:rStyle w:val="Emphasis"/>
          <w:rFonts w:asciiTheme="minorHAnsi" w:hAnsiTheme="minorHAnsi" w:cstheme="minorHAnsi"/>
          <w:highlight w:val="yellow"/>
        </w:rPr>
        <w:t>.</w:t>
      </w:r>
      <w:r w:rsidRPr="004A2C57">
        <w:rPr>
          <w:rFonts w:asciiTheme="minorHAnsi" w:hAnsiTheme="minorHAnsi" w:cstheme="minorHAnsi"/>
          <w:sz w:val="12"/>
          <w:highlight w:val="yellow"/>
        </w:rPr>
        <w:t xml:space="preserve"> </w:t>
      </w:r>
      <w:r w:rsidRPr="002E05D5">
        <w:rPr>
          <w:rStyle w:val="StyleUnderline"/>
          <w:rFonts w:asciiTheme="minorHAnsi" w:hAnsiTheme="minorHAnsi" w:cstheme="minorHAnsi"/>
        </w:rPr>
        <w:t>A recent paper found that granting collective bargaining rights to law enforcement in Florida caused a substantial increase in violent incidents of misconduct</w:t>
      </w:r>
      <w:r w:rsidRPr="002E05D5">
        <w:rPr>
          <w:rFonts w:asciiTheme="minorHAnsi" w:hAnsiTheme="minorHAnsi" w:cstheme="minorHAnsi"/>
          <w:sz w:val="12"/>
        </w:rPr>
        <w:t xml:space="preserve"> among sheriff’s offices. </w:t>
      </w:r>
      <w:r w:rsidRPr="002E05D5">
        <w:rPr>
          <w:rStyle w:val="StyleUnderline"/>
          <w:rFonts w:asciiTheme="minorHAnsi" w:hAnsiTheme="minorHAnsi" w:cstheme="minorHAnsi"/>
        </w:rPr>
        <w:t>Another study</w:t>
      </w:r>
      <w:r w:rsidRPr="002E05D5">
        <w:rPr>
          <w:rFonts w:asciiTheme="minorHAnsi" w:hAnsiTheme="minorHAnsi" w:cstheme="minorHAnsi"/>
          <w:sz w:val="12"/>
        </w:rPr>
        <w:t xml:space="preserve"> looking at cities across the country between 1959 and 1988 </w:t>
      </w:r>
      <w:r w:rsidRPr="002E05D5">
        <w:rPr>
          <w:rStyle w:val="StyleUnderline"/>
          <w:rFonts w:asciiTheme="minorHAnsi" w:hAnsiTheme="minorHAnsi" w:cstheme="minorHAnsi"/>
        </w:rPr>
        <w:t>found a substantial rise in civilian killings after police gained collective bargaining rights—amounting to approximately 60 to 70 additional people killed by police per year.</w:t>
      </w:r>
    </w:p>
    <w:p w14:paraId="23174F5B" w14:textId="77777777" w:rsidR="00432115" w:rsidRDefault="00432115" w:rsidP="00432115"/>
    <w:p w14:paraId="544E2625" w14:textId="77777777" w:rsidR="006D4DFC" w:rsidRDefault="006D4DFC" w:rsidP="006D4DFC">
      <w:pPr>
        <w:pStyle w:val="Heading4"/>
      </w:pPr>
      <w:r>
        <w:t xml:space="preserve">And Unions can’t constrain the way that trump acts, but the inverse is true – their card doesn’t say anything about how unions influence Taiwan </w:t>
      </w:r>
      <w:proofErr w:type="spellStart"/>
      <w:r>
        <w:t>ptx</w:t>
      </w:r>
      <w:proofErr w:type="spellEnd"/>
      <w:r>
        <w:t xml:space="preserve"> which decks solvency</w:t>
      </w:r>
    </w:p>
    <w:p w14:paraId="551A3860" w14:textId="77777777" w:rsidR="006D4DFC" w:rsidRDefault="006D4DFC" w:rsidP="006D4DFC"/>
    <w:p w14:paraId="7857AAF9" w14:textId="41FF5608" w:rsidR="00B82B34" w:rsidRPr="002E05D5" w:rsidRDefault="00B82B34" w:rsidP="00B82B34">
      <w:pPr>
        <w:pStyle w:val="Heading4"/>
        <w:rPr>
          <w:rFonts w:asciiTheme="minorHAnsi" w:hAnsiTheme="minorHAnsi" w:cstheme="minorHAnsi"/>
        </w:rPr>
      </w:pPr>
      <w:r w:rsidRPr="002E05D5">
        <w:rPr>
          <w:rFonts w:asciiTheme="minorHAnsi" w:hAnsiTheme="minorHAnsi" w:cstheme="minorHAnsi"/>
        </w:rPr>
        <w:t xml:space="preserve">Employers can use at will employment to prevent sectoral bargaining. </w:t>
      </w:r>
    </w:p>
    <w:p w14:paraId="56471043" w14:textId="77777777" w:rsidR="00B82B34" w:rsidRPr="002E05D5" w:rsidRDefault="00B82B34" w:rsidP="00B82B34">
      <w:pPr>
        <w:rPr>
          <w:rFonts w:asciiTheme="minorHAnsi" w:hAnsiTheme="minorHAnsi" w:cstheme="minorHAnsi"/>
        </w:rPr>
      </w:pPr>
      <w:r w:rsidRPr="004A2C57">
        <w:rPr>
          <w:rStyle w:val="Style13ptBold"/>
        </w:rPr>
        <w:t>CLJE</w:t>
      </w:r>
      <w:r w:rsidRPr="002E05D5">
        <w:rPr>
          <w:rFonts w:asciiTheme="minorHAnsi" w:hAnsiTheme="minorHAnsi" w:cstheme="minorHAnsi"/>
          <w:sz w:val="20"/>
          <w:szCs w:val="20"/>
        </w:rPr>
        <w:t xml:space="preserve">. “Regulation of the Employment Relationship and Miscellaneous Power-Building Policy.” </w:t>
      </w:r>
      <w:r w:rsidRPr="002E05D5">
        <w:rPr>
          <w:rFonts w:asciiTheme="minorHAnsi" w:hAnsiTheme="minorHAnsi" w:cstheme="minorHAnsi"/>
          <w:i/>
          <w:iCs/>
          <w:sz w:val="20"/>
          <w:szCs w:val="20"/>
        </w:rPr>
        <w:t>Center for Labor and a Just Economy</w:t>
      </w:r>
      <w:r w:rsidRPr="002E05D5">
        <w:rPr>
          <w:rFonts w:asciiTheme="minorHAnsi" w:hAnsiTheme="minorHAnsi" w:cstheme="minorHAnsi"/>
          <w:sz w:val="20"/>
          <w:szCs w:val="20"/>
        </w:rPr>
        <w:t>, 1 Sept. 20</w:t>
      </w:r>
      <w:r w:rsidRPr="003A71DE">
        <w:rPr>
          <w:rStyle w:val="Style13ptBold"/>
        </w:rPr>
        <w:t>24</w:t>
      </w:r>
      <w:r w:rsidRPr="002E05D5">
        <w:rPr>
          <w:rFonts w:asciiTheme="minorHAnsi" w:hAnsiTheme="minorHAnsi" w:cstheme="minorHAnsi"/>
          <w:sz w:val="20"/>
          <w:szCs w:val="20"/>
        </w:rPr>
        <w:t>, clje.law.harvard.edu/publication/building-worker-power-in-cities-states/regulation-of-the-employment-relationship-and-miscellaneous-power-building-policy/#:~:text=Despite%20the%20NLRA’s%20explicit%20goal,Read:</w:t>
      </w:r>
      <w:r w:rsidRPr="002E05D5">
        <w:rPr>
          <w:rFonts w:asciiTheme="minorHAnsi" w:hAnsiTheme="minorHAnsi" w:cstheme="minorHAnsi"/>
        </w:rPr>
        <w:t xml:space="preserve"> [</w:t>
      </w:r>
      <w:proofErr w:type="spellStart"/>
      <w:r w:rsidRPr="002E05D5">
        <w:rPr>
          <w:rFonts w:asciiTheme="minorHAnsi" w:hAnsiTheme="minorHAnsi" w:cstheme="minorHAnsi"/>
        </w:rPr>
        <w:t>CLJE:Lab</w:t>
      </w:r>
      <w:proofErr w:type="spellEnd"/>
      <w:r w:rsidRPr="002E05D5">
        <w:rPr>
          <w:rFonts w:asciiTheme="minorHAnsi" w:hAnsiTheme="minorHAnsi" w:cstheme="minorHAnsi"/>
        </w:rPr>
        <w:t> is the policy and legal innovation lab at Harvard Law School’s Center for Labor and a Just Economy ]</w:t>
      </w:r>
    </w:p>
    <w:p w14:paraId="7F47B347" w14:textId="77777777" w:rsidR="00B82B34" w:rsidRDefault="00B82B34" w:rsidP="00B82B34">
      <w:pPr>
        <w:rPr>
          <w:rFonts w:asciiTheme="minorHAnsi" w:hAnsiTheme="minorHAnsi" w:cstheme="minorHAnsi"/>
          <w:sz w:val="16"/>
        </w:rPr>
      </w:pPr>
      <w:r w:rsidRPr="004A2C57">
        <w:rPr>
          <w:rFonts w:asciiTheme="minorHAnsi" w:hAnsiTheme="minorHAnsi" w:cstheme="minorHAnsi"/>
          <w:highlight w:val="yellow"/>
          <w:u w:val="single"/>
        </w:rPr>
        <w:t>Despite the NLRA’s</w:t>
      </w:r>
      <w:r w:rsidRPr="002E05D5">
        <w:rPr>
          <w:rFonts w:asciiTheme="minorHAnsi" w:hAnsiTheme="minorHAnsi" w:cstheme="minorHAnsi"/>
          <w:u w:val="single"/>
        </w:rPr>
        <w:t xml:space="preserve"> explicit </w:t>
      </w:r>
      <w:r w:rsidRPr="004A2C57">
        <w:rPr>
          <w:rFonts w:asciiTheme="minorHAnsi" w:hAnsiTheme="minorHAnsi" w:cstheme="minorHAnsi"/>
          <w:highlight w:val="yellow"/>
          <w:u w:val="single"/>
        </w:rPr>
        <w:t>goal of</w:t>
      </w:r>
      <w:r w:rsidRPr="002E05D5">
        <w:rPr>
          <w:rFonts w:asciiTheme="minorHAnsi" w:hAnsiTheme="minorHAnsi" w:cstheme="minorHAnsi"/>
          <w:u w:val="single"/>
        </w:rPr>
        <w:t xml:space="preserve"> encouraging </w:t>
      </w:r>
      <w:r w:rsidRPr="004A2C57">
        <w:rPr>
          <w:rFonts w:asciiTheme="minorHAnsi" w:hAnsiTheme="minorHAnsi" w:cstheme="minorHAnsi"/>
          <w:highlight w:val="yellow"/>
          <w:u w:val="single"/>
        </w:rPr>
        <w:t>collective bargaining, employees face</w:t>
      </w:r>
      <w:r w:rsidRPr="002E05D5">
        <w:rPr>
          <w:rFonts w:asciiTheme="minorHAnsi" w:hAnsiTheme="minorHAnsi" w:cstheme="minorHAnsi"/>
          <w:u w:val="single"/>
        </w:rPr>
        <w:t xml:space="preserve"> multiple forms of intense </w:t>
      </w:r>
      <w:r w:rsidRPr="004A2C57">
        <w:rPr>
          <w:rFonts w:asciiTheme="minorHAnsi" w:hAnsiTheme="minorHAnsi" w:cstheme="minorHAnsi"/>
          <w:highlight w:val="yellow"/>
          <w:u w:val="single"/>
        </w:rPr>
        <w:t>interference</w:t>
      </w:r>
      <w:r w:rsidRPr="002E05D5">
        <w:rPr>
          <w:rFonts w:asciiTheme="minorHAnsi" w:hAnsiTheme="minorHAnsi" w:cstheme="minorHAnsi"/>
          <w:u w:val="single"/>
        </w:rPr>
        <w:t xml:space="preserve"> from employers</w:t>
      </w:r>
      <w:r w:rsidRPr="004A2C57">
        <w:rPr>
          <w:rFonts w:asciiTheme="minorHAnsi" w:hAnsiTheme="minorHAnsi" w:cstheme="minorHAnsi"/>
          <w:highlight w:val="yellow"/>
          <w:u w:val="single"/>
        </w:rPr>
        <w:t>. Under</w:t>
      </w:r>
      <w:r w:rsidRPr="002E05D5">
        <w:rPr>
          <w:rFonts w:asciiTheme="minorHAnsi" w:hAnsiTheme="minorHAnsi" w:cstheme="minorHAnsi"/>
          <w:u w:val="single"/>
        </w:rPr>
        <w:t xml:space="preserve"> the </w:t>
      </w:r>
      <w:r w:rsidRPr="004A2C57">
        <w:rPr>
          <w:rFonts w:asciiTheme="minorHAnsi" w:hAnsiTheme="minorHAnsi" w:cstheme="minorHAnsi"/>
          <w:highlight w:val="yellow"/>
          <w:u w:val="single"/>
        </w:rPr>
        <w:t>employment-at-will</w:t>
      </w:r>
      <w:r w:rsidRPr="002E05D5">
        <w:rPr>
          <w:rFonts w:asciiTheme="minorHAnsi" w:hAnsiTheme="minorHAnsi" w:cstheme="minorHAnsi"/>
          <w:u w:val="single"/>
        </w:rPr>
        <w:t xml:space="preserve"> doctrine, for example, </w:t>
      </w:r>
      <w:r w:rsidRPr="004A2C57">
        <w:rPr>
          <w:rFonts w:asciiTheme="minorHAnsi" w:hAnsiTheme="minorHAnsi" w:cstheme="minorHAnsi"/>
          <w:highlight w:val="yellow"/>
          <w:u w:val="single"/>
        </w:rPr>
        <w:t>employers can fire employees for any</w:t>
      </w:r>
      <w:r w:rsidRPr="002E05D5">
        <w:rPr>
          <w:rFonts w:asciiTheme="minorHAnsi" w:hAnsiTheme="minorHAnsi" w:cstheme="minorHAnsi"/>
          <w:u w:val="single"/>
        </w:rPr>
        <w:t xml:space="preserve"> or no </w:t>
      </w:r>
      <w:r w:rsidRPr="004A2C57">
        <w:rPr>
          <w:rFonts w:asciiTheme="minorHAnsi" w:hAnsiTheme="minorHAnsi" w:cstheme="minorHAnsi"/>
          <w:highlight w:val="yellow"/>
          <w:u w:val="single"/>
        </w:rPr>
        <w:t>reason</w:t>
      </w:r>
      <w:r w:rsidRPr="002E05D5">
        <w:rPr>
          <w:rFonts w:asciiTheme="minorHAnsi" w:hAnsiTheme="minorHAnsi" w:cstheme="minorHAnsi"/>
          <w:u w:val="single"/>
        </w:rPr>
        <w:t xml:space="preserve"> (</w:t>
      </w:r>
      <w:proofErr w:type="gramStart"/>
      <w:r w:rsidRPr="002E05D5">
        <w:rPr>
          <w:rFonts w:asciiTheme="minorHAnsi" w:hAnsiTheme="minorHAnsi" w:cstheme="minorHAnsi"/>
          <w:u w:val="single"/>
        </w:rPr>
        <w:t>as long as</w:t>
      </w:r>
      <w:proofErr w:type="gramEnd"/>
      <w:r w:rsidRPr="002E05D5">
        <w:rPr>
          <w:rFonts w:asciiTheme="minorHAnsi" w:hAnsiTheme="minorHAnsi" w:cstheme="minorHAnsi"/>
          <w:u w:val="single"/>
        </w:rPr>
        <w:t xml:space="preserve"> it is not an explicitly unlawful </w:t>
      </w:r>
      <w:r w:rsidRPr="002E05D5">
        <w:rPr>
          <w:rFonts w:asciiTheme="minorHAnsi" w:hAnsiTheme="minorHAnsi" w:cstheme="minorHAnsi"/>
          <w:sz w:val="16"/>
        </w:rPr>
        <w:t xml:space="preserve">reason, such as one based on racial or sex discrimination), without any warning. </w:t>
      </w:r>
      <w:r w:rsidRPr="002E05D5">
        <w:rPr>
          <w:rFonts w:asciiTheme="minorHAnsi" w:hAnsiTheme="minorHAnsi" w:cstheme="minorHAnsi"/>
          <w:u w:val="single"/>
        </w:rPr>
        <w:t xml:space="preserve">This exacerbates the imbalance of power between workers and their employers, resulting in a range of harmful effects including perpetuating systemic racism in unequal labor market outcomes for Black and Latino workers. </w:t>
      </w:r>
      <w:r w:rsidRPr="004A2C57">
        <w:rPr>
          <w:rFonts w:asciiTheme="minorHAnsi" w:hAnsiTheme="minorHAnsi" w:cstheme="minorHAnsi"/>
          <w:highlight w:val="yellow"/>
          <w:u w:val="single"/>
        </w:rPr>
        <w:t>While the NLRA prohibits firing workers in retaliation for concerted activity</w:t>
      </w:r>
      <w:r w:rsidRPr="002E05D5">
        <w:rPr>
          <w:rFonts w:asciiTheme="minorHAnsi" w:hAnsiTheme="minorHAnsi" w:cstheme="minorHAnsi"/>
          <w:u w:val="single"/>
        </w:rPr>
        <w:t xml:space="preserve">, the </w:t>
      </w:r>
      <w:r w:rsidRPr="004A2C57">
        <w:rPr>
          <w:rFonts w:asciiTheme="minorHAnsi" w:hAnsiTheme="minorHAnsi" w:cstheme="minorHAnsi"/>
          <w:highlight w:val="yellow"/>
          <w:u w:val="single"/>
        </w:rPr>
        <w:t>at-will</w:t>
      </w:r>
      <w:r w:rsidRPr="002E05D5">
        <w:rPr>
          <w:rFonts w:asciiTheme="minorHAnsi" w:hAnsiTheme="minorHAnsi" w:cstheme="minorHAnsi"/>
          <w:u w:val="single"/>
        </w:rPr>
        <w:t xml:space="preserve"> rule </w:t>
      </w:r>
      <w:r w:rsidRPr="004A2C57">
        <w:rPr>
          <w:rFonts w:asciiTheme="minorHAnsi" w:hAnsiTheme="minorHAnsi" w:cstheme="minorHAnsi"/>
          <w:highlight w:val="yellow"/>
          <w:u w:val="single"/>
        </w:rPr>
        <w:t>makes this difficult to enforce</w:t>
      </w:r>
      <w:r w:rsidRPr="002E05D5">
        <w:rPr>
          <w:rFonts w:asciiTheme="minorHAnsi" w:hAnsiTheme="minorHAnsi" w:cstheme="minorHAnsi"/>
          <w:u w:val="single"/>
        </w:rPr>
        <w:t xml:space="preserve">. </w:t>
      </w:r>
      <w:r w:rsidRPr="002E05D5">
        <w:rPr>
          <w:rFonts w:asciiTheme="minorHAnsi" w:hAnsiTheme="minorHAnsi" w:cstheme="minorHAnsi"/>
          <w:sz w:val="16"/>
        </w:rPr>
        <w:t>Because </w:t>
      </w:r>
      <w:r w:rsidRPr="002E05D5">
        <w:rPr>
          <w:rFonts w:asciiTheme="minorHAnsi" w:hAnsiTheme="minorHAnsi" w:cstheme="minorHAnsi"/>
          <w:i/>
          <w:iCs/>
          <w:u w:val="single"/>
        </w:rPr>
        <w:t>almost</w:t>
      </w:r>
      <w:r w:rsidRPr="002E05D5">
        <w:rPr>
          <w:rFonts w:asciiTheme="minorHAnsi" w:hAnsiTheme="minorHAnsi" w:cstheme="minorHAnsi"/>
          <w:u w:val="single"/>
        </w:rPr>
        <w:t xml:space="preserve"> any reason for firing is allowed by the at-will rule, workers and </w:t>
      </w:r>
      <w:r w:rsidRPr="004A2C57">
        <w:rPr>
          <w:rFonts w:asciiTheme="minorHAnsi" w:hAnsiTheme="minorHAnsi" w:cstheme="minorHAnsi"/>
          <w:highlight w:val="yellow"/>
          <w:u w:val="single"/>
        </w:rPr>
        <w:t>unions responding to a</w:t>
      </w:r>
      <w:r w:rsidRPr="002E05D5">
        <w:rPr>
          <w:rFonts w:asciiTheme="minorHAnsi" w:hAnsiTheme="minorHAnsi" w:cstheme="minorHAnsi"/>
          <w:u w:val="single"/>
        </w:rPr>
        <w:t xml:space="preserve">n unlawful </w:t>
      </w:r>
      <w:r w:rsidRPr="004A2C57">
        <w:rPr>
          <w:rFonts w:asciiTheme="minorHAnsi" w:hAnsiTheme="minorHAnsi" w:cstheme="minorHAnsi"/>
          <w:highlight w:val="yellow"/>
          <w:u w:val="single"/>
        </w:rPr>
        <w:t>retaliatory firing must expend great resources in litigation</w:t>
      </w:r>
      <w:r w:rsidRPr="002E05D5">
        <w:rPr>
          <w:rFonts w:asciiTheme="minorHAnsi" w:hAnsiTheme="minorHAnsi" w:cstheme="minorHAnsi"/>
          <w:u w:val="single"/>
        </w:rPr>
        <w:t xml:space="preserve"> to show that the employer’s proffered reason is pretextual. </w:t>
      </w:r>
      <w:r w:rsidRPr="002E05D5">
        <w:rPr>
          <w:rFonts w:asciiTheme="minorHAnsi" w:hAnsiTheme="minorHAnsi" w:cstheme="minorHAnsi"/>
          <w:sz w:val="16"/>
        </w:rPr>
        <w:t xml:space="preserve">A just cause standard would make it harder for employers to come up with pretextual excuses for firing union supporters, thus helping workers benefit from the </w:t>
      </w:r>
      <w:proofErr w:type="gramStart"/>
      <w:r w:rsidRPr="002E05D5">
        <w:rPr>
          <w:rFonts w:asciiTheme="minorHAnsi" w:hAnsiTheme="minorHAnsi" w:cstheme="minorHAnsi"/>
          <w:sz w:val="16"/>
        </w:rPr>
        <w:t>protections</w:t>
      </w:r>
      <w:proofErr w:type="gramEnd"/>
      <w:r w:rsidRPr="002E05D5">
        <w:rPr>
          <w:rFonts w:asciiTheme="minorHAnsi" w:hAnsiTheme="minorHAnsi" w:cstheme="minorHAnsi"/>
          <w:sz w:val="16"/>
        </w:rPr>
        <w:t xml:space="preserve"> of the NLRA.</w:t>
      </w:r>
    </w:p>
    <w:p w14:paraId="2CE9D4AB" w14:textId="77777777" w:rsidR="00432115" w:rsidRPr="002E05D5" w:rsidRDefault="00432115" w:rsidP="00B82B34">
      <w:pPr>
        <w:rPr>
          <w:rFonts w:asciiTheme="minorHAnsi" w:hAnsiTheme="minorHAnsi" w:cstheme="minorHAnsi"/>
          <w:sz w:val="16"/>
        </w:rPr>
      </w:pPr>
    </w:p>
    <w:p w14:paraId="7CB59BEE" w14:textId="77777777" w:rsidR="00B82B34" w:rsidRDefault="00B82B34" w:rsidP="00B82B34">
      <w:pPr>
        <w:pStyle w:val="Heading4"/>
      </w:pPr>
      <w:r>
        <w:t xml:space="preserve">Unions will always have </w:t>
      </w:r>
      <w:proofErr w:type="spellStart"/>
      <w:r>
        <w:t>alligence</w:t>
      </w:r>
      <w:proofErr w:type="spellEnd"/>
      <w:r>
        <w:t xml:space="preserve"> to those who provide </w:t>
      </w:r>
      <w:proofErr w:type="gramStart"/>
      <w:r>
        <w:t>there</w:t>
      </w:r>
      <w:proofErr w:type="gramEnd"/>
      <w:r>
        <w:t xml:space="preserve"> wage and will harm disabled people </w:t>
      </w:r>
      <w:proofErr w:type="gramStart"/>
      <w:r>
        <w:t>in order to</w:t>
      </w:r>
      <w:proofErr w:type="gramEnd"/>
      <w:r>
        <w:t xml:space="preserve"> do so. </w:t>
      </w:r>
    </w:p>
    <w:p w14:paraId="5E2C0474" w14:textId="77777777" w:rsidR="00B82B34" w:rsidRPr="002726A9" w:rsidRDefault="00B82B34" w:rsidP="00B82B34">
      <w:r w:rsidRPr="002726A9">
        <w:rPr>
          <w:rStyle w:val="Style13ptBold"/>
        </w:rPr>
        <w:t xml:space="preserve">Luterman 2019 </w:t>
      </w:r>
      <w:r>
        <w:t>(</w:t>
      </w:r>
      <w:r w:rsidRPr="002726A9">
        <w:t>Sara Luterman, 11-14-2019, "</w:t>
      </w:r>
      <w:r>
        <w:t>The secret war on the left between unions and people with disabilities</w:t>
      </w:r>
      <w:r w:rsidRPr="002726A9">
        <w:t>", Washington Post,</w:t>
      </w:r>
      <w:r>
        <w:t xml:space="preserve"> </w:t>
      </w:r>
      <w:r w:rsidRPr="002726A9">
        <w:t>https://www.washingtonpost.com/outlook/2019/11/14/secret-war-left-between-unions-people-with-disabilities/</w:t>
      </w:r>
    </w:p>
    <w:p w14:paraId="59B3ADE1" w14:textId="77777777" w:rsidR="00B82B34" w:rsidRPr="002726A9" w:rsidRDefault="00B82B34" w:rsidP="00B82B34">
      <w:pPr>
        <w:rPr>
          <w:sz w:val="12"/>
        </w:rPr>
      </w:pPr>
      <w:r w:rsidRPr="002726A9">
        <w:rPr>
          <w:sz w:val="12"/>
        </w:rPr>
        <w:t xml:space="preserve">Earlier this year, </w:t>
      </w:r>
      <w:r w:rsidRPr="002726A9">
        <w:rPr>
          <w:highlight w:val="yellow"/>
          <w:u w:val="single"/>
        </w:rPr>
        <w:t>Pennsylvania’s</w:t>
      </w:r>
      <w:r w:rsidRPr="002726A9">
        <w:rPr>
          <w:u w:val="single"/>
        </w:rPr>
        <w:t xml:space="preserve"> Department of Human Services announced it would </w:t>
      </w:r>
      <w:r w:rsidRPr="002726A9">
        <w:rPr>
          <w:highlight w:val="yellow"/>
          <w:u w:val="single"/>
        </w:rPr>
        <w:t>close the Polk State Center</w:t>
      </w:r>
      <w:r w:rsidRPr="002726A9">
        <w:rPr>
          <w:u w:val="single"/>
        </w:rPr>
        <w:t>, one of its largest institutions for people with developmental disabilities, within three years</w:t>
      </w:r>
      <w:r w:rsidRPr="002726A9">
        <w:rPr>
          <w:sz w:val="12"/>
        </w:rPr>
        <w:t xml:space="preserve">. </w:t>
      </w:r>
      <w:r w:rsidRPr="002726A9">
        <w:rPr>
          <w:u w:val="single"/>
        </w:rPr>
        <w:t>People with Down syndrome, autism, cerebral palsy and other conditions are often housed at places like the Polk Center, and often involuntarily</w:t>
      </w:r>
      <w:r w:rsidRPr="002726A9">
        <w:rPr>
          <w:sz w:val="12"/>
        </w:rPr>
        <w:t xml:space="preserve">. </w:t>
      </w:r>
      <w:r w:rsidRPr="002726A9">
        <w:rPr>
          <w:u w:val="single"/>
        </w:rPr>
        <w:t>The Arc of Greater Pittsburgh</w:t>
      </w:r>
      <w:r w:rsidRPr="002726A9">
        <w:rPr>
          <w:sz w:val="12"/>
        </w:rPr>
        <w:t xml:space="preserve">, which advocates for people with intellectual and developmental disabilities, </w:t>
      </w:r>
      <w:r w:rsidRPr="002726A9">
        <w:rPr>
          <w:u w:val="single"/>
        </w:rPr>
        <w:t>hailed the news, because research shows that people with disabilities are better served living in communities, with support services delivered at home</w:t>
      </w:r>
      <w:r w:rsidRPr="002726A9">
        <w:rPr>
          <w:sz w:val="12"/>
        </w:rPr>
        <w:t>.</w:t>
      </w:r>
    </w:p>
    <w:p w14:paraId="5D22857A" w14:textId="77777777" w:rsidR="00B82B34" w:rsidRPr="002726A9" w:rsidRDefault="00B82B34" w:rsidP="00B82B34">
      <w:pPr>
        <w:rPr>
          <w:sz w:val="12"/>
        </w:rPr>
      </w:pPr>
      <w:r w:rsidRPr="002726A9">
        <w:rPr>
          <w:sz w:val="12"/>
        </w:rPr>
        <w:t xml:space="preserve">But after news of the announced closure of the Polk Center, which employs 700 people who receive state employee wages and benefits, </w:t>
      </w:r>
      <w:r w:rsidRPr="002726A9">
        <w:rPr>
          <w:highlight w:val="yellow"/>
          <w:u w:val="single"/>
        </w:rPr>
        <w:t>AFSCME Council</w:t>
      </w:r>
      <w:r w:rsidRPr="002726A9">
        <w:rPr>
          <w:u w:val="single"/>
        </w:rPr>
        <w:t xml:space="preserve"> </w:t>
      </w:r>
      <w:r w:rsidRPr="002726A9">
        <w:rPr>
          <w:highlight w:val="yellow"/>
          <w:u w:val="single"/>
        </w:rPr>
        <w:t>13</w:t>
      </w:r>
      <w:r w:rsidRPr="002726A9">
        <w:rPr>
          <w:u w:val="single"/>
        </w:rPr>
        <w:t xml:space="preserve"> posted a picture on Twitter of employees holding signs reading “Disabled Lives Matter” and “They don’t want to leave. Ask them!” Another union chapter, </w:t>
      </w:r>
      <w:r w:rsidRPr="002726A9">
        <w:rPr>
          <w:highlight w:val="yellow"/>
          <w:u w:val="single"/>
        </w:rPr>
        <w:t>UFCW</w:t>
      </w:r>
      <w:r w:rsidRPr="002726A9">
        <w:rPr>
          <w:u w:val="single"/>
        </w:rPr>
        <w:t xml:space="preserve"> Local 1776 KS, posted an image of its members outside the State Capitol with their fists raised. It was a </w:t>
      </w:r>
      <w:r w:rsidRPr="002726A9">
        <w:rPr>
          <w:highlight w:val="yellow"/>
          <w:u w:val="single"/>
        </w:rPr>
        <w:t>demonstration of solidarity with</w:t>
      </w:r>
      <w:r w:rsidRPr="002726A9">
        <w:rPr>
          <w:u w:val="single"/>
        </w:rPr>
        <w:t xml:space="preserve"> their fellow </w:t>
      </w:r>
      <w:r w:rsidRPr="002726A9">
        <w:rPr>
          <w:highlight w:val="yellow"/>
          <w:u w:val="single"/>
        </w:rPr>
        <w:t>workers</w:t>
      </w:r>
      <w:r w:rsidRPr="002726A9">
        <w:rPr>
          <w:u w:val="single"/>
        </w:rPr>
        <w:t xml:space="preserve"> — but </w:t>
      </w:r>
      <w:r w:rsidRPr="002726A9">
        <w:rPr>
          <w:highlight w:val="yellow"/>
          <w:u w:val="single"/>
        </w:rPr>
        <w:t>not</w:t>
      </w:r>
      <w:r w:rsidRPr="002726A9">
        <w:rPr>
          <w:u w:val="single"/>
        </w:rPr>
        <w:t xml:space="preserve"> with </w:t>
      </w:r>
      <w:r w:rsidRPr="002726A9">
        <w:rPr>
          <w:highlight w:val="yellow"/>
          <w:u w:val="single"/>
        </w:rPr>
        <w:t>people with disabilities</w:t>
      </w:r>
      <w:r w:rsidRPr="002726A9">
        <w:rPr>
          <w:u w:val="single"/>
        </w:rPr>
        <w:t>.</w:t>
      </w:r>
    </w:p>
    <w:p w14:paraId="10677303" w14:textId="77777777" w:rsidR="00B82B34" w:rsidRPr="002726A9" w:rsidRDefault="00B82B34" w:rsidP="00B82B34">
      <w:pPr>
        <w:rPr>
          <w:u w:val="single"/>
        </w:rPr>
      </w:pPr>
      <w:r w:rsidRPr="002726A9">
        <w:rPr>
          <w:u w:val="single"/>
        </w:rPr>
        <w:t xml:space="preserve">This was hardly the </w:t>
      </w:r>
      <w:proofErr w:type="gramStart"/>
      <w:r w:rsidRPr="002726A9">
        <w:rPr>
          <w:u w:val="single"/>
        </w:rPr>
        <w:t>first time</w:t>
      </w:r>
      <w:proofErr w:type="gramEnd"/>
      <w:r w:rsidRPr="002726A9">
        <w:rPr>
          <w:u w:val="single"/>
        </w:rPr>
        <w:t xml:space="preserve"> </w:t>
      </w:r>
      <w:r w:rsidRPr="002726A9">
        <w:rPr>
          <w:rStyle w:val="Emphasis"/>
          <w:highlight w:val="yellow"/>
        </w:rPr>
        <w:t xml:space="preserve">unions </w:t>
      </w:r>
      <w:proofErr w:type="gramStart"/>
      <w:r w:rsidRPr="002726A9">
        <w:rPr>
          <w:rStyle w:val="Emphasis"/>
          <w:highlight w:val="yellow"/>
        </w:rPr>
        <w:t>have</w:t>
      </w:r>
      <w:proofErr w:type="gramEnd"/>
      <w:r w:rsidRPr="002726A9">
        <w:rPr>
          <w:rStyle w:val="Emphasis"/>
          <w:highlight w:val="yellow"/>
        </w:rPr>
        <w:t xml:space="preserve"> aggressively opposed steps that would allow people with disabilities to live with their loved ones</w:t>
      </w:r>
      <w:r w:rsidRPr="002726A9">
        <w:rPr>
          <w:sz w:val="12"/>
          <w:highlight w:val="yellow"/>
        </w:rPr>
        <w:t>.</w:t>
      </w:r>
      <w:r w:rsidRPr="002726A9">
        <w:rPr>
          <w:sz w:val="12"/>
        </w:rPr>
        <w:t xml:space="preserve"> </w:t>
      </w:r>
      <w:r w:rsidRPr="002726A9">
        <w:rPr>
          <w:u w:val="single"/>
        </w:rPr>
        <w:t xml:space="preserve">They </w:t>
      </w:r>
      <w:r w:rsidRPr="002726A9">
        <w:rPr>
          <w:highlight w:val="yellow"/>
          <w:u w:val="single"/>
        </w:rPr>
        <w:t>rallied in Washington state</w:t>
      </w:r>
      <w:r w:rsidRPr="002726A9">
        <w:rPr>
          <w:u w:val="single"/>
        </w:rPr>
        <w:t xml:space="preserve"> when disability rights activists pushed to close the Fircrest School in 2017 and are still </w:t>
      </w:r>
      <w:r w:rsidRPr="002726A9">
        <w:rPr>
          <w:highlight w:val="yellow"/>
          <w:u w:val="single"/>
        </w:rPr>
        <w:t>fighting</w:t>
      </w:r>
      <w:r w:rsidRPr="002726A9">
        <w:rPr>
          <w:u w:val="single"/>
        </w:rPr>
        <w:t xml:space="preserve"> to keep institutions open </w:t>
      </w:r>
      <w:r w:rsidRPr="002726A9">
        <w:rPr>
          <w:highlight w:val="yellow"/>
          <w:u w:val="single"/>
        </w:rPr>
        <w:t>in New York state</w:t>
      </w:r>
      <w:r w:rsidRPr="002726A9">
        <w:rPr>
          <w:u w:val="single"/>
        </w:rPr>
        <w:t>.</w:t>
      </w:r>
    </w:p>
    <w:p w14:paraId="6BB3FDD3" w14:textId="77777777" w:rsidR="00B82B34" w:rsidRPr="002726A9" w:rsidRDefault="00B82B34" w:rsidP="00B82B34">
      <w:pPr>
        <w:rPr>
          <w:sz w:val="12"/>
        </w:rPr>
      </w:pPr>
      <w:r w:rsidRPr="002726A9">
        <w:rPr>
          <w:sz w:val="12"/>
        </w:rPr>
        <w:t>Labor and disability rights activists, two core blocs in the progressive coalition, often find themselves at odds, because it turns out that unions’ interest in keeping their members’ good-paying jobs conflicts with the interests of one of society’s most vulnerable populations — people with developmental disabilities and significant mental-health conditions.</w:t>
      </w:r>
    </w:p>
    <w:p w14:paraId="731D6948" w14:textId="77777777" w:rsidR="00B82B34" w:rsidRPr="002726A9" w:rsidRDefault="00B82B34" w:rsidP="00B82B34">
      <w:pPr>
        <w:rPr>
          <w:u w:val="single"/>
        </w:rPr>
      </w:pPr>
      <w:r w:rsidRPr="002726A9">
        <w:rPr>
          <w:highlight w:val="yellow"/>
          <w:u w:val="single"/>
        </w:rPr>
        <w:t>Since</w:t>
      </w:r>
      <w:r w:rsidRPr="002726A9">
        <w:rPr>
          <w:u w:val="single"/>
        </w:rPr>
        <w:t xml:space="preserve"> the 19</w:t>
      </w:r>
      <w:r w:rsidRPr="002726A9">
        <w:rPr>
          <w:highlight w:val="yellow"/>
          <w:u w:val="single"/>
        </w:rPr>
        <w:t>70s,</w:t>
      </w:r>
      <w:r w:rsidRPr="002726A9">
        <w:rPr>
          <w:u w:val="single"/>
        </w:rPr>
        <w:t xml:space="preserve"> </w:t>
      </w:r>
      <w:r w:rsidRPr="002726A9">
        <w:rPr>
          <w:highlight w:val="yellow"/>
          <w:u w:val="single"/>
        </w:rPr>
        <w:t>AFSCME</w:t>
      </w:r>
      <w:r w:rsidRPr="002726A9">
        <w:rPr>
          <w:u w:val="single"/>
        </w:rPr>
        <w:t xml:space="preserve"> </w:t>
      </w:r>
      <w:r w:rsidRPr="002726A9">
        <w:rPr>
          <w:highlight w:val="yellow"/>
          <w:u w:val="single"/>
        </w:rPr>
        <w:t>and</w:t>
      </w:r>
      <w:r w:rsidRPr="002726A9">
        <w:rPr>
          <w:u w:val="single"/>
        </w:rPr>
        <w:t xml:space="preserve"> other </w:t>
      </w:r>
      <w:r w:rsidRPr="002726A9">
        <w:rPr>
          <w:highlight w:val="yellow"/>
          <w:u w:val="single"/>
        </w:rPr>
        <w:t>unions</w:t>
      </w:r>
      <w:r w:rsidRPr="002726A9">
        <w:rPr>
          <w:u w:val="single"/>
        </w:rPr>
        <w:t xml:space="preserve"> have </w:t>
      </w:r>
      <w:r w:rsidRPr="002726A9">
        <w:rPr>
          <w:highlight w:val="yellow"/>
          <w:u w:val="single"/>
        </w:rPr>
        <w:t>repeatedly</w:t>
      </w:r>
      <w:r w:rsidRPr="002726A9">
        <w:rPr>
          <w:u w:val="single"/>
        </w:rPr>
        <w:t xml:space="preserve"> </w:t>
      </w:r>
      <w:r w:rsidRPr="002726A9">
        <w:rPr>
          <w:highlight w:val="yellow"/>
          <w:u w:val="single"/>
        </w:rPr>
        <w:t>fought</w:t>
      </w:r>
      <w:r w:rsidRPr="002726A9">
        <w:rPr>
          <w:u w:val="single"/>
        </w:rPr>
        <w:t xml:space="preserve"> the </w:t>
      </w:r>
      <w:r w:rsidRPr="002726A9">
        <w:rPr>
          <w:highlight w:val="yellow"/>
          <w:u w:val="single"/>
        </w:rPr>
        <w:t>closure</w:t>
      </w:r>
      <w:r w:rsidRPr="002726A9">
        <w:rPr>
          <w:u w:val="single"/>
        </w:rPr>
        <w:t xml:space="preserve"> </w:t>
      </w:r>
      <w:r w:rsidRPr="002726A9">
        <w:rPr>
          <w:highlight w:val="yellow"/>
          <w:u w:val="single"/>
        </w:rPr>
        <w:t>of</w:t>
      </w:r>
      <w:r w:rsidRPr="002726A9">
        <w:rPr>
          <w:u w:val="single"/>
        </w:rPr>
        <w:t xml:space="preserve"> state </w:t>
      </w:r>
      <w:r w:rsidRPr="002726A9">
        <w:rPr>
          <w:highlight w:val="yellow"/>
          <w:u w:val="single"/>
        </w:rPr>
        <w:t>hospitals</w:t>
      </w:r>
      <w:r w:rsidRPr="002726A9">
        <w:rPr>
          <w:u w:val="single"/>
        </w:rPr>
        <w:t xml:space="preserve">, </w:t>
      </w:r>
      <w:r w:rsidRPr="002726A9">
        <w:rPr>
          <w:highlight w:val="yellow"/>
          <w:u w:val="single"/>
        </w:rPr>
        <w:t>asylums</w:t>
      </w:r>
      <w:r w:rsidRPr="002726A9">
        <w:rPr>
          <w:u w:val="single"/>
        </w:rPr>
        <w:t xml:space="preserve"> </w:t>
      </w:r>
      <w:r w:rsidRPr="002726A9">
        <w:rPr>
          <w:highlight w:val="yellow"/>
          <w:u w:val="single"/>
        </w:rPr>
        <w:t>and</w:t>
      </w:r>
      <w:r w:rsidRPr="002726A9">
        <w:rPr>
          <w:u w:val="single"/>
        </w:rPr>
        <w:t xml:space="preserve"> other </w:t>
      </w:r>
      <w:r w:rsidRPr="002726A9">
        <w:rPr>
          <w:highlight w:val="yellow"/>
          <w:u w:val="single"/>
        </w:rPr>
        <w:t>large congregate settings</w:t>
      </w:r>
      <w:r w:rsidRPr="002726A9">
        <w:rPr>
          <w:u w:val="single"/>
        </w:rPr>
        <w:t xml:space="preserve"> </w:t>
      </w:r>
      <w:r w:rsidRPr="002726A9">
        <w:rPr>
          <w:highlight w:val="yellow"/>
          <w:u w:val="single"/>
        </w:rPr>
        <w:t>that</w:t>
      </w:r>
      <w:r w:rsidRPr="002726A9">
        <w:rPr>
          <w:u w:val="single"/>
        </w:rPr>
        <w:t xml:space="preserve"> in many instances have </w:t>
      </w:r>
      <w:r w:rsidRPr="002726A9">
        <w:rPr>
          <w:highlight w:val="yellow"/>
          <w:u w:val="single"/>
        </w:rPr>
        <w:t>harm</w:t>
      </w:r>
      <w:r w:rsidRPr="002726A9">
        <w:rPr>
          <w:u w:val="single"/>
        </w:rPr>
        <w:t xml:space="preserve">ed </w:t>
      </w:r>
      <w:r w:rsidRPr="002726A9">
        <w:rPr>
          <w:highlight w:val="yellow"/>
          <w:u w:val="single"/>
        </w:rPr>
        <w:t>people with disabilities</w:t>
      </w:r>
      <w:r w:rsidRPr="002726A9">
        <w:rPr>
          <w:u w:val="single"/>
        </w:rPr>
        <w:t xml:space="preserve">. These institutions, though well-meaning, are tied to an outdated paradigm about disability. In 1897, the Polk Center became the first state-run institution for disabled people in Pennsylvania. But the rise of the eugenics movement in the early 20th century turned places like the center into instruments to weed out the “feebleminded” and others deemed “unfit.” Many residents were sent as children and were never even given a chance to try to function in normal society. It’s no wonder the </w:t>
      </w:r>
      <w:r w:rsidRPr="002726A9">
        <w:rPr>
          <w:highlight w:val="yellow"/>
          <w:u w:val="single"/>
        </w:rPr>
        <w:t>Polk Center</w:t>
      </w:r>
      <w:r w:rsidRPr="002726A9">
        <w:rPr>
          <w:u w:val="single"/>
        </w:rPr>
        <w:t xml:space="preserve"> was </w:t>
      </w:r>
      <w:r w:rsidRPr="002726A9">
        <w:rPr>
          <w:highlight w:val="yellow"/>
          <w:u w:val="single"/>
        </w:rPr>
        <w:t>rife with abuse</w:t>
      </w:r>
      <w:r w:rsidRPr="002726A9">
        <w:rPr>
          <w:u w:val="single"/>
        </w:rPr>
        <w:t xml:space="preserve"> and mistreatment: In the 1970s, </w:t>
      </w:r>
      <w:r w:rsidRPr="002726A9">
        <w:rPr>
          <w:highlight w:val="yellow"/>
          <w:u w:val="single"/>
        </w:rPr>
        <w:t>children were kept in cages</w:t>
      </w:r>
      <w:r w:rsidRPr="002726A9">
        <w:rPr>
          <w:u w:val="single"/>
        </w:rPr>
        <w:t xml:space="preserve"> and tied to benches. In 1999, six doctors were arrested and charged in the </w:t>
      </w:r>
      <w:r w:rsidRPr="002726A9">
        <w:rPr>
          <w:highlight w:val="yellow"/>
          <w:u w:val="single"/>
        </w:rPr>
        <w:t>deaths of three patients</w:t>
      </w:r>
      <w:r w:rsidRPr="002726A9">
        <w:rPr>
          <w:u w:val="single"/>
        </w:rPr>
        <w:t xml:space="preserve"> and the </w:t>
      </w:r>
      <w:r w:rsidRPr="002726A9">
        <w:rPr>
          <w:highlight w:val="yellow"/>
          <w:u w:val="single"/>
        </w:rPr>
        <w:t>mistreatment of dozens of others</w:t>
      </w:r>
      <w:r w:rsidRPr="002726A9">
        <w:rPr>
          <w:u w:val="single"/>
        </w:rPr>
        <w:t>, which included stitching up lacerations on 21 patients without anesthetic. In the past two years, officials launched investigations into claims of sexual assault and abuse.</w:t>
      </w:r>
    </w:p>
    <w:p w14:paraId="4A5CE312" w14:textId="77777777" w:rsidR="00B82B34" w:rsidRPr="002726A9" w:rsidRDefault="00B82B34" w:rsidP="00B82B34">
      <w:pPr>
        <w:rPr>
          <w:sz w:val="12"/>
        </w:rPr>
      </w:pPr>
      <w:r w:rsidRPr="002726A9">
        <w:rPr>
          <w:sz w:val="12"/>
        </w:rPr>
        <w:t xml:space="preserve">This problem is not unique to the Polk Center. </w:t>
      </w:r>
      <w:r w:rsidRPr="002726A9">
        <w:rPr>
          <w:u w:val="single"/>
        </w:rPr>
        <w:t>Any setting with people who have limited abilities to communicate and staff who have complete control over their daily lives is dangerous. For example, a 1994 study of people with developmental disabilities in Connecticut showed that 87 percent of the abuse and neglect cases over a five-year period happened in institutions and group homes, as opposed to in a person’s own home. California announced plans to shutter its last institutions in 2018 after years of preventable deaths, covered up under claims of medical privac</w:t>
      </w:r>
      <w:r w:rsidRPr="002726A9">
        <w:rPr>
          <w:sz w:val="12"/>
        </w:rPr>
        <w:t>y. In March, the federal government ordered portions of the Rainier School, one of the last institutions in Washington state, to partially shut down after a government report concluded the school was failing to engage in “active treatment” with residents.</w:t>
      </w:r>
    </w:p>
    <w:p w14:paraId="68800360" w14:textId="77777777" w:rsidR="00B82B34" w:rsidRPr="002726A9" w:rsidRDefault="00B82B34" w:rsidP="00B82B34">
      <w:pPr>
        <w:rPr>
          <w:sz w:val="12"/>
        </w:rPr>
      </w:pPr>
      <w:r w:rsidRPr="002726A9">
        <w:rPr>
          <w:u w:val="single"/>
        </w:rPr>
        <w:t xml:space="preserve">The </w:t>
      </w:r>
      <w:r w:rsidRPr="002726A9">
        <w:rPr>
          <w:highlight w:val="yellow"/>
          <w:u w:val="single"/>
        </w:rPr>
        <w:t>unions frequently assert that</w:t>
      </w:r>
      <w:r w:rsidRPr="002726A9">
        <w:rPr>
          <w:u w:val="single"/>
        </w:rPr>
        <w:t xml:space="preserve"> some </w:t>
      </w:r>
      <w:r w:rsidRPr="002726A9">
        <w:rPr>
          <w:highlight w:val="yellow"/>
          <w:u w:val="single"/>
        </w:rPr>
        <w:t>people are too disabled to live in the community</w:t>
      </w:r>
      <w:r w:rsidRPr="002726A9">
        <w:rPr>
          <w:u w:val="single"/>
        </w:rPr>
        <w:t xml:space="preserve"> </w:t>
      </w:r>
      <w:r w:rsidRPr="002726A9">
        <w:rPr>
          <w:highlight w:val="yellow"/>
          <w:u w:val="single"/>
        </w:rPr>
        <w:t>and require institutionalization</w:t>
      </w:r>
      <w:r w:rsidRPr="002726A9">
        <w:rPr>
          <w:u w:val="single"/>
        </w:rPr>
        <w:t xml:space="preserve">. On AFSCME Council 13’s website, local president and Polk Center employee Tammy Luce says: “I don’t believe a lot of the residents would survive the change into a so-called ‘community-based setting.’ A lot of them are very fragile.” Meanwhile, </w:t>
      </w:r>
      <w:r w:rsidRPr="002726A9">
        <w:rPr>
          <w:highlight w:val="yellow"/>
          <w:u w:val="single"/>
        </w:rPr>
        <w:t>unions</w:t>
      </w:r>
      <w:r w:rsidRPr="002726A9">
        <w:rPr>
          <w:u w:val="single"/>
        </w:rPr>
        <w:t xml:space="preserve"> </w:t>
      </w:r>
      <w:r w:rsidRPr="002726A9">
        <w:rPr>
          <w:highlight w:val="yellow"/>
          <w:u w:val="single"/>
        </w:rPr>
        <w:t>often couple with pro-institutionalization groups</w:t>
      </w:r>
      <w:r w:rsidRPr="002726A9">
        <w:rPr>
          <w:u w:val="single"/>
        </w:rPr>
        <w:t xml:space="preserve"> such as VOR to claim they have the support of parents.</w:t>
      </w:r>
      <w:r w:rsidRPr="002726A9">
        <w:rPr>
          <w:sz w:val="12"/>
        </w:rPr>
        <w:t xml:space="preserve"> But groups like VOR are in the minority, with almost every mainstream disability rights organization supporting deinstitutionalization.</w:t>
      </w:r>
    </w:p>
    <w:p w14:paraId="120E71EA" w14:textId="77777777" w:rsidR="00B82B34" w:rsidRPr="002726A9" w:rsidRDefault="00B82B34" w:rsidP="00B82B34">
      <w:pPr>
        <w:rPr>
          <w:sz w:val="12"/>
        </w:rPr>
      </w:pPr>
      <w:r w:rsidRPr="002726A9">
        <w:rPr>
          <w:sz w:val="12"/>
        </w:rPr>
        <w:t>Those labor unions are not paying attention to the national trend. Only four of Pennsylvania’s 25 state hospitals remain. Nationwide, the number of people with intellectual and developmental disabilities in institutions has shrunk from about 180,000 in the late 1960s to a little less than half that number. That figure will shrink as states continue to move toward home- and community-based care.</w:t>
      </w:r>
    </w:p>
    <w:p w14:paraId="4F34D109" w14:textId="77777777" w:rsidR="00B82B34" w:rsidRPr="002726A9" w:rsidRDefault="00B82B34" w:rsidP="00B82B34">
      <w:pPr>
        <w:rPr>
          <w:u w:val="single"/>
        </w:rPr>
      </w:pPr>
      <w:r w:rsidRPr="002726A9">
        <w:rPr>
          <w:highlight w:val="yellow"/>
          <w:u w:val="single"/>
        </w:rPr>
        <w:t>Unions</w:t>
      </w:r>
      <w:r w:rsidRPr="002726A9">
        <w:rPr>
          <w:u w:val="single"/>
        </w:rPr>
        <w:t xml:space="preserve"> </w:t>
      </w:r>
      <w:r w:rsidRPr="002726A9">
        <w:rPr>
          <w:highlight w:val="yellow"/>
          <w:u w:val="single"/>
        </w:rPr>
        <w:t>say home- and community-based services</w:t>
      </w:r>
      <w:r w:rsidRPr="002726A9">
        <w:rPr>
          <w:u w:val="single"/>
        </w:rPr>
        <w:t xml:space="preserve"> are a form of privatization that </w:t>
      </w:r>
      <w:r w:rsidRPr="002726A9">
        <w:rPr>
          <w:highlight w:val="yellow"/>
          <w:u w:val="single"/>
        </w:rPr>
        <w:t>undermines labor</w:t>
      </w:r>
      <w:r w:rsidRPr="002726A9">
        <w:rPr>
          <w:u w:val="single"/>
        </w:rPr>
        <w:t xml:space="preserve"> and delivers fewer services to the detriment of patients. AFSCME describes deinstitutionalization as “yet another way to push the responsibility for service and funding into the private sector.” But the Association of University Centers on Disabilities, where I used to work, examined 36 studies of outcomes for almost 5,000 people with intellectual disabilities and found that an overwhelming majority of the studies showed positive outcomes for those who moved from institutions to community living settings.</w:t>
      </w:r>
    </w:p>
    <w:sectPr w:rsidR="00B82B34" w:rsidRPr="002726A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37B1F9" w14:textId="77777777" w:rsidR="004816EB" w:rsidRDefault="004816EB" w:rsidP="00066D2C">
      <w:pPr>
        <w:spacing w:after="0" w:line="240" w:lineRule="auto"/>
      </w:pPr>
      <w:r>
        <w:separator/>
      </w:r>
    </w:p>
  </w:endnote>
  <w:endnote w:type="continuationSeparator" w:id="0">
    <w:p w14:paraId="51C0B29C" w14:textId="77777777" w:rsidR="004816EB" w:rsidRDefault="004816E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1539B8" w14:textId="77777777" w:rsidR="004816EB" w:rsidRDefault="004816EB" w:rsidP="00066D2C">
      <w:pPr>
        <w:spacing w:after="0" w:line="240" w:lineRule="auto"/>
      </w:pPr>
      <w:r>
        <w:separator/>
      </w:r>
    </w:p>
  </w:footnote>
  <w:footnote w:type="continuationSeparator" w:id="0">
    <w:p w14:paraId="327CBBA1" w14:textId="77777777" w:rsidR="004816EB" w:rsidRDefault="004816EB" w:rsidP="00066D2C">
      <w:pPr>
        <w:spacing w:after="0" w:line="240" w:lineRule="auto"/>
      </w:pPr>
      <w:r>
        <w:continuationSeparator/>
      </w:r>
    </w:p>
  </w:footnote>
  <w:footnote w:id="1">
    <w:p w14:paraId="5D831E76" w14:textId="77777777" w:rsidR="00787244" w:rsidRDefault="00787244" w:rsidP="00787244">
      <w:r>
        <w:rPr>
          <w:rStyle w:val="FootnoteReference"/>
        </w:rPr>
        <w:footnoteRef/>
      </w:r>
      <w:r>
        <w:t xml:space="preserve"> Tanja N. </w:t>
      </w:r>
      <w:r w:rsidRPr="005A6E64">
        <w:rPr>
          <w:rStyle w:val="Style13ptBold"/>
        </w:rPr>
        <w:t>Aho 2017</w:t>
      </w:r>
      <w:r>
        <w:t xml:space="preserve"> (“Active Citizenship, Liberalism, and Labor-Normativity Queercrip Resistance, Sanist Anxiety, and Racialized Ableism in Viewer Responses to Here Comes Honey Boo Boo” Journal of Literary &amp; Cultural Disability Studies, Volume 11, Issue 3, 2017, 321 – 323) Hawkeyes </w:t>
      </w:r>
    </w:p>
    <w:p w14:paraId="0A346AAA" w14:textId="77777777" w:rsidR="00787244" w:rsidRDefault="00787244" w:rsidP="00787244">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95C6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8D1"/>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B7045"/>
    <w:rsid w:val="002C0731"/>
    <w:rsid w:val="002C0B33"/>
    <w:rsid w:val="002C30D9"/>
    <w:rsid w:val="002C6C7D"/>
    <w:rsid w:val="002C769C"/>
    <w:rsid w:val="002D2594"/>
    <w:rsid w:val="002D3647"/>
    <w:rsid w:val="002D418C"/>
    <w:rsid w:val="002E23C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11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16EB"/>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3785"/>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2B1B"/>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0D04"/>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4DFC"/>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244"/>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4D95"/>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5C67"/>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2B34"/>
    <w:rsid w:val="00B831EC"/>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0F4"/>
    <w:rsid w:val="00D321DB"/>
    <w:rsid w:val="00D32460"/>
    <w:rsid w:val="00D32EBF"/>
    <w:rsid w:val="00D343B3"/>
    <w:rsid w:val="00D35073"/>
    <w:rsid w:val="00D36085"/>
    <w:rsid w:val="00D365CD"/>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3763"/>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8E4BBE"/>
  <w15:chartTrackingRefBased/>
  <w15:docId w15:val="{6B7B7356-082A-42E6-A0DB-24B4C90F5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D320F4"/>
    <w:rPr>
      <w:rFonts w:ascii="Calibri" w:hAnsi="Calibri" w:cs="Calibri"/>
    </w:rPr>
  </w:style>
  <w:style w:type="paragraph" w:styleId="Heading1">
    <w:name w:val="heading 1"/>
    <w:aliases w:val="Pocket"/>
    <w:basedOn w:val="Normal"/>
    <w:next w:val="Normal"/>
    <w:link w:val="Heading1Char"/>
    <w:qFormat/>
    <w:rsid w:val="00D320F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320F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D320F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21,tags,ta,small space,nonunderlined,CD - Cite, Ch"/>
    <w:basedOn w:val="Normal"/>
    <w:next w:val="Normal"/>
    <w:link w:val="Heading4Char"/>
    <w:uiPriority w:val="3"/>
    <w:unhideWhenUsed/>
    <w:qFormat/>
    <w:rsid w:val="00D320F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95C6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320F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320F4"/>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Emphasis1"/>
    <w:uiPriority w:val="7"/>
    <w:qFormat/>
    <w:rsid w:val="00D320F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320F4"/>
    <w:rPr>
      <w:color w:val="auto"/>
      <w:u w:val="none"/>
    </w:rPr>
  </w:style>
  <w:style w:type="character" w:customStyle="1" w:styleId="Heading1Char">
    <w:name w:val="Heading 1 Char"/>
    <w:aliases w:val="Pocket Char"/>
    <w:basedOn w:val="DefaultParagraphFont"/>
    <w:link w:val="Heading1"/>
    <w:rsid w:val="00D320F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320F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320F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D320F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D320F4"/>
    <w:rPr>
      <w:b/>
      <w:bCs/>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Underline Char,c"/>
    <w:basedOn w:val="DefaultParagraphFont"/>
    <w:uiPriority w:val="6"/>
    <w:qFormat/>
    <w:rsid w:val="00D320F4"/>
    <w:rPr>
      <w:b w:val="0"/>
      <w:sz w:val="22"/>
      <w:u w:val="single"/>
    </w:rPr>
  </w:style>
  <w:style w:type="character" w:styleId="Strong">
    <w:name w:val="Strong"/>
    <w:basedOn w:val="DefaultParagraphFont"/>
    <w:uiPriority w:val="22"/>
    <w:semiHidden/>
    <w:qFormat/>
    <w:rsid w:val="00A95C67"/>
    <w:rPr>
      <w:b/>
      <w:bCs/>
    </w:rPr>
  </w:style>
  <w:style w:type="character" w:styleId="BookTitle">
    <w:name w:val="Book Title"/>
    <w:basedOn w:val="DefaultParagraphFont"/>
    <w:uiPriority w:val="33"/>
    <w:semiHidden/>
    <w:qFormat/>
    <w:rsid w:val="00A95C67"/>
    <w:rPr>
      <w:b/>
      <w:bCs/>
      <w:i/>
      <w:iCs/>
      <w:spacing w:val="5"/>
    </w:rPr>
  </w:style>
  <w:style w:type="character" w:customStyle="1" w:styleId="Heading5Char">
    <w:name w:val="Heading 5 Char"/>
    <w:basedOn w:val="DefaultParagraphFont"/>
    <w:link w:val="Heading5"/>
    <w:uiPriority w:val="9"/>
    <w:semiHidden/>
    <w:rsid w:val="00A95C6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95C67"/>
  </w:style>
  <w:style w:type="paragraph" w:styleId="Header">
    <w:name w:val="header"/>
    <w:basedOn w:val="Normal"/>
    <w:link w:val="HeaderChar"/>
    <w:uiPriority w:val="99"/>
    <w:semiHidden/>
    <w:rsid w:val="00A95C6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95C67"/>
    <w:rPr>
      <w:rFonts w:ascii="Calibri" w:hAnsi="Calibri" w:cs="Calibri"/>
    </w:rPr>
  </w:style>
  <w:style w:type="paragraph" w:styleId="Footer">
    <w:name w:val="footer"/>
    <w:basedOn w:val="Normal"/>
    <w:link w:val="FooterChar"/>
    <w:uiPriority w:val="99"/>
    <w:semiHidden/>
    <w:rsid w:val="00A95C6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95C67"/>
    <w:rPr>
      <w:rFonts w:ascii="Calibri" w:hAnsi="Calibri" w:cs="Calibri"/>
    </w:rPr>
  </w:style>
  <w:style w:type="paragraph" w:styleId="BodyText">
    <w:name w:val="Body Text"/>
    <w:basedOn w:val="Normal"/>
    <w:link w:val="BodyTextChar"/>
    <w:uiPriority w:val="99"/>
    <w:semiHidden/>
    <w:unhideWhenUsed/>
    <w:rsid w:val="00A95C67"/>
    <w:pPr>
      <w:spacing w:after="120"/>
    </w:pPr>
  </w:style>
  <w:style w:type="character" w:customStyle="1" w:styleId="BodyTextChar">
    <w:name w:val="Body Text Char"/>
    <w:basedOn w:val="DefaultParagraphFont"/>
    <w:link w:val="BodyText"/>
    <w:uiPriority w:val="99"/>
    <w:semiHidden/>
    <w:rsid w:val="00A95C67"/>
    <w:rPr>
      <w:rFonts w:ascii="Calibri" w:hAnsi="Calibri" w:cs="Calibri"/>
    </w:rPr>
  </w:style>
  <w:style w:type="paragraph" w:styleId="NoSpacing">
    <w:name w:val="No Spacing"/>
    <w:link w:val="NoSpacingChar"/>
    <w:uiPriority w:val="99"/>
    <w:semiHidden/>
    <w:unhideWhenUsed/>
    <w:qFormat/>
    <w:rsid w:val="00A95C67"/>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A95C67"/>
    <w:rPr>
      <w:rFonts w:ascii="Calibri" w:hAnsi="Calibri" w:cs="Calibri"/>
    </w:rPr>
  </w:style>
  <w:style w:type="character" w:styleId="Hyperlink">
    <w:name w:val="Hyperlink"/>
    <w:basedOn w:val="DefaultParagraphFont"/>
    <w:uiPriority w:val="99"/>
    <w:unhideWhenUsed/>
    <w:rsid w:val="00D320F4"/>
    <w:rPr>
      <w:color w:val="auto"/>
      <w:u w:val="none"/>
    </w:rPr>
  </w:style>
  <w:style w:type="character" w:styleId="UnresolvedMention">
    <w:name w:val="Unresolved Mention"/>
    <w:basedOn w:val="DefaultParagraphFont"/>
    <w:uiPriority w:val="99"/>
    <w:semiHidden/>
    <w:unhideWhenUsed/>
    <w:rsid w:val="00A95C67"/>
    <w:rPr>
      <w:color w:val="605E5C"/>
      <w:shd w:val="clear" w:color="auto" w:fill="E1DFDD"/>
    </w:rPr>
  </w:style>
  <w:style w:type="paragraph" w:customStyle="1" w:styleId="Emphasis1">
    <w:name w:val="Emphasis1"/>
    <w:basedOn w:val="Normal"/>
    <w:link w:val="Emphasis"/>
    <w:uiPriority w:val="7"/>
    <w:qFormat/>
    <w:rsid w:val="00787244"/>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FootnoteText">
    <w:name w:val="footnote text"/>
    <w:basedOn w:val="Normal"/>
    <w:link w:val="FootnoteTextChar"/>
    <w:uiPriority w:val="99"/>
    <w:semiHidden/>
    <w:unhideWhenUsed/>
    <w:rsid w:val="0078724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87244"/>
    <w:rPr>
      <w:rFonts w:ascii="Calibri" w:hAnsi="Calibri" w:cs="Calibri"/>
      <w:sz w:val="20"/>
      <w:szCs w:val="20"/>
    </w:rPr>
  </w:style>
  <w:style w:type="character" w:styleId="FootnoteReference">
    <w:name w:val="footnote reference"/>
    <w:basedOn w:val="DefaultParagraphFont"/>
    <w:uiPriority w:val="99"/>
    <w:semiHidden/>
    <w:unhideWhenUsed/>
    <w:rsid w:val="00787244"/>
    <w:rPr>
      <w:vertAlign w:val="superscript"/>
    </w:rPr>
  </w:style>
  <w:style w:type="paragraph" w:customStyle="1" w:styleId="textbold">
    <w:name w:val="text bold"/>
    <w:basedOn w:val="Normal"/>
    <w:uiPriority w:val="7"/>
    <w:qFormat/>
    <w:rsid w:val="000A58D1"/>
    <w:pPr>
      <w:spacing w:after="0" w:line="240" w:lineRule="auto"/>
      <w:ind w:left="720"/>
      <w:jc w:val="both"/>
    </w:pPr>
    <w:rPr>
      <w:rFonts w:eastAsiaTheme="minorEastAsia"/>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5749/9781452969602"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pennstate.pure.elsevier.com/en/publications/lives-worth-living-extinction-persons-disability" TargetMode="External"/><Relationship Id="rId4" Type="http://schemas.openxmlformats.org/officeDocument/2006/relationships/settings" Target="settings.xml"/><Relationship Id="rId9" Type="http://schemas.openxmlformats.org/officeDocument/2006/relationships/hyperlink" Target="https://doi.org/10.5749/978145296960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ts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19138</Words>
  <Characters>102349</Characters>
  <Application>Microsoft Office Word</Application>
  <DocSecurity>0</DocSecurity>
  <Lines>852</Lines>
  <Paragraphs>242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121245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rose bilicki</dc:creator>
  <cp:keywords>6.0.0</cp:keywords>
  <dc:description/>
  <cp:lastModifiedBy>Charles Sanderson</cp:lastModifiedBy>
  <cp:revision>9</cp:revision>
  <dcterms:created xsi:type="dcterms:W3CDTF">2025-09-06T23:40:00Z</dcterms:created>
  <dcterms:modified xsi:type="dcterms:W3CDTF">2025-09-06T23:46:00Z</dcterms:modified>
</cp:coreProperties>
</file>