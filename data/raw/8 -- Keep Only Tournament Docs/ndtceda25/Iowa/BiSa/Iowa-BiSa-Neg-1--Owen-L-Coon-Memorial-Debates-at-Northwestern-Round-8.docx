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25DF" w14:textId="0499E07D" w:rsidR="00787244" w:rsidRDefault="00787244" w:rsidP="00787244">
      <w:pPr>
        <w:pStyle w:val="Heading3"/>
      </w:pPr>
      <w:r>
        <w:t>1</w:t>
      </w:r>
    </w:p>
    <w:p w14:paraId="00253198" w14:textId="6676C493" w:rsidR="00787244" w:rsidRDefault="00787244" w:rsidP="00787244">
      <w:pPr>
        <w:pStyle w:val="Heading4"/>
      </w:pPr>
      <w:r>
        <w:t>The affirmative has engaged in a form of labor normativity reinforcing the humanist liberal understanding of access to work as a solution. As Aho said “</w:t>
      </w:r>
      <w:r w:rsidRPr="0059176F">
        <w:rPr>
          <w:rStyle w:val="StyleUnderline"/>
          <w:sz w:val="26"/>
          <w:u w:val="none"/>
        </w:rPr>
        <w:t>Labor-normativity</w:t>
      </w:r>
      <w:r w:rsidRPr="005A6E64">
        <w:rPr>
          <w:sz w:val="16"/>
        </w:rPr>
        <w:t>—</w:t>
      </w:r>
      <w:r w:rsidRPr="0059176F">
        <w:rPr>
          <w:b w:val="0"/>
          <w:bCs/>
          <w:sz w:val="6"/>
          <w:szCs w:val="2"/>
        </w:rPr>
        <w:t>following debates about hetero- and homonormativity and its politics of legitimation—describes the</w:t>
      </w:r>
      <w:r w:rsidRPr="0059176F">
        <w:rPr>
          <w:rStyle w:val="Emphasis"/>
          <w:sz w:val="2"/>
          <w:szCs w:val="2"/>
        </w:rPr>
        <w:t xml:space="preserve"> </w:t>
      </w:r>
      <w:r w:rsidRPr="0059176F">
        <w:rPr>
          <w:rStyle w:val="Emphasis"/>
          <w:rFonts w:cstheme="majorBidi"/>
          <w:b/>
          <w:iCs/>
          <w:sz w:val="26"/>
          <w:u w:val="none"/>
        </w:rPr>
        <w:t xml:space="preserve">mainstream centralization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rFonts w:cstheme="majorBidi"/>
          <w:b/>
          <w:iCs/>
          <w:sz w:val="26"/>
          <w:u w:val="none"/>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sz w:val="26"/>
          <w:u w:val="no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sz w:val="26"/>
          <w:u w:val="none"/>
        </w:rPr>
        <w:t>disciplinary regime and ontological force</w:t>
      </w:r>
      <w:r>
        <w:rPr>
          <w:rStyle w:val="StyleUnderline"/>
        </w:rPr>
        <w:t>”</w:t>
      </w:r>
      <w:r>
        <w:rPr>
          <w:rStyle w:val="FootnoteReference"/>
          <w:sz w:val="22"/>
          <w:u w:val="single"/>
        </w:rPr>
        <w:footnoteReference w:id="1"/>
      </w:r>
    </w:p>
    <w:p w14:paraId="2DEC412D" w14:textId="77777777" w:rsidR="00787244" w:rsidRPr="00912748" w:rsidRDefault="00787244" w:rsidP="00787244">
      <w:pPr>
        <w:rPr>
          <w:rFonts w:asciiTheme="minorHAnsi" w:hAnsiTheme="minorHAnsi" w:cstheme="minorHAnsi"/>
        </w:rPr>
      </w:pPr>
      <w:bookmarkStart w:id="0"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0"/>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8"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5B8D3496" w14:textId="77777777" w:rsidR="00787244" w:rsidRPr="003E4063" w:rsidRDefault="00787244" w:rsidP="00787244">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53275388" w14:textId="77777777" w:rsidR="00787244" w:rsidRPr="003E4063" w:rsidRDefault="00787244" w:rsidP="00787244">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 xml:space="preserve">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w:t>
      </w:r>
      <w:r w:rsidRPr="003E4063">
        <w:rPr>
          <w:u w:val="single"/>
        </w:rPr>
        <w:lastRenderedPageBreak/>
        <w:t>are laboring even more. The laboriousness of life turning life itself into labor until we can’t even distinguish between the two. It’s a degree of overwork that plasters work over everything we do.</w:t>
      </w:r>
    </w:p>
    <w:p w14:paraId="26BC579B" w14:textId="77777777" w:rsidR="00787244" w:rsidRPr="0059176F" w:rsidRDefault="00787244" w:rsidP="00787244">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bodyminds we have, to how we want to occupy them, and to how we want them to occupy the world. </w:t>
      </w:r>
      <w:proofErr w:type="spellStart"/>
      <w:r w:rsidRPr="0059176F">
        <w:rPr>
          <w:sz w:val="10"/>
        </w:rPr>
        <w:t>Cripping</w:t>
      </w:r>
      <w:proofErr w:type="spellEnd"/>
      <w:r w:rsidRPr="0059176F">
        <w:rPr>
          <w:sz w:val="1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F300DE">
        <w:rPr>
          <w:highlight w:val="green"/>
          <w:u w:val="single"/>
        </w:rPr>
        <w:t>labor-normativity</w:t>
      </w:r>
      <w:r w:rsidRPr="00912748">
        <w:rPr>
          <w:u w:val="single"/>
        </w:rPr>
        <w:t xml:space="preserve">” that </w:t>
      </w:r>
      <w:r w:rsidRPr="00F300DE">
        <w:rPr>
          <w:highlight w:val="green"/>
          <w:u w:val="single"/>
        </w:rPr>
        <w:t>domesticate the disabled citizen through waged work</w:t>
      </w:r>
      <w:r w:rsidRPr="0059176F">
        <w:rPr>
          <w:sz w:val="10"/>
        </w:rPr>
        <w:t xml:space="preserve">. </w:t>
      </w:r>
      <w:r w:rsidRPr="00912748">
        <w:rPr>
          <w:u w:val="single"/>
        </w:rPr>
        <w:t xml:space="preserve">Labor-normativity </w:t>
      </w:r>
      <w:r w:rsidRPr="00F300DE">
        <w:rPr>
          <w:highlight w:val="green"/>
          <w:u w:val="single"/>
        </w:rPr>
        <w:t>instrumentalizes the language of access</w:t>
      </w:r>
      <w:r w:rsidRPr="00912748">
        <w:rPr>
          <w:u w:val="single"/>
        </w:rPr>
        <w:t xml:space="preserve"> and accessibility to </w:t>
      </w:r>
      <w:r w:rsidRPr="00F300DE">
        <w:rPr>
          <w:highlight w:val="green"/>
          <w:u w:val="single"/>
        </w:rPr>
        <w:t>secure disabled people’s employment</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F300DE">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F300DE">
        <w:rPr>
          <w:highlight w:val="green"/>
          <w:u w:val="single"/>
        </w:rPr>
        <w:t>some forms of difference can be recuperated</w:t>
      </w:r>
      <w:r w:rsidRPr="00912748">
        <w:rPr>
          <w:u w:val="single"/>
        </w:rPr>
        <w:t xml:space="preserve"> as marketable commodities </w:t>
      </w:r>
      <w:r w:rsidRPr="00F300DE">
        <w:rPr>
          <w:highlight w:val="green"/>
          <w:u w:val="single"/>
        </w:rPr>
        <w:t>while others continue to mark fungible populations for targeted debilitatio</w:t>
      </w:r>
      <w:r w:rsidRPr="00F300DE">
        <w:rPr>
          <w:szCs w:val="44"/>
          <w:highlight w:val="green"/>
          <w:u w:val="single"/>
        </w:rPr>
        <w:t>n</w:t>
      </w:r>
      <w:r w:rsidRPr="00912748">
        <w:rPr>
          <w:u w:val="single"/>
        </w:rPr>
        <w:t xml:space="preserve">. In the context of disability, access to </w:t>
      </w:r>
      <w:r w:rsidRPr="00F300DE">
        <w:rPr>
          <w:highlight w:val="green"/>
          <w:u w:val="single"/>
        </w:rPr>
        <w:t>labor</w:t>
      </w:r>
      <w:r w:rsidRPr="00912748">
        <w:rPr>
          <w:u w:val="single"/>
        </w:rPr>
        <w:t xml:space="preserve"> </w:t>
      </w:r>
      <w:r w:rsidRPr="00F300DE">
        <w:rPr>
          <w:highlight w:val="green"/>
          <w:u w:val="single"/>
        </w:rPr>
        <w:t>cannot be achieved under capitalism</w:t>
      </w:r>
      <w:r w:rsidRPr="00912748">
        <w:rPr>
          <w:u w:val="single"/>
        </w:rPr>
        <w:t xml:space="preserve"> </w:t>
      </w:r>
      <w:r w:rsidRPr="00F300DE">
        <w:rPr>
          <w:highlight w:val="green"/>
          <w:u w:val="single"/>
        </w:rPr>
        <w:t>without crystalizing the boundaries</w:t>
      </w:r>
      <w:r w:rsidRPr="00912748">
        <w:rPr>
          <w:u w:val="single"/>
        </w:rPr>
        <w:t xml:space="preserve"> around the category of disability. Such crystallization ultimately </w:t>
      </w:r>
      <w:r w:rsidRPr="00F300DE">
        <w:rPr>
          <w:highlight w:val="green"/>
          <w:u w:val="single"/>
        </w:rPr>
        <w:t>obfuscates people’s crip labor</w:t>
      </w:r>
      <w:r w:rsidRPr="00912748">
        <w:rPr>
          <w:u w:val="single"/>
        </w:rPr>
        <w:t xml:space="preserve">, which does not aid the means of production, and </w:t>
      </w:r>
      <w:r w:rsidRPr="00F300DE">
        <w:rPr>
          <w:highlight w:val="green"/>
          <w:u w:val="single"/>
        </w:rPr>
        <w:t>further ossifies the disposability of people</w:t>
      </w:r>
      <w:r w:rsidRPr="00912748">
        <w:rPr>
          <w:u w:val="single"/>
        </w:rPr>
        <w:t xml:space="preserve"> </w:t>
      </w:r>
      <w:r w:rsidRPr="00F300DE">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F300DE">
        <w:rPr>
          <w:highlight w:val="green"/>
          <w:u w:val="single"/>
        </w:rPr>
        <w:t>labor-normativity suggests</w:t>
      </w:r>
      <w:r w:rsidRPr="00912748">
        <w:rPr>
          <w:u w:val="single"/>
        </w:rPr>
        <w:t xml:space="preserve">, </w:t>
      </w:r>
      <w:r w:rsidRPr="00F300DE">
        <w:rPr>
          <w:highlight w:val="green"/>
          <w:u w:val="single"/>
        </w:rPr>
        <w:t>disabled people</w:t>
      </w:r>
      <w:r w:rsidRPr="00912748">
        <w:rPr>
          <w:u w:val="single"/>
        </w:rPr>
        <w:t xml:space="preserve"> can effectively </w:t>
      </w:r>
      <w:r w:rsidRPr="00F300DE">
        <w:rPr>
          <w:highlight w:val="green"/>
          <w:u w:val="single"/>
        </w:rPr>
        <w:t>fold themselves into the social citizenship</w:t>
      </w:r>
      <w:r w:rsidRPr="00912748">
        <w:rPr>
          <w:u w:val="single"/>
        </w:rPr>
        <w:t xml:space="preserve"> </w:t>
      </w:r>
      <w:r w:rsidRPr="00F300DE">
        <w:rPr>
          <w:highlight w:val="green"/>
          <w:u w:val="single"/>
        </w:rPr>
        <w:t>of</w:t>
      </w:r>
      <w:r w:rsidRPr="00912748">
        <w:rPr>
          <w:u w:val="single"/>
        </w:rPr>
        <w:t xml:space="preserve"> neoliberal </w:t>
      </w:r>
      <w:r w:rsidRPr="00F300DE">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F300DE">
        <w:rPr>
          <w:highlight w:val="green"/>
          <w:u w:val="single"/>
        </w:rPr>
        <w:t>reappropriating the law of supply and demand</w:t>
      </w:r>
      <w:r w:rsidRPr="00912748">
        <w:rPr>
          <w:u w:val="single"/>
        </w:rPr>
        <w:t xml:space="preserve"> is that it </w:t>
      </w:r>
      <w:r w:rsidRPr="00F300DE">
        <w:rPr>
          <w:highlight w:val="green"/>
          <w:u w:val="single"/>
        </w:rPr>
        <w:t>acquiesces</w:t>
      </w:r>
      <w:r w:rsidRPr="00912748">
        <w:rPr>
          <w:u w:val="single"/>
        </w:rPr>
        <w:t xml:space="preserve"> to </w:t>
      </w:r>
      <w:r w:rsidRPr="00F300DE">
        <w:rPr>
          <w:highlight w:val="green"/>
          <w:u w:val="single"/>
        </w:rPr>
        <w:t>capitalism</w:t>
      </w:r>
      <w:r w:rsidRPr="00912748">
        <w:rPr>
          <w:u w:val="single"/>
        </w:rPr>
        <w:t xml:space="preserve"> </w:t>
      </w:r>
      <w:r w:rsidRPr="00F300DE">
        <w:rPr>
          <w:highlight w:val="green"/>
          <w:u w:val="single"/>
        </w:rPr>
        <w:t>as</w:t>
      </w:r>
      <w:r w:rsidRPr="00912748">
        <w:rPr>
          <w:u w:val="single"/>
        </w:rPr>
        <w:t xml:space="preserve"> a </w:t>
      </w:r>
      <w:r w:rsidRPr="00F300DE">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F300DE">
        <w:rPr>
          <w:highlight w:val="green"/>
          <w:u w:val="single"/>
        </w:rPr>
        <w:t>access to waged work is an individual solution</w:t>
      </w:r>
      <w:r w:rsidRPr="00912748">
        <w:rPr>
          <w:u w:val="single"/>
        </w:rPr>
        <w:t xml:space="preserve"> </w:t>
      </w:r>
      <w:r w:rsidRPr="00F300DE">
        <w:rPr>
          <w:highlight w:val="green"/>
          <w:u w:val="single"/>
        </w:rPr>
        <w:t>to a systemic problem</w:t>
      </w:r>
      <w:r w:rsidRPr="00912748">
        <w:rPr>
          <w:u w:val="single"/>
        </w:rPr>
        <w:t xml:space="preserve">. Increasing employment opportunities may extend social citizenship to some disabled people, but it also </w:t>
      </w:r>
      <w:r w:rsidRPr="00F300DE">
        <w:rPr>
          <w:highlight w:val="green"/>
          <w:u w:val="single"/>
        </w:rPr>
        <w:t>reinforces the contingence</w:t>
      </w:r>
      <w:r w:rsidRPr="00912748">
        <w:rPr>
          <w:u w:val="single"/>
        </w:rPr>
        <w:t xml:space="preserve"> of </w:t>
      </w:r>
      <w:r w:rsidRPr="00F300DE">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F300DE">
        <w:rPr>
          <w:highlight w:val="green"/>
          <w:u w:val="single"/>
        </w:rPr>
        <w:t>labor must remain competitive</w:t>
      </w:r>
      <w:r w:rsidRPr="00912748">
        <w:rPr>
          <w:u w:val="single"/>
        </w:rPr>
        <w:t xml:space="preserve">. </w:t>
      </w:r>
      <w:r w:rsidRPr="00F300DE">
        <w:rPr>
          <w:highlight w:val="green"/>
          <w:u w:val="single"/>
        </w:rPr>
        <w:t>Those</w:t>
      </w:r>
      <w:r w:rsidRPr="00912748">
        <w:rPr>
          <w:u w:val="single"/>
        </w:rPr>
        <w:t xml:space="preserve"> individuals </w:t>
      </w:r>
      <w:r w:rsidRPr="00F300DE">
        <w:rPr>
          <w:highlight w:val="green"/>
          <w:u w:val="single"/>
        </w:rPr>
        <w:t>deemed least likely to aid</w:t>
      </w:r>
      <w:r w:rsidRPr="00912748">
        <w:rPr>
          <w:u w:val="single"/>
        </w:rPr>
        <w:t xml:space="preserve"> in “</w:t>
      </w:r>
      <w:r w:rsidRPr="0059176F">
        <w:rPr>
          <w:u w:val="single"/>
        </w:rPr>
        <w:t xml:space="preserve">the </w:t>
      </w:r>
      <w:r w:rsidRPr="00F300DE">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F300DE">
        <w:rPr>
          <w:highlight w:val="green"/>
          <w:u w:val="single"/>
        </w:rPr>
        <w:t>never be offered safe and reliable employment</w:t>
      </w:r>
      <w:r w:rsidRPr="00912748">
        <w:rPr>
          <w:u w:val="single"/>
        </w:rPr>
        <w:t xml:space="preserve">—at least, </w:t>
      </w:r>
      <w:r w:rsidRPr="00F300DE">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F300DE">
        <w:rPr>
          <w:highlight w:val="green"/>
          <w:u w:val="single"/>
        </w:rPr>
        <w:t>become “immaterial citizens</w:t>
      </w:r>
      <w:r w:rsidRPr="00912748">
        <w:rPr>
          <w:u w:val="single"/>
        </w:rPr>
        <w:t xml:space="preserve">” whose </w:t>
      </w:r>
      <w:r w:rsidRPr="00F300DE">
        <w:rPr>
          <w:highlight w:val="green"/>
          <w:u w:val="single"/>
        </w:rPr>
        <w:t>primary function is to bear the brunt of capitalism’s</w:t>
      </w:r>
      <w:r w:rsidRPr="00912748">
        <w:rPr>
          <w:u w:val="single"/>
        </w:rPr>
        <w:t xml:space="preserve"> </w:t>
      </w:r>
      <w:r w:rsidRPr="00F300DE">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w:t>
      </w:r>
      <w:proofErr w:type="gramEnd"/>
      <w:r w:rsidRPr="00912748">
        <w:rPr>
          <w:u w:val="single"/>
        </w:rPr>
        <w:t xml:space="preserve"> </w:t>
      </w:r>
      <w:proofErr w:type="gramStart"/>
      <w:r w:rsidRPr="00912748">
        <w:rPr>
          <w:u w:val="single"/>
        </w:rPr>
        <w:t>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p w14:paraId="2279AEED" w14:textId="77777777" w:rsidR="00787244" w:rsidRPr="00EB5A4C" w:rsidRDefault="00787244" w:rsidP="00787244">
      <w:pPr>
        <w:pStyle w:val="Heading4"/>
      </w:pPr>
      <w:r>
        <w:t xml:space="preserve">The globe structured by a neoliberal politics of debility that’s incorporates disability into market logics through notions of rights as a stabilization mechanism for the maiming and </w:t>
      </w:r>
      <w:proofErr w:type="spellStart"/>
      <w:r>
        <w:t>egunic</w:t>
      </w:r>
      <w:proofErr w:type="spellEnd"/>
      <w:r>
        <w:t xml:space="preserve"> extermination of those whose blood </w:t>
      </w:r>
      <w:proofErr w:type="gramStart"/>
      <w:r>
        <w:t>allow</w:t>
      </w:r>
      <w:proofErr w:type="gramEnd"/>
      <w:r>
        <w:t xml:space="preserve"> the system to function but exist outside of these conceptions. The affirmative capacitation of the rights of the workers operates at the </w:t>
      </w:r>
      <w:proofErr w:type="spellStart"/>
      <w:r>
        <w:t>expesie</w:t>
      </w:r>
      <w:proofErr w:type="spellEnd"/>
      <w:r>
        <w:t xml:space="preserve"> of those </w:t>
      </w:r>
      <w:proofErr w:type="spellStart"/>
      <w:r>
        <w:t>incapactied</w:t>
      </w:r>
      <w:proofErr w:type="spellEnd"/>
      <w:r>
        <w:t xml:space="preserve"> by the very system they </w:t>
      </w:r>
      <w:proofErr w:type="spellStart"/>
      <w:r>
        <w:t>futher</w:t>
      </w:r>
      <w:proofErr w:type="spellEnd"/>
      <w:r>
        <w:t xml:space="preserve"> engagement with. </w:t>
      </w:r>
    </w:p>
    <w:p w14:paraId="313876DE" w14:textId="77777777" w:rsidR="00787244" w:rsidRDefault="00787244" w:rsidP="00787244">
      <w:r>
        <w:t xml:space="preserve">T. </w:t>
      </w:r>
      <w:r w:rsidRPr="00B93FFE">
        <w:rPr>
          <w:rStyle w:val="Style13ptBold"/>
        </w:rPr>
        <w:t>Wesley 2024</w:t>
      </w:r>
      <w:r>
        <w:t xml:space="preserve"> (“(Dis)Invested Bodies: The Neoliberal Crafting of Disability,” A Dissertation Presented to the Faculty of the College of Arts, Humanities and Social Sciences University of Denver. In Partial Fulfillment of the Requirements for the Degree Doctor of Philosophy, Advisor: Dr. Kristy L. Ulibarri p.10 - p.17) Hawkeyes) </w:t>
      </w:r>
    </w:p>
    <w:p w14:paraId="5E34E209" w14:textId="77777777" w:rsidR="00787244" w:rsidRPr="00B93FFE" w:rsidRDefault="00787244" w:rsidP="00787244">
      <w:pPr>
        <w:rPr>
          <w:sz w:val="16"/>
        </w:rPr>
      </w:pPr>
      <w:r w:rsidRPr="00B93FFE">
        <w:rPr>
          <w:sz w:val="16"/>
        </w:rPr>
        <w:t xml:space="preserve">Tracing convergences between the ADA and earlier US disability legislation to contemporaneous socioeconomic and political reforms enacted after the 1944 Bretton Woods Agreements, (Dis)Invested Bodies thus asks: How might </w:t>
      </w:r>
      <w:r w:rsidRPr="001148F1">
        <w:rPr>
          <w:rStyle w:val="StyleUnderline"/>
        </w:rPr>
        <w:t>the timing of the ADA—following the Cold War and immediately preceding the First Gulf War—allow us to theorize a relationship between labor, war, and disability</w:t>
      </w:r>
      <w:r w:rsidRPr="00B93FFE">
        <w:rPr>
          <w:sz w:val="16"/>
        </w:rPr>
        <w:t xml:space="preserve">? How can the ADA—as the first comprehensive law to prohibit disability discrimination, and the model by which other states and the United Nations developed disability and human rights laws—help us understand the relationship between disability, debility, and market governance? How might producing “encounters” between the ADA and bodies constructed in text, photography, and cinema facilitate access to the relationship between disability and the violence of the neoliberal state? To answer these questions, I turn to the (aforementioned) contemporary transnational American cultural productions. Using the ADA as a unifying text, </w:t>
      </w:r>
      <w:r w:rsidRPr="001148F1">
        <w:rPr>
          <w:rStyle w:val="StyleUnderline"/>
        </w:rPr>
        <w:t>I explore</w:t>
      </w:r>
      <w:r w:rsidRPr="00B93FFE">
        <w:rPr>
          <w:sz w:val="16"/>
        </w:rPr>
        <w:t xml:space="preserve"> the relationship between cultural production and what I term </w:t>
      </w:r>
      <w:r w:rsidRPr="001148F1">
        <w:rPr>
          <w:rStyle w:val="StyleUnderline"/>
        </w:rPr>
        <w:t xml:space="preserve">the </w:t>
      </w:r>
      <w:r w:rsidRPr="00F300DE">
        <w:rPr>
          <w:rStyle w:val="StyleUnderline"/>
          <w:highlight w:val="green"/>
        </w:rPr>
        <w:t>neoliberal crafting of humanity</w:t>
      </w:r>
      <w:r w:rsidRPr="001148F1">
        <w:rPr>
          <w:rStyle w:val="StyleUnderline"/>
        </w:rPr>
        <w:t xml:space="preserve">, the overarching process whereby </w:t>
      </w:r>
      <w:r w:rsidRPr="00F300DE">
        <w:rPr>
          <w:rStyle w:val="StyleUnderline"/>
          <w:highlight w:val="green"/>
        </w:rPr>
        <w:t xml:space="preserve">social </w:t>
      </w:r>
      <w:proofErr w:type="gramStart"/>
      <w:r w:rsidRPr="00F300DE">
        <w:rPr>
          <w:rStyle w:val="StyleUnderline"/>
          <w:highlight w:val="green"/>
        </w:rPr>
        <w:t>dimensions</w:t>
      </w:r>
      <w:r w:rsidRPr="001148F1">
        <w:rPr>
          <w:rStyle w:val="StyleUnderline"/>
        </w:rPr>
        <w:t>—</w:t>
      </w:r>
      <w:proofErr w:type="gramEnd"/>
      <w:r w:rsidRPr="001148F1">
        <w:rPr>
          <w:rStyle w:val="StyleUnderline"/>
        </w:rPr>
        <w:t xml:space="preserve">including the construction of the textual and material body—become </w:t>
      </w:r>
      <w:r w:rsidRPr="00F300DE">
        <w:rPr>
          <w:rStyle w:val="StyleUnderline"/>
          <w:highlight w:val="green"/>
        </w:rPr>
        <w:t>reorganized and governed through market relations</w:t>
      </w:r>
      <w:r w:rsidRPr="00B93FFE">
        <w:rPr>
          <w:sz w:val="16"/>
        </w:rPr>
        <w:t xml:space="preserve">. Following </w:t>
      </w:r>
      <w:proofErr w:type="spellStart"/>
      <w:r w:rsidRPr="00B93FFE">
        <w:rPr>
          <w:sz w:val="16"/>
        </w:rPr>
        <w:t>Titchkosky</w:t>
      </w:r>
      <w:proofErr w:type="spellEnd"/>
      <w:r w:rsidRPr="00B93FFE">
        <w:rPr>
          <w:sz w:val="16"/>
        </w:rPr>
        <w:t xml:space="preserve"> as well as previously noted scholars, especially Puar, </w:t>
      </w:r>
      <w:proofErr w:type="spellStart"/>
      <w:r w:rsidRPr="00B93FFE">
        <w:rPr>
          <w:sz w:val="16"/>
        </w:rPr>
        <w:t>Erevelles</w:t>
      </w:r>
      <w:proofErr w:type="spellEnd"/>
      <w:r w:rsidRPr="00B93FFE">
        <w:rPr>
          <w:sz w:val="16"/>
        </w:rPr>
        <w:t xml:space="preserve">, and </w:t>
      </w:r>
      <w:proofErr w:type="spellStart"/>
      <w:r w:rsidRPr="00B93FFE">
        <w:rPr>
          <w:sz w:val="16"/>
        </w:rPr>
        <w:t>Barounis</w:t>
      </w:r>
      <w:proofErr w:type="spellEnd"/>
      <w:r w:rsidRPr="00B93FFE">
        <w:rPr>
          <w:sz w:val="16"/>
        </w:rPr>
        <w:t xml:space="preserve">, </w:t>
      </w:r>
      <w:r w:rsidRPr="001148F1">
        <w:rPr>
          <w:rStyle w:val="StyleUnderline"/>
        </w:rPr>
        <w:t xml:space="preserve">my thinking proceeds through historical contexts surrounding the </w:t>
      </w:r>
      <w:r w:rsidRPr="00F300DE">
        <w:rPr>
          <w:rStyle w:val="StyleUnderline"/>
          <w:highlight w:val="green"/>
        </w:rPr>
        <w:t>neoliberal production of precarious embodiments</w:t>
      </w:r>
      <w:r w:rsidRPr="001148F1">
        <w:rPr>
          <w:rStyle w:val="StyleUnderline"/>
        </w:rPr>
        <w:t xml:space="preserve"> and foregrounds the need to recognize transnational exploitation as we seek accessible transformation.</w:t>
      </w:r>
      <w:r w:rsidRPr="00B93FFE">
        <w:rPr>
          <w:sz w:val="16"/>
        </w:rPr>
        <w:t xml:space="preserve"> Encounters between textual and material bodies in fiction, film, and photography offer unique considerations of such possibilities. By placing the ADA in conversation with visual cultural productions, (Dis)Invested Bodies considers what these narratives tell us about the systems and structures that shape disability, including the ways in which it is made to “come to life”—and for whom—in the context of neoliberal capitalism. The social, political, and economic context surrounding the ratification of the ADA, as I previously mapped out, makes visible how </w:t>
      </w:r>
      <w:r w:rsidRPr="001148F1">
        <w:rPr>
          <w:rStyle w:val="Emphasis"/>
        </w:rPr>
        <w:t xml:space="preserve">the </w:t>
      </w:r>
      <w:r w:rsidRPr="00F300DE">
        <w:rPr>
          <w:rStyle w:val="Emphasis"/>
          <w:highlight w:val="green"/>
        </w:rPr>
        <w:t>freedom for Americans with disabilities</w:t>
      </w:r>
      <w:r w:rsidRPr="001148F1">
        <w:rPr>
          <w:rStyle w:val="Emphasis"/>
        </w:rPr>
        <w:t xml:space="preserve"> </w:t>
      </w:r>
      <w:r w:rsidRPr="00F300DE">
        <w:rPr>
          <w:rStyle w:val="Emphasis"/>
          <w:highlight w:val="green"/>
        </w:rPr>
        <w:t>to work, learn, and consume</w:t>
      </w:r>
      <w:r w:rsidRPr="001148F1">
        <w:rPr>
          <w:rStyle w:val="Emphasis"/>
        </w:rPr>
        <w:t xml:space="preserve"> </w:t>
      </w:r>
      <w:r w:rsidRPr="00F300DE">
        <w:rPr>
          <w:rStyle w:val="Emphasis"/>
          <w:highlight w:val="green"/>
        </w:rPr>
        <w:t>becomes sutured to the freeing of capital.</w:t>
      </w:r>
      <w:r w:rsidRPr="001148F1">
        <w:rPr>
          <w:rStyle w:val="Emphasis"/>
        </w:rPr>
        <w:t xml:space="preserve"> Those </w:t>
      </w:r>
      <w:r w:rsidRPr="00F300DE">
        <w:rPr>
          <w:rStyle w:val="Emphasis"/>
          <w:highlight w:val="green"/>
        </w:rPr>
        <w:t>deemed</w:t>
      </w:r>
      <w:r w:rsidRPr="001148F1">
        <w:rPr>
          <w:rStyle w:val="Emphasis"/>
        </w:rPr>
        <w:t xml:space="preserve"> “</w:t>
      </w:r>
      <w:r w:rsidRPr="00F300DE">
        <w:rPr>
          <w:rStyle w:val="Emphasis"/>
          <w:highlight w:val="green"/>
        </w:rPr>
        <w:t>qualified” for protection</w:t>
      </w:r>
      <w:r w:rsidRPr="001148F1">
        <w:rPr>
          <w:rStyle w:val="Emphasis"/>
        </w:rPr>
        <w:t xml:space="preserve"> by the ADA signify subjects who can participate in society </w:t>
      </w:r>
      <w:r w:rsidRPr="00F300DE">
        <w:rPr>
          <w:rStyle w:val="Emphasis"/>
          <w:highlight w:val="green"/>
        </w:rPr>
        <w:t>according</w:t>
      </w:r>
      <w:r w:rsidRPr="001148F1">
        <w:rPr>
          <w:rStyle w:val="Emphasis"/>
        </w:rPr>
        <w:t xml:space="preserve"> to </w:t>
      </w:r>
      <w:r w:rsidRPr="00F300DE">
        <w:rPr>
          <w:rStyle w:val="Emphasis"/>
          <w:highlight w:val="green"/>
        </w:rPr>
        <w:t>economic logics of inclusion</w:t>
      </w:r>
      <w:r w:rsidRPr="001148F1">
        <w:rPr>
          <w:rStyle w:val="Emphasis"/>
        </w:rPr>
        <w:t xml:space="preserve"> that </w:t>
      </w:r>
      <w:r w:rsidRPr="00F300DE">
        <w:rPr>
          <w:rStyle w:val="Emphasis"/>
          <w:highlight w:val="green"/>
        </w:rPr>
        <w:t>affirm the life of some</w:t>
      </w:r>
      <w:r w:rsidRPr="001148F1">
        <w:rPr>
          <w:rStyle w:val="Emphasis"/>
        </w:rPr>
        <w:t xml:space="preserve"> populations </w:t>
      </w:r>
      <w:r w:rsidRPr="00F300DE">
        <w:rPr>
          <w:rStyle w:val="Emphasis"/>
          <w:highlight w:val="green"/>
        </w:rPr>
        <w:t>at</w:t>
      </w:r>
      <w:r w:rsidRPr="001148F1">
        <w:rPr>
          <w:rStyle w:val="Emphasis"/>
        </w:rPr>
        <w:t xml:space="preserve"> the </w:t>
      </w:r>
      <w:r w:rsidRPr="00F300DE">
        <w:rPr>
          <w:rStyle w:val="Emphasis"/>
          <w:highlight w:val="green"/>
        </w:rPr>
        <w:t>violent expense of others</w:t>
      </w:r>
      <w:r w:rsidRPr="00B93FFE">
        <w:rPr>
          <w:sz w:val="16"/>
        </w:rPr>
        <w:t xml:space="preserve">. How disability is made to appear </w:t>
      </w:r>
      <w:proofErr w:type="gramStart"/>
      <w:r w:rsidRPr="00B93FFE">
        <w:rPr>
          <w:sz w:val="16"/>
        </w:rPr>
        <w:t>as a result of</w:t>
      </w:r>
      <w:proofErr w:type="gramEnd"/>
      <w:r w:rsidRPr="00B93FFE">
        <w:rPr>
          <w:sz w:val="16"/>
        </w:rPr>
        <w:t xml:space="preserve"> the ADA—as well as the appearances disability takes on in our cultural productions—reveals the ways in which </w:t>
      </w:r>
      <w:r w:rsidRPr="00EB5A4C">
        <w:rPr>
          <w:rStyle w:val="StyleUnderline"/>
        </w:rPr>
        <w:t>disability “comes to life” through its incorporation into market and state structures.</w:t>
      </w:r>
      <w:r w:rsidRPr="00B93FFE">
        <w:rPr>
          <w:sz w:val="16"/>
        </w:rPr>
        <w:t xml:space="preserve"> By considering </w:t>
      </w:r>
      <w:r w:rsidRPr="001148F1">
        <w:rPr>
          <w:rStyle w:val="StyleUnderline"/>
        </w:rPr>
        <w:t>visual representations of disability and the body after or alongside instances of (re)capacitation, maiming, and death, this dissertation unearths the violence that becomes invisible through market and state discourses</w:t>
      </w:r>
      <w:r w:rsidRPr="00B93FFE">
        <w:rPr>
          <w:sz w:val="16"/>
        </w:rPr>
        <w:t xml:space="preserve">. In attending to historical and ongoing exploitative enterprises, the cultural productions I take up in this dissertation expose </w:t>
      </w:r>
      <w:r w:rsidRPr="001148F1">
        <w:rPr>
          <w:rStyle w:val="StyleUnderline"/>
        </w:rPr>
        <w:t xml:space="preserve">the relational </w:t>
      </w:r>
      <w:r w:rsidRPr="00EB5A4C">
        <w:rPr>
          <w:rStyle w:val="StyleUnderline"/>
        </w:rPr>
        <w:t>production of capacitation</w:t>
      </w:r>
      <w:r w:rsidRPr="001148F1">
        <w:rPr>
          <w:rStyle w:val="StyleUnderline"/>
        </w:rPr>
        <w:t>, maiming, and death as a form of violent bodily enterprise that can be analyzed with but not always as a metaphorical and/or material invocation of disability.</w:t>
      </w:r>
      <w:r w:rsidRPr="00B93FFE">
        <w:rPr>
          <w:sz w:val="16"/>
        </w:rPr>
        <w:t xml:space="preserve"> The proliferation of subject positions and perspectives I </w:t>
      </w:r>
      <w:proofErr w:type="gramStart"/>
      <w:r w:rsidRPr="00B93FFE">
        <w:rPr>
          <w:sz w:val="16"/>
        </w:rPr>
        <w:t>engage</w:t>
      </w:r>
      <w:proofErr w:type="gramEnd"/>
      <w:r w:rsidRPr="00B93FFE">
        <w:rPr>
          <w:sz w:val="16"/>
        </w:rPr>
        <w:t xml:space="preserve"> present abundant </w:t>
      </w:r>
      <w:proofErr w:type="gramStart"/>
      <w:r w:rsidRPr="00B93FFE">
        <w:rPr>
          <w:sz w:val="16"/>
        </w:rPr>
        <w:t>opportunity</w:t>
      </w:r>
      <w:proofErr w:type="gramEnd"/>
      <w:r w:rsidRPr="00B93FFE">
        <w:rPr>
          <w:sz w:val="16"/>
        </w:rPr>
        <w:t xml:space="preserve"> for </w:t>
      </w:r>
      <w:proofErr w:type="gramStart"/>
      <w:r w:rsidRPr="00B93FFE">
        <w:rPr>
          <w:sz w:val="16"/>
        </w:rPr>
        <w:t>analyses</w:t>
      </w:r>
      <w:proofErr w:type="gramEnd"/>
      <w:r w:rsidRPr="00B93FFE">
        <w:rPr>
          <w:sz w:val="16"/>
        </w:rPr>
        <w:t xml:space="preserve"> of this sort. From a tortured humanoid fish in Guillermo del Toro’s The Shape of Water (2017) to Kurdish children living in Iraq in Bahman Ghobadi’s Turtles Can Fly (2004) to veterans with brain implants in Jonathan Demme’s remake of The Manchurian Candidate (2004), these cultural productions feature individuals and characters with identifiable disabilities as well as nonnormative embodiments that trouble these markers. This—in addition to shifts between historical moments and futuristic, yet recognizable and timely, worlds—demonstrates the value in reading for Bérubé’s conceit of deployments of disability. Analyzing deployments of disability not only pushes beyond representation and identity to contend with the ways in which ideas about disability manifest and appear, but also how embodied subjectivities relational to yet strategically excluded from “qualified” status are made to appear and receive recognition in contrast to disability. My argument unfolds following Michel Foucault’s understanding of neoliberalism as a mode of governmentality connected to the emergence of biopower in the 18th century, whereby the optimization of life operates at the level of the individual through discipline, and </w:t>
      </w:r>
      <w:proofErr w:type="spellStart"/>
      <w:r w:rsidRPr="00B93FFE">
        <w:rPr>
          <w:sz w:val="16"/>
        </w:rPr>
        <w:t>biopolitically</w:t>
      </w:r>
      <w:proofErr w:type="spellEnd"/>
      <w:r w:rsidRPr="00B93FFE">
        <w:rPr>
          <w:sz w:val="16"/>
        </w:rPr>
        <w:t xml:space="preserve"> at the level of the population through regulation (History of Sexuality 139; 143). Theorizing the development of this new economic paradigm throughout his 1978 lectures, Foucault explains how American neoliberalism began to take hold in the late-20th century with the intent to reverse New Deal and Keynesian state interventionist policies implemented before, during, and immediately after the war, transforming labor into capital production. Foucault sees this as deeply related to the German definition of neoliberalism, which “governs the social in the name of the economy” (Lemke 197). However, unlike German ordoliberal theory, Chicago school economists, including Friedrich Hayek and his student, Milton Friedman, collapsed the social and economic. Subjecting all spheres of life to the market, American neoliberalism thus reproduces the individual as only and always homo </w:t>
      </w:r>
      <w:proofErr w:type="spellStart"/>
      <w:r w:rsidRPr="00B93FFE">
        <w:rPr>
          <w:sz w:val="16"/>
        </w:rPr>
        <w:t>oeconomicus</w:t>
      </w:r>
      <w:proofErr w:type="spellEnd"/>
      <w:r w:rsidRPr="00B93FFE">
        <w:rPr>
          <w:sz w:val="16"/>
        </w:rPr>
        <w:t xml:space="preserve">. </w:t>
      </w:r>
      <w:r w:rsidRPr="001148F1">
        <w:rPr>
          <w:rStyle w:val="StyleUnderline"/>
        </w:rPr>
        <w:t>With the consolidation of wealth and political power to the elite in response to growing labor power and anti-capitalist movements in the 1960s</w:t>
      </w:r>
      <w:r w:rsidRPr="00B93FFE">
        <w:rPr>
          <w:sz w:val="16"/>
        </w:rPr>
        <w:t xml:space="preserve">, David Harvey argues that </w:t>
      </w:r>
      <w:r w:rsidRPr="00F300DE">
        <w:rPr>
          <w:rStyle w:val="Emphasis"/>
          <w:highlight w:val="green"/>
        </w:rPr>
        <w:t>neoliberalism</w:t>
      </w:r>
      <w:r w:rsidRPr="001148F1">
        <w:rPr>
          <w:rStyle w:val="Emphasis"/>
        </w:rPr>
        <w:t xml:space="preserve"> originated throughout the 1970s as a particularly </w:t>
      </w:r>
      <w:r w:rsidRPr="00F300DE">
        <w:rPr>
          <w:rStyle w:val="Emphasis"/>
          <w:highlight w:val="green"/>
        </w:rPr>
        <w:t>modern governing technology</w:t>
      </w:r>
      <w:r w:rsidRPr="001148F1">
        <w:rPr>
          <w:rStyle w:val="Emphasis"/>
        </w:rPr>
        <w:t xml:space="preserve"> that </w:t>
      </w:r>
      <w:r w:rsidRPr="00F300DE">
        <w:rPr>
          <w:rStyle w:val="Emphasis"/>
          <w:highlight w:val="green"/>
        </w:rPr>
        <w:t>subsumes “all human action into the domain of the market</w:t>
      </w:r>
      <w:r w:rsidRPr="001148F1">
        <w:rPr>
          <w:rStyle w:val="Emphasis"/>
        </w:rPr>
        <w:t>”</w:t>
      </w:r>
      <w:r w:rsidRPr="00B93FFE">
        <w:rPr>
          <w:sz w:val="16"/>
        </w:rPr>
        <w:t xml:space="preserve"> (A Brief History 12; 3).11 Both Foucault and Harvey inform my understanding of </w:t>
      </w:r>
      <w:r w:rsidRPr="001148F1">
        <w:rPr>
          <w:rStyle w:val="StyleUnderline"/>
        </w:rPr>
        <w:t>the neoliberal state</w:t>
      </w:r>
      <w:r w:rsidRPr="00B93FFE">
        <w:rPr>
          <w:sz w:val="16"/>
        </w:rPr>
        <w:t xml:space="preserve">, which </w:t>
      </w:r>
      <w:r w:rsidRPr="001148F1">
        <w:rPr>
          <w:rStyle w:val="StyleUnderline"/>
        </w:rPr>
        <w:t xml:space="preserve">describes the restructured relationship whereby the nation-state serves the function of the </w:t>
      </w:r>
      <w:r w:rsidRPr="00B93FFE">
        <w:rPr>
          <w:rStyle w:val="StyleUnderline"/>
        </w:rPr>
        <w:t>market</w:t>
      </w:r>
      <w:r w:rsidRPr="00B93FFE">
        <w:rPr>
          <w:sz w:val="16"/>
        </w:rPr>
        <w:t xml:space="preserve">. With this understanding, (Dis)Invested Bodies proceeds by analyzing contemporary transnational American cultural productions exemplifying the relationship between US disability rights discourses and US interventionist projects by applying Puar’s extension of Foucault in her theorization of the biopolitics of debility. As a framework, </w:t>
      </w:r>
      <w:r w:rsidRPr="001148F1">
        <w:rPr>
          <w:rStyle w:val="StyleUnderline"/>
        </w:rPr>
        <w:t xml:space="preserve">the </w:t>
      </w:r>
      <w:r w:rsidRPr="00F300DE">
        <w:rPr>
          <w:rStyle w:val="StyleUnderline"/>
          <w:highlight w:val="green"/>
        </w:rPr>
        <w:t>biopolitics of debility</w:t>
      </w:r>
      <w:r w:rsidRPr="001148F1">
        <w:rPr>
          <w:rStyle w:val="StyleUnderline"/>
        </w:rPr>
        <w:t xml:space="preserve"> </w:t>
      </w:r>
      <w:r w:rsidRPr="00F300DE">
        <w:rPr>
          <w:rStyle w:val="StyleUnderline"/>
          <w:highlight w:val="green"/>
        </w:rPr>
        <w:t>elucidates</w:t>
      </w:r>
      <w:r w:rsidRPr="001148F1">
        <w:rPr>
          <w:rStyle w:val="StyleUnderline"/>
        </w:rPr>
        <w:t xml:space="preserve"> how </w:t>
      </w:r>
      <w:r w:rsidRPr="00F300DE">
        <w:rPr>
          <w:rStyle w:val="StyleUnderline"/>
          <w:highlight w:val="green"/>
        </w:rPr>
        <w:t>bodies marked and legislated</w:t>
      </w:r>
      <w:r w:rsidRPr="001148F1">
        <w:rPr>
          <w:rStyle w:val="StyleUnderline"/>
        </w:rPr>
        <w:t xml:space="preserve"> as </w:t>
      </w:r>
      <w:r w:rsidRPr="00F300DE">
        <w:rPr>
          <w:rStyle w:val="StyleUnderline"/>
          <w:highlight w:val="green"/>
        </w:rPr>
        <w:t>expendable</w:t>
      </w:r>
      <w:r w:rsidRPr="001148F1">
        <w:rPr>
          <w:rStyle w:val="StyleUnderline"/>
        </w:rPr>
        <w:t xml:space="preserve"> are </w:t>
      </w:r>
      <w:r w:rsidRPr="00F300DE">
        <w:rPr>
          <w:rStyle w:val="StyleUnderline"/>
          <w:highlight w:val="green"/>
        </w:rPr>
        <w:t xml:space="preserve">forced into </w:t>
      </w:r>
      <w:r w:rsidRPr="00EB5A4C">
        <w:rPr>
          <w:rStyle w:val="StyleUnderline"/>
        </w:rPr>
        <w:t>market</w:t>
      </w:r>
      <w:r w:rsidRPr="001148F1">
        <w:rPr>
          <w:rStyle w:val="StyleUnderline"/>
        </w:rPr>
        <w:t xml:space="preserve"> and state </w:t>
      </w:r>
      <w:r w:rsidRPr="00F300DE">
        <w:rPr>
          <w:rStyle w:val="StyleUnderline"/>
          <w:highlight w:val="green"/>
        </w:rPr>
        <w:t>structures</w:t>
      </w:r>
      <w:r w:rsidRPr="001148F1">
        <w:rPr>
          <w:rStyle w:val="StyleUnderline"/>
        </w:rPr>
        <w:t xml:space="preserve"> </w:t>
      </w:r>
      <w:r w:rsidRPr="00F300DE">
        <w:rPr>
          <w:rStyle w:val="StyleUnderline"/>
          <w:highlight w:val="green"/>
        </w:rPr>
        <w:t>that</w:t>
      </w:r>
      <w:r w:rsidRPr="001148F1">
        <w:rPr>
          <w:rStyle w:val="StyleUnderline"/>
        </w:rPr>
        <w:t xml:space="preserve"> (further) </w:t>
      </w:r>
      <w:r w:rsidRPr="00F300DE">
        <w:rPr>
          <w:rStyle w:val="StyleUnderline"/>
          <w:highlight w:val="green"/>
        </w:rPr>
        <w:t>maim</w:t>
      </w:r>
      <w:r w:rsidRPr="001148F1">
        <w:rPr>
          <w:rStyle w:val="StyleUnderline"/>
        </w:rPr>
        <w:t xml:space="preserve">, disable, or kill. </w:t>
      </w:r>
      <w:r w:rsidRPr="00B93FFE">
        <w:rPr>
          <w:sz w:val="16"/>
        </w:rPr>
        <w:t xml:space="preserve">By kill, I do not necessarily mean biological death. Instead, I view death as bound up with debility, a form of durational death that can overlap with but not ultimately become recognized as disability (Puar xiv).12 Produced by the neoliberal state, I see these reconstitutions of the body as an economic violence. Applying this analytic to textual and material bodies, (Dis)Invested Bodies traces how </w:t>
      </w:r>
      <w:r w:rsidRPr="00F300DE">
        <w:rPr>
          <w:rStyle w:val="StyleUnderline"/>
          <w:highlight w:val="green"/>
        </w:rPr>
        <w:t>rehabilitation, welfare, and pride</w:t>
      </w:r>
      <w:r w:rsidRPr="001148F1">
        <w:rPr>
          <w:rStyle w:val="StyleUnderline"/>
        </w:rPr>
        <w:t xml:space="preserve"> all </w:t>
      </w:r>
      <w:r w:rsidRPr="00F300DE">
        <w:rPr>
          <w:rStyle w:val="StyleUnderline"/>
          <w:highlight w:val="green"/>
        </w:rPr>
        <w:t>operate</w:t>
      </w:r>
      <w:r w:rsidRPr="001148F1">
        <w:rPr>
          <w:rStyle w:val="StyleUnderline"/>
        </w:rPr>
        <w:t xml:space="preserve"> from a </w:t>
      </w:r>
      <w:r w:rsidRPr="00F300DE">
        <w:rPr>
          <w:rStyle w:val="StyleUnderline"/>
          <w:highlight w:val="green"/>
        </w:rPr>
        <w:t>historical trajectory rooted in a development</w:t>
      </w:r>
      <w:r w:rsidRPr="001148F1">
        <w:rPr>
          <w:rStyle w:val="StyleUnderline"/>
        </w:rPr>
        <w:t xml:space="preserve"> that shifts from Keynesian New Deal policies to neoliberal projects, increasingly disguising policies that prioritize economic health and the life of capital</w:t>
      </w:r>
      <w:r w:rsidRPr="00B93FFE">
        <w:rPr>
          <w:sz w:val="16"/>
        </w:rPr>
        <w:t xml:space="preserve">. Rethinking disability as inextricably linked to debilitation and capacitation, as Puar does, reveals how </w:t>
      </w:r>
      <w:r w:rsidRPr="00F300DE">
        <w:rPr>
          <w:rStyle w:val="Emphasis"/>
          <w:highlight w:val="green"/>
        </w:rPr>
        <w:t>disability</w:t>
      </w:r>
      <w:r w:rsidRPr="001148F1">
        <w:rPr>
          <w:rStyle w:val="Emphasis"/>
        </w:rPr>
        <w:t xml:space="preserve"> can easily </w:t>
      </w:r>
      <w:r w:rsidRPr="00F300DE">
        <w:rPr>
          <w:rStyle w:val="Emphasis"/>
          <w:highlight w:val="green"/>
        </w:rPr>
        <w:t>become “</w:t>
      </w:r>
      <w:r w:rsidRPr="006B263A">
        <w:rPr>
          <w:rStyle w:val="Emphasis"/>
        </w:rPr>
        <w:t xml:space="preserve">that body or </w:t>
      </w:r>
      <w:r w:rsidRPr="00F300DE">
        <w:rPr>
          <w:rStyle w:val="Emphasis"/>
          <w:highlight w:val="green"/>
        </w:rPr>
        <w:t xml:space="preserve">subject that can aspire both economically and emotionally to wellness, empowerment, and pride through the </w:t>
      </w:r>
      <w:proofErr w:type="spellStart"/>
      <w:r w:rsidRPr="00F300DE">
        <w:rPr>
          <w:rStyle w:val="Emphasis"/>
          <w:highlight w:val="green"/>
        </w:rPr>
        <w:t>exceptionalized</w:t>
      </w:r>
      <w:proofErr w:type="spellEnd"/>
      <w:r w:rsidRPr="00F300DE">
        <w:rPr>
          <w:rStyle w:val="Emphasis"/>
          <w:highlight w:val="green"/>
        </w:rPr>
        <w:t xml:space="preserve"> status it accrues</w:t>
      </w:r>
      <w:r w:rsidRPr="00B93FFE">
        <w:rPr>
          <w:sz w:val="16"/>
        </w:rPr>
        <w:t xml:space="preserve">” (The Right to Maim xvi). For Puar, </w:t>
      </w:r>
      <w:r w:rsidRPr="001148F1">
        <w:rPr>
          <w:rStyle w:val="StyleUnderline"/>
        </w:rPr>
        <w:t xml:space="preserve">liberal disability rights fundamentally function as a </w:t>
      </w:r>
      <w:r w:rsidRPr="00F300DE">
        <w:rPr>
          <w:rStyle w:val="StyleUnderline"/>
          <w:highlight w:val="green"/>
        </w:rPr>
        <w:t>framework of capacitation</w:t>
      </w:r>
      <w:r w:rsidRPr="00EB5A4C">
        <w:rPr>
          <w:rStyle w:val="StyleUnderline"/>
        </w:rPr>
        <w:t xml:space="preserve"> that </w:t>
      </w:r>
      <w:r w:rsidRPr="00F300DE">
        <w:rPr>
          <w:rStyle w:val="StyleUnderline"/>
          <w:highlight w:val="green"/>
        </w:rPr>
        <w:t>legitimate</w:t>
      </w:r>
      <w:r w:rsidRPr="00EB5A4C">
        <w:rPr>
          <w:rStyle w:val="StyleUnderline"/>
        </w:rPr>
        <w:t xml:space="preserve"> “</w:t>
      </w:r>
      <w:r w:rsidRPr="00F300DE">
        <w:rPr>
          <w:rStyle w:val="StyleUnderline"/>
          <w:highlight w:val="green"/>
        </w:rPr>
        <w:t>some</w:t>
      </w:r>
      <w:r w:rsidRPr="00EB5A4C">
        <w:rPr>
          <w:rStyle w:val="StyleUnderline"/>
        </w:rPr>
        <w:t xml:space="preserve"> disabilities</w:t>
      </w:r>
      <w:r w:rsidRPr="001148F1">
        <w:rPr>
          <w:rStyle w:val="StyleUnderline"/>
        </w:rPr>
        <w:t xml:space="preserve"> </w:t>
      </w:r>
      <w:r w:rsidRPr="00F300DE">
        <w:rPr>
          <w:rStyle w:val="StyleUnderline"/>
          <w:highlight w:val="green"/>
        </w:rPr>
        <w:t>at the expense of others</w:t>
      </w:r>
      <w:r w:rsidRPr="001148F1">
        <w:rPr>
          <w:rStyle w:val="StyleUnderline"/>
        </w:rPr>
        <w:t xml:space="preserve"> that do not fit the respectability and empowerment model of disability progress”</w:t>
      </w:r>
      <w:r w:rsidRPr="00B93FFE">
        <w:rPr>
          <w:sz w:val="16"/>
        </w:rPr>
        <w:t xml:space="preserve"> (The Right to Main xvii). Examining the ADA, Puar contends that this </w:t>
      </w:r>
      <w:r w:rsidRPr="00F300DE">
        <w:rPr>
          <w:rStyle w:val="StyleUnderline"/>
          <w:highlight w:val="green"/>
        </w:rPr>
        <w:t>anti-discrimination law relies</w:t>
      </w:r>
      <w:r w:rsidRPr="001148F1">
        <w:rPr>
          <w:rStyle w:val="StyleUnderline"/>
        </w:rPr>
        <w:t xml:space="preserve"> </w:t>
      </w:r>
      <w:r w:rsidRPr="00F300DE">
        <w:rPr>
          <w:rStyle w:val="StyleUnderline"/>
          <w:highlight w:val="green"/>
        </w:rPr>
        <w:t>upon</w:t>
      </w:r>
      <w:r w:rsidRPr="001148F1">
        <w:rPr>
          <w:rStyle w:val="StyleUnderline"/>
        </w:rPr>
        <w:t xml:space="preserve"> a “</w:t>
      </w:r>
      <w:r w:rsidRPr="00F300DE">
        <w:rPr>
          <w:rStyle w:val="StyleUnderline"/>
          <w:highlight w:val="green"/>
        </w:rPr>
        <w:t>capitalist</w:t>
      </w:r>
      <w:r w:rsidRPr="001148F1">
        <w:rPr>
          <w:rStyle w:val="StyleUnderline"/>
        </w:rPr>
        <w:t xml:space="preserve"> logic to </w:t>
      </w:r>
      <w:r w:rsidRPr="00F300DE">
        <w:rPr>
          <w:rStyle w:val="StyleUnderline"/>
          <w:highlight w:val="green"/>
        </w:rPr>
        <w:t>solve a problem largely created by capitalism</w:t>
      </w:r>
      <w:r w:rsidRPr="001148F1">
        <w:rPr>
          <w:rStyle w:val="StyleUnderline"/>
        </w:rPr>
        <w:t xml:space="preserve">,” claiming that </w:t>
      </w:r>
      <w:r w:rsidRPr="00F300DE">
        <w:rPr>
          <w:rStyle w:val="Emphasis"/>
          <w:highlight w:val="green"/>
        </w:rPr>
        <w:t>integrating disability “into economic circuits of productivity</w:t>
      </w:r>
      <w:r w:rsidRPr="001148F1">
        <w:rPr>
          <w:rStyle w:val="Emphasis"/>
        </w:rPr>
        <w:t>”</w:t>
      </w:r>
      <w:r w:rsidRPr="001148F1">
        <w:rPr>
          <w:rStyle w:val="StyleUnderline"/>
        </w:rPr>
        <w:t xml:space="preserve"> </w:t>
      </w:r>
      <w:r w:rsidRPr="00F300DE">
        <w:rPr>
          <w:rStyle w:val="StyleUnderline"/>
          <w:highlight w:val="green"/>
        </w:rPr>
        <w:t xml:space="preserve">without changing the structures and conditions themselves </w:t>
      </w:r>
      <w:r w:rsidRPr="00F300DE">
        <w:rPr>
          <w:rStyle w:val="Emphasis"/>
          <w:highlight w:val="green"/>
        </w:rPr>
        <w:t>becomes</w:t>
      </w:r>
      <w:r w:rsidRPr="00F300DE">
        <w:rPr>
          <w:rStyle w:val="StyleUnderline"/>
          <w:highlight w:val="green"/>
        </w:rPr>
        <w:t xml:space="preserve"> </w:t>
      </w:r>
      <w:r w:rsidRPr="006B263A">
        <w:rPr>
          <w:rStyle w:val="StyleUnderline"/>
        </w:rPr>
        <w:t xml:space="preserve">little more than </w:t>
      </w:r>
      <w:r w:rsidRPr="00F300DE">
        <w:rPr>
          <w:rStyle w:val="StyleUnderline"/>
          <w:highlight w:val="green"/>
        </w:rPr>
        <w:t>“</w:t>
      </w:r>
      <w:r w:rsidRPr="00F300DE">
        <w:rPr>
          <w:rStyle w:val="Emphasis"/>
          <w:highlight w:val="green"/>
        </w:rPr>
        <w:t>liberal identity politics focused on inclusion and recognition</w:t>
      </w:r>
      <w:r w:rsidRPr="001148F1">
        <w:rPr>
          <w:rStyle w:val="StyleUnderline"/>
        </w:rPr>
        <w:t>”</w:t>
      </w:r>
      <w:r w:rsidRPr="00B93FFE">
        <w:rPr>
          <w:sz w:val="16"/>
        </w:rPr>
        <w:t xml:space="preserve"> (The Right to Maim 75). Other scholars have also taken up anti-discrimination and employment bills that call attention to similar problems. For instance, Wendy Brown, analyzing women’s rights and feminist goals in the United States, explains how these recourses ultimately remain ineffective due to a “difficult relation,” wherein </w:t>
      </w:r>
      <w:r w:rsidRPr="001148F1">
        <w:rPr>
          <w:rStyle w:val="StyleUnderline"/>
        </w:rPr>
        <w:t>rights that entail some specification of our suffering, injury, or inequality lock us into the identity defined by our subordination, while rights that eschew this specificity not only sustain the invisibility of our subordination, but potentially even enhance it.</w:t>
      </w:r>
      <w:r w:rsidRPr="00B93FFE">
        <w:rPr>
          <w:sz w:val="16"/>
        </w:rPr>
        <w:t xml:space="preserve"> (“Suffering Rights” 231-232) This occurs because of the regulatory and normative dimensions of identity-based rights as well as the ways in which economic arrangements enhance and limit this power (232- 233). Lisa Marie Cacho further elucidates how </w:t>
      </w:r>
      <w:r w:rsidRPr="00F300DE">
        <w:rPr>
          <w:rStyle w:val="StyleUnderline"/>
          <w:highlight w:val="green"/>
        </w:rPr>
        <w:t>rights</w:t>
      </w:r>
      <w:r w:rsidRPr="001148F1">
        <w:rPr>
          <w:rStyle w:val="StyleUnderline"/>
        </w:rPr>
        <w:t xml:space="preserve"> that are </w:t>
      </w:r>
      <w:r w:rsidRPr="00F300DE">
        <w:rPr>
          <w:rStyle w:val="StyleUnderline"/>
          <w:highlight w:val="green"/>
        </w:rPr>
        <w:t>granted based on the idea of personhood</w:t>
      </w:r>
      <w:r w:rsidRPr="001148F1">
        <w:rPr>
          <w:rStyle w:val="StyleUnderline"/>
        </w:rPr>
        <w:t xml:space="preserve"> </w:t>
      </w:r>
      <w:r w:rsidRPr="00F300DE">
        <w:rPr>
          <w:rStyle w:val="StyleUnderline"/>
          <w:highlight w:val="green"/>
        </w:rPr>
        <w:t>render</w:t>
      </w:r>
      <w:r w:rsidRPr="001148F1">
        <w:rPr>
          <w:rStyle w:val="StyleUnderline"/>
        </w:rPr>
        <w:t xml:space="preserve"> </w:t>
      </w:r>
      <w:r w:rsidRPr="00F300DE">
        <w:rPr>
          <w:rStyle w:val="StyleUnderline"/>
          <w:highlight w:val="green"/>
        </w:rPr>
        <w:t>those</w:t>
      </w:r>
      <w:r w:rsidRPr="001148F1">
        <w:rPr>
          <w:rStyle w:val="StyleUnderline"/>
        </w:rPr>
        <w:t xml:space="preserve"> already </w:t>
      </w:r>
      <w:r w:rsidRPr="00F300DE">
        <w:rPr>
          <w:rStyle w:val="StyleUnderline"/>
          <w:highlight w:val="green"/>
        </w:rPr>
        <w:t>deemed ineligible for</w:t>
      </w:r>
      <w:r w:rsidRPr="001148F1">
        <w:rPr>
          <w:rStyle w:val="StyleUnderline"/>
        </w:rPr>
        <w:t xml:space="preserve"> </w:t>
      </w:r>
      <w:r w:rsidRPr="00F300DE">
        <w:rPr>
          <w:rStyle w:val="StyleUnderline"/>
          <w:highlight w:val="green"/>
        </w:rPr>
        <w:t>personhood beyond the fold</w:t>
      </w:r>
      <w:r w:rsidRPr="001148F1">
        <w:rPr>
          <w:rStyle w:val="StyleUnderline"/>
        </w:rPr>
        <w:t xml:space="preserve"> of inclusion</w:t>
      </w:r>
      <w:r w:rsidRPr="00B93FFE">
        <w:rPr>
          <w:sz w:val="16"/>
        </w:rPr>
        <w:t xml:space="preserve"> (138). </w:t>
      </w:r>
      <w:r w:rsidRPr="001148F1">
        <w:rPr>
          <w:rStyle w:val="StyleUnderline"/>
        </w:rPr>
        <w:t xml:space="preserve">This creates a paradox where the law and legal institutions at once </w:t>
      </w:r>
      <w:proofErr w:type="gramStart"/>
      <w:r w:rsidRPr="001148F1">
        <w:rPr>
          <w:rStyle w:val="StyleUnderline"/>
        </w:rPr>
        <w:t>mete</w:t>
      </w:r>
      <w:proofErr w:type="gramEnd"/>
      <w:r w:rsidRPr="001148F1">
        <w:rPr>
          <w:rStyle w:val="StyleUnderline"/>
        </w:rPr>
        <w:t xml:space="preserve"> out recognition while also maintaining economic and legal vulnerability</w:t>
      </w:r>
      <w:r w:rsidRPr="00B93FFE">
        <w:rPr>
          <w:sz w:val="16"/>
        </w:rPr>
        <w:t xml:space="preserve">. Despite acknowledging the possibilities Puar’s model adds for decentering white, Western experiences of disability, the field has questioned its application. Mitchell and Snyder, for instance, have claimed that Puar forwards a “disability studies without disability” (“Is the Study of Debility” 665), while McRruer, although agreeing with many of Puar’s arguments, ultimately claims that debility “often puts forward a unidirectional move away from ‘disability’ that . . . tames its complex political valences” (Crip Times 242 n32). Informing disability legislation across the globe, as well as the United Nation’s International Convention on the Rights of Persons with Disabilities, the ADA’s reach has undoubtedly impacted many among the disability community, especially those who qualify for protection. Certainly, </w:t>
      </w:r>
      <w:r w:rsidRPr="00B93FFE">
        <w:rPr>
          <w:rStyle w:val="StyleUnderline"/>
        </w:rPr>
        <w:t>accessibility</w:t>
      </w:r>
      <w:r w:rsidRPr="00B93FFE">
        <w:rPr>
          <w:sz w:val="16"/>
        </w:rPr>
        <w:t>—including what the ADA makes possible for those who can achieve this protected status—</w:t>
      </w:r>
      <w:r w:rsidRPr="00B93FFE">
        <w:rPr>
          <w:rStyle w:val="StyleUnderline"/>
        </w:rPr>
        <w:t>involves “things we cannot not want”</w:t>
      </w:r>
      <w:r w:rsidRPr="00B93FFE">
        <w:rPr>
          <w:sz w:val="16"/>
        </w:rPr>
        <w:t xml:space="preserve"> (Brown, “Suffering Rights” 231). </w:t>
      </w:r>
      <w:r w:rsidRPr="00B93FFE">
        <w:rPr>
          <w:rStyle w:val="StyleUnderline"/>
        </w:rPr>
        <w:t>However, the cultural productions I analyze</w:t>
      </w:r>
      <w:r w:rsidRPr="00B93FFE">
        <w:rPr>
          <w:sz w:val="16"/>
        </w:rPr>
        <w:t xml:space="preserve"> in (Dis)Invested Bodies </w:t>
      </w:r>
      <w:r w:rsidRPr="00B93FFE">
        <w:rPr>
          <w:rStyle w:val="StyleUnderline"/>
        </w:rPr>
        <w:t xml:space="preserve">demonstrate how “qualified” disability coheres and adheres to those most capable of seamless </w:t>
      </w:r>
      <w:r w:rsidRPr="00F300DE">
        <w:rPr>
          <w:rStyle w:val="StyleUnderline"/>
          <w:highlight w:val="green"/>
        </w:rPr>
        <w:t>incorporation into state and market structures</w:t>
      </w:r>
      <w:r w:rsidRPr="00B93FFE">
        <w:rPr>
          <w:rStyle w:val="StyleUnderline"/>
        </w:rPr>
        <w:t>. In separating disability from</w:t>
      </w:r>
      <w:r w:rsidRPr="00B93FFE">
        <w:rPr>
          <w:sz w:val="16"/>
        </w:rPr>
        <w:t xml:space="preserve"> consideration of lack or </w:t>
      </w:r>
      <w:r w:rsidRPr="00B93FFE">
        <w:rPr>
          <w:rStyle w:val="StyleUnderline"/>
        </w:rPr>
        <w:t>durational death</w:t>
      </w:r>
      <w:r w:rsidRPr="00B93FFE">
        <w:rPr>
          <w:sz w:val="16"/>
        </w:rPr>
        <w:t xml:space="preserve">, </w:t>
      </w:r>
      <w:r w:rsidRPr="00B93FFE">
        <w:rPr>
          <w:rStyle w:val="StyleUnderline"/>
        </w:rPr>
        <w:t>disability studies</w:t>
      </w:r>
      <w:r w:rsidRPr="00B93FFE">
        <w:rPr>
          <w:sz w:val="16"/>
        </w:rPr>
        <w:t xml:space="preserve"> often </w:t>
      </w:r>
      <w:proofErr w:type="gramStart"/>
      <w:r w:rsidRPr="00B93FFE">
        <w:rPr>
          <w:sz w:val="16"/>
        </w:rPr>
        <w:t>participates</w:t>
      </w:r>
      <w:proofErr w:type="gramEnd"/>
      <w:r w:rsidRPr="00B93FFE">
        <w:rPr>
          <w:sz w:val="16"/>
        </w:rPr>
        <w:t xml:space="preserve"> in </w:t>
      </w:r>
      <w:r w:rsidRPr="00B93FFE">
        <w:rPr>
          <w:rStyle w:val="StyleUnderline"/>
        </w:rPr>
        <w:t>render</w:t>
      </w:r>
      <w:r w:rsidRPr="00B93FFE">
        <w:rPr>
          <w:sz w:val="16"/>
        </w:rPr>
        <w:t xml:space="preserve">ing further </w:t>
      </w:r>
      <w:r w:rsidRPr="00F300DE">
        <w:rPr>
          <w:rStyle w:val="Emphasis"/>
          <w:highlight w:val="green"/>
        </w:rPr>
        <w:t>invisible the violence of</w:t>
      </w:r>
      <w:r w:rsidRPr="00EB5A4C">
        <w:rPr>
          <w:rStyle w:val="Emphasis"/>
        </w:rPr>
        <w:t xml:space="preserve"> the </w:t>
      </w:r>
      <w:r w:rsidRPr="00F300DE">
        <w:rPr>
          <w:rStyle w:val="Emphasis"/>
          <w:highlight w:val="green"/>
        </w:rPr>
        <w:t>political economy that shapes</w:t>
      </w:r>
      <w:r w:rsidRPr="00B93FFE">
        <w:rPr>
          <w:rStyle w:val="Emphasis"/>
        </w:rPr>
        <w:t xml:space="preserve"> “quotidian realities of </w:t>
      </w:r>
      <w:r w:rsidRPr="00F300DE">
        <w:rPr>
          <w:rStyle w:val="Emphasis"/>
          <w:highlight w:val="green"/>
        </w:rPr>
        <w:t>poverty, permanent war, racism, imperialism, and colonialism</w:t>
      </w:r>
      <w:r w:rsidRPr="00B93FFE">
        <w:rPr>
          <w:rStyle w:val="Emphasis"/>
        </w:rPr>
        <w:t>”</w:t>
      </w:r>
      <w:r w:rsidRPr="00B93FFE">
        <w:rPr>
          <w:sz w:val="16"/>
        </w:rPr>
        <w:t xml:space="preserve"> (Puar, The Right to Maim 69). Lack, for instance, can result through disparities shaped by the system itself: lack of necessities, resources, and support materially shape the body, sometimes producing disabilities that can be recognized and sometimes not. Examining the notion of “crippling debt” as an example, Puar claims such phrasing </w:t>
      </w:r>
      <w:proofErr w:type="gramStart"/>
      <w:r w:rsidRPr="00B93FFE">
        <w:rPr>
          <w:sz w:val="16"/>
        </w:rPr>
        <w:t>actually names</w:t>
      </w:r>
      <w:proofErr w:type="gramEnd"/>
      <w:r w:rsidRPr="00B93FFE">
        <w:rPr>
          <w:sz w:val="16"/>
        </w:rPr>
        <w:t xml:space="preserve"> and problematizes the corporeally violent processes inherent to finance capitalism (The Right to Maim 73). </w:t>
      </w:r>
      <w:r w:rsidRPr="00B93FFE">
        <w:rPr>
          <w:rStyle w:val="StyleUnderline"/>
        </w:rPr>
        <w:t xml:space="preserve">Recognizing the </w:t>
      </w:r>
      <w:proofErr w:type="gramStart"/>
      <w:r w:rsidRPr="00B93FFE">
        <w:rPr>
          <w:rStyle w:val="StyleUnderline"/>
        </w:rPr>
        <w:t>aforementioned debilitating</w:t>
      </w:r>
      <w:proofErr w:type="gramEnd"/>
      <w:r w:rsidRPr="00B93FFE">
        <w:rPr>
          <w:rStyle w:val="StyleUnderline"/>
        </w:rPr>
        <w:t xml:space="preserve"> processes as well as labor exploitation, environmental degradation, and </w:t>
      </w:r>
      <w:proofErr w:type="spellStart"/>
      <w:r w:rsidRPr="00B93FFE">
        <w:rPr>
          <w:rStyle w:val="StyleUnderline"/>
        </w:rPr>
        <w:t>biocapital</w:t>
      </w:r>
      <w:proofErr w:type="spellEnd"/>
      <w:r w:rsidRPr="00B93FFE">
        <w:rPr>
          <w:rStyle w:val="StyleUnderline"/>
        </w:rPr>
        <w:t xml:space="preserve"> regimes in conjunction with neoliberal self-investment opens opportunity for direct engagement with legacies of US imperialism and capitalism upon which neoliberalism has developed and continues to remake itself</w:t>
      </w:r>
      <w:r w:rsidRPr="00B93FFE">
        <w:rPr>
          <w:sz w:val="16"/>
        </w:rPr>
        <w:t xml:space="preserve">. While acknowledging the need to alter broader social perceptions, </w:t>
      </w:r>
      <w:r w:rsidRPr="00B93FFE">
        <w:rPr>
          <w:rStyle w:val="StyleUnderline"/>
        </w:rPr>
        <w:t>this dissertation seeks to pivot the frame through which we read disability to examine the problematic market logic of the legislation itself and its role in producing more disablement and spectral forms of maiming and death</w:t>
      </w:r>
      <w:r w:rsidRPr="00B93FFE">
        <w:rPr>
          <w:sz w:val="16"/>
        </w:rPr>
        <w:t xml:space="preserve">. Applying Puar’s biopolitics of debility to contemporary cultural productions elucidates how </w:t>
      </w:r>
      <w:r w:rsidRPr="00F300DE">
        <w:rPr>
          <w:rStyle w:val="Emphasis"/>
          <w:highlight w:val="green"/>
        </w:rPr>
        <w:t xml:space="preserve">market </w:t>
      </w:r>
      <w:proofErr w:type="gramStart"/>
      <w:r w:rsidRPr="00F300DE">
        <w:rPr>
          <w:rStyle w:val="Emphasis"/>
          <w:highlight w:val="green"/>
        </w:rPr>
        <w:t>logics</w:t>
      </w:r>
      <w:proofErr w:type="gramEnd"/>
      <w:r w:rsidRPr="00B93FFE">
        <w:rPr>
          <w:rStyle w:val="Emphasis"/>
        </w:rPr>
        <w:t xml:space="preserve"> actively </w:t>
      </w:r>
      <w:r w:rsidRPr="00F300DE">
        <w:rPr>
          <w:rStyle w:val="Emphasis"/>
          <w:highlight w:val="green"/>
        </w:rPr>
        <w:t>disguise</w:t>
      </w:r>
      <w:r w:rsidRPr="00B93FFE">
        <w:rPr>
          <w:rStyle w:val="Emphasis"/>
        </w:rPr>
        <w:t xml:space="preserve"> </w:t>
      </w:r>
      <w:r w:rsidRPr="00F300DE">
        <w:rPr>
          <w:rStyle w:val="Emphasis"/>
          <w:highlight w:val="green"/>
        </w:rPr>
        <w:t>policies</w:t>
      </w:r>
      <w:r w:rsidRPr="00B93FFE">
        <w:rPr>
          <w:rStyle w:val="Emphasis"/>
        </w:rPr>
        <w:t xml:space="preserve"> that </w:t>
      </w:r>
      <w:r w:rsidRPr="00F300DE">
        <w:rPr>
          <w:rStyle w:val="Emphasis"/>
          <w:highlight w:val="green"/>
        </w:rPr>
        <w:t>ultimately prioritize the life of capital and normalize the precarious conditions produced through reorganizations of wealth and political power to the capitalist elite.</w:t>
      </w:r>
      <w:r w:rsidRPr="00B93FFE">
        <w:rPr>
          <w:sz w:val="16"/>
        </w:rPr>
        <w:t xml:space="preserve"> Rather than an embodiment capable of disrupting the violence of the free market, (Dis)Invested Bodies argues that </w:t>
      </w:r>
      <w:r w:rsidRPr="00B93FFE">
        <w:rPr>
          <w:rStyle w:val="StyleUnderline"/>
        </w:rPr>
        <w:t xml:space="preserve">the </w:t>
      </w:r>
      <w:r w:rsidRPr="00F300DE">
        <w:rPr>
          <w:rStyle w:val="StyleUnderline"/>
          <w:highlight w:val="green"/>
        </w:rPr>
        <w:t>neoliberal</w:t>
      </w:r>
      <w:r w:rsidRPr="00B93FFE">
        <w:rPr>
          <w:rStyle w:val="StyleUnderline"/>
        </w:rPr>
        <w:t xml:space="preserve"> state </w:t>
      </w:r>
      <w:r w:rsidRPr="00F300DE">
        <w:rPr>
          <w:rStyle w:val="StyleUnderline"/>
          <w:highlight w:val="green"/>
        </w:rPr>
        <w:t>targets disability and makes it “come to life</w:t>
      </w:r>
      <w:r w:rsidRPr="00B93FFE">
        <w:rPr>
          <w:rStyle w:val="StyleUnderline"/>
        </w:rPr>
        <w:t xml:space="preserve">” through its (re)capacitation as a self- investing market subject </w:t>
      </w:r>
      <w:proofErr w:type="gramStart"/>
      <w:r w:rsidRPr="00B93FFE">
        <w:rPr>
          <w:rStyle w:val="StyleUnderline"/>
        </w:rPr>
        <w:t>in order to</w:t>
      </w:r>
      <w:proofErr w:type="gramEnd"/>
      <w:r w:rsidRPr="00B93FFE">
        <w:rPr>
          <w:rStyle w:val="StyleUnderline"/>
        </w:rPr>
        <w:t xml:space="preserve"> render invisible the maiming and death it creates. </w:t>
      </w:r>
      <w:r w:rsidRPr="00B93FFE">
        <w:rPr>
          <w:sz w:val="16"/>
        </w:rPr>
        <w:t xml:space="preserve">To illustrate my point regarding how </w:t>
      </w:r>
      <w:r w:rsidRPr="00B93FFE">
        <w:rPr>
          <w:rStyle w:val="StyleUnderline"/>
        </w:rPr>
        <w:t>socioeconomic policy and laws related to the ADA fold disability into market and state structures that unevenly recapacitate and debilitate</w:t>
      </w:r>
      <w:r w:rsidRPr="00B93FFE">
        <w:rPr>
          <w:sz w:val="16"/>
        </w:rPr>
        <w:t xml:space="preserve"> and thus demonstrate the methodology I use throughout this dissertation, I offer an example by turning to Karen Tei Yamashita’s Through the Arc of the Rainforest.13 </w:t>
      </w:r>
    </w:p>
    <w:p w14:paraId="2DD066BC" w14:textId="77777777" w:rsidR="00787244" w:rsidRDefault="00787244" w:rsidP="00787244">
      <w:pPr>
        <w:pStyle w:val="Heading4"/>
      </w:pPr>
      <w:r>
        <w:t xml:space="preserve">The 1ac position of the </w:t>
      </w:r>
      <w:proofErr w:type="gramStart"/>
      <w:r>
        <w:t>working class</w:t>
      </w:r>
      <w:proofErr w:type="gramEnd"/>
      <w:r>
        <w:t xml:space="preserve"> battler for rights redefines a social order of pure equal exchange. Drawing on politics of </w:t>
      </w:r>
      <w:proofErr w:type="gramStart"/>
      <w:r>
        <w:t>resentment  there</w:t>
      </w:r>
      <w:proofErr w:type="gramEnd"/>
      <w:r>
        <w:t xml:space="preserve"> politic project moralizes failure to achieve rights as induvial defect rather than a structural </w:t>
      </w:r>
      <w:proofErr w:type="gramStart"/>
      <w:r>
        <w:t>facet  of</w:t>
      </w:r>
      <w:proofErr w:type="gramEnd"/>
      <w:r>
        <w:t xml:space="preserve"> neoliberalism. </w:t>
      </w:r>
    </w:p>
    <w:p w14:paraId="2F02109E" w14:textId="77777777" w:rsidR="00787244" w:rsidRPr="00972EBF" w:rsidRDefault="00787244" w:rsidP="00787244">
      <w:r w:rsidRPr="008C1079">
        <w:rPr>
          <w:rStyle w:val="Style13ptBold"/>
        </w:rPr>
        <w:t>Soldatic 18</w:t>
      </w:r>
      <w:r>
        <w:t xml:space="preserve"> (</w:t>
      </w:r>
      <w:r w:rsidRPr="00972EBF">
        <w:t>Soldatic, K. (2018). Disability and Neoliberal State Formations (1st ed.). Routledge. https://doi.org/10.4324/9781315577319</w:t>
      </w:r>
      <w:r>
        <w:t>)</w:t>
      </w:r>
    </w:p>
    <w:p w14:paraId="7D443A76" w14:textId="77777777" w:rsidR="00787244" w:rsidRPr="001C0B44" w:rsidRDefault="00787244" w:rsidP="00787244">
      <w:pPr>
        <w:rPr>
          <w:sz w:val="12"/>
        </w:rPr>
      </w:pPr>
      <w:r w:rsidRPr="001C0B44">
        <w:rPr>
          <w:sz w:val="12"/>
        </w:rPr>
        <w:t>Attaching moral responsibility: resentment and social stratification</w:t>
      </w:r>
    </w:p>
    <w:p w14:paraId="3D83C27E" w14:textId="77777777" w:rsidR="00787244" w:rsidRPr="001C0B44" w:rsidRDefault="00787244" w:rsidP="00787244">
      <w:pPr>
        <w:rPr>
          <w:sz w:val="12"/>
        </w:rPr>
      </w:pPr>
      <w:r w:rsidRPr="001C0B44">
        <w:rPr>
          <w:sz w:val="12"/>
        </w:rPr>
        <w:t xml:space="preserve">Resentment, or more specifically the </w:t>
      </w:r>
      <w:r w:rsidRPr="00016C5D">
        <w:rPr>
          <w:rStyle w:val="StyleUnderline"/>
        </w:rPr>
        <w:t xml:space="preserve">politics of </w:t>
      </w:r>
      <w:r w:rsidRPr="00F300DE">
        <w:rPr>
          <w:rStyle w:val="StyleUnderline"/>
          <w:highlight w:val="green"/>
        </w:rPr>
        <w:t>resentment</w:t>
      </w:r>
      <w:r w:rsidRPr="00016C5D">
        <w:rPr>
          <w:rStyle w:val="StyleUnderline"/>
        </w:rPr>
        <w:t xml:space="preserve">, has been </w:t>
      </w:r>
      <w:r w:rsidRPr="00F300DE">
        <w:rPr>
          <w:rStyle w:val="StyleUnderline"/>
          <w:highlight w:val="green"/>
        </w:rPr>
        <w:t>in</w:t>
      </w:r>
      <w:proofErr w:type="gramStart"/>
      <w:r w:rsidRPr="00F300DE">
        <w:rPr>
          <w:rStyle w:val="StyleUnderline"/>
          <w:highlight w:val="green"/>
        </w:rPr>
        <w:t xml:space="preserve">- </w:t>
      </w:r>
      <w:proofErr w:type="spellStart"/>
      <w:r w:rsidRPr="00F300DE">
        <w:rPr>
          <w:rStyle w:val="StyleUnderline"/>
          <w:highlight w:val="green"/>
        </w:rPr>
        <w:t>tegral</w:t>
      </w:r>
      <w:proofErr w:type="spellEnd"/>
      <w:proofErr w:type="gramEnd"/>
      <w:r w:rsidRPr="00016C5D">
        <w:rPr>
          <w:rStyle w:val="StyleUnderline"/>
        </w:rPr>
        <w:t xml:space="preserve"> to </w:t>
      </w:r>
      <w:r w:rsidRPr="00F300DE">
        <w:rPr>
          <w:rStyle w:val="StyleUnderline"/>
          <w:highlight w:val="green"/>
        </w:rPr>
        <w:t>reshaping</w:t>
      </w:r>
      <w:r w:rsidRPr="00016C5D">
        <w:rPr>
          <w:rStyle w:val="StyleUnderline"/>
        </w:rPr>
        <w:t xml:space="preserve"> the </w:t>
      </w:r>
      <w:r w:rsidRPr="00F300DE">
        <w:rPr>
          <w:rStyle w:val="StyleUnderline"/>
          <w:highlight w:val="green"/>
        </w:rPr>
        <w:t>social moral</w:t>
      </w:r>
      <w:r w:rsidRPr="00016C5D">
        <w:rPr>
          <w:rStyle w:val="StyleUnderline"/>
        </w:rPr>
        <w:t xml:space="preserve"> imagination to create and gain </w:t>
      </w:r>
      <w:proofErr w:type="gramStart"/>
      <w:r w:rsidRPr="00F300DE">
        <w:rPr>
          <w:rStyle w:val="StyleUnderline"/>
          <w:highlight w:val="green"/>
        </w:rPr>
        <w:t>sup- port</w:t>
      </w:r>
      <w:proofErr w:type="gramEnd"/>
      <w:r w:rsidRPr="00016C5D">
        <w:rPr>
          <w:rStyle w:val="StyleUnderline"/>
        </w:rPr>
        <w:t xml:space="preserve"> for the </w:t>
      </w:r>
      <w:r w:rsidRPr="00F300DE">
        <w:rPr>
          <w:rStyle w:val="StyleUnderline"/>
          <w:highlight w:val="green"/>
        </w:rPr>
        <w:t>New</w:t>
      </w:r>
      <w:r w:rsidRPr="00016C5D">
        <w:rPr>
          <w:rStyle w:val="StyleUnderline"/>
        </w:rPr>
        <w:t xml:space="preserve"> </w:t>
      </w:r>
      <w:r w:rsidRPr="00F300DE">
        <w:rPr>
          <w:rStyle w:val="StyleUnderline"/>
          <w:highlight w:val="green"/>
        </w:rPr>
        <w:t>Right’s political</w:t>
      </w:r>
      <w:r w:rsidRPr="00016C5D">
        <w:rPr>
          <w:rStyle w:val="StyleUnderline"/>
        </w:rPr>
        <w:t xml:space="preserve"> </w:t>
      </w:r>
      <w:r w:rsidRPr="00F300DE">
        <w:rPr>
          <w:rStyle w:val="StyleUnderline"/>
          <w:highlight w:val="green"/>
        </w:rPr>
        <w:t>hegemony</w:t>
      </w:r>
      <w:r w:rsidRPr="001C0B44">
        <w:rPr>
          <w:sz w:val="12"/>
        </w:rPr>
        <w:t xml:space="preserve">. As this section reveals, the Australian </w:t>
      </w:r>
      <w:r w:rsidRPr="00016C5D">
        <w:rPr>
          <w:rStyle w:val="StyleUnderline"/>
        </w:rPr>
        <w:t>neoliberal workfare state actively created resentment towards the Keynesian welfare state and welfare recipients.</w:t>
      </w:r>
      <w:r w:rsidRPr="001C0B44">
        <w:rPr>
          <w:sz w:val="12"/>
        </w:rPr>
        <w:t xml:space="preserve"> The underlying </w:t>
      </w:r>
      <w:proofErr w:type="spellStart"/>
      <w:r w:rsidRPr="001C0B44">
        <w:rPr>
          <w:sz w:val="12"/>
        </w:rPr>
        <w:t>politi</w:t>
      </w:r>
      <w:proofErr w:type="spellEnd"/>
      <w:proofErr w:type="gramStart"/>
      <w:r w:rsidRPr="001C0B44">
        <w:rPr>
          <w:sz w:val="12"/>
        </w:rPr>
        <w:t xml:space="preserve">- </w:t>
      </w:r>
      <w:proofErr w:type="spellStart"/>
      <w:r w:rsidRPr="001C0B44">
        <w:rPr>
          <w:sz w:val="12"/>
        </w:rPr>
        <w:t>cal</w:t>
      </w:r>
      <w:proofErr w:type="spellEnd"/>
      <w:proofErr w:type="gramEnd"/>
      <w:r w:rsidRPr="001C0B44">
        <w:rPr>
          <w:sz w:val="12"/>
        </w:rPr>
        <w:t xml:space="preserve"> </w:t>
      </w:r>
      <w:r w:rsidRPr="00016C5D">
        <w:rPr>
          <w:rStyle w:val="StyleUnderline"/>
        </w:rPr>
        <w:t xml:space="preserve">strategic intent was to </w:t>
      </w:r>
      <w:r w:rsidRPr="00F300DE">
        <w:rPr>
          <w:rStyle w:val="StyleUnderline"/>
          <w:highlight w:val="green"/>
        </w:rPr>
        <w:t>reshape</w:t>
      </w:r>
      <w:r w:rsidRPr="00016C5D">
        <w:rPr>
          <w:rStyle w:val="StyleUnderline"/>
        </w:rPr>
        <w:t xml:space="preserve"> the </w:t>
      </w:r>
      <w:r w:rsidRPr="00F300DE">
        <w:rPr>
          <w:rStyle w:val="StyleUnderline"/>
          <w:highlight w:val="green"/>
        </w:rPr>
        <w:t>moral normative landscape</w:t>
      </w:r>
      <w:r w:rsidRPr="00016C5D">
        <w:rPr>
          <w:rStyle w:val="StyleUnderline"/>
        </w:rPr>
        <w:t xml:space="preserve"> by laying blame on welfare recipients</w:t>
      </w:r>
      <w:r w:rsidRPr="001C0B44">
        <w:rPr>
          <w:sz w:val="12"/>
        </w:rPr>
        <w:t xml:space="preserve"> at the national scale. Considering resentment is commonly referred to as an upward-looking emotion, it is </w:t>
      </w:r>
      <w:r w:rsidRPr="00016C5D">
        <w:rPr>
          <w:rStyle w:val="StyleUnderline"/>
        </w:rPr>
        <w:t>masterful politics that the neoliberal workfare state was able to shift public resentment from ‘looking up’ to ‘looking down’,</w:t>
      </w:r>
      <w:r w:rsidRPr="001C0B44">
        <w:rPr>
          <w:sz w:val="12"/>
        </w:rPr>
        <w:t xml:space="preserve"> that is, </w:t>
      </w:r>
      <w:r w:rsidRPr="00016C5D">
        <w:rPr>
          <w:rStyle w:val="StyleUnderline"/>
        </w:rPr>
        <w:t xml:space="preserve">to shift the public’s resentment down towards the most materially </w:t>
      </w:r>
      <w:proofErr w:type="spellStart"/>
      <w:r w:rsidRPr="00016C5D">
        <w:rPr>
          <w:rStyle w:val="StyleUnderline"/>
        </w:rPr>
        <w:t>marginalised</w:t>
      </w:r>
      <w:proofErr w:type="spellEnd"/>
      <w:r w:rsidRPr="00016C5D">
        <w:rPr>
          <w:rStyle w:val="StyleUnderline"/>
        </w:rPr>
        <w:t xml:space="preserve"> and </w:t>
      </w:r>
      <w:proofErr w:type="spellStart"/>
      <w:r w:rsidRPr="00016C5D">
        <w:rPr>
          <w:rStyle w:val="StyleUnderline"/>
        </w:rPr>
        <w:t>stigmatised</w:t>
      </w:r>
      <w:proofErr w:type="spellEnd"/>
      <w:r w:rsidRPr="00016C5D">
        <w:rPr>
          <w:rStyle w:val="StyleUnderline"/>
        </w:rPr>
        <w:t xml:space="preserve"> groups</w:t>
      </w:r>
      <w:r w:rsidRPr="001C0B44">
        <w:rPr>
          <w:sz w:val="12"/>
        </w:rPr>
        <w:t xml:space="preserve"> within the Australian public.</w:t>
      </w:r>
    </w:p>
    <w:p w14:paraId="02C93EE8" w14:textId="77777777" w:rsidR="00787244" w:rsidRPr="001C0B44" w:rsidRDefault="00787244" w:rsidP="00787244">
      <w:pPr>
        <w:rPr>
          <w:sz w:val="12"/>
        </w:rPr>
      </w:pPr>
      <w:r w:rsidRPr="001C0B44">
        <w:rPr>
          <w:sz w:val="12"/>
        </w:rPr>
        <w:t>There has been much development in the analysis of resentment (</w:t>
      </w:r>
      <w:proofErr w:type="spellStart"/>
      <w:r w:rsidRPr="001C0B44">
        <w:rPr>
          <w:sz w:val="12"/>
        </w:rPr>
        <w:t>Barbalet</w:t>
      </w:r>
      <w:proofErr w:type="spellEnd"/>
      <w:r w:rsidRPr="001C0B44">
        <w:rPr>
          <w:sz w:val="12"/>
        </w:rPr>
        <w:t xml:space="preserve"> 1998; Benoit 2007; Ben-Ze’ev, 2000; Feather 1999; Hayek 1960; Howard- Hassmann 2004; Rawls 1999; Sayer 2005). Resentment is typically defined as an emotion that is related to looking up from one’s </w:t>
      </w:r>
      <w:proofErr w:type="gramStart"/>
      <w:r w:rsidRPr="001C0B44">
        <w:rPr>
          <w:sz w:val="12"/>
        </w:rPr>
        <w:t>lower class</w:t>
      </w:r>
      <w:proofErr w:type="gramEnd"/>
      <w:r w:rsidRPr="001C0B44">
        <w:rPr>
          <w:sz w:val="12"/>
        </w:rPr>
        <w:t xml:space="preserve"> position or social status (</w:t>
      </w:r>
      <w:proofErr w:type="spellStart"/>
      <w:r w:rsidRPr="001C0B44">
        <w:rPr>
          <w:sz w:val="12"/>
        </w:rPr>
        <w:t>Barbalet</w:t>
      </w:r>
      <w:proofErr w:type="spellEnd"/>
      <w:r w:rsidRPr="001C0B44">
        <w:rPr>
          <w:sz w:val="12"/>
        </w:rPr>
        <w:t xml:space="preserve"> 1998; Feather 1999; Howard-Hassmann 2004; Nietzsche 1989; Sayer 2005). Resentment is also inherently tied to structural material deprivation, social </w:t>
      </w:r>
      <w:proofErr w:type="spellStart"/>
      <w:r w:rsidRPr="001C0B44">
        <w:rPr>
          <w:sz w:val="12"/>
        </w:rPr>
        <w:t>stigmatisation</w:t>
      </w:r>
      <w:proofErr w:type="spellEnd"/>
      <w:r w:rsidRPr="001C0B44">
        <w:rPr>
          <w:sz w:val="12"/>
        </w:rPr>
        <w:t xml:space="preserve">, systemic exclusion and rightful claims for justice (Sayer 2005; Steedman 1985). </w:t>
      </w:r>
      <w:proofErr w:type="gramStart"/>
      <w:r w:rsidRPr="001C0B44">
        <w:rPr>
          <w:sz w:val="12"/>
        </w:rPr>
        <w:t>To resent</w:t>
      </w:r>
      <w:proofErr w:type="gramEnd"/>
      <w:r w:rsidRPr="001C0B44">
        <w:rPr>
          <w:sz w:val="12"/>
        </w:rPr>
        <w:t xml:space="preserve"> the injustice of power and domination is not wrong, nor is it negative (</w:t>
      </w:r>
      <w:proofErr w:type="spellStart"/>
      <w:r w:rsidRPr="001C0B44">
        <w:rPr>
          <w:sz w:val="12"/>
        </w:rPr>
        <w:t>Barbalet</w:t>
      </w:r>
      <w:proofErr w:type="spellEnd"/>
      <w:r w:rsidRPr="001C0B44">
        <w:rPr>
          <w:sz w:val="12"/>
        </w:rPr>
        <w:t xml:space="preserve"> 1998). As a </w:t>
      </w:r>
      <w:r w:rsidRPr="00016C5D">
        <w:rPr>
          <w:rStyle w:val="StyleUnderline"/>
        </w:rPr>
        <w:t>social emotion, resentment signifies the subject’s concerns for their ma</w:t>
      </w:r>
      <w:proofErr w:type="gramStart"/>
      <w:r w:rsidRPr="00016C5D">
        <w:rPr>
          <w:rStyle w:val="StyleUnderline"/>
        </w:rPr>
        <w:t xml:space="preserve">- </w:t>
      </w:r>
      <w:proofErr w:type="spellStart"/>
      <w:r w:rsidRPr="00016C5D">
        <w:rPr>
          <w:rStyle w:val="StyleUnderline"/>
        </w:rPr>
        <w:t>terial</w:t>
      </w:r>
      <w:proofErr w:type="spellEnd"/>
      <w:proofErr w:type="gramEnd"/>
      <w:r w:rsidRPr="00016C5D">
        <w:rPr>
          <w:rStyle w:val="StyleUnderline"/>
        </w:rPr>
        <w:t xml:space="preserve"> deprivation, </w:t>
      </w:r>
      <w:proofErr w:type="spellStart"/>
      <w:r w:rsidRPr="00016C5D">
        <w:rPr>
          <w:rStyle w:val="StyleUnderline"/>
        </w:rPr>
        <w:t>stigmatised</w:t>
      </w:r>
      <w:proofErr w:type="spellEnd"/>
      <w:r w:rsidRPr="00016C5D">
        <w:rPr>
          <w:rStyle w:val="StyleUnderline"/>
        </w:rPr>
        <w:t xml:space="preserve"> identity and lack of rights and entitlements</w:t>
      </w:r>
      <w:r w:rsidRPr="001C0B44">
        <w:rPr>
          <w:sz w:val="12"/>
        </w:rPr>
        <w:t xml:space="preserve"> (</w:t>
      </w:r>
      <w:proofErr w:type="spellStart"/>
      <w:r w:rsidRPr="001C0B44">
        <w:rPr>
          <w:sz w:val="12"/>
        </w:rPr>
        <w:t>Barbalet</w:t>
      </w:r>
      <w:proofErr w:type="spellEnd"/>
      <w:r w:rsidRPr="001C0B44">
        <w:rPr>
          <w:sz w:val="12"/>
        </w:rPr>
        <w:t xml:space="preserve"> 1998). Resentment, therefore, is reflective of the subject’s moral concerns for the right and good (Rawls 1999</w:t>
      </w:r>
      <w:proofErr w:type="gramStart"/>
      <w:r w:rsidRPr="001C0B44">
        <w:rPr>
          <w:sz w:val="12"/>
        </w:rPr>
        <w:t>), and</w:t>
      </w:r>
      <w:proofErr w:type="gramEnd"/>
      <w:r w:rsidRPr="001C0B44">
        <w:rPr>
          <w:sz w:val="12"/>
        </w:rPr>
        <w:t xml:space="preserve"> can be a motivating force for both collective and individual actions to seek redress or further claims for rights (</w:t>
      </w:r>
      <w:proofErr w:type="spellStart"/>
      <w:r w:rsidRPr="001C0B44">
        <w:rPr>
          <w:sz w:val="12"/>
        </w:rPr>
        <w:t>Barbalet</w:t>
      </w:r>
      <w:proofErr w:type="spellEnd"/>
      <w:r w:rsidRPr="001C0B44">
        <w:rPr>
          <w:sz w:val="12"/>
        </w:rPr>
        <w:t xml:space="preserve"> 1998). </w:t>
      </w:r>
      <w:r w:rsidRPr="00016C5D">
        <w:rPr>
          <w:rStyle w:val="StyleUnderline"/>
        </w:rPr>
        <w:t>Resentment’s association with both individual and collective rights</w:t>
      </w:r>
      <w:r w:rsidRPr="001C0B44">
        <w:rPr>
          <w:sz w:val="12"/>
        </w:rPr>
        <w:t xml:space="preserve"> (see </w:t>
      </w:r>
      <w:proofErr w:type="spellStart"/>
      <w:r w:rsidRPr="001C0B44">
        <w:rPr>
          <w:sz w:val="12"/>
        </w:rPr>
        <w:t>Barbalet</w:t>
      </w:r>
      <w:proofErr w:type="spellEnd"/>
      <w:r w:rsidRPr="001C0B44">
        <w:rPr>
          <w:sz w:val="12"/>
        </w:rPr>
        <w:t xml:space="preserve"> 1998 for a full discussion of this point) also </w:t>
      </w:r>
      <w:r w:rsidRPr="00016C5D">
        <w:rPr>
          <w:rStyle w:val="StyleUnderline"/>
        </w:rPr>
        <w:t>reveals its normative structure.</w:t>
      </w:r>
      <w:r w:rsidRPr="001C0B44">
        <w:rPr>
          <w:sz w:val="12"/>
        </w:rPr>
        <w:t xml:space="preserve"> To concur with </w:t>
      </w:r>
      <w:proofErr w:type="spellStart"/>
      <w:r w:rsidRPr="001C0B44">
        <w:rPr>
          <w:sz w:val="12"/>
        </w:rPr>
        <w:t>Barbalet</w:t>
      </w:r>
      <w:proofErr w:type="spellEnd"/>
      <w:r w:rsidRPr="001C0B44">
        <w:rPr>
          <w:sz w:val="12"/>
        </w:rPr>
        <w:t xml:space="preserve"> (1998, p. 127), ‘rights are integral to social </w:t>
      </w:r>
      <w:proofErr w:type="spellStart"/>
      <w:r w:rsidRPr="001C0B44">
        <w:rPr>
          <w:sz w:val="12"/>
        </w:rPr>
        <w:t>organisation</w:t>
      </w:r>
      <w:proofErr w:type="spellEnd"/>
      <w:r w:rsidRPr="001C0B44">
        <w:rPr>
          <w:sz w:val="12"/>
        </w:rPr>
        <w:t xml:space="preserve">’ through the creation, establish- </w:t>
      </w:r>
      <w:proofErr w:type="spellStart"/>
      <w:r w:rsidRPr="001C0B44">
        <w:rPr>
          <w:sz w:val="12"/>
        </w:rPr>
        <w:t>ment</w:t>
      </w:r>
      <w:proofErr w:type="spellEnd"/>
      <w:r w:rsidRPr="001C0B44">
        <w:rPr>
          <w:sz w:val="12"/>
        </w:rPr>
        <w:t xml:space="preserve"> and acceptance of a governing set of social norms within the social contract (Nussbaum 2007).</w:t>
      </w:r>
    </w:p>
    <w:p w14:paraId="7D7F09AB" w14:textId="77777777" w:rsidR="00787244" w:rsidRPr="001C0B44" w:rsidRDefault="00787244" w:rsidP="00787244">
      <w:pPr>
        <w:rPr>
          <w:sz w:val="12"/>
        </w:rPr>
      </w:pPr>
      <w:r w:rsidRPr="001C0B44">
        <w:rPr>
          <w:sz w:val="12"/>
        </w:rPr>
        <w:t>Nietzsche, bound by his individualism, argued that resentment was the sentiment of ‘slave morality’ that was tightly connected with revenge and was therefore vile and evil in its intent (</w:t>
      </w:r>
      <w:proofErr w:type="spellStart"/>
      <w:r w:rsidRPr="001C0B44">
        <w:rPr>
          <w:sz w:val="12"/>
        </w:rPr>
        <w:t>Barbalet</w:t>
      </w:r>
      <w:proofErr w:type="spellEnd"/>
      <w:r w:rsidRPr="001C0B44">
        <w:rPr>
          <w:sz w:val="12"/>
        </w:rPr>
        <w:t xml:space="preserve"> 1998). This argument has been consistent with neoliberal anti-egalitarian ideology, where resentment coupled with egalitarian justice claims is consistently defined as ‘a low and unworthy motive’ (Sayer 2005, p. 148). </w:t>
      </w:r>
      <w:r w:rsidRPr="00016C5D">
        <w:rPr>
          <w:rStyle w:val="StyleUnderline"/>
        </w:rPr>
        <w:t xml:space="preserve">The hard-working entrepreneurial elite subject, made through individual effort and hard work within the mar- </w:t>
      </w:r>
      <w:proofErr w:type="spellStart"/>
      <w:r w:rsidRPr="00016C5D">
        <w:rPr>
          <w:rStyle w:val="StyleUnderline"/>
        </w:rPr>
        <w:t>ket</w:t>
      </w:r>
      <w:proofErr w:type="spellEnd"/>
      <w:r w:rsidRPr="00016C5D">
        <w:rPr>
          <w:rStyle w:val="StyleUnderline"/>
        </w:rPr>
        <w:t>, should not be the object of another’s resentment as they deserve their just rewards</w:t>
      </w:r>
      <w:r w:rsidRPr="001C0B44">
        <w:rPr>
          <w:sz w:val="12"/>
        </w:rPr>
        <w:t xml:space="preserve"> (Hayek 1960). </w:t>
      </w:r>
      <w:r w:rsidRPr="00016C5D">
        <w:rPr>
          <w:rStyle w:val="StyleUnderline"/>
        </w:rPr>
        <w:t>The ‘lowly subject’ places a so-called unfair moral judgement upon the other’s wealth and status, thus making an unjust claim for something that they want for their own self-interest</w:t>
      </w:r>
      <w:r w:rsidRPr="001C0B44">
        <w:rPr>
          <w:sz w:val="12"/>
        </w:rPr>
        <w:t xml:space="preserve"> (Ben-Ze’ev 2000; Feather 1999). As Sayer (2005) has demonstrated, Hayek and his </w:t>
      </w:r>
      <w:proofErr w:type="spellStart"/>
      <w:proofErr w:type="gramStart"/>
      <w:r w:rsidRPr="001C0B44">
        <w:rPr>
          <w:sz w:val="12"/>
        </w:rPr>
        <w:t>asso</w:t>
      </w:r>
      <w:proofErr w:type="spellEnd"/>
      <w:r w:rsidRPr="001C0B44">
        <w:rPr>
          <w:sz w:val="12"/>
        </w:rPr>
        <w:t xml:space="preserve">- </w:t>
      </w:r>
      <w:proofErr w:type="spellStart"/>
      <w:r w:rsidRPr="001C0B44">
        <w:rPr>
          <w:sz w:val="12"/>
        </w:rPr>
        <w:t>ciates</w:t>
      </w:r>
      <w:proofErr w:type="spellEnd"/>
      <w:proofErr w:type="gramEnd"/>
      <w:r w:rsidRPr="001C0B44">
        <w:rPr>
          <w:sz w:val="12"/>
        </w:rPr>
        <w:t xml:space="preserve"> couple resentment with admiration and aspiration. Aspiring to be </w:t>
      </w:r>
      <w:proofErr w:type="spellStart"/>
      <w:r w:rsidRPr="001C0B44">
        <w:rPr>
          <w:sz w:val="12"/>
        </w:rPr>
        <w:t>en</w:t>
      </w:r>
      <w:proofErr w:type="spellEnd"/>
      <w:r w:rsidRPr="001C0B44">
        <w:rPr>
          <w:sz w:val="12"/>
        </w:rPr>
        <w:t xml:space="preserve">- vied and resented for one’s wealth and status is not wrong; rather, it acts as a great motivating force to further the Protestant work ethic and the material and social rewards of participating in the capitalist market. Resentment, therefore, is turned on its head and offered as just reward for one’s </w:t>
      </w:r>
      <w:proofErr w:type="spellStart"/>
      <w:proofErr w:type="gramStart"/>
      <w:r w:rsidRPr="001C0B44">
        <w:rPr>
          <w:sz w:val="12"/>
        </w:rPr>
        <w:t>compet</w:t>
      </w:r>
      <w:proofErr w:type="spellEnd"/>
      <w:r w:rsidRPr="001C0B44">
        <w:rPr>
          <w:sz w:val="12"/>
        </w:rPr>
        <w:t xml:space="preserve">- </w:t>
      </w:r>
      <w:proofErr w:type="spellStart"/>
      <w:r w:rsidRPr="001C0B44">
        <w:rPr>
          <w:sz w:val="12"/>
        </w:rPr>
        <w:t>itive</w:t>
      </w:r>
      <w:proofErr w:type="spellEnd"/>
      <w:proofErr w:type="gramEnd"/>
      <w:r w:rsidRPr="001C0B44">
        <w:rPr>
          <w:sz w:val="12"/>
        </w:rPr>
        <w:t xml:space="preserve"> individualist entrepreneurial achievements.</w:t>
      </w:r>
    </w:p>
    <w:p w14:paraId="0DA2D897" w14:textId="77777777" w:rsidR="00787244" w:rsidRPr="001C0B44" w:rsidRDefault="00787244" w:rsidP="00787244">
      <w:pPr>
        <w:rPr>
          <w:sz w:val="12"/>
        </w:rPr>
      </w:pPr>
      <w:r w:rsidRPr="001C0B44">
        <w:rPr>
          <w:sz w:val="12"/>
        </w:rPr>
        <w:t xml:space="preserve">As outlined in this research and the discussion in this chapter, </w:t>
      </w:r>
      <w:r w:rsidRPr="00016C5D">
        <w:rPr>
          <w:rStyle w:val="StyleUnderline"/>
        </w:rPr>
        <w:t xml:space="preserve">such anti- egalitarian claims </w:t>
      </w:r>
      <w:proofErr w:type="gramStart"/>
      <w:r w:rsidRPr="00016C5D">
        <w:rPr>
          <w:rStyle w:val="StyleUnderline"/>
        </w:rPr>
        <w:t>actually deny</w:t>
      </w:r>
      <w:proofErr w:type="gramEnd"/>
      <w:r w:rsidRPr="00016C5D">
        <w:rPr>
          <w:rStyle w:val="StyleUnderline"/>
        </w:rPr>
        <w:t xml:space="preserve"> that the social contract within polit- </w:t>
      </w:r>
      <w:proofErr w:type="spellStart"/>
      <w:r w:rsidRPr="00016C5D">
        <w:rPr>
          <w:rStyle w:val="StyleUnderline"/>
        </w:rPr>
        <w:t>ical</w:t>
      </w:r>
      <w:proofErr w:type="spellEnd"/>
      <w:r w:rsidRPr="00016C5D">
        <w:rPr>
          <w:rStyle w:val="StyleUnderline"/>
        </w:rPr>
        <w:t xml:space="preserve"> </w:t>
      </w:r>
      <w:r w:rsidRPr="00F300DE">
        <w:rPr>
          <w:rStyle w:val="StyleUnderline"/>
          <w:highlight w:val="green"/>
        </w:rPr>
        <w:t>liberalism</w:t>
      </w:r>
      <w:r w:rsidRPr="00016C5D">
        <w:rPr>
          <w:rStyle w:val="StyleUnderline"/>
        </w:rPr>
        <w:t xml:space="preserve"> is </w:t>
      </w:r>
      <w:r w:rsidRPr="00F300DE">
        <w:rPr>
          <w:rStyle w:val="StyleUnderline"/>
          <w:highlight w:val="green"/>
        </w:rPr>
        <w:t>premised</w:t>
      </w:r>
      <w:r w:rsidRPr="00016C5D">
        <w:rPr>
          <w:rStyle w:val="StyleUnderline"/>
        </w:rPr>
        <w:t xml:space="preserve"> on the </w:t>
      </w:r>
      <w:r w:rsidRPr="00F300DE">
        <w:rPr>
          <w:rStyle w:val="StyleUnderline"/>
          <w:highlight w:val="green"/>
        </w:rPr>
        <w:t>able-bodied white male who is ‘roughly equal’</w:t>
      </w:r>
      <w:r w:rsidRPr="001C0B44">
        <w:rPr>
          <w:sz w:val="12"/>
        </w:rPr>
        <w:t xml:space="preserve"> (Nussbaum 2007, pp. 91–2). As Nussbaum (2007) argues, </w:t>
      </w:r>
      <w:r w:rsidRPr="00016C5D">
        <w:rPr>
          <w:rStyle w:val="StyleUnderline"/>
        </w:rPr>
        <w:t xml:space="preserve">this notion of ‘roughly equal’ assumes a relationship of equal exchange which </w:t>
      </w:r>
      <w:r w:rsidRPr="00F300DE">
        <w:rPr>
          <w:rStyle w:val="StyleUnderline"/>
          <w:highlight w:val="green"/>
        </w:rPr>
        <w:t>denies</w:t>
      </w:r>
      <w:r w:rsidRPr="00016C5D">
        <w:rPr>
          <w:rStyle w:val="StyleUnderline"/>
        </w:rPr>
        <w:t xml:space="preserve"> </w:t>
      </w:r>
      <w:r w:rsidRPr="00F300DE">
        <w:rPr>
          <w:rStyle w:val="StyleUnderline"/>
          <w:highlight w:val="green"/>
        </w:rPr>
        <w:t>structural</w:t>
      </w:r>
      <w:r w:rsidRPr="00016C5D">
        <w:rPr>
          <w:rStyle w:val="StyleUnderline"/>
        </w:rPr>
        <w:t xml:space="preserve"> </w:t>
      </w:r>
      <w:r w:rsidRPr="00F300DE">
        <w:rPr>
          <w:rStyle w:val="StyleUnderline"/>
          <w:highlight w:val="green"/>
        </w:rPr>
        <w:t>inequality</w:t>
      </w:r>
      <w:r w:rsidRPr="00016C5D">
        <w:rPr>
          <w:rStyle w:val="StyleUnderline"/>
        </w:rPr>
        <w:t xml:space="preserve"> and </w:t>
      </w:r>
      <w:proofErr w:type="spellStart"/>
      <w:r w:rsidRPr="00016C5D">
        <w:rPr>
          <w:rStyle w:val="StyleUnderline"/>
        </w:rPr>
        <w:t>misrecognises</w:t>
      </w:r>
      <w:proofErr w:type="spellEnd"/>
      <w:r w:rsidRPr="00016C5D">
        <w:rPr>
          <w:rStyle w:val="StyleUnderline"/>
        </w:rPr>
        <w:t xml:space="preserve"> the inherent able-bodied </w:t>
      </w:r>
      <w:proofErr w:type="spellStart"/>
      <w:r w:rsidRPr="00016C5D">
        <w:rPr>
          <w:rStyle w:val="StyleUnderline"/>
        </w:rPr>
        <w:t>assump</w:t>
      </w:r>
      <w:proofErr w:type="spellEnd"/>
      <w:r w:rsidRPr="00016C5D">
        <w:rPr>
          <w:rStyle w:val="StyleUnderline"/>
        </w:rPr>
        <w:t xml:space="preserve">- </w:t>
      </w:r>
      <w:proofErr w:type="spellStart"/>
      <w:r w:rsidRPr="00016C5D">
        <w:rPr>
          <w:rStyle w:val="StyleUnderline"/>
        </w:rPr>
        <w:t>tions</w:t>
      </w:r>
      <w:proofErr w:type="spellEnd"/>
      <w:r w:rsidRPr="00016C5D">
        <w:rPr>
          <w:rStyle w:val="StyleUnderline"/>
        </w:rPr>
        <w:t xml:space="preserve"> embedded within the accepted governing body of rights</w:t>
      </w:r>
      <w:r w:rsidRPr="001C0B44">
        <w:rPr>
          <w:sz w:val="12"/>
        </w:rPr>
        <w:t xml:space="preserve"> (Parker 2007). Its </w:t>
      </w:r>
      <w:r w:rsidRPr="00016C5D">
        <w:rPr>
          <w:rStyle w:val="StyleUnderline"/>
        </w:rPr>
        <w:t xml:space="preserve">underlying assumptions </w:t>
      </w:r>
      <w:r w:rsidRPr="00F300DE">
        <w:rPr>
          <w:rStyle w:val="StyleUnderline"/>
          <w:highlight w:val="green"/>
        </w:rPr>
        <w:t>place moral responsibility</w:t>
      </w:r>
      <w:r w:rsidRPr="00016C5D">
        <w:rPr>
          <w:rStyle w:val="StyleUnderline"/>
        </w:rPr>
        <w:t xml:space="preserve"> for one’s </w:t>
      </w:r>
      <w:r w:rsidRPr="00F300DE">
        <w:rPr>
          <w:rStyle w:val="StyleUnderline"/>
          <w:highlight w:val="green"/>
        </w:rPr>
        <w:t>structural location</w:t>
      </w:r>
      <w:r w:rsidRPr="00016C5D">
        <w:rPr>
          <w:rStyle w:val="StyleUnderline"/>
        </w:rPr>
        <w:t xml:space="preserve"> clearly with the </w:t>
      </w:r>
      <w:r w:rsidRPr="00F300DE">
        <w:rPr>
          <w:rStyle w:val="StyleUnderline"/>
          <w:highlight w:val="green"/>
        </w:rPr>
        <w:t>individual</w:t>
      </w:r>
      <w:r w:rsidRPr="001C0B44">
        <w:rPr>
          <w:sz w:val="12"/>
        </w:rPr>
        <w:t xml:space="preserve">, </w:t>
      </w:r>
      <w:r w:rsidRPr="00F300DE">
        <w:rPr>
          <w:rStyle w:val="StyleUnderline"/>
          <w:highlight w:val="green"/>
        </w:rPr>
        <w:t>denying</w:t>
      </w:r>
      <w:r w:rsidRPr="00016C5D">
        <w:rPr>
          <w:rStyle w:val="StyleUnderline"/>
        </w:rPr>
        <w:t xml:space="preserve"> the real </w:t>
      </w:r>
      <w:r w:rsidRPr="00F300DE">
        <w:rPr>
          <w:rStyle w:val="StyleUnderline"/>
          <w:highlight w:val="green"/>
        </w:rPr>
        <w:t>structural conditions</w:t>
      </w:r>
      <w:r w:rsidRPr="00016C5D">
        <w:rPr>
          <w:rStyle w:val="StyleUnderline"/>
        </w:rPr>
        <w:t xml:space="preserve"> of</w:t>
      </w:r>
      <w:r w:rsidRPr="001C0B44">
        <w:rPr>
          <w:sz w:val="12"/>
        </w:rPr>
        <w:t xml:space="preserve"> the </w:t>
      </w:r>
      <w:r w:rsidRPr="00F300DE">
        <w:rPr>
          <w:rStyle w:val="StyleUnderline"/>
          <w:highlight w:val="green"/>
        </w:rPr>
        <w:t>capitalist</w:t>
      </w:r>
      <w:r w:rsidRPr="00016C5D">
        <w:rPr>
          <w:rStyle w:val="StyleUnderline"/>
        </w:rPr>
        <w:t xml:space="preserve"> </w:t>
      </w:r>
      <w:r w:rsidRPr="00F300DE">
        <w:rPr>
          <w:rStyle w:val="StyleUnderline"/>
          <w:highlight w:val="green"/>
        </w:rPr>
        <w:t>political economy</w:t>
      </w:r>
      <w:r w:rsidRPr="00016C5D">
        <w:rPr>
          <w:rStyle w:val="StyleUnderline"/>
        </w:rPr>
        <w:t xml:space="preserve"> </w:t>
      </w:r>
      <w:r w:rsidRPr="00F300DE">
        <w:rPr>
          <w:rStyle w:val="StyleUnderline"/>
          <w:highlight w:val="green"/>
        </w:rPr>
        <w:t>that</w:t>
      </w:r>
      <w:r w:rsidRPr="00016C5D">
        <w:rPr>
          <w:rStyle w:val="StyleUnderline"/>
        </w:rPr>
        <w:t xml:space="preserve"> </w:t>
      </w:r>
      <w:r w:rsidRPr="00F300DE">
        <w:rPr>
          <w:rStyle w:val="StyleUnderline"/>
          <w:highlight w:val="green"/>
        </w:rPr>
        <w:t>produce</w:t>
      </w:r>
      <w:r w:rsidRPr="00016C5D">
        <w:rPr>
          <w:rStyle w:val="StyleUnderline"/>
        </w:rPr>
        <w:t xml:space="preserve"> and </w:t>
      </w:r>
      <w:r w:rsidRPr="00F300DE">
        <w:rPr>
          <w:rStyle w:val="StyleUnderline"/>
          <w:highlight w:val="green"/>
        </w:rPr>
        <w:t>reproduce</w:t>
      </w:r>
      <w:r w:rsidRPr="00016C5D">
        <w:rPr>
          <w:rStyle w:val="StyleUnderline"/>
        </w:rPr>
        <w:t xml:space="preserve"> </w:t>
      </w:r>
      <w:r w:rsidRPr="00F300DE">
        <w:rPr>
          <w:rStyle w:val="StyleUnderline"/>
          <w:highlight w:val="green"/>
        </w:rPr>
        <w:t>inequality</w:t>
      </w:r>
      <w:r w:rsidRPr="001C0B44">
        <w:rPr>
          <w:sz w:val="12"/>
        </w:rPr>
        <w:t xml:space="preserve">, and are </w:t>
      </w:r>
      <w:r w:rsidRPr="00016C5D">
        <w:rPr>
          <w:rStyle w:val="StyleUnderline"/>
        </w:rPr>
        <w:t>inbuilt in</w:t>
      </w:r>
      <w:r w:rsidRPr="001C0B44">
        <w:rPr>
          <w:sz w:val="12"/>
        </w:rPr>
        <w:t xml:space="preserve"> much of the </w:t>
      </w:r>
      <w:r w:rsidRPr="00016C5D">
        <w:rPr>
          <w:rStyle w:val="StyleUnderline"/>
        </w:rPr>
        <w:t>architecture of state-governing institutions</w:t>
      </w:r>
      <w:r w:rsidRPr="001C0B44">
        <w:rPr>
          <w:sz w:val="12"/>
        </w:rPr>
        <w:t xml:space="preserve"> (Sayer 2005).</w:t>
      </w:r>
    </w:p>
    <w:p w14:paraId="3B5BDFD0" w14:textId="77777777" w:rsidR="00787244" w:rsidRPr="00016C5D" w:rsidRDefault="00787244" w:rsidP="00787244">
      <w:pPr>
        <w:rPr>
          <w:rStyle w:val="StyleUnderline"/>
        </w:rPr>
      </w:pPr>
      <w:r w:rsidRPr="001C0B44">
        <w:rPr>
          <w:sz w:val="12"/>
        </w:rPr>
        <w:t xml:space="preserve">The findings of this research show that the </w:t>
      </w:r>
      <w:r w:rsidRPr="00016C5D">
        <w:rPr>
          <w:rStyle w:val="StyleUnderline"/>
        </w:rPr>
        <w:t xml:space="preserve">denial of structural inequality is </w:t>
      </w:r>
      <w:r w:rsidRPr="00F300DE">
        <w:rPr>
          <w:rStyle w:val="StyleUnderline"/>
          <w:highlight w:val="green"/>
        </w:rPr>
        <w:t>imperative</w:t>
      </w:r>
      <w:r w:rsidRPr="00016C5D">
        <w:rPr>
          <w:rStyle w:val="StyleUnderline"/>
        </w:rPr>
        <w:t xml:space="preserve"> when envisaging the processes required for the </w:t>
      </w:r>
      <w:r w:rsidRPr="00F300DE">
        <w:rPr>
          <w:rStyle w:val="StyleUnderline"/>
          <w:highlight w:val="green"/>
        </w:rPr>
        <w:t>political elite</w:t>
      </w:r>
      <w:r w:rsidRPr="00016C5D">
        <w:rPr>
          <w:rStyle w:val="StyleUnderline"/>
        </w:rPr>
        <w:t xml:space="preserve"> to </w:t>
      </w:r>
      <w:r w:rsidRPr="00F300DE">
        <w:rPr>
          <w:rStyle w:val="StyleUnderline"/>
          <w:highlight w:val="green"/>
        </w:rPr>
        <w:t>reimagine state regimes</w:t>
      </w:r>
      <w:r w:rsidRPr="00016C5D">
        <w:rPr>
          <w:rStyle w:val="StyleUnderline"/>
        </w:rPr>
        <w:t xml:space="preserve"> and when considering their role in building and articulating a new moral consensus of social norms, </w:t>
      </w:r>
      <w:r w:rsidRPr="001C0B44">
        <w:rPr>
          <w:sz w:val="12"/>
        </w:rPr>
        <w:t xml:space="preserve">and how </w:t>
      </w:r>
      <w:r w:rsidRPr="00016C5D">
        <w:rPr>
          <w:rStyle w:val="StyleUnderline"/>
        </w:rPr>
        <w:t>these new dimensions of power begin to reorder hierarchical social relations</w:t>
      </w:r>
      <w:r w:rsidRPr="001C0B44">
        <w:rPr>
          <w:sz w:val="12"/>
        </w:rPr>
        <w:t xml:space="preserve">. With the emergence of a </w:t>
      </w:r>
      <w:r w:rsidRPr="00016C5D">
        <w:rPr>
          <w:rStyle w:val="StyleUnderline"/>
        </w:rPr>
        <w:t xml:space="preserve">neoliberal workfare state, a new set of social norms was required that would enable the state to re-regulate and reclassify disabled citizens into two classes </w:t>
      </w:r>
      <w:r w:rsidRPr="001C0B44">
        <w:rPr>
          <w:sz w:val="12"/>
        </w:rPr>
        <w:t xml:space="preserve">– </w:t>
      </w:r>
      <w:r w:rsidRPr="00016C5D">
        <w:rPr>
          <w:rStyle w:val="StyleUnderline"/>
        </w:rPr>
        <w:t xml:space="preserve">those so-called disabled people who are </w:t>
      </w:r>
      <w:proofErr w:type="spellStart"/>
      <w:r w:rsidRPr="00016C5D">
        <w:rPr>
          <w:rStyle w:val="StyleUnderline"/>
        </w:rPr>
        <w:t>unde</w:t>
      </w:r>
      <w:proofErr w:type="spellEnd"/>
      <w:r w:rsidRPr="00016C5D">
        <w:rPr>
          <w:rStyle w:val="StyleUnderline"/>
        </w:rPr>
        <w:t xml:space="preserve">- serving of social entitlements and plague the system by actively </w:t>
      </w:r>
      <w:proofErr w:type="spellStart"/>
      <w:r w:rsidRPr="00016C5D">
        <w:rPr>
          <w:rStyle w:val="StyleUnderline"/>
        </w:rPr>
        <w:t>abdicat</w:t>
      </w:r>
      <w:proofErr w:type="spellEnd"/>
      <w:r w:rsidRPr="00016C5D">
        <w:rPr>
          <w:rStyle w:val="StyleUnderline"/>
        </w:rPr>
        <w:t xml:space="preserve">- </w:t>
      </w:r>
      <w:proofErr w:type="spellStart"/>
      <w:r w:rsidRPr="00016C5D">
        <w:rPr>
          <w:rStyle w:val="StyleUnderline"/>
        </w:rPr>
        <w:t>ing</w:t>
      </w:r>
      <w:proofErr w:type="spellEnd"/>
      <w:r w:rsidRPr="00016C5D">
        <w:rPr>
          <w:rStyle w:val="StyleUnderline"/>
        </w:rPr>
        <w:t xml:space="preserve"> their responsibilities to fellow able-bodied citizens, and those ‘truly’ deserving</w:t>
      </w:r>
      <w:r w:rsidRPr="001C0B44">
        <w:rPr>
          <w:sz w:val="12"/>
        </w:rPr>
        <w:t xml:space="preserve"> disabled citizens who are unable to contribute to the political and economic project of a neoliberal workfare state. In build</w:t>
      </w:r>
      <w:r w:rsidRPr="00016C5D">
        <w:rPr>
          <w:rStyle w:val="StyleUnderline"/>
        </w:rPr>
        <w:t xml:space="preserve">ing resent- </w:t>
      </w:r>
      <w:proofErr w:type="spellStart"/>
      <w:r w:rsidRPr="00016C5D">
        <w:rPr>
          <w:rStyle w:val="StyleUnderline"/>
        </w:rPr>
        <w:t>ment</w:t>
      </w:r>
      <w:proofErr w:type="spellEnd"/>
      <w:r w:rsidRPr="00016C5D">
        <w:rPr>
          <w:rStyle w:val="StyleUnderline"/>
        </w:rPr>
        <w:t xml:space="preserve"> within the broader</w:t>
      </w:r>
      <w:r w:rsidRPr="001C0B44">
        <w:rPr>
          <w:sz w:val="12"/>
        </w:rPr>
        <w:t xml:space="preserve"> Australian </w:t>
      </w:r>
      <w:r w:rsidRPr="00016C5D">
        <w:rPr>
          <w:rStyle w:val="StyleUnderline"/>
        </w:rPr>
        <w:t xml:space="preserve">public to gain the political and moral consensus it required to re-regulate and reclassify disability, the </w:t>
      </w:r>
      <w:proofErr w:type="spellStart"/>
      <w:r w:rsidRPr="00016C5D">
        <w:rPr>
          <w:rStyle w:val="StyleUnderline"/>
        </w:rPr>
        <w:t>neolib</w:t>
      </w:r>
      <w:proofErr w:type="spellEnd"/>
      <w:r w:rsidRPr="00016C5D">
        <w:rPr>
          <w:rStyle w:val="StyleUnderline"/>
        </w:rPr>
        <w:t xml:space="preserve">- </w:t>
      </w:r>
      <w:proofErr w:type="spellStart"/>
      <w:r w:rsidRPr="00016C5D">
        <w:rPr>
          <w:rStyle w:val="StyleUnderline"/>
        </w:rPr>
        <w:t>eral</w:t>
      </w:r>
      <w:proofErr w:type="spellEnd"/>
      <w:r w:rsidRPr="00016C5D">
        <w:rPr>
          <w:rStyle w:val="StyleUnderline"/>
        </w:rPr>
        <w:t xml:space="preserve"> workfare state actively harnessed discourses of absoluteness, in which the disabled welfare subject is engaged in reciprocal relations</w:t>
      </w:r>
      <w:r w:rsidRPr="001C0B44">
        <w:rPr>
          <w:sz w:val="12"/>
        </w:rPr>
        <w:t xml:space="preserve">1 </w:t>
      </w:r>
      <w:r w:rsidRPr="00016C5D">
        <w:rPr>
          <w:rStyle w:val="StyleUnderline"/>
        </w:rPr>
        <w:t>of absolute exchange.</w:t>
      </w:r>
    </w:p>
    <w:p w14:paraId="4EA608ED" w14:textId="77777777" w:rsidR="00787244" w:rsidRPr="001C0B44" w:rsidRDefault="00787244" w:rsidP="00787244">
      <w:pPr>
        <w:rPr>
          <w:sz w:val="12"/>
        </w:rPr>
      </w:pPr>
      <w:r w:rsidRPr="001C0B44">
        <w:rPr>
          <w:sz w:val="12"/>
        </w:rPr>
        <w:t xml:space="preserve">In the early announcements of neoliberal welfare reform under the How- </w:t>
      </w:r>
      <w:proofErr w:type="spellStart"/>
      <w:r w:rsidRPr="001C0B44">
        <w:rPr>
          <w:sz w:val="12"/>
        </w:rPr>
        <w:t>ard</w:t>
      </w:r>
      <w:proofErr w:type="spellEnd"/>
      <w:r w:rsidRPr="001C0B44">
        <w:rPr>
          <w:sz w:val="12"/>
        </w:rPr>
        <w:t xml:space="preserve"> Coalition government, the minister responsible for the reforms artic</w:t>
      </w:r>
      <w:proofErr w:type="gramStart"/>
      <w:r w:rsidRPr="001C0B44">
        <w:rPr>
          <w:sz w:val="12"/>
        </w:rPr>
        <w:t xml:space="preserve">- </w:t>
      </w:r>
      <w:proofErr w:type="spellStart"/>
      <w:r w:rsidRPr="001C0B44">
        <w:rPr>
          <w:sz w:val="12"/>
        </w:rPr>
        <w:t>ulated</w:t>
      </w:r>
      <w:proofErr w:type="spellEnd"/>
      <w:proofErr w:type="gramEnd"/>
      <w:r w:rsidRPr="001C0B44">
        <w:rPr>
          <w:sz w:val="12"/>
        </w:rPr>
        <w:t xml:space="preserve"> a new set of normative relations. Here, as a representative of the political elite, the minister situates discourses of absoluteness as the gov- </w:t>
      </w:r>
      <w:proofErr w:type="spellStart"/>
      <w:r w:rsidRPr="001C0B44">
        <w:rPr>
          <w:sz w:val="12"/>
        </w:rPr>
        <w:t>erning</w:t>
      </w:r>
      <w:proofErr w:type="spellEnd"/>
      <w:r w:rsidRPr="001C0B44">
        <w:rPr>
          <w:sz w:val="12"/>
        </w:rPr>
        <w:t xml:space="preserve"> rationality of neoliberal workfare, drawing upon a politics of resent- </w:t>
      </w:r>
      <w:proofErr w:type="spellStart"/>
      <w:r w:rsidRPr="001C0B44">
        <w:rPr>
          <w:sz w:val="12"/>
        </w:rPr>
        <w:t>ment</w:t>
      </w:r>
      <w:proofErr w:type="spellEnd"/>
      <w:r w:rsidRPr="001C0B44">
        <w:rPr>
          <w:sz w:val="12"/>
        </w:rPr>
        <w:t xml:space="preserve">. In responding to a question from the journalist, Senator Newman refers to a ‘two-way street’, clearly articulating a relationship of absolute equal exchange, where the individual subject is not ‘roughly equal’ but ‘ab- </w:t>
      </w:r>
      <w:proofErr w:type="spellStart"/>
      <w:r w:rsidRPr="001C0B44">
        <w:rPr>
          <w:sz w:val="12"/>
        </w:rPr>
        <w:t>solutely</w:t>
      </w:r>
      <w:proofErr w:type="spellEnd"/>
      <w:r w:rsidRPr="001C0B44">
        <w:rPr>
          <w:sz w:val="12"/>
        </w:rPr>
        <w:t xml:space="preserve"> equal’. The shift from roughly equal to </w:t>
      </w:r>
      <w:proofErr w:type="gramStart"/>
      <w:r w:rsidRPr="001C0B44">
        <w:rPr>
          <w:sz w:val="12"/>
        </w:rPr>
        <w:t>absolutely equal</w:t>
      </w:r>
      <w:proofErr w:type="gramEnd"/>
      <w:r w:rsidRPr="001C0B44">
        <w:rPr>
          <w:sz w:val="12"/>
        </w:rPr>
        <w:t xml:space="preserve"> further </w:t>
      </w:r>
      <w:proofErr w:type="spellStart"/>
      <w:r w:rsidRPr="001C0B44">
        <w:rPr>
          <w:sz w:val="12"/>
        </w:rPr>
        <w:t>en</w:t>
      </w:r>
      <w:proofErr w:type="spellEnd"/>
      <w:r w:rsidRPr="001C0B44">
        <w:rPr>
          <w:sz w:val="12"/>
        </w:rPr>
        <w:t xml:space="preserve">- trenches material inequalities by </w:t>
      </w:r>
      <w:proofErr w:type="spellStart"/>
      <w:r w:rsidRPr="001C0B44">
        <w:rPr>
          <w:sz w:val="12"/>
        </w:rPr>
        <w:t>misrecognising</w:t>
      </w:r>
      <w:proofErr w:type="spellEnd"/>
      <w:r w:rsidRPr="001C0B44">
        <w:rPr>
          <w:sz w:val="12"/>
        </w:rPr>
        <w:t xml:space="preserve"> the broader able-bodied assumptions embedded in the Liberal social contract (Nussbaum 2007). </w:t>
      </w:r>
      <w:r w:rsidRPr="00016C5D">
        <w:rPr>
          <w:u w:val="single"/>
        </w:rPr>
        <w:t>Further, the relationship of exchange</w:t>
      </w:r>
      <w:r w:rsidRPr="001C0B44">
        <w:rPr>
          <w:sz w:val="12"/>
        </w:rPr>
        <w:t xml:space="preserve"> depicted by the Senator is a </w:t>
      </w:r>
      <w:proofErr w:type="gramStart"/>
      <w:r w:rsidRPr="00016C5D">
        <w:rPr>
          <w:u w:val="single"/>
        </w:rPr>
        <w:t>relation- ship</w:t>
      </w:r>
      <w:proofErr w:type="gramEnd"/>
      <w:r w:rsidRPr="00016C5D">
        <w:rPr>
          <w:u w:val="single"/>
        </w:rPr>
        <w:t xml:space="preserve"> of absoluteness, an exchange between the </w:t>
      </w:r>
      <w:proofErr w:type="spellStart"/>
      <w:r w:rsidRPr="00016C5D">
        <w:rPr>
          <w:u w:val="single"/>
        </w:rPr>
        <w:t>marginalised</w:t>
      </w:r>
      <w:proofErr w:type="spellEnd"/>
      <w:r w:rsidRPr="00016C5D">
        <w:rPr>
          <w:u w:val="single"/>
        </w:rPr>
        <w:t xml:space="preserve"> working-class subject and the welfare recipient</w:t>
      </w:r>
      <w:r w:rsidRPr="001C0B44">
        <w:rPr>
          <w:sz w:val="12"/>
        </w:rPr>
        <w:t>, despite the growing economic insecurity experienced by both groups.</w:t>
      </w:r>
    </w:p>
    <w:p w14:paraId="52B1482F" w14:textId="77777777" w:rsidR="00787244" w:rsidRPr="001C0B44" w:rsidRDefault="00787244" w:rsidP="00787244">
      <w:pPr>
        <w:rPr>
          <w:sz w:val="12"/>
        </w:rPr>
      </w:pPr>
      <w:r w:rsidRPr="001C0B44">
        <w:rPr>
          <w:sz w:val="12"/>
        </w:rPr>
        <w:t xml:space="preserve">It means a two-way street. One way of that street is the battlers, the </w:t>
      </w:r>
      <w:proofErr w:type="spellStart"/>
      <w:r w:rsidRPr="001C0B44">
        <w:rPr>
          <w:sz w:val="12"/>
        </w:rPr>
        <w:t>peo</w:t>
      </w:r>
      <w:proofErr w:type="spellEnd"/>
      <w:r w:rsidRPr="001C0B44">
        <w:rPr>
          <w:sz w:val="12"/>
        </w:rPr>
        <w:t xml:space="preserve">- </w:t>
      </w:r>
      <w:proofErr w:type="spellStart"/>
      <w:r w:rsidRPr="001C0B44">
        <w:rPr>
          <w:sz w:val="12"/>
        </w:rPr>
        <w:t>ple</w:t>
      </w:r>
      <w:proofErr w:type="spellEnd"/>
      <w:r w:rsidRPr="001C0B44">
        <w:rPr>
          <w:sz w:val="12"/>
        </w:rPr>
        <w:t xml:space="preserve"> who are </w:t>
      </w:r>
      <w:proofErr w:type="spellStart"/>
      <w:r w:rsidRPr="001C0B44">
        <w:rPr>
          <w:sz w:val="12"/>
        </w:rPr>
        <w:t>neighbours</w:t>
      </w:r>
      <w:proofErr w:type="spellEnd"/>
      <w:r w:rsidRPr="001C0B44">
        <w:rPr>
          <w:sz w:val="12"/>
        </w:rPr>
        <w:t xml:space="preserve"> to the people who you just had on the screen to- night, the people who are paying for this. This is not government money, this is taxpayers’ </w:t>
      </w:r>
      <w:proofErr w:type="gramStart"/>
      <w:r w:rsidRPr="001C0B44">
        <w:rPr>
          <w:sz w:val="12"/>
        </w:rPr>
        <w:t>money</w:t>
      </w:r>
      <w:proofErr w:type="gramEnd"/>
      <w:r w:rsidRPr="001C0B44">
        <w:rPr>
          <w:sz w:val="12"/>
        </w:rPr>
        <w:t xml:space="preserve"> and many are not rich or doing better than the people on welfare, but they’re still paying tax. Now that’s part of why it’s a two-way street, one to give and the other to receive. (Senator Newman 2000)</w:t>
      </w:r>
    </w:p>
    <w:p w14:paraId="762B15FA" w14:textId="77777777" w:rsidR="00787244" w:rsidRPr="00972EBF" w:rsidRDefault="00787244" w:rsidP="00787244">
      <w:pPr>
        <w:rPr>
          <w:rStyle w:val="StyleUnderline"/>
        </w:rPr>
      </w:pPr>
      <w:r w:rsidRPr="00016C5D">
        <w:rPr>
          <w:rStyle w:val="StyleUnderline"/>
        </w:rPr>
        <w:t>To foster resentment towards welfare recipients,</w:t>
      </w:r>
      <w:r w:rsidRPr="001C0B44">
        <w:rPr>
          <w:sz w:val="12"/>
        </w:rPr>
        <w:t xml:space="preserve"> the Senator also draws on the </w:t>
      </w:r>
      <w:r w:rsidRPr="00016C5D">
        <w:rPr>
          <w:rStyle w:val="StyleUnderline"/>
        </w:rPr>
        <w:t xml:space="preserve">politics of recognition by </w:t>
      </w:r>
      <w:r w:rsidRPr="001C0B44">
        <w:rPr>
          <w:sz w:val="12"/>
        </w:rPr>
        <w:t xml:space="preserve">her public </w:t>
      </w:r>
      <w:r w:rsidRPr="00F300DE">
        <w:rPr>
          <w:rStyle w:val="StyleUnderline"/>
          <w:highlight w:val="green"/>
        </w:rPr>
        <w:t>acknowledgement</w:t>
      </w:r>
      <w:r w:rsidRPr="00016C5D">
        <w:rPr>
          <w:rStyle w:val="StyleUnderline"/>
        </w:rPr>
        <w:t xml:space="preserve"> of the </w:t>
      </w:r>
      <w:r w:rsidRPr="00F300DE">
        <w:rPr>
          <w:rStyle w:val="StyleUnderline"/>
          <w:highlight w:val="green"/>
        </w:rPr>
        <w:t>down- ward spiral</w:t>
      </w:r>
      <w:r w:rsidRPr="00016C5D">
        <w:rPr>
          <w:rStyle w:val="StyleUnderline"/>
        </w:rPr>
        <w:t xml:space="preserve"> and </w:t>
      </w:r>
      <w:r w:rsidRPr="00F300DE">
        <w:rPr>
          <w:rStyle w:val="StyleUnderline"/>
          <w:highlight w:val="green"/>
        </w:rPr>
        <w:t>growing inequality</w:t>
      </w:r>
      <w:r w:rsidRPr="00016C5D">
        <w:rPr>
          <w:rStyle w:val="StyleUnderline"/>
        </w:rPr>
        <w:t xml:space="preserve"> that increasing numbers of the </w:t>
      </w:r>
      <w:r w:rsidRPr="00F300DE">
        <w:rPr>
          <w:rStyle w:val="StyleUnderline"/>
          <w:highlight w:val="green"/>
        </w:rPr>
        <w:t xml:space="preserve">work- </w:t>
      </w:r>
      <w:proofErr w:type="spellStart"/>
      <w:r w:rsidRPr="00F300DE">
        <w:rPr>
          <w:rStyle w:val="StyleUnderline"/>
          <w:highlight w:val="green"/>
        </w:rPr>
        <w:t>ing</w:t>
      </w:r>
      <w:proofErr w:type="spellEnd"/>
      <w:r w:rsidRPr="00F300DE">
        <w:rPr>
          <w:rStyle w:val="StyleUnderline"/>
          <w:highlight w:val="green"/>
        </w:rPr>
        <w:t xml:space="preserve"> class</w:t>
      </w:r>
      <w:r w:rsidRPr="00016C5D">
        <w:rPr>
          <w:rStyle w:val="StyleUnderline"/>
        </w:rPr>
        <w:t xml:space="preserve"> have </w:t>
      </w:r>
      <w:r w:rsidRPr="00F300DE">
        <w:rPr>
          <w:rStyle w:val="StyleUnderline"/>
          <w:highlight w:val="green"/>
        </w:rPr>
        <w:t>experienced</w:t>
      </w:r>
      <w:r w:rsidRPr="00016C5D">
        <w:rPr>
          <w:rStyle w:val="StyleUnderline"/>
        </w:rPr>
        <w:t xml:space="preserve"> </w:t>
      </w:r>
      <w:r w:rsidRPr="00F300DE">
        <w:rPr>
          <w:rStyle w:val="StyleUnderline"/>
          <w:highlight w:val="green"/>
        </w:rPr>
        <w:t>under</w:t>
      </w:r>
      <w:r w:rsidRPr="00016C5D">
        <w:rPr>
          <w:rStyle w:val="StyleUnderline"/>
        </w:rPr>
        <w:t xml:space="preserve"> </w:t>
      </w:r>
      <w:r w:rsidRPr="00F300DE">
        <w:rPr>
          <w:rStyle w:val="StyleUnderline"/>
          <w:highlight w:val="green"/>
        </w:rPr>
        <w:t>neoliberal</w:t>
      </w:r>
      <w:r w:rsidRPr="00016C5D">
        <w:rPr>
          <w:rStyle w:val="StyleUnderline"/>
        </w:rPr>
        <w:t xml:space="preserve"> restructuring</w:t>
      </w:r>
      <w:r w:rsidRPr="001C0B44">
        <w:rPr>
          <w:sz w:val="12"/>
        </w:rPr>
        <w:t xml:space="preserve"> (Benn Michaels 2006). Of course, </w:t>
      </w:r>
      <w:r w:rsidRPr="00016C5D">
        <w:rPr>
          <w:rStyle w:val="StyleUnderline"/>
        </w:rPr>
        <w:t xml:space="preserve">this act of recognition is </w:t>
      </w:r>
      <w:r w:rsidRPr="00F300DE">
        <w:rPr>
          <w:rStyle w:val="StyleUnderline"/>
          <w:highlight w:val="green"/>
        </w:rPr>
        <w:t>purely symbolic</w:t>
      </w:r>
      <w:r w:rsidRPr="001C0B44">
        <w:rPr>
          <w:sz w:val="12"/>
        </w:rPr>
        <w:t>. It is a ‘</w:t>
      </w:r>
      <w:proofErr w:type="spellStart"/>
      <w:r w:rsidRPr="00016C5D">
        <w:rPr>
          <w:rStyle w:val="StyleUnderline"/>
        </w:rPr>
        <w:t>calcu</w:t>
      </w:r>
      <w:proofErr w:type="spellEnd"/>
      <w:r w:rsidRPr="00016C5D">
        <w:rPr>
          <w:rStyle w:val="StyleUnderline"/>
        </w:rPr>
        <w:t xml:space="preserve">- </w:t>
      </w:r>
      <w:proofErr w:type="spellStart"/>
      <w:r w:rsidRPr="00016C5D">
        <w:rPr>
          <w:rStyle w:val="StyleUnderline"/>
        </w:rPr>
        <w:t>lated</w:t>
      </w:r>
      <w:proofErr w:type="spellEnd"/>
      <w:r w:rsidRPr="00016C5D">
        <w:rPr>
          <w:rStyle w:val="StyleUnderline"/>
        </w:rPr>
        <w:t xml:space="preserve"> political </w:t>
      </w:r>
      <w:r w:rsidRPr="00F300DE">
        <w:rPr>
          <w:rStyle w:val="StyleUnderline"/>
          <w:highlight w:val="green"/>
        </w:rPr>
        <w:t>tactic’</w:t>
      </w:r>
      <w:r w:rsidRPr="001C0B44">
        <w:rPr>
          <w:sz w:val="12"/>
        </w:rPr>
        <w:t xml:space="preserve"> (Wilson and Turnbull 2001, p. 384, original emphasis) to </w:t>
      </w:r>
      <w:r w:rsidRPr="00F300DE">
        <w:rPr>
          <w:rStyle w:val="StyleUnderline"/>
          <w:highlight w:val="green"/>
        </w:rPr>
        <w:t>create</w:t>
      </w:r>
      <w:r w:rsidRPr="00016C5D">
        <w:rPr>
          <w:rStyle w:val="StyleUnderline"/>
        </w:rPr>
        <w:t xml:space="preserve"> and gain support for a </w:t>
      </w:r>
      <w:r w:rsidRPr="00F300DE">
        <w:rPr>
          <w:rStyle w:val="StyleUnderline"/>
          <w:highlight w:val="green"/>
        </w:rPr>
        <w:t>new set of social norms</w:t>
      </w:r>
      <w:r w:rsidRPr="00016C5D">
        <w:rPr>
          <w:rStyle w:val="StyleUnderline"/>
        </w:rPr>
        <w:t xml:space="preserve"> to govern social relations with the </w:t>
      </w:r>
      <w:r w:rsidRPr="00F300DE">
        <w:rPr>
          <w:rStyle w:val="StyleUnderline"/>
          <w:highlight w:val="green"/>
        </w:rPr>
        <w:t>generative effects</w:t>
      </w:r>
      <w:r w:rsidRPr="00016C5D">
        <w:rPr>
          <w:rStyle w:val="StyleUnderline"/>
        </w:rPr>
        <w:t xml:space="preserve"> of inequality and economic security with the emergence, </w:t>
      </w:r>
      <w:r w:rsidRPr="00F300DE">
        <w:rPr>
          <w:rStyle w:val="StyleUnderline"/>
          <w:highlight w:val="green"/>
        </w:rPr>
        <w:t>intensification</w:t>
      </w:r>
      <w:r w:rsidRPr="00016C5D">
        <w:rPr>
          <w:rStyle w:val="StyleUnderline"/>
        </w:rPr>
        <w:t xml:space="preserve"> and </w:t>
      </w:r>
      <w:proofErr w:type="spellStart"/>
      <w:r w:rsidRPr="00F300DE">
        <w:rPr>
          <w:rStyle w:val="StyleUnderline"/>
          <w:highlight w:val="green"/>
        </w:rPr>
        <w:t>normalisation</w:t>
      </w:r>
      <w:proofErr w:type="spellEnd"/>
      <w:r w:rsidRPr="00F300DE">
        <w:rPr>
          <w:rStyle w:val="StyleUnderline"/>
          <w:highlight w:val="green"/>
        </w:rPr>
        <w:t xml:space="preserve"> of neoliberalism</w:t>
      </w:r>
      <w:r w:rsidRPr="001C0B44">
        <w:rPr>
          <w:sz w:val="12"/>
        </w:rPr>
        <w:t xml:space="preserve">. As noted in the literature on workfare outlined in Chapter 1, this new set of social norms operates as a strict dualism of rights and responsibilities, embedded in a set of exchange relations. Although Senator Newman does not explicitly use the word ‘responsibility’, discourses of responsibility are deeply embedded in her overarching argument of absolute equal exchange. In her statement, it is apparent that these discourses of responsibility op- </w:t>
      </w:r>
      <w:proofErr w:type="spellStart"/>
      <w:r w:rsidRPr="001C0B44">
        <w:rPr>
          <w:sz w:val="12"/>
        </w:rPr>
        <w:t>erate</w:t>
      </w:r>
      <w:proofErr w:type="spellEnd"/>
      <w:r w:rsidRPr="001C0B44">
        <w:rPr>
          <w:sz w:val="12"/>
        </w:rPr>
        <w:t xml:space="preserve"> at multiple levels and, although some may initially appear </w:t>
      </w:r>
      <w:proofErr w:type="spellStart"/>
      <w:proofErr w:type="gramStart"/>
      <w:r w:rsidRPr="001C0B44">
        <w:rPr>
          <w:sz w:val="12"/>
        </w:rPr>
        <w:t>contradic</w:t>
      </w:r>
      <w:proofErr w:type="spellEnd"/>
      <w:r w:rsidRPr="001C0B44">
        <w:rPr>
          <w:sz w:val="12"/>
        </w:rPr>
        <w:t>- tory</w:t>
      </w:r>
      <w:proofErr w:type="gramEnd"/>
      <w:r w:rsidRPr="001C0B44">
        <w:rPr>
          <w:sz w:val="12"/>
        </w:rPr>
        <w:t xml:space="preserve">, they are in fact mutually reinforcing. Again, the </w:t>
      </w:r>
      <w:r w:rsidRPr="00016C5D">
        <w:rPr>
          <w:rStyle w:val="StyleUnderline"/>
        </w:rPr>
        <w:t xml:space="preserve">primary aim of </w:t>
      </w:r>
      <w:proofErr w:type="gramStart"/>
      <w:r w:rsidRPr="00016C5D">
        <w:rPr>
          <w:rStyle w:val="StyleUnderline"/>
        </w:rPr>
        <w:t>this</w:t>
      </w:r>
      <w:proofErr w:type="gramEnd"/>
      <w:r w:rsidRPr="00016C5D">
        <w:rPr>
          <w:rStyle w:val="StyleUnderline"/>
        </w:rPr>
        <w:t xml:space="preserve"> responsibilities discourse is to </w:t>
      </w:r>
      <w:r w:rsidRPr="001C0B44">
        <w:rPr>
          <w:rStyle w:val="StyleUnderline"/>
        </w:rPr>
        <w:t xml:space="preserve">place moral blame on the welfare subject </w:t>
      </w:r>
      <w:proofErr w:type="gramStart"/>
      <w:r w:rsidRPr="001C0B44">
        <w:rPr>
          <w:rStyle w:val="StyleUnderline"/>
        </w:rPr>
        <w:t>in order to</w:t>
      </w:r>
      <w:proofErr w:type="gramEnd"/>
      <w:r w:rsidRPr="001C0B44">
        <w:rPr>
          <w:rStyle w:val="StyleUnderline"/>
        </w:rPr>
        <w:t xml:space="preserve"> reimagine the welfare subject as the site of publi</w:t>
      </w:r>
      <w:r w:rsidRPr="00016C5D">
        <w:rPr>
          <w:rStyle w:val="StyleUnderline"/>
        </w:rPr>
        <w:t>c resentment</w:t>
      </w:r>
      <w:r w:rsidRPr="001C0B44">
        <w:rPr>
          <w:sz w:val="12"/>
        </w:rPr>
        <w:t xml:space="preserve">. </w:t>
      </w:r>
      <w:r w:rsidRPr="00972EBF">
        <w:rPr>
          <w:rStyle w:val="StyleUnderline"/>
        </w:rPr>
        <w:t xml:space="preserve">This occurs through a process of both stratifying and denying state </w:t>
      </w:r>
      <w:proofErr w:type="spellStart"/>
      <w:r w:rsidRPr="00972EBF">
        <w:rPr>
          <w:rStyle w:val="StyleUnderline"/>
        </w:rPr>
        <w:t>responsibil</w:t>
      </w:r>
      <w:proofErr w:type="spellEnd"/>
      <w:r w:rsidRPr="00972EBF">
        <w:rPr>
          <w:rStyle w:val="StyleUnderline"/>
        </w:rPr>
        <w:t xml:space="preserve">- </w:t>
      </w:r>
      <w:proofErr w:type="spellStart"/>
      <w:r w:rsidRPr="00972EBF">
        <w:rPr>
          <w:rStyle w:val="StyleUnderline"/>
        </w:rPr>
        <w:t>ities</w:t>
      </w:r>
      <w:proofErr w:type="spellEnd"/>
      <w:r w:rsidRPr="00972EBF">
        <w:rPr>
          <w:rStyle w:val="StyleUnderline"/>
        </w:rPr>
        <w:t xml:space="preserve"> within the </w:t>
      </w:r>
      <w:proofErr w:type="gramStart"/>
      <w:r w:rsidRPr="00972EBF">
        <w:rPr>
          <w:rStyle w:val="StyleUnderline"/>
        </w:rPr>
        <w:t>polity</w:t>
      </w:r>
      <w:proofErr w:type="gramEnd"/>
      <w:r w:rsidRPr="00972EBF">
        <w:rPr>
          <w:rStyle w:val="StyleUnderline"/>
        </w:rPr>
        <w:t>.</w:t>
      </w:r>
    </w:p>
    <w:p w14:paraId="6DF70F07" w14:textId="77777777" w:rsidR="00787244" w:rsidRPr="001C0B44" w:rsidRDefault="00787244" w:rsidP="00787244">
      <w:pPr>
        <w:rPr>
          <w:sz w:val="12"/>
        </w:rPr>
      </w:pPr>
      <w:r w:rsidRPr="00016C5D">
        <w:rPr>
          <w:rStyle w:val="StyleUnderline"/>
        </w:rPr>
        <w:t xml:space="preserve">By </w:t>
      </w:r>
      <w:r w:rsidRPr="00F300DE">
        <w:rPr>
          <w:rStyle w:val="StyleUnderline"/>
          <w:highlight w:val="green"/>
        </w:rPr>
        <w:t>positioning</w:t>
      </w:r>
      <w:r w:rsidRPr="00016C5D">
        <w:rPr>
          <w:rStyle w:val="StyleUnderline"/>
        </w:rPr>
        <w:t xml:space="preserve"> the </w:t>
      </w:r>
      <w:r w:rsidRPr="00F300DE">
        <w:rPr>
          <w:rStyle w:val="StyleUnderline"/>
          <w:highlight w:val="green"/>
        </w:rPr>
        <w:t>working-class ‘battler’</w:t>
      </w:r>
      <w:r w:rsidRPr="00016C5D">
        <w:rPr>
          <w:rStyle w:val="StyleUnderline"/>
        </w:rPr>
        <w:t xml:space="preserve"> at the beginning</w:t>
      </w:r>
      <w:r w:rsidRPr="001C0B44">
        <w:rPr>
          <w:sz w:val="12"/>
        </w:rPr>
        <w:t xml:space="preserve"> of the dialogue, the Senator </w:t>
      </w:r>
      <w:r w:rsidRPr="00F300DE">
        <w:rPr>
          <w:rStyle w:val="StyleUnderline"/>
          <w:highlight w:val="green"/>
        </w:rPr>
        <w:t>symbolically</w:t>
      </w:r>
      <w:r w:rsidRPr="00016C5D">
        <w:rPr>
          <w:rStyle w:val="StyleUnderline"/>
        </w:rPr>
        <w:t xml:space="preserve"> signals to the </w:t>
      </w:r>
      <w:r w:rsidRPr="00F300DE">
        <w:rPr>
          <w:rStyle w:val="StyleUnderline"/>
          <w:highlight w:val="green"/>
        </w:rPr>
        <w:t>polity the nation state’s</w:t>
      </w:r>
      <w:r w:rsidRPr="00016C5D">
        <w:rPr>
          <w:rStyle w:val="StyleUnderline"/>
        </w:rPr>
        <w:t xml:space="preserve"> </w:t>
      </w:r>
      <w:r w:rsidRPr="00F300DE">
        <w:rPr>
          <w:rStyle w:val="StyleUnderline"/>
          <w:highlight w:val="green"/>
        </w:rPr>
        <w:t>primary</w:t>
      </w:r>
      <w:r w:rsidRPr="00016C5D">
        <w:rPr>
          <w:rStyle w:val="StyleUnderline"/>
        </w:rPr>
        <w:t xml:space="preserve"> </w:t>
      </w:r>
      <w:r w:rsidRPr="00F300DE">
        <w:rPr>
          <w:rStyle w:val="StyleUnderline"/>
          <w:highlight w:val="green"/>
        </w:rPr>
        <w:t>re</w:t>
      </w:r>
      <w:r w:rsidRPr="00016C5D">
        <w:rPr>
          <w:rStyle w:val="StyleUnderline"/>
        </w:rPr>
        <w:t xml:space="preserve">- </w:t>
      </w:r>
      <w:proofErr w:type="spellStart"/>
      <w:r w:rsidRPr="00F300DE">
        <w:rPr>
          <w:rStyle w:val="StyleUnderline"/>
          <w:highlight w:val="green"/>
        </w:rPr>
        <w:t>lationship</w:t>
      </w:r>
      <w:proofErr w:type="spellEnd"/>
      <w:r w:rsidRPr="00F300DE">
        <w:rPr>
          <w:rStyle w:val="StyleUnderline"/>
          <w:highlight w:val="green"/>
        </w:rPr>
        <w:t xml:space="preserve"> of responsibility</w:t>
      </w:r>
      <w:r w:rsidRPr="00016C5D">
        <w:rPr>
          <w:rStyle w:val="StyleUnderline"/>
        </w:rPr>
        <w:t xml:space="preserve"> – that is, those </w:t>
      </w:r>
      <w:r w:rsidRPr="00F300DE">
        <w:rPr>
          <w:rStyle w:val="StyleUnderline"/>
          <w:highlight w:val="green"/>
        </w:rPr>
        <w:t>classes</w:t>
      </w:r>
      <w:r w:rsidRPr="00016C5D">
        <w:rPr>
          <w:rStyle w:val="StyleUnderline"/>
        </w:rPr>
        <w:t xml:space="preserve"> of </w:t>
      </w:r>
      <w:r w:rsidRPr="00F300DE">
        <w:rPr>
          <w:rStyle w:val="StyleUnderline"/>
          <w:highlight w:val="green"/>
        </w:rPr>
        <w:t>people</w:t>
      </w:r>
      <w:r w:rsidRPr="00016C5D">
        <w:rPr>
          <w:rStyle w:val="StyleUnderline"/>
        </w:rPr>
        <w:t xml:space="preserve"> who are </w:t>
      </w:r>
      <w:r w:rsidRPr="00F300DE">
        <w:rPr>
          <w:rStyle w:val="StyleUnderline"/>
          <w:highlight w:val="green"/>
        </w:rPr>
        <w:t>part</w:t>
      </w:r>
      <w:r w:rsidRPr="00016C5D">
        <w:rPr>
          <w:rStyle w:val="StyleUnderline"/>
        </w:rPr>
        <w:t xml:space="preserve"> of the </w:t>
      </w:r>
      <w:r w:rsidRPr="00F300DE">
        <w:rPr>
          <w:rStyle w:val="StyleUnderline"/>
          <w:highlight w:val="green"/>
        </w:rPr>
        <w:t>neoliberal nation</w:t>
      </w:r>
      <w:r w:rsidRPr="00016C5D">
        <w:rPr>
          <w:rStyle w:val="StyleUnderline"/>
        </w:rPr>
        <w:t>, albeit marginally</w:t>
      </w:r>
      <w:r w:rsidRPr="001C0B44">
        <w:rPr>
          <w:sz w:val="12"/>
        </w:rPr>
        <w:t xml:space="preserve">. An </w:t>
      </w:r>
      <w:r w:rsidRPr="00016C5D">
        <w:rPr>
          <w:rStyle w:val="StyleUnderline"/>
        </w:rPr>
        <w:t xml:space="preserve">unspoken process of </w:t>
      </w:r>
      <w:proofErr w:type="spellStart"/>
      <w:r w:rsidRPr="00016C5D">
        <w:rPr>
          <w:rStyle w:val="StyleUnderline"/>
        </w:rPr>
        <w:t>strat</w:t>
      </w:r>
      <w:proofErr w:type="spellEnd"/>
      <w:r w:rsidRPr="00016C5D">
        <w:rPr>
          <w:rStyle w:val="StyleUnderline"/>
        </w:rPr>
        <w:t xml:space="preserve">- </w:t>
      </w:r>
      <w:proofErr w:type="spellStart"/>
      <w:r w:rsidRPr="00016C5D">
        <w:rPr>
          <w:rStyle w:val="StyleUnderline"/>
        </w:rPr>
        <w:t>ification</w:t>
      </w:r>
      <w:proofErr w:type="spellEnd"/>
      <w:r w:rsidRPr="00016C5D">
        <w:rPr>
          <w:rStyle w:val="StyleUnderline"/>
        </w:rPr>
        <w:t xml:space="preserve"> occurs in state–citizen relations, revealing the deeply embedded contradictions</w:t>
      </w:r>
      <w:r w:rsidRPr="001C0B44">
        <w:rPr>
          <w:sz w:val="12"/>
        </w:rPr>
        <w:t xml:space="preserve"> within the Senator’s </w:t>
      </w:r>
      <w:r w:rsidRPr="00016C5D">
        <w:rPr>
          <w:rStyle w:val="StyleUnderline"/>
        </w:rPr>
        <w:t>overarching argument of absolute equal exchange</w:t>
      </w:r>
      <w:r w:rsidRPr="001C0B44">
        <w:rPr>
          <w:sz w:val="12"/>
        </w:rPr>
        <w:t xml:space="preserve">. Here, the </w:t>
      </w:r>
      <w:r w:rsidRPr="00387A54">
        <w:rPr>
          <w:rStyle w:val="StyleUnderline"/>
        </w:rPr>
        <w:t>state</w:t>
      </w:r>
      <w:r w:rsidRPr="00972EBF">
        <w:rPr>
          <w:rStyle w:val="StyleUnderline"/>
        </w:rPr>
        <w:t xml:space="preserve"> has </w:t>
      </w:r>
      <w:r w:rsidRPr="00387A54">
        <w:rPr>
          <w:rStyle w:val="StyleUnderline"/>
        </w:rPr>
        <w:t>limited responsibilities</w:t>
      </w:r>
      <w:r w:rsidRPr="00972EBF">
        <w:rPr>
          <w:rStyle w:val="StyleUnderline"/>
        </w:rPr>
        <w:t xml:space="preserve"> in delivering social rights and entitlements to all classes of citizens</w:t>
      </w:r>
      <w:r w:rsidRPr="001C0B44">
        <w:rPr>
          <w:sz w:val="12"/>
        </w:rPr>
        <w:t xml:space="preserve">. The </w:t>
      </w:r>
      <w:r w:rsidRPr="001C0B44">
        <w:rPr>
          <w:szCs w:val="40"/>
          <w:u w:val="single"/>
        </w:rPr>
        <w:t>cl</w:t>
      </w:r>
      <w:r w:rsidRPr="001C0B44">
        <w:rPr>
          <w:rStyle w:val="StyleUnderline"/>
        </w:rPr>
        <w:t>ass of people the state has greater responsibilities towards, and targets social entitlements towards, are an included class</w:t>
      </w:r>
      <w:r w:rsidRPr="001C0B44">
        <w:rPr>
          <w:sz w:val="12"/>
        </w:rPr>
        <w:t xml:space="preserve">. </w:t>
      </w:r>
      <w:r w:rsidRPr="001C0B44">
        <w:rPr>
          <w:rStyle w:val="StyleUnderline"/>
        </w:rPr>
        <w:t xml:space="preserve">With ‘the battler’ as the primary class of state con- </w:t>
      </w:r>
      <w:proofErr w:type="spellStart"/>
      <w:r w:rsidRPr="001C0B44">
        <w:rPr>
          <w:rStyle w:val="StyleUnderline"/>
        </w:rPr>
        <w:t>cern</w:t>
      </w:r>
      <w:proofErr w:type="spellEnd"/>
      <w:r w:rsidRPr="001C0B44">
        <w:rPr>
          <w:sz w:val="12"/>
        </w:rPr>
        <w:t xml:space="preserve">, the Senator </w:t>
      </w:r>
      <w:proofErr w:type="gramStart"/>
      <w:r w:rsidRPr="001C0B44">
        <w:rPr>
          <w:rStyle w:val="StyleUnderline"/>
        </w:rPr>
        <w:t>symbolically represents</w:t>
      </w:r>
      <w:proofErr w:type="gramEnd"/>
      <w:r w:rsidRPr="001C0B44">
        <w:rPr>
          <w:rStyle w:val="StyleUnderline"/>
        </w:rPr>
        <w:t xml:space="preserve"> the interests of the working</w:t>
      </w:r>
      <w:r w:rsidRPr="005913D7">
        <w:rPr>
          <w:rStyle w:val="StyleUnderline"/>
        </w:rPr>
        <w:t>-class subject, implicitly suggesting the shifting and establishment of a new set of governing social relations</w:t>
      </w:r>
      <w:r w:rsidRPr="001C0B44">
        <w:rPr>
          <w:sz w:val="12"/>
        </w:rPr>
        <w:t xml:space="preserve">. </w:t>
      </w:r>
      <w:r w:rsidRPr="00972EBF">
        <w:rPr>
          <w:rStyle w:val="StyleUnderline"/>
        </w:rPr>
        <w:t xml:space="preserve">The </w:t>
      </w:r>
      <w:r w:rsidRPr="00F300DE">
        <w:rPr>
          <w:rStyle w:val="StyleUnderline"/>
          <w:highlight w:val="green"/>
        </w:rPr>
        <w:t>working-class battler</w:t>
      </w:r>
      <w:r w:rsidRPr="00972EBF">
        <w:rPr>
          <w:rStyle w:val="StyleUnderline"/>
        </w:rPr>
        <w:t xml:space="preserve"> is no longer forgotten but is </w:t>
      </w:r>
      <w:r w:rsidRPr="00F300DE">
        <w:rPr>
          <w:rStyle w:val="StyleUnderline"/>
          <w:highlight w:val="green"/>
        </w:rPr>
        <w:t>actively</w:t>
      </w:r>
      <w:r w:rsidRPr="00972EBF">
        <w:rPr>
          <w:rStyle w:val="StyleUnderline"/>
        </w:rPr>
        <w:t xml:space="preserve"> </w:t>
      </w:r>
      <w:r w:rsidRPr="00F300DE">
        <w:rPr>
          <w:rStyle w:val="StyleUnderline"/>
          <w:highlight w:val="green"/>
        </w:rPr>
        <w:t>engaged</w:t>
      </w:r>
      <w:r w:rsidRPr="00972EBF">
        <w:rPr>
          <w:rStyle w:val="StyleUnderline"/>
        </w:rPr>
        <w:t xml:space="preserve"> in the </w:t>
      </w:r>
      <w:r w:rsidRPr="00F300DE">
        <w:rPr>
          <w:rStyle w:val="StyleUnderline"/>
          <w:highlight w:val="green"/>
        </w:rPr>
        <w:t xml:space="preserve">forming </w:t>
      </w:r>
      <w:r w:rsidRPr="001A7164">
        <w:rPr>
          <w:rStyle w:val="StyleUnderline"/>
        </w:rPr>
        <w:t xml:space="preserve">and articulation of a </w:t>
      </w:r>
      <w:r w:rsidRPr="00F300DE">
        <w:rPr>
          <w:rStyle w:val="StyleUnderline"/>
          <w:highlight w:val="green"/>
        </w:rPr>
        <w:t>new set of social norms</w:t>
      </w:r>
      <w:r w:rsidRPr="00972EBF">
        <w:rPr>
          <w:rStyle w:val="StyleUnderline"/>
        </w:rPr>
        <w:t>.</w:t>
      </w:r>
      <w:r w:rsidRPr="001C0B44">
        <w:rPr>
          <w:sz w:val="12"/>
        </w:rPr>
        <w:t xml:space="preserve"> </w:t>
      </w:r>
      <w:r w:rsidRPr="00972EBF">
        <w:rPr>
          <w:rStyle w:val="StyleUnderline"/>
        </w:rPr>
        <w:t xml:space="preserve">The dismantling of the old and establishment of the new </w:t>
      </w:r>
      <w:r w:rsidRPr="00F300DE">
        <w:rPr>
          <w:rStyle w:val="Emphasis"/>
          <w:highlight w:val="green"/>
        </w:rPr>
        <w:t xml:space="preserve">purports to </w:t>
      </w:r>
      <w:proofErr w:type="spellStart"/>
      <w:r w:rsidRPr="00F300DE">
        <w:rPr>
          <w:rStyle w:val="Emphasis"/>
          <w:highlight w:val="green"/>
        </w:rPr>
        <w:t>recognise</w:t>
      </w:r>
      <w:proofErr w:type="spellEnd"/>
      <w:r w:rsidRPr="00F300DE">
        <w:rPr>
          <w:rStyle w:val="Emphasis"/>
          <w:highlight w:val="green"/>
        </w:rPr>
        <w:t xml:space="preserve"> the</w:t>
      </w:r>
      <w:r w:rsidRPr="00972EBF">
        <w:rPr>
          <w:rStyle w:val="Emphasis"/>
        </w:rPr>
        <w:t xml:space="preserve"> </w:t>
      </w:r>
      <w:r w:rsidRPr="00F300DE">
        <w:rPr>
          <w:rStyle w:val="Emphasis"/>
          <w:highlight w:val="green"/>
        </w:rPr>
        <w:t>working-class</w:t>
      </w:r>
      <w:r w:rsidRPr="00972EBF">
        <w:rPr>
          <w:rStyle w:val="Emphasis"/>
        </w:rPr>
        <w:t xml:space="preserve"> </w:t>
      </w:r>
      <w:r w:rsidRPr="00F300DE">
        <w:rPr>
          <w:rStyle w:val="Emphasis"/>
          <w:highlight w:val="green"/>
        </w:rPr>
        <w:t>position</w:t>
      </w:r>
      <w:r w:rsidRPr="00972EBF">
        <w:rPr>
          <w:rStyle w:val="Emphasis"/>
        </w:rPr>
        <w:t xml:space="preserve"> of </w:t>
      </w:r>
      <w:r w:rsidRPr="00F300DE">
        <w:rPr>
          <w:rStyle w:val="Emphasis"/>
          <w:highlight w:val="green"/>
        </w:rPr>
        <w:t xml:space="preserve">material hardship </w:t>
      </w:r>
      <w:r w:rsidRPr="005913D7">
        <w:rPr>
          <w:rStyle w:val="Emphasis"/>
        </w:rPr>
        <w:t>while</w:t>
      </w:r>
      <w:r w:rsidRPr="00972EBF">
        <w:rPr>
          <w:rStyle w:val="Emphasis"/>
        </w:rPr>
        <w:t xml:space="preserve"> </w:t>
      </w:r>
      <w:r w:rsidRPr="00F300DE">
        <w:rPr>
          <w:rStyle w:val="Emphasis"/>
          <w:highlight w:val="green"/>
        </w:rPr>
        <w:t>hinting</w:t>
      </w:r>
      <w:r w:rsidRPr="00972EBF">
        <w:rPr>
          <w:rStyle w:val="Emphasis"/>
        </w:rPr>
        <w:t xml:space="preserve"> at a </w:t>
      </w:r>
      <w:r w:rsidRPr="00F300DE">
        <w:rPr>
          <w:rStyle w:val="Emphasis"/>
          <w:highlight w:val="green"/>
        </w:rPr>
        <w:t>range</w:t>
      </w:r>
      <w:r w:rsidRPr="00972EBF">
        <w:rPr>
          <w:rStyle w:val="Emphasis"/>
        </w:rPr>
        <w:t xml:space="preserve"> </w:t>
      </w:r>
      <w:r w:rsidRPr="00F300DE">
        <w:rPr>
          <w:rStyle w:val="Emphasis"/>
          <w:highlight w:val="green"/>
        </w:rPr>
        <w:t>of</w:t>
      </w:r>
      <w:r w:rsidRPr="00972EBF">
        <w:rPr>
          <w:rStyle w:val="Emphasis"/>
        </w:rPr>
        <w:t xml:space="preserve"> </w:t>
      </w:r>
      <w:r w:rsidRPr="00F300DE">
        <w:rPr>
          <w:rStyle w:val="Emphasis"/>
          <w:highlight w:val="green"/>
        </w:rPr>
        <w:t>possible rewards</w:t>
      </w:r>
      <w:r w:rsidRPr="00972EBF">
        <w:rPr>
          <w:rStyle w:val="Emphasis"/>
        </w:rPr>
        <w:t xml:space="preserve"> for both their </w:t>
      </w:r>
      <w:r w:rsidRPr="00F300DE">
        <w:rPr>
          <w:rStyle w:val="Emphasis"/>
          <w:highlight w:val="green"/>
        </w:rPr>
        <w:t>continual efforts in meeting their civic</w:t>
      </w:r>
      <w:r w:rsidRPr="00972EBF">
        <w:rPr>
          <w:rStyle w:val="Emphasis"/>
        </w:rPr>
        <w:t xml:space="preserve"> </w:t>
      </w:r>
      <w:r w:rsidRPr="00F300DE">
        <w:rPr>
          <w:rStyle w:val="Emphasis"/>
          <w:highlight w:val="green"/>
        </w:rPr>
        <w:t>responsibilities</w:t>
      </w:r>
      <w:r w:rsidRPr="00972EBF">
        <w:rPr>
          <w:rStyle w:val="Emphasis"/>
        </w:rPr>
        <w:t xml:space="preserve"> </w:t>
      </w:r>
      <w:r w:rsidRPr="00F300DE">
        <w:rPr>
          <w:rStyle w:val="Emphasis"/>
          <w:highlight w:val="green"/>
        </w:rPr>
        <w:t>and</w:t>
      </w:r>
      <w:r w:rsidRPr="00972EBF">
        <w:rPr>
          <w:rStyle w:val="Emphasis"/>
        </w:rPr>
        <w:t xml:space="preserve"> their </w:t>
      </w:r>
      <w:r w:rsidRPr="00F300DE">
        <w:rPr>
          <w:rStyle w:val="Emphasis"/>
          <w:highlight w:val="green"/>
        </w:rPr>
        <w:t>consent</w:t>
      </w:r>
      <w:r w:rsidRPr="00972EBF">
        <w:rPr>
          <w:rStyle w:val="Emphasis"/>
        </w:rPr>
        <w:t xml:space="preserve"> for a </w:t>
      </w:r>
      <w:r w:rsidRPr="00F300DE">
        <w:rPr>
          <w:rStyle w:val="Emphasis"/>
          <w:highlight w:val="green"/>
        </w:rPr>
        <w:t>new social contract</w:t>
      </w:r>
      <w:r w:rsidRPr="00972EBF">
        <w:rPr>
          <w:rStyle w:val="StyleUnderline"/>
        </w:rPr>
        <w:t>.</w:t>
      </w:r>
      <w:r w:rsidRPr="001C0B44">
        <w:rPr>
          <w:sz w:val="12"/>
        </w:rPr>
        <w:t xml:space="preserve"> Drawing on the politics of recognition, the Senator offers a ‘public’ resolution to their ‘personal’ hardship through this reframing of state–working class relations. </w:t>
      </w:r>
      <w:r w:rsidRPr="00972EBF">
        <w:rPr>
          <w:rStyle w:val="StyleUnderline"/>
        </w:rPr>
        <w:t xml:space="preserve">Speaking on behalf of the battler, the Senator positions the </w:t>
      </w:r>
      <w:r w:rsidRPr="00F300DE">
        <w:rPr>
          <w:rStyle w:val="StyleUnderline"/>
          <w:highlight w:val="green"/>
        </w:rPr>
        <w:t>nation state</w:t>
      </w:r>
      <w:r w:rsidRPr="00972EBF">
        <w:rPr>
          <w:rStyle w:val="StyleUnderline"/>
        </w:rPr>
        <w:t xml:space="preserve"> with </w:t>
      </w:r>
      <w:r w:rsidRPr="00F300DE">
        <w:rPr>
          <w:rStyle w:val="StyleUnderline"/>
          <w:highlight w:val="green"/>
        </w:rPr>
        <w:t>higher moral authority</w:t>
      </w:r>
      <w:r w:rsidRPr="00972EBF">
        <w:rPr>
          <w:rStyle w:val="StyleUnderline"/>
        </w:rPr>
        <w:t xml:space="preserve">, gaining consent and in turn being </w:t>
      </w:r>
      <w:r w:rsidRPr="001C0B44">
        <w:rPr>
          <w:rStyle w:val="StyleUnderline"/>
        </w:rPr>
        <w:t>granted the moral power for</w:t>
      </w:r>
      <w:r w:rsidRPr="00972EBF">
        <w:rPr>
          <w:rStyle w:val="StyleUnderline"/>
        </w:rPr>
        <w:t xml:space="preserve"> the establishment of a new set of social norms.</w:t>
      </w:r>
      <w:r w:rsidRPr="001C0B44">
        <w:rPr>
          <w:sz w:val="12"/>
        </w:rPr>
        <w:t xml:space="preserve"> </w:t>
      </w:r>
      <w:r w:rsidRPr="00972EBF">
        <w:rPr>
          <w:rStyle w:val="StyleUnderline"/>
        </w:rPr>
        <w:t xml:space="preserve">This speech act seeks to </w:t>
      </w:r>
      <w:r w:rsidRPr="00F300DE">
        <w:rPr>
          <w:rStyle w:val="StyleUnderline"/>
          <w:highlight w:val="green"/>
        </w:rPr>
        <w:t>reinforce historical memories of political abandonment</w:t>
      </w:r>
      <w:r w:rsidRPr="00972EBF">
        <w:rPr>
          <w:rStyle w:val="StyleUnderline"/>
        </w:rPr>
        <w:t xml:space="preserve">, </w:t>
      </w:r>
      <w:r w:rsidRPr="00F300DE">
        <w:rPr>
          <w:rStyle w:val="StyleUnderline"/>
          <w:highlight w:val="green"/>
        </w:rPr>
        <w:t>despair</w:t>
      </w:r>
      <w:r w:rsidRPr="00972EBF">
        <w:rPr>
          <w:rStyle w:val="StyleUnderline"/>
        </w:rPr>
        <w:t xml:space="preserve"> and </w:t>
      </w:r>
      <w:r w:rsidRPr="00F300DE">
        <w:rPr>
          <w:rStyle w:val="StyleUnderline"/>
          <w:highlight w:val="green"/>
        </w:rPr>
        <w:t>material deprivation</w:t>
      </w:r>
      <w:r w:rsidRPr="00972EBF">
        <w:rPr>
          <w:rStyle w:val="StyleUnderline"/>
        </w:rPr>
        <w:t xml:space="preserve">, while simultaneously </w:t>
      </w:r>
      <w:r w:rsidRPr="00F300DE">
        <w:rPr>
          <w:rStyle w:val="StyleUnderline"/>
          <w:highlight w:val="green"/>
        </w:rPr>
        <w:t>gaining</w:t>
      </w:r>
      <w:r w:rsidRPr="00972EBF">
        <w:rPr>
          <w:rStyle w:val="StyleUnderline"/>
        </w:rPr>
        <w:t xml:space="preserve"> the battler’s </w:t>
      </w:r>
      <w:proofErr w:type="gramStart"/>
      <w:r w:rsidRPr="00F300DE">
        <w:rPr>
          <w:rStyle w:val="StyleUnderline"/>
          <w:highlight w:val="green"/>
        </w:rPr>
        <w:t>sup- port</w:t>
      </w:r>
      <w:proofErr w:type="gramEnd"/>
      <w:r w:rsidRPr="00F300DE">
        <w:rPr>
          <w:rStyle w:val="StyleUnderline"/>
          <w:highlight w:val="green"/>
        </w:rPr>
        <w:t xml:space="preserve"> for a new political project.</w:t>
      </w:r>
      <w:r w:rsidRPr="001C0B44">
        <w:rPr>
          <w:sz w:val="12"/>
        </w:rPr>
        <w:t xml:space="preserve"> It </w:t>
      </w:r>
      <w:r w:rsidRPr="00972EBF">
        <w:rPr>
          <w:rStyle w:val="StyleUnderline"/>
        </w:rPr>
        <w:t xml:space="preserve">serves to </w:t>
      </w:r>
      <w:r w:rsidRPr="00F300DE">
        <w:rPr>
          <w:rStyle w:val="StyleUnderline"/>
          <w:highlight w:val="green"/>
        </w:rPr>
        <w:t>remind</w:t>
      </w:r>
      <w:r w:rsidRPr="00972EBF">
        <w:rPr>
          <w:rStyle w:val="StyleUnderline"/>
        </w:rPr>
        <w:t xml:space="preserve"> the </w:t>
      </w:r>
      <w:r w:rsidRPr="00F300DE">
        <w:rPr>
          <w:rStyle w:val="StyleUnderline"/>
          <w:highlight w:val="green"/>
        </w:rPr>
        <w:t>working class of the welfare</w:t>
      </w:r>
      <w:r w:rsidRPr="00972EBF">
        <w:rPr>
          <w:rStyle w:val="StyleUnderline"/>
        </w:rPr>
        <w:t xml:space="preserve"> </w:t>
      </w:r>
      <w:r w:rsidRPr="00F300DE">
        <w:rPr>
          <w:rStyle w:val="StyleUnderline"/>
          <w:highlight w:val="green"/>
        </w:rPr>
        <w:t>subject</w:t>
      </w:r>
      <w:r w:rsidRPr="00972EBF">
        <w:rPr>
          <w:rStyle w:val="StyleUnderline"/>
        </w:rPr>
        <w:t xml:space="preserve"> </w:t>
      </w:r>
      <w:r w:rsidRPr="005913D7">
        <w:rPr>
          <w:rStyle w:val="StyleUnderline"/>
        </w:rPr>
        <w:t>who</w:t>
      </w:r>
      <w:r w:rsidRPr="00972EBF">
        <w:rPr>
          <w:rStyle w:val="StyleUnderline"/>
        </w:rPr>
        <w:t xml:space="preserve"> is </w:t>
      </w:r>
      <w:r w:rsidRPr="00F300DE">
        <w:rPr>
          <w:rStyle w:val="StyleUnderline"/>
          <w:highlight w:val="green"/>
        </w:rPr>
        <w:t>represented</w:t>
      </w:r>
      <w:r w:rsidRPr="00972EBF">
        <w:rPr>
          <w:rStyle w:val="StyleUnderline"/>
        </w:rPr>
        <w:t xml:space="preserve"> as having had a </w:t>
      </w:r>
      <w:r w:rsidRPr="00F300DE">
        <w:rPr>
          <w:rStyle w:val="StyleUnderline"/>
          <w:highlight w:val="green"/>
        </w:rPr>
        <w:t xml:space="preserve">privileged ongoing </w:t>
      </w:r>
      <w:proofErr w:type="spellStart"/>
      <w:r w:rsidRPr="00F300DE">
        <w:rPr>
          <w:rStyle w:val="StyleUnderline"/>
          <w:highlight w:val="green"/>
        </w:rPr>
        <w:t>rela</w:t>
      </w:r>
      <w:proofErr w:type="spellEnd"/>
      <w:r w:rsidRPr="00F300DE">
        <w:rPr>
          <w:rStyle w:val="StyleUnderline"/>
          <w:highlight w:val="green"/>
        </w:rPr>
        <w:t xml:space="preserve">- </w:t>
      </w:r>
      <w:proofErr w:type="spellStart"/>
      <w:r w:rsidRPr="00F300DE">
        <w:rPr>
          <w:rStyle w:val="StyleUnderline"/>
          <w:highlight w:val="green"/>
        </w:rPr>
        <w:t>tionship</w:t>
      </w:r>
      <w:proofErr w:type="spellEnd"/>
      <w:r w:rsidRPr="00F300DE">
        <w:rPr>
          <w:rStyle w:val="StyleUnderline"/>
          <w:highlight w:val="green"/>
        </w:rPr>
        <w:t xml:space="preserve"> of ‘receiving’</w:t>
      </w:r>
      <w:r w:rsidRPr="00972EBF">
        <w:rPr>
          <w:rStyle w:val="StyleUnderline"/>
        </w:rPr>
        <w:t xml:space="preserve"> and has therefore never lived in deprivation</w:t>
      </w:r>
      <w:r w:rsidRPr="001C0B44">
        <w:rPr>
          <w:sz w:val="12"/>
        </w:rPr>
        <w:t xml:space="preserve">. </w:t>
      </w:r>
      <w:r w:rsidRPr="00972EBF">
        <w:rPr>
          <w:rStyle w:val="StyleUnderline"/>
        </w:rPr>
        <w:t>Juxta- posing the material inequality of the working class against so-called welfare indulgence in this manner shifts working-class resentment downwards</w:t>
      </w:r>
      <w:r w:rsidRPr="001C0B44">
        <w:rPr>
          <w:sz w:val="12"/>
        </w:rPr>
        <w:t xml:space="preserve">. In this world view, it is the </w:t>
      </w:r>
      <w:r w:rsidRPr="00F300DE">
        <w:rPr>
          <w:rStyle w:val="StyleUnderline"/>
          <w:highlight w:val="green"/>
        </w:rPr>
        <w:t>battler</w:t>
      </w:r>
      <w:r w:rsidRPr="00972EBF">
        <w:rPr>
          <w:rStyle w:val="StyleUnderline"/>
        </w:rPr>
        <w:t xml:space="preserve"> </w:t>
      </w:r>
      <w:r w:rsidRPr="00F300DE">
        <w:rPr>
          <w:rStyle w:val="StyleUnderline"/>
          <w:highlight w:val="green"/>
        </w:rPr>
        <w:t>alone</w:t>
      </w:r>
      <w:r w:rsidRPr="00972EBF">
        <w:rPr>
          <w:rStyle w:val="StyleUnderline"/>
        </w:rPr>
        <w:t xml:space="preserve"> who forms the </w:t>
      </w:r>
      <w:r w:rsidRPr="00F300DE">
        <w:rPr>
          <w:rStyle w:val="StyleUnderline"/>
          <w:highlight w:val="green"/>
        </w:rPr>
        <w:t>class of citizens worthy of state support</w:t>
      </w:r>
      <w:r w:rsidRPr="00972EBF">
        <w:rPr>
          <w:rStyle w:val="StyleUnderline"/>
        </w:rPr>
        <w:t xml:space="preserve">, </w:t>
      </w:r>
      <w:r w:rsidRPr="00F300DE">
        <w:rPr>
          <w:rStyle w:val="StyleUnderline"/>
          <w:highlight w:val="green"/>
        </w:rPr>
        <w:t>not the welfare subject</w:t>
      </w:r>
      <w:r w:rsidRPr="001C0B44">
        <w:rPr>
          <w:sz w:val="12"/>
        </w:rPr>
        <w:t xml:space="preserve">. The nation state is thus limited to delivering on its responsibilities to the battler as the system currently stands. The symbolism of this process of responsibility stratification is repro- </w:t>
      </w:r>
      <w:proofErr w:type="spellStart"/>
      <w:r w:rsidRPr="001C0B44">
        <w:rPr>
          <w:sz w:val="12"/>
        </w:rPr>
        <w:t>duced</w:t>
      </w:r>
      <w:proofErr w:type="spellEnd"/>
      <w:r w:rsidRPr="001C0B44">
        <w:rPr>
          <w:sz w:val="12"/>
        </w:rPr>
        <w:t xml:space="preserve"> throughout the text when the Senator argues that ‘this is not gov- </w:t>
      </w:r>
      <w:proofErr w:type="spellStart"/>
      <w:r w:rsidRPr="001C0B44">
        <w:rPr>
          <w:sz w:val="12"/>
        </w:rPr>
        <w:t>ernment</w:t>
      </w:r>
      <w:proofErr w:type="spellEnd"/>
      <w:r w:rsidRPr="001C0B44">
        <w:rPr>
          <w:sz w:val="12"/>
        </w:rPr>
        <w:t xml:space="preserve"> money, this is taxpayers’ money’. This withdrawal of the state is intended to first hold the welfare subject as accountable directly to the included class – the battler – within the Australian polity. This </w:t>
      </w:r>
      <w:proofErr w:type="spellStart"/>
      <w:proofErr w:type="gramStart"/>
      <w:r w:rsidRPr="001C0B44">
        <w:rPr>
          <w:sz w:val="12"/>
        </w:rPr>
        <w:t>accounta</w:t>
      </w:r>
      <w:proofErr w:type="spellEnd"/>
      <w:r w:rsidRPr="001C0B44">
        <w:rPr>
          <w:sz w:val="12"/>
        </w:rPr>
        <w:t xml:space="preserve">- </w:t>
      </w:r>
      <w:proofErr w:type="spellStart"/>
      <w:r w:rsidRPr="001C0B44">
        <w:rPr>
          <w:sz w:val="12"/>
        </w:rPr>
        <w:t>bility</w:t>
      </w:r>
      <w:proofErr w:type="spellEnd"/>
      <w:proofErr w:type="gramEnd"/>
      <w:r w:rsidRPr="001C0B44">
        <w:rPr>
          <w:sz w:val="12"/>
        </w:rPr>
        <w:t xml:space="preserve">, however, is coupled with responsibility negation and exclusion. The state is implicitly negating its responsibility towards the </w:t>
      </w:r>
      <w:proofErr w:type="gramStart"/>
      <w:r w:rsidRPr="001C0B44">
        <w:rPr>
          <w:sz w:val="12"/>
        </w:rPr>
        <w:t>polity as a whole, while</w:t>
      </w:r>
      <w:proofErr w:type="gramEnd"/>
      <w:r w:rsidRPr="001C0B44">
        <w:rPr>
          <w:sz w:val="12"/>
        </w:rPr>
        <w:t xml:space="preserve"> simultaneously excluding itself from any culpability in the making of the welfare subject. This speech act deliberately operates to invoke anger and resentment by articulating a set of unmediated relations between two classes of citizens. </w:t>
      </w:r>
      <w:r w:rsidRPr="00972EBF">
        <w:rPr>
          <w:rStyle w:val="StyleUnderline"/>
        </w:rPr>
        <w:t xml:space="preserve">One class, which has met its civic responsibilities and continues to do so, should naturally be angry and resentful towards the class of people that has failed to return </w:t>
      </w:r>
      <w:proofErr w:type="gramStart"/>
      <w:r w:rsidRPr="00972EBF">
        <w:rPr>
          <w:rStyle w:val="StyleUnderline"/>
        </w:rPr>
        <w:t>on</w:t>
      </w:r>
      <w:proofErr w:type="gramEnd"/>
      <w:r w:rsidRPr="00972EBF">
        <w:rPr>
          <w:rStyle w:val="StyleUnderline"/>
        </w:rPr>
        <w:t xml:space="preserve"> its responsibilities within a </w:t>
      </w:r>
      <w:proofErr w:type="gramStart"/>
      <w:r w:rsidRPr="00972EBF">
        <w:rPr>
          <w:rStyle w:val="StyleUnderline"/>
        </w:rPr>
        <w:t>relation- ship</w:t>
      </w:r>
      <w:proofErr w:type="gramEnd"/>
      <w:r w:rsidRPr="00972EBF">
        <w:rPr>
          <w:rStyle w:val="StyleUnderline"/>
        </w:rPr>
        <w:t xml:space="preserve"> of absolute equal exchange</w:t>
      </w:r>
      <w:r w:rsidRPr="001C0B44">
        <w:rPr>
          <w:sz w:val="12"/>
        </w:rPr>
        <w:t>. Central to the text is the implication that the government money, which is rightfully ‘yours’, is being unfairly and un- justly spent on a set of individuals who deliberately refuse to meet the terms and conditions of reciprocity as defined by the neoliberal workfare contract of absolute equal exchange.</w:t>
      </w:r>
    </w:p>
    <w:p w14:paraId="3A087F72" w14:textId="77777777" w:rsidR="00787244" w:rsidRPr="001C0B44" w:rsidRDefault="00787244" w:rsidP="00787244">
      <w:pPr>
        <w:rPr>
          <w:sz w:val="12"/>
        </w:rPr>
      </w:pPr>
      <w:r w:rsidRPr="001C0B44">
        <w:rPr>
          <w:sz w:val="12"/>
        </w:rPr>
        <w:t xml:space="preserve">Not long after this television interview, Senator Newman was replaced and a new minister, Senator Vanstone, was appointed to continue and </w:t>
      </w:r>
      <w:proofErr w:type="spellStart"/>
      <w:r w:rsidRPr="001C0B44">
        <w:rPr>
          <w:sz w:val="12"/>
        </w:rPr>
        <w:t>en</w:t>
      </w:r>
      <w:proofErr w:type="spellEnd"/>
      <w:proofErr w:type="gramStart"/>
      <w:r w:rsidRPr="001C0B44">
        <w:rPr>
          <w:sz w:val="12"/>
        </w:rPr>
        <w:t>- force</w:t>
      </w:r>
      <w:proofErr w:type="gramEnd"/>
      <w:r w:rsidRPr="001C0B44">
        <w:rPr>
          <w:sz w:val="12"/>
        </w:rPr>
        <w:t xml:space="preserve"> the implementation of neoliberal workfare governance (Tierney 2001). This replacement was an act of signification, wherein the new minister </w:t>
      </w:r>
      <w:proofErr w:type="spellStart"/>
      <w:r w:rsidRPr="001C0B44">
        <w:rPr>
          <w:sz w:val="12"/>
        </w:rPr>
        <w:t>sym</w:t>
      </w:r>
      <w:proofErr w:type="spellEnd"/>
      <w:r w:rsidRPr="001C0B44">
        <w:rPr>
          <w:sz w:val="12"/>
        </w:rPr>
        <w:t xml:space="preserve">- </w:t>
      </w:r>
      <w:proofErr w:type="spellStart"/>
      <w:r w:rsidRPr="001C0B44">
        <w:rPr>
          <w:sz w:val="12"/>
        </w:rPr>
        <w:t>bolically</w:t>
      </w:r>
      <w:proofErr w:type="spellEnd"/>
      <w:r w:rsidRPr="001C0B44">
        <w:rPr>
          <w:sz w:val="12"/>
        </w:rPr>
        <w:t xml:space="preserve"> represented the image of a neoliberal workfare state committed to its responsibilities towards the included battler class in a relationship of absolute equal exchange. This symbolism of the state ‘stepping up’ to the included Australian people was enacted by the new Senator’s articulation of the need for systemic as well as individual </w:t>
      </w:r>
      <w:proofErr w:type="spellStart"/>
      <w:r w:rsidRPr="001C0B44">
        <w:rPr>
          <w:sz w:val="12"/>
        </w:rPr>
        <w:t>behaviour</w:t>
      </w:r>
      <w:proofErr w:type="spellEnd"/>
      <w:r w:rsidRPr="001C0B44">
        <w:rPr>
          <w:sz w:val="12"/>
        </w:rPr>
        <w:t xml:space="preserve"> change:</w:t>
      </w:r>
    </w:p>
    <w:p w14:paraId="730E14A6" w14:textId="77777777" w:rsidR="00787244" w:rsidRPr="001C0B44" w:rsidRDefault="00787244" w:rsidP="00787244">
      <w:pPr>
        <w:rPr>
          <w:sz w:val="12"/>
        </w:rPr>
      </w:pPr>
      <w:r w:rsidRPr="001C0B44">
        <w:rPr>
          <w:sz w:val="12"/>
        </w:rPr>
        <w:t xml:space="preserve">It is very clear to this government that the Australian people want a modern social support system. They want </w:t>
      </w:r>
      <w:proofErr w:type="gramStart"/>
      <w:r w:rsidRPr="001C0B44">
        <w:rPr>
          <w:sz w:val="12"/>
        </w:rPr>
        <w:t>one in</w:t>
      </w:r>
      <w:proofErr w:type="gramEnd"/>
      <w:r w:rsidRPr="001C0B44">
        <w:rPr>
          <w:sz w:val="12"/>
        </w:rPr>
        <w:t xml:space="preserve"> which everyone </w:t>
      </w:r>
      <w:proofErr w:type="gramStart"/>
      <w:r w:rsidRPr="001C0B44">
        <w:rPr>
          <w:sz w:val="12"/>
        </w:rPr>
        <w:t xml:space="preserve">par- </w:t>
      </w:r>
      <w:proofErr w:type="spellStart"/>
      <w:r w:rsidRPr="001C0B44">
        <w:rPr>
          <w:sz w:val="12"/>
        </w:rPr>
        <w:t>ticipates</w:t>
      </w:r>
      <w:proofErr w:type="spellEnd"/>
      <w:proofErr w:type="gramEnd"/>
      <w:r w:rsidRPr="001C0B44">
        <w:rPr>
          <w:sz w:val="12"/>
        </w:rPr>
        <w:t>. They do not want a system that simply passes over money – simply gives out handouts – and they do not want a system that forgets about people and leaves them behind. This package sets out very clearly our vision for welfare in the future. We want people to become engaged in Australia’s economic and social life. We want to foster self-reliance amongst Australians of work force age. (Senator Vanstone in Senate Hansard 2001, p. 24198).</w:t>
      </w:r>
    </w:p>
    <w:p w14:paraId="7E3B1525" w14:textId="77777777" w:rsidR="00787244" w:rsidRPr="001C0B44" w:rsidRDefault="00787244" w:rsidP="00787244">
      <w:pPr>
        <w:rPr>
          <w:sz w:val="12"/>
        </w:rPr>
      </w:pPr>
      <w:r w:rsidRPr="001C0B44">
        <w:rPr>
          <w:sz w:val="12"/>
        </w:rPr>
        <w:t xml:space="preserve">Underlying Vanstone’s representation of the Australian polity is a divided public. The Senator clearly juxtaposes an expanded included class, the ‘Australian people’, against the unspoken silent welfare subject. </w:t>
      </w:r>
      <w:r w:rsidRPr="00972EBF">
        <w:rPr>
          <w:rStyle w:val="StyleUnderline"/>
        </w:rPr>
        <w:t xml:space="preserve">The </w:t>
      </w:r>
      <w:r w:rsidRPr="00F300DE">
        <w:rPr>
          <w:rStyle w:val="StyleUnderline"/>
          <w:highlight w:val="green"/>
        </w:rPr>
        <w:t>subtle</w:t>
      </w:r>
      <w:r w:rsidRPr="00972EBF">
        <w:rPr>
          <w:rStyle w:val="StyleUnderline"/>
        </w:rPr>
        <w:t xml:space="preserve"> </w:t>
      </w:r>
      <w:r w:rsidRPr="00F300DE">
        <w:rPr>
          <w:rStyle w:val="Emphasis"/>
          <w:highlight w:val="green"/>
        </w:rPr>
        <w:t>removal</w:t>
      </w:r>
      <w:r w:rsidRPr="00972EBF">
        <w:rPr>
          <w:rStyle w:val="StyleUnderline"/>
        </w:rPr>
        <w:t xml:space="preserve"> of the </w:t>
      </w:r>
      <w:r w:rsidRPr="00F300DE">
        <w:rPr>
          <w:rStyle w:val="StyleUnderline"/>
          <w:highlight w:val="green"/>
        </w:rPr>
        <w:t>welfare subject from the discourse</w:t>
      </w:r>
      <w:r w:rsidRPr="00972EBF">
        <w:rPr>
          <w:rStyle w:val="StyleUnderline"/>
        </w:rPr>
        <w:t xml:space="preserve"> once again acts to </w:t>
      </w:r>
      <w:r w:rsidRPr="00F300DE">
        <w:rPr>
          <w:rStyle w:val="StyleUnderline"/>
          <w:highlight w:val="green"/>
        </w:rPr>
        <w:t>build</w:t>
      </w:r>
      <w:r w:rsidRPr="00972EBF">
        <w:rPr>
          <w:rStyle w:val="StyleUnderline"/>
        </w:rPr>
        <w:t xml:space="preserve"> </w:t>
      </w:r>
      <w:r w:rsidRPr="00F300DE">
        <w:rPr>
          <w:rStyle w:val="StyleUnderline"/>
          <w:highlight w:val="green"/>
        </w:rPr>
        <w:t>resentment</w:t>
      </w:r>
      <w:r w:rsidRPr="00972EBF">
        <w:rPr>
          <w:rStyle w:val="StyleUnderline"/>
        </w:rPr>
        <w:t xml:space="preserve"> </w:t>
      </w:r>
      <w:r w:rsidRPr="005913D7">
        <w:rPr>
          <w:rStyle w:val="StyleUnderline"/>
        </w:rPr>
        <w:t>towards</w:t>
      </w:r>
      <w:r w:rsidRPr="00972EBF">
        <w:rPr>
          <w:rStyle w:val="StyleUnderline"/>
        </w:rPr>
        <w:t xml:space="preserve"> the welfare subject who is </w:t>
      </w:r>
      <w:r w:rsidRPr="00F300DE">
        <w:rPr>
          <w:rStyle w:val="StyleUnderline"/>
          <w:highlight w:val="green"/>
        </w:rPr>
        <w:t>represented</w:t>
      </w:r>
      <w:r w:rsidRPr="00972EBF">
        <w:rPr>
          <w:rStyle w:val="StyleUnderline"/>
        </w:rPr>
        <w:t xml:space="preserve"> a</w:t>
      </w:r>
      <w:r w:rsidRPr="00F300DE">
        <w:rPr>
          <w:rStyle w:val="StyleUnderline"/>
          <w:highlight w:val="green"/>
        </w:rPr>
        <w:t>s unwilling</w:t>
      </w:r>
      <w:r w:rsidRPr="00972EBF">
        <w:rPr>
          <w:rStyle w:val="StyleUnderline"/>
        </w:rPr>
        <w:t xml:space="preserve"> to </w:t>
      </w:r>
      <w:r w:rsidRPr="00F300DE">
        <w:rPr>
          <w:rStyle w:val="StyleUnderline"/>
          <w:highlight w:val="green"/>
        </w:rPr>
        <w:t>engage</w:t>
      </w:r>
      <w:r w:rsidRPr="00972EBF">
        <w:rPr>
          <w:rStyle w:val="StyleUnderline"/>
        </w:rPr>
        <w:t xml:space="preserve"> in </w:t>
      </w:r>
      <w:r w:rsidRPr="00F300DE">
        <w:rPr>
          <w:rStyle w:val="StyleUnderline"/>
          <w:highlight w:val="green"/>
        </w:rPr>
        <w:t>absolute reciprocal relations</w:t>
      </w:r>
      <w:r w:rsidRPr="00972EBF">
        <w:rPr>
          <w:rStyle w:val="StyleUnderline"/>
        </w:rPr>
        <w:t>, thus shirking their duty to the ‘we’</w:t>
      </w:r>
      <w:r w:rsidRPr="001C0B44">
        <w:rPr>
          <w:sz w:val="12"/>
        </w:rPr>
        <w:t xml:space="preserve">, the Australian people. </w:t>
      </w:r>
      <w:r w:rsidRPr="005913D7">
        <w:rPr>
          <w:rStyle w:val="StyleUnderline"/>
        </w:rPr>
        <w:t xml:space="preserve">Though left unsaid, it is implied that these unruly and recalcitrant welfare subjects have actively sought to exclude themselves from any responsibilities in a relationship of absolute equal exchange. As such, the intentional removal of the welfare subject acts to reinforce the </w:t>
      </w:r>
      <w:proofErr w:type="spellStart"/>
      <w:r w:rsidRPr="005913D7">
        <w:rPr>
          <w:rStyle w:val="StyleUnderline"/>
        </w:rPr>
        <w:t>wel</w:t>
      </w:r>
      <w:proofErr w:type="spellEnd"/>
      <w:r w:rsidRPr="005913D7">
        <w:rPr>
          <w:rStyle w:val="StyleUnderline"/>
        </w:rPr>
        <w:t>- fare subject as the primary site of public resentment</w:t>
      </w:r>
      <w:r w:rsidRPr="001C0B44">
        <w:rPr>
          <w:sz w:val="12"/>
        </w:rPr>
        <w:t>. The Senator, drawing on the politics of resentment, is both producing and reproducing neoliberal workfare notions of responsibility.</w:t>
      </w:r>
    </w:p>
    <w:p w14:paraId="3BA71B90" w14:textId="77777777" w:rsidR="00787244" w:rsidRPr="001C0B44" w:rsidRDefault="00787244" w:rsidP="00787244">
      <w:pPr>
        <w:rPr>
          <w:sz w:val="12"/>
        </w:rPr>
      </w:pPr>
      <w:r w:rsidRPr="001C0B44">
        <w:rPr>
          <w:sz w:val="12"/>
        </w:rPr>
        <w:t>Unlike the previous Senator’s discourse, Vanstone acknowledges an in- creased role in state responsibilities by positioning ‘we the state’ alongside ‘the Australian people’. Here again, responsibility is stratified – it is the state’s responsibility to ensure that welfare-governing institutions actively pursue the welfare subject to meet their non-negotiable absolute obligations. The neoliberal workfare state is effectively articulating this guarantee to the Australian public. ‘We the state’ and ‘the Australian public’ are represented as singular and solidified. The Senator speaks not on their behalf but as a subject unified with the nation, granting the state the moral authority to pursue welfare restructuring. For the now unified ‘the nation’, responsibility is shared across the polity.</w:t>
      </w:r>
    </w:p>
    <w:p w14:paraId="14D9252D" w14:textId="77777777" w:rsidR="00787244" w:rsidRPr="001C0B44" w:rsidRDefault="00787244" w:rsidP="00787244">
      <w:pPr>
        <w:rPr>
          <w:sz w:val="12"/>
        </w:rPr>
      </w:pPr>
      <w:r w:rsidRPr="001C0B44">
        <w:rPr>
          <w:sz w:val="12"/>
        </w:rPr>
        <w:t xml:space="preserve">The neoliberal workfare state’s primary responsibility is to establish a comprehensive set of monitoring and surveillance systems to ensure that the welfare subject is held to account to the Australian people under the terms and conditions of absolute equal exchange. The neoliberal workfare state, however, is unable to perform this role in its entirety, so it calls on its good, hard-working, taxpaying and, thus, morally just citizens to become involved in forms of meta-governance2 via their participation in strategies of citizen surveillance. To illustrate, consider the state-established ‘Report-A-Fraud’ </w:t>
      </w:r>
      <w:proofErr w:type="spellStart"/>
      <w:r w:rsidRPr="001C0B44">
        <w:rPr>
          <w:sz w:val="12"/>
        </w:rPr>
        <w:t>programme</w:t>
      </w:r>
      <w:proofErr w:type="spellEnd"/>
      <w:r w:rsidRPr="001C0B44">
        <w:rPr>
          <w:sz w:val="12"/>
        </w:rPr>
        <w:t xml:space="preserve"> (Vanstone 2003), which encouraged the included Australian people to engage in highly pervasive forms of citizen surveillance. In effect, this stratification of responsibility allows the state to withdraw from its responsibilities within the social contract, while placing greater </w:t>
      </w:r>
      <w:proofErr w:type="spellStart"/>
      <w:proofErr w:type="gramStart"/>
      <w:r w:rsidRPr="001C0B44">
        <w:rPr>
          <w:sz w:val="12"/>
        </w:rPr>
        <w:t>respon</w:t>
      </w:r>
      <w:proofErr w:type="spellEnd"/>
      <w:r w:rsidRPr="001C0B44">
        <w:rPr>
          <w:sz w:val="12"/>
        </w:rPr>
        <w:t xml:space="preserve">- </w:t>
      </w:r>
      <w:proofErr w:type="spellStart"/>
      <w:r w:rsidRPr="001C0B44">
        <w:rPr>
          <w:sz w:val="12"/>
        </w:rPr>
        <w:t>sibility</w:t>
      </w:r>
      <w:proofErr w:type="spellEnd"/>
      <w:proofErr w:type="gramEnd"/>
      <w:r w:rsidRPr="001C0B44">
        <w:rPr>
          <w:sz w:val="12"/>
        </w:rPr>
        <w:t xml:space="preserve"> </w:t>
      </w:r>
      <w:proofErr w:type="gramStart"/>
      <w:r w:rsidRPr="001C0B44">
        <w:rPr>
          <w:sz w:val="12"/>
        </w:rPr>
        <w:t>on</w:t>
      </w:r>
      <w:proofErr w:type="gramEnd"/>
      <w:r w:rsidRPr="001C0B44">
        <w:rPr>
          <w:sz w:val="12"/>
        </w:rPr>
        <w:t xml:space="preserve"> the expanded </w:t>
      </w:r>
      <w:proofErr w:type="gramStart"/>
      <w:r w:rsidRPr="001C0B44">
        <w:rPr>
          <w:sz w:val="12"/>
        </w:rPr>
        <w:t>included class</w:t>
      </w:r>
      <w:proofErr w:type="gramEnd"/>
      <w:r w:rsidRPr="001C0B44">
        <w:rPr>
          <w:sz w:val="12"/>
        </w:rPr>
        <w:t xml:space="preserve">. Larry Anthony, the Minister for Community Services, articulates this increased level of responsibility for the included Australian people when describing the social moral evaluation of the state’s new Report-A-Fraud </w:t>
      </w:r>
      <w:proofErr w:type="spellStart"/>
      <w:r w:rsidRPr="001C0B44">
        <w:rPr>
          <w:sz w:val="12"/>
        </w:rPr>
        <w:t>programme</w:t>
      </w:r>
      <w:proofErr w:type="spellEnd"/>
      <w:r w:rsidRPr="001C0B44">
        <w:rPr>
          <w:sz w:val="12"/>
        </w:rPr>
        <w:t>:</w:t>
      </w:r>
    </w:p>
    <w:p w14:paraId="6973FC39" w14:textId="77777777" w:rsidR="00787244" w:rsidRPr="001C0B44" w:rsidRDefault="00787244" w:rsidP="00787244">
      <w:pPr>
        <w:rPr>
          <w:sz w:val="12"/>
        </w:rPr>
      </w:pPr>
      <w:r w:rsidRPr="001C0B44">
        <w:rPr>
          <w:sz w:val="12"/>
        </w:rPr>
        <w:t xml:space="preserve">Many members of the public see it as their civic duty to inform Centre- link of people who are receiving </w:t>
      </w:r>
      <w:proofErr w:type="gramStart"/>
      <w:r w:rsidRPr="001C0B44">
        <w:rPr>
          <w:sz w:val="12"/>
        </w:rPr>
        <w:t>tax payers’</w:t>
      </w:r>
      <w:proofErr w:type="gramEnd"/>
      <w:r w:rsidRPr="001C0B44">
        <w:rPr>
          <w:sz w:val="12"/>
        </w:rPr>
        <w:t xml:space="preserve"> money they’re not entitled to. Clearly Queenslanders and indeed all Australians are fed up with people ripping off the system. (Anthony 2001b, p. 1)</w:t>
      </w:r>
    </w:p>
    <w:p w14:paraId="219FFE7C" w14:textId="77777777" w:rsidR="00787244" w:rsidRPr="005913D7" w:rsidRDefault="00787244" w:rsidP="00787244">
      <w:pPr>
        <w:rPr>
          <w:rStyle w:val="StyleUnderline"/>
        </w:rPr>
      </w:pPr>
      <w:r w:rsidRPr="001C0B44">
        <w:rPr>
          <w:sz w:val="12"/>
        </w:rPr>
        <w:t xml:space="preserve">In summary, the analysis in this section has drawn on macro data sets to inform the development of the theme ‘resentment’ as a political strategy </w:t>
      </w:r>
      <w:proofErr w:type="spellStart"/>
      <w:r w:rsidRPr="001C0B44">
        <w:rPr>
          <w:sz w:val="12"/>
        </w:rPr>
        <w:t>em</w:t>
      </w:r>
      <w:proofErr w:type="spellEnd"/>
      <w:r w:rsidRPr="001C0B44">
        <w:rPr>
          <w:sz w:val="12"/>
        </w:rPr>
        <w:t xml:space="preserve">- </w:t>
      </w:r>
      <w:proofErr w:type="spellStart"/>
      <w:r w:rsidRPr="001C0B44">
        <w:rPr>
          <w:sz w:val="12"/>
        </w:rPr>
        <w:t>ployed</w:t>
      </w:r>
      <w:proofErr w:type="spellEnd"/>
      <w:r w:rsidRPr="001C0B44">
        <w:rPr>
          <w:sz w:val="12"/>
        </w:rPr>
        <w:t xml:space="preserve"> to establish a new set of social norms to govern social relations with the emergence of a neoliberal workfare state. </w:t>
      </w:r>
      <w:r w:rsidRPr="005913D7">
        <w:rPr>
          <w:rStyle w:val="StyleUnderline"/>
        </w:rPr>
        <w:t xml:space="preserve">This new set of social norms </w:t>
      </w:r>
      <w:r w:rsidRPr="00F300DE">
        <w:rPr>
          <w:rStyle w:val="StyleUnderline"/>
          <w:highlight w:val="green"/>
        </w:rPr>
        <w:t xml:space="preserve">redefined state–citizen relations </w:t>
      </w:r>
      <w:r w:rsidRPr="0059176F">
        <w:rPr>
          <w:rStyle w:val="StyleUnderline"/>
        </w:rPr>
        <w:t>established within political liberalism</w:t>
      </w:r>
      <w:r w:rsidRPr="005913D7">
        <w:rPr>
          <w:rStyle w:val="StyleUnderline"/>
        </w:rPr>
        <w:t xml:space="preserve"> from roughly equal to </w:t>
      </w:r>
      <w:proofErr w:type="gramStart"/>
      <w:r w:rsidRPr="005913D7">
        <w:rPr>
          <w:rStyle w:val="StyleUnderline"/>
        </w:rPr>
        <w:t>absolutely equal</w:t>
      </w:r>
      <w:proofErr w:type="gramEnd"/>
      <w:r w:rsidRPr="005913D7">
        <w:rPr>
          <w:rStyle w:val="StyleUnderline"/>
        </w:rPr>
        <w:t xml:space="preserve">. Within the broader polity, this </w:t>
      </w:r>
      <w:r w:rsidRPr="00F300DE">
        <w:rPr>
          <w:rStyle w:val="StyleUnderline"/>
          <w:highlight w:val="green"/>
        </w:rPr>
        <w:t>create</w:t>
      </w:r>
      <w:r w:rsidRPr="005913D7">
        <w:rPr>
          <w:rStyle w:val="StyleUnderline"/>
        </w:rPr>
        <w:t xml:space="preserve">d a </w:t>
      </w:r>
      <w:r w:rsidRPr="00F300DE">
        <w:rPr>
          <w:rStyle w:val="StyleUnderline"/>
          <w:highlight w:val="green"/>
        </w:rPr>
        <w:t>new hegemonic consensus, framing</w:t>
      </w:r>
      <w:r w:rsidRPr="005913D7">
        <w:rPr>
          <w:rStyle w:val="StyleUnderline"/>
        </w:rPr>
        <w:t xml:space="preserve"> </w:t>
      </w:r>
      <w:r w:rsidRPr="00F300DE">
        <w:rPr>
          <w:rStyle w:val="StyleUnderline"/>
          <w:highlight w:val="green"/>
        </w:rPr>
        <w:t>social relations as a relationship of ab- solute equal exchange.</w:t>
      </w:r>
      <w:r w:rsidRPr="005913D7">
        <w:rPr>
          <w:rStyle w:val="StyleUnderline"/>
        </w:rPr>
        <w:t xml:space="preserve"> In this way the state was effectively able to either withdraw or withhold a range of social entitlements that had been accepted within the previous political framework.</w:t>
      </w:r>
    </w:p>
    <w:p w14:paraId="11F2A47B" w14:textId="77777777" w:rsidR="00787244" w:rsidRPr="001C0B44" w:rsidRDefault="00787244" w:rsidP="00787244">
      <w:pPr>
        <w:rPr>
          <w:sz w:val="12"/>
        </w:rPr>
      </w:pPr>
      <w:r w:rsidRPr="001C0B44">
        <w:rPr>
          <w:sz w:val="12"/>
        </w:rPr>
        <w:t xml:space="preserve">Despite </w:t>
      </w:r>
      <w:proofErr w:type="gramStart"/>
      <w:r w:rsidRPr="001C0B44">
        <w:rPr>
          <w:sz w:val="12"/>
        </w:rPr>
        <w:t>the literature</w:t>
      </w:r>
      <w:proofErr w:type="gramEnd"/>
      <w:r w:rsidRPr="001C0B44">
        <w:rPr>
          <w:sz w:val="12"/>
        </w:rPr>
        <w:t xml:space="preserve"> indicating the use of resentment as a strategic com- ponent of neoliberal political strategy, this research found that when con</w:t>
      </w:r>
      <w:proofErr w:type="gramStart"/>
      <w:r w:rsidRPr="001C0B44">
        <w:rPr>
          <w:sz w:val="12"/>
        </w:rPr>
        <w:t xml:space="preserve">- </w:t>
      </w:r>
      <w:proofErr w:type="spellStart"/>
      <w:r w:rsidRPr="001C0B44">
        <w:rPr>
          <w:sz w:val="12"/>
        </w:rPr>
        <w:t>sidered</w:t>
      </w:r>
      <w:proofErr w:type="spellEnd"/>
      <w:proofErr w:type="gramEnd"/>
      <w:r w:rsidRPr="001C0B44">
        <w:rPr>
          <w:sz w:val="12"/>
        </w:rPr>
        <w:t xml:space="preserve"> in isolation, the impact of resentment as a moral force is limited.</w:t>
      </w:r>
    </w:p>
    <w:p w14:paraId="249CB676" w14:textId="77777777" w:rsidR="00787244" w:rsidRPr="00506F81" w:rsidRDefault="00787244" w:rsidP="00787244">
      <w:pPr>
        <w:rPr>
          <w:sz w:val="12"/>
        </w:rPr>
      </w:pPr>
      <w:r w:rsidRPr="001C0B44">
        <w:rPr>
          <w:sz w:val="12"/>
        </w:rPr>
        <w:t xml:space="preserve">As demonstrated in the following sections, the combination of </w:t>
      </w:r>
      <w:proofErr w:type="gramStart"/>
      <w:r w:rsidRPr="001C0B44">
        <w:rPr>
          <w:sz w:val="12"/>
        </w:rPr>
        <w:t>a number of</w:t>
      </w:r>
      <w:proofErr w:type="gramEnd"/>
      <w:r w:rsidRPr="001C0B44">
        <w:rPr>
          <w:sz w:val="12"/>
        </w:rPr>
        <w:t xml:space="preserve"> emotions operated to be mutually reinforcing. Minister Anthony’s statement not only appeals to the moral responsibilities of the included Australian people in the performance of meta-governance via welfare surveillance but also arouses disgust </w:t>
      </w:r>
      <w:proofErr w:type="gramStart"/>
      <w:r w:rsidRPr="001C0B44">
        <w:rPr>
          <w:sz w:val="12"/>
        </w:rPr>
        <w:t>in order to</w:t>
      </w:r>
      <w:proofErr w:type="gramEnd"/>
      <w:r w:rsidRPr="001C0B44">
        <w:rPr>
          <w:sz w:val="12"/>
        </w:rPr>
        <w:t xml:space="preserve"> mark out, separate and exclude a particular class of citizens depicted as engaging in </w:t>
      </w:r>
      <w:proofErr w:type="spellStart"/>
      <w:r w:rsidRPr="001C0B44">
        <w:rPr>
          <w:sz w:val="12"/>
        </w:rPr>
        <w:t>behaviour</w:t>
      </w:r>
      <w:proofErr w:type="spellEnd"/>
      <w:r w:rsidRPr="001C0B44">
        <w:rPr>
          <w:sz w:val="12"/>
        </w:rPr>
        <w:t xml:space="preserve"> that is corrupt and mor- ally disgusting</w:t>
      </w:r>
    </w:p>
    <w:p w14:paraId="2B10940D" w14:textId="77777777" w:rsidR="00787244" w:rsidRPr="00680917" w:rsidRDefault="00787244" w:rsidP="00787244">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productive marketizes form of </w:t>
      </w:r>
      <w:proofErr w:type="gramStart"/>
      <w:r>
        <w:rPr>
          <w:rFonts w:asciiTheme="minorHAnsi" w:hAnsiTheme="minorHAnsi" w:cstheme="minorHAnsi"/>
        </w:rPr>
        <w:t>labor  through</w:t>
      </w:r>
      <w:proofErr w:type="gramEnd"/>
      <w:r>
        <w:rPr>
          <w:rFonts w:asciiTheme="minorHAnsi" w:hAnsiTheme="minorHAnsi" w:cstheme="minorHAnsi"/>
        </w:rPr>
        <w:t xml:space="preserve">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360C7FA1" w14:textId="77777777" w:rsidR="00787244" w:rsidRPr="00680917" w:rsidRDefault="00787244" w:rsidP="00787244">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9"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18891337" w14:textId="77777777" w:rsidR="00787244" w:rsidRPr="00680917" w:rsidRDefault="00787244" w:rsidP="00787244">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F300DE">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F300DE">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F300DE">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F300DE">
        <w:rPr>
          <w:rStyle w:val="StyleUnderline"/>
          <w:rFonts w:asciiTheme="minorHAnsi" w:hAnsiTheme="minorHAnsi" w:cstheme="minorHAnsi"/>
          <w:highlight w:val="green"/>
        </w:rPr>
        <w:t>embodyminded</w:t>
      </w:r>
      <w:proofErr w:type="spellEnd"/>
      <w:r w:rsidRPr="00F300DE">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F300DE">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F300DE">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F300DE">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F300DE">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F300DE">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5DB2E2A5" w14:textId="77777777" w:rsidR="00787244" w:rsidRPr="00680917" w:rsidRDefault="00787244" w:rsidP="00787244">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F300DE">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F300DE">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F300DE">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F300DE">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32ADC097" w14:textId="77777777" w:rsidR="00787244" w:rsidRPr="00680917" w:rsidRDefault="00787244" w:rsidP="00787244">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w:t>
      </w:r>
      <w:proofErr w:type="gramStart"/>
      <w:r w:rsidRPr="00680917">
        <w:rPr>
          <w:rFonts w:asciiTheme="minorHAnsi" w:hAnsiTheme="minorHAnsi" w:cstheme="minorHAnsi"/>
          <w:u w:val="single"/>
        </w:rPr>
        <w:t xml:space="preserve">equal- </w:t>
      </w:r>
      <w:proofErr w:type="spellStart"/>
      <w:r w:rsidRPr="00680917">
        <w:rPr>
          <w:rFonts w:asciiTheme="minorHAnsi" w:hAnsiTheme="minorHAnsi" w:cstheme="minorHAnsi"/>
          <w:u w:val="single"/>
        </w:rPr>
        <w:t>ly</w:t>
      </w:r>
      <w:proofErr w:type="spellEnd"/>
      <w:proofErr w:type="gram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xml:space="preserve">. It’s easier to refuse the </w:t>
      </w:r>
      <w:proofErr w:type="gramStart"/>
      <w:r w:rsidRPr="0059176F">
        <w:rPr>
          <w:rFonts w:asciiTheme="minorHAnsi" w:hAnsiTheme="minorHAnsi" w:cstheme="minorHAnsi"/>
          <w:u w:val="single"/>
        </w:rPr>
        <w:t>social</w:t>
      </w:r>
      <w:proofErr w:type="gramEnd"/>
      <w:r w:rsidRPr="0059176F">
        <w:rPr>
          <w:rFonts w:asciiTheme="minorHAnsi" w:hAnsiTheme="minorHAnsi" w:cstheme="minorHAnsi"/>
          <w:u w:val="single"/>
        </w:rPr>
        <w:t xml:space="preserve"> when you can only imagine an existence in </w:t>
      </w:r>
      <w:proofErr w:type="gramStart"/>
      <w:r w:rsidRPr="0059176F">
        <w:rPr>
          <w:rFonts w:asciiTheme="minorHAnsi" w:hAnsiTheme="minorHAnsi" w:cstheme="minorHAnsi"/>
          <w:u w:val="single"/>
        </w:rPr>
        <w:t>which the social</w:t>
      </w:r>
      <w:proofErr w:type="gramEnd"/>
      <w:r w:rsidRPr="0059176F">
        <w:rPr>
          <w:rFonts w:asciiTheme="minorHAnsi" w:hAnsiTheme="minorHAnsi" w:cstheme="minorHAnsi"/>
          <w:u w:val="single"/>
        </w:rPr>
        <w:t xml:space="preserve"> has already been offered to you.</w:t>
      </w:r>
      <w:r w:rsidRPr="00680917">
        <w:rPr>
          <w:rFonts w:asciiTheme="minorHAnsi" w:hAnsiTheme="minorHAnsi" w:cstheme="minorHAnsi"/>
          <w:u w:val="single"/>
        </w:rPr>
        <w:t xml:space="preserve"> It is much harder, Jack Halberstam insists, to </w:t>
      </w:r>
      <w:r w:rsidRPr="00F300DE">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4EC222DE" w14:textId="77777777" w:rsidR="00787244" w:rsidRPr="00680917" w:rsidRDefault="00787244" w:rsidP="00787244">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w:t>
      </w:r>
      <w:proofErr w:type="gramStart"/>
      <w:r w:rsidRPr="00680917">
        <w:rPr>
          <w:rStyle w:val="StyleUnderline"/>
          <w:rFonts w:asciiTheme="minorHAnsi" w:hAnsiTheme="minorHAnsi" w:cstheme="minorHAnsi"/>
        </w:rPr>
        <w:t>two,</w:t>
      </w:r>
      <w:proofErr w:type="gramEnd"/>
      <w:r w:rsidRPr="00680917">
        <w:rPr>
          <w:rStyle w:val="StyleUnderline"/>
          <w:rFonts w:asciiTheme="minorHAnsi" w:hAnsiTheme="minorHAnsi" w:cstheme="minorHAnsi"/>
        </w:rPr>
        <w:t xml:space="preserve">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w:t>
      </w:r>
      <w:proofErr w:type="gramStart"/>
      <w:r w:rsidRPr="00680917">
        <w:rPr>
          <w:rStyle w:val="StyleUnderline"/>
          <w:rFonts w:asciiTheme="minorHAnsi" w:hAnsiTheme="minorHAnsi" w:cstheme="minorHAnsi"/>
        </w:rPr>
        <w:t>the birthright</w:t>
      </w:r>
      <w:proofErr w:type="gramEnd"/>
      <w:r w:rsidRPr="00680917">
        <w:rPr>
          <w:rStyle w:val="StyleUnderline"/>
          <w:rFonts w:asciiTheme="minorHAnsi" w:hAnsiTheme="minorHAnsi" w:cstheme="minorHAnsi"/>
        </w:rPr>
        <w:t xml:space="preserve">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w:t>
      </w:r>
      <w:proofErr w:type="gramStart"/>
      <w:r w:rsidRPr="00680917">
        <w:rPr>
          <w:rStyle w:val="StyleUnderline"/>
          <w:rFonts w:asciiTheme="minorHAnsi" w:hAnsiTheme="minorHAnsi" w:cstheme="minorHAnsi"/>
        </w:rPr>
        <w:t>at a later time</w:t>
      </w:r>
      <w:proofErr w:type="gramEnd"/>
      <w:r w:rsidRPr="00680917">
        <w:rPr>
          <w:rStyle w:val="StyleUnderline"/>
          <w:rFonts w:asciiTheme="minorHAnsi" w:hAnsiTheme="minorHAnsi" w:cstheme="minorHAnsi"/>
        </w:rPr>
        <w:t xml:space="preserve">. The birthright remains, no matter how often or how loudly you disavow it. For those who exist beyond the edges of society or whose entrance to society is predicated on their ontological plasticity, refusal is </w:t>
      </w:r>
      <w:proofErr w:type="spellStart"/>
      <w:proofErr w:type="gram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w:t>
      </w:r>
      <w:proofErr w:type="gramEnd"/>
      <w:r w:rsidRPr="00680917">
        <w:rPr>
          <w:rStyle w:val="StyleUnderline"/>
          <w:rFonts w:asciiTheme="minorHAnsi" w:hAnsiTheme="minorHAnsi" w:cstheme="minorHAnsi"/>
        </w:rPr>
        <w:t xml:space="preserve">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F300DE">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F300DE">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F300DE">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F300DE">
        <w:rPr>
          <w:rStyle w:val="Emphasis"/>
          <w:rFonts w:asciiTheme="minorHAnsi" w:hAnsiTheme="minorHAnsi" w:cstheme="minorHAnsi"/>
          <w:highlight w:val="green"/>
        </w:rPr>
        <w:t xml:space="preserve">a refusal of </w:t>
      </w:r>
      <w:proofErr w:type="gramStart"/>
      <w:r w:rsidRPr="00F300DE">
        <w:rPr>
          <w:rStyle w:val="Emphasis"/>
          <w:rFonts w:asciiTheme="minorHAnsi" w:hAnsiTheme="minorHAnsi" w:cstheme="minorHAnsi"/>
          <w:highlight w:val="green"/>
        </w:rPr>
        <w:t>the society</w:t>
      </w:r>
      <w:proofErr w:type="gramEnd"/>
      <w:r w:rsidRPr="00F300DE">
        <w:rPr>
          <w:rStyle w:val="Emphasis"/>
          <w:rFonts w:asciiTheme="minorHAnsi" w:hAnsiTheme="minorHAnsi" w:cstheme="minorHAnsi"/>
          <w:highlight w:val="green"/>
        </w:rPr>
        <w:t xml:space="preserve"> that could believe such </w:t>
      </w:r>
      <w:r w:rsidRPr="006C643E">
        <w:rPr>
          <w:rStyle w:val="Emphasis"/>
          <w:rFonts w:asciiTheme="minorHAnsi" w:hAnsiTheme="minorHAnsi" w:cstheme="minorHAnsi"/>
        </w:rPr>
        <w:t xml:space="preserve">a </w:t>
      </w:r>
      <w:r w:rsidRPr="00F300DE">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F300DE">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F300DE">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F300DE">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F300DE">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F300DE">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F300DE">
        <w:rPr>
          <w:rFonts w:asciiTheme="minorHAnsi" w:hAnsiTheme="minorHAnsi" w:cstheme="minorHAnsi"/>
          <w:highlight w:val="green"/>
          <w:u w:val="single"/>
        </w:rPr>
        <w:t xml:space="preserve"> </w:t>
      </w:r>
      <w:r w:rsidRPr="00F300DE">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 xml:space="preserve">It’s </w:t>
      </w:r>
      <w:proofErr w:type="gramStart"/>
      <w:r w:rsidRPr="006C643E">
        <w:rPr>
          <w:rFonts w:asciiTheme="minorHAnsi" w:hAnsiTheme="minorHAnsi" w:cstheme="minorHAnsi"/>
          <w:u w:val="single"/>
        </w:rPr>
        <w:t>a letting</w:t>
      </w:r>
      <w:proofErr w:type="gramEnd"/>
      <w:r w:rsidRPr="006C643E">
        <w:rPr>
          <w:rFonts w:asciiTheme="minorHAnsi" w:hAnsiTheme="minorHAnsi" w:cstheme="minorHAnsi"/>
          <w:u w:val="single"/>
        </w:rPr>
        <w:t xml:space="preserve"> go of the dream,</w:t>
      </w:r>
      <w:r w:rsidRPr="00680917">
        <w:rPr>
          <w:rFonts w:asciiTheme="minorHAnsi" w:hAnsiTheme="minorHAnsi" w:cstheme="minorHAnsi"/>
          <w:u w:val="single"/>
        </w:rPr>
        <w:t xml:space="preserve"> however soft and warm, that inaccessibility is the primary problem rather than the invitation-only room.</w:t>
      </w:r>
    </w:p>
    <w:p w14:paraId="08C07977" w14:textId="77777777" w:rsidR="00787244" w:rsidRPr="00680917" w:rsidRDefault="00787244" w:rsidP="00787244">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F300DE">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F300DE">
        <w:rPr>
          <w:rStyle w:val="Emphasis"/>
          <w:rFonts w:asciiTheme="minorHAnsi" w:hAnsiTheme="minorHAnsi" w:cstheme="minorHAnsi"/>
          <w:highlight w:val="green"/>
        </w:rPr>
        <w:t>to feel the weight of our demands</w:t>
      </w:r>
      <w:r w:rsidRPr="00680917">
        <w:rPr>
          <w:rFonts w:asciiTheme="minorHAnsi" w:hAnsiTheme="minorHAnsi" w:cstheme="minorHAnsi"/>
        </w:rPr>
        <w:t xml:space="preserve">. In the short chapters that follow, each </w:t>
      </w:r>
      <w:proofErr w:type="gramStart"/>
      <w:r w:rsidRPr="00680917">
        <w:rPr>
          <w:rFonts w:asciiTheme="minorHAnsi" w:hAnsiTheme="minorHAnsi" w:cstheme="minorHAnsi"/>
        </w:rPr>
        <w:t>addresses</w:t>
      </w:r>
      <w:proofErr w:type="gramEnd"/>
      <w:r w:rsidRPr="00680917">
        <w:rPr>
          <w:rFonts w:asciiTheme="minorHAnsi" w:hAnsiTheme="minorHAnsi" w:cstheme="minorHAnsi"/>
          <w:u w:val="single"/>
        </w:rPr>
        <w:t xml:space="preserve"> what crip negativity looks like in practice, revealing it not only as an individual posture of refusal but also as </w:t>
      </w:r>
      <w:r w:rsidRPr="00F300DE">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F300DE">
        <w:rPr>
          <w:rFonts w:asciiTheme="minorHAnsi" w:hAnsiTheme="minorHAnsi" w:cstheme="minorHAnsi"/>
          <w:highlight w:val="green"/>
          <w:u w:val="single"/>
        </w:rPr>
        <w:t xml:space="preserve">recognize the in- </w:t>
      </w:r>
      <w:proofErr w:type="spellStart"/>
      <w:r w:rsidRPr="00F300DE">
        <w:rPr>
          <w:rFonts w:asciiTheme="minorHAnsi" w:hAnsiTheme="minorHAnsi" w:cstheme="minorHAnsi"/>
          <w:highlight w:val="green"/>
          <w:u w:val="single"/>
        </w:rPr>
        <w:t>terdependence</w:t>
      </w:r>
      <w:proofErr w:type="spellEnd"/>
      <w:r w:rsidRPr="00F300DE">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5B008366" w14:textId="77777777" w:rsidR="00787244" w:rsidRDefault="00787244" w:rsidP="00787244">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F300DE">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F300DE">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F300DE">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F300DE">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F300DE">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3DBDD099" w14:textId="0F00A3A0" w:rsidR="00787244" w:rsidRDefault="00787244" w:rsidP="00787244">
      <w:pPr>
        <w:pStyle w:val="Heading3"/>
      </w:pPr>
      <w:r>
        <w:t>Case</w:t>
      </w:r>
    </w:p>
    <w:p w14:paraId="35F850AE" w14:textId="77777777" w:rsidR="00787244" w:rsidRPr="00680917" w:rsidRDefault="00787244" w:rsidP="00787244">
      <w:pPr>
        <w:pStyle w:val="Heading4"/>
      </w:pPr>
      <w:r w:rsidRPr="00680917">
        <w:t xml:space="preserve">The impact frame of “extinction” is both incoherent and ableist – there has never been a time in this world where humanity was linked by a universal possession of life. Voting aff latches onto the sacrificial and debilitating lineage of utilitarian ethics. </w:t>
      </w:r>
    </w:p>
    <w:p w14:paraId="123BE78C" w14:textId="77777777" w:rsidR="00787244" w:rsidRPr="00680917" w:rsidRDefault="00787244" w:rsidP="00787244">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0"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1F2EB283" w14:textId="77777777" w:rsidR="00787244" w:rsidRPr="001A7164" w:rsidRDefault="00787244" w:rsidP="00787244">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 xml:space="preserve">a notion of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 xml:space="preserve">Disability is </w:t>
      </w:r>
      <w:r w:rsidRPr="00F300DE">
        <w:rPr>
          <w:rFonts w:asciiTheme="minorHAnsi" w:hAnsiTheme="minorHAnsi" w:cstheme="minorHAnsi"/>
          <w:b/>
          <w:iCs/>
          <w:highlight w:val="green"/>
          <w:u w:val="single"/>
        </w:rPr>
        <w:t xml:space="preserve">not an </w:t>
      </w:r>
      <w:proofErr w:type="gramStart"/>
      <w:r w:rsidRPr="00F300DE">
        <w:rPr>
          <w:rFonts w:asciiTheme="minorHAnsi" w:hAnsiTheme="minorHAnsi" w:cstheme="minorHAnsi"/>
          <w:b/>
          <w:iCs/>
          <w:highlight w:val="green"/>
          <w:u w:val="single"/>
        </w:rPr>
        <w:t>added on</w:t>
      </w:r>
      <w:proofErr w:type="gramEnd"/>
      <w:r w:rsidRPr="00F300DE">
        <w:rPr>
          <w:rFonts w:asciiTheme="minorHAnsi" w:hAnsiTheme="minorHAnsi" w:cstheme="minorHAnsi"/>
          <w:b/>
          <w:iCs/>
          <w:highlight w:val="green"/>
          <w:u w:val="single"/>
        </w:rPr>
        <w:t xml:space="preserve"> concern</w:t>
      </w:r>
      <w:r w:rsidRPr="00F300DE">
        <w:rPr>
          <w:rFonts w:asciiTheme="minorHAnsi" w:hAnsiTheme="minorHAnsi" w:cstheme="minorHAnsi"/>
          <w:highlight w:val="green"/>
          <w:u w:val="single"/>
        </w:rPr>
        <w:t xml:space="preserve"> but is </w:t>
      </w:r>
      <w:r w:rsidRPr="00F300DE">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F300DE">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F300DE">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F300DE">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F300DE">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F300DE">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F300DE">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F300DE">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F300DE">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F300DE">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F300DE">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F300DE">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F300DE">
        <w:rPr>
          <w:rFonts w:asciiTheme="minorHAnsi" w:hAnsiTheme="minorHAnsi" w:cstheme="minorHAnsi"/>
          <w:highlight w:val="green"/>
          <w:u w:val="single"/>
        </w:rPr>
        <w:t xml:space="preserve">an </w:t>
      </w:r>
      <w:r w:rsidRPr="00F300DE">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F300DE">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F300DE">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F300DE">
        <w:rPr>
          <w:rFonts w:asciiTheme="minorHAnsi" w:hAnsiTheme="minorHAnsi" w:cstheme="minorHAnsi"/>
          <w:highlight w:val="green"/>
          <w:u w:val="single"/>
        </w:rPr>
        <w:t xml:space="preserve">a </w:t>
      </w:r>
      <w:r w:rsidRPr="00F300DE">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F300DE">
        <w:rPr>
          <w:rFonts w:asciiTheme="minorHAnsi" w:hAnsiTheme="minorHAnsi" w:cstheme="minorHAnsi"/>
          <w:b/>
          <w:iCs/>
          <w:highlight w:val="green"/>
          <w:u w:val="single"/>
        </w:rPr>
        <w:t>targeting</w:t>
      </w:r>
      <w:r w:rsidRPr="00F300DE">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F300DE">
        <w:rPr>
          <w:rFonts w:asciiTheme="minorHAnsi" w:hAnsiTheme="minorHAnsi" w:cstheme="minorHAnsi"/>
          <w:highlight w:val="green"/>
          <w:u w:val="single"/>
        </w:rPr>
        <w:t>“</w:t>
      </w:r>
      <w:r w:rsidRPr="00F300DE">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w:t>
      </w:r>
      <w:proofErr w:type="gramStart"/>
      <w:r w:rsidRPr="00680917">
        <w:rPr>
          <w:rFonts w:asciiTheme="minorHAnsi" w:hAnsiTheme="minorHAnsi" w:cstheme="minorHAnsi"/>
          <w:sz w:val="14"/>
        </w:rPr>
        <w:t>are;</w:t>
      </w:r>
      <w:proofErr w:type="gramEnd"/>
      <w:r w:rsidRPr="00680917">
        <w:rPr>
          <w:rFonts w:asciiTheme="minorHAnsi" w:hAnsiTheme="minorHAnsi" w:cstheme="minorHAnsi"/>
          <w:sz w:val="14"/>
        </w:rPr>
        <w:t xml:space="preserve"> but I want to argue that the extreme positions that </w:t>
      </w:r>
      <w:r w:rsidRPr="00680917">
        <w:rPr>
          <w:rFonts w:asciiTheme="minorHAnsi" w:hAnsiTheme="minorHAnsi" w:cstheme="minorHAnsi"/>
          <w:b/>
          <w:iCs/>
          <w:u w:val="single"/>
        </w:rPr>
        <w:t xml:space="preserve">utilitarianism has </w:t>
      </w:r>
      <w:proofErr w:type="gramStart"/>
      <w:r w:rsidRPr="00680917">
        <w:rPr>
          <w:rFonts w:asciiTheme="minorHAnsi" w:hAnsiTheme="minorHAnsi" w:cstheme="minorHAnsi"/>
          <w:b/>
          <w:iCs/>
          <w:u w:val="single"/>
        </w:rPr>
        <w:t>yielded,</w:t>
      </w:r>
      <w:proofErr w:type="gramEnd"/>
      <w:r w:rsidRPr="00680917">
        <w:rPr>
          <w:rFonts w:asciiTheme="minorHAnsi" w:hAnsiTheme="minorHAnsi" w:cstheme="minorHAnsi"/>
          <w:b/>
          <w:iCs/>
          <w:u w:val="single"/>
        </w:rPr>
        <w:t xml:space="preserve">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w:t>
      </w:r>
      <w:proofErr w:type="gramStart"/>
      <w:r w:rsidRPr="00680917">
        <w:rPr>
          <w:rFonts w:asciiTheme="minorHAnsi" w:hAnsiTheme="minorHAnsi" w:cstheme="minorHAnsi"/>
          <w:sz w:val="14"/>
        </w:rPr>
        <w:t>fragile</w:t>
      </w:r>
      <w:proofErr w:type="gramEnd"/>
      <w:r w:rsidRPr="00680917">
        <w:rPr>
          <w:rFonts w:asciiTheme="minorHAnsi" w:hAnsiTheme="minorHAnsi" w:cstheme="minorHAnsi"/>
          <w:sz w:val="14"/>
        </w:rPr>
        <w:t xml:space="preserv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w:t>
      </w:r>
      <w:proofErr w:type="gramStart"/>
      <w:r w:rsidRPr="00680917">
        <w:rPr>
          <w:rFonts w:asciiTheme="minorHAnsi" w:hAnsiTheme="minorHAnsi" w:cstheme="minorHAnsi"/>
          <w:u w:val="single"/>
        </w:rPr>
        <w:t>the life</w:t>
      </w:r>
      <w:proofErr w:type="gramEnd"/>
      <w:r w:rsidRPr="00680917">
        <w:rPr>
          <w:rFonts w:asciiTheme="minorHAnsi" w:hAnsiTheme="minorHAnsi" w:cstheme="minorHAnsi"/>
          <w:u w:val="single"/>
        </w:rPr>
        <w:t xml:space="preserve"> worth living, one </w:t>
      </w:r>
      <w:proofErr w:type="gramStart"/>
      <w:r w:rsidRPr="00680917">
        <w:rPr>
          <w:rFonts w:asciiTheme="minorHAnsi" w:hAnsiTheme="minorHAnsi" w:cstheme="minorHAnsi"/>
          <w:u w:val="single"/>
        </w:rPr>
        <w:t>not reduced</w:t>
      </w:r>
      <w:proofErr w:type="gramEnd"/>
      <w:r w:rsidRPr="00680917">
        <w:rPr>
          <w:rFonts w:asciiTheme="minorHAnsi" w:hAnsiTheme="minorHAnsi" w:cstheme="minorHAnsi"/>
          <w:u w:val="single"/>
        </w:rPr>
        <w:t xml:space="preserve">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w:t>
      </w:r>
      <w:proofErr w:type="gramStart"/>
      <w:r w:rsidRPr="00680917">
        <w:rPr>
          <w:rFonts w:asciiTheme="minorHAnsi" w:hAnsiTheme="minorHAnsi" w:cstheme="minorHAnsi"/>
          <w:sz w:val="14"/>
        </w:rPr>
        <w:t>those capacities in turn are enabled</w:t>
      </w:r>
      <w:proofErr w:type="gramEnd"/>
      <w:r w:rsidRPr="00680917">
        <w:rPr>
          <w:rFonts w:asciiTheme="minorHAnsi" w:hAnsiTheme="minorHAnsi" w:cstheme="minorHAnsi"/>
          <w:sz w:val="14"/>
        </w:rPr>
        <w:t xml:space="preserve"> by a history of technologies and archives upon which “able” subjects are increasingly dependent. At the very least, </w:t>
      </w:r>
      <w:r w:rsidRPr="00680917">
        <w:rPr>
          <w:rFonts w:asciiTheme="minorHAnsi" w:hAnsiTheme="minorHAnsi" w:cstheme="minorHAnsi"/>
          <w:b/>
          <w:iCs/>
          <w:u w:val="single"/>
        </w:rPr>
        <w:t xml:space="preserve">definitions of proper political </w:t>
      </w:r>
      <w:proofErr w:type="gramStart"/>
      <w:r w:rsidRPr="00680917">
        <w:rPr>
          <w:rFonts w:asciiTheme="minorHAnsi" w:hAnsiTheme="minorHAnsi" w:cstheme="minorHAnsi"/>
          <w:b/>
          <w:iCs/>
          <w:u w:val="single"/>
        </w:rPr>
        <w:t>persons</w:t>
      </w:r>
      <w:proofErr w:type="gramEnd"/>
      <w:r w:rsidRPr="00680917">
        <w:rPr>
          <w:rFonts w:asciiTheme="minorHAnsi" w:hAnsiTheme="minorHAnsi" w:cstheme="minorHAnsi"/>
          <w:b/>
          <w:iCs/>
          <w:u w:val="single"/>
        </w:rPr>
        <w:t xml:space="preserve"> rely upon quite specific capacities that, even in expanded </w:t>
      </w:r>
      <w:proofErr w:type="gramStart"/>
      <w:r w:rsidRPr="00680917">
        <w:rPr>
          <w:rFonts w:asciiTheme="minorHAnsi" w:hAnsiTheme="minorHAnsi" w:cstheme="minorHAnsi"/>
          <w:b/>
          <w:iCs/>
          <w:u w:val="single"/>
        </w:rPr>
        <w:t>scenarios</w:t>
      </w:r>
      <w:proofErr w:type="gramEnd"/>
      <w:r w:rsidRPr="00680917">
        <w:rPr>
          <w:rFonts w:asciiTheme="minorHAnsi" w:hAnsiTheme="minorHAnsi" w:cstheme="minorHAnsi"/>
          <w:b/>
          <w:iCs/>
          <w:u w:val="single"/>
        </w:rPr>
        <w:t xml:space="preserve">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F300DE">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F300DE">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F300DE">
        <w:rPr>
          <w:rFonts w:asciiTheme="minorHAnsi" w:hAnsiTheme="minorHAnsi" w:cstheme="minorHAnsi"/>
          <w:b/>
          <w:iCs/>
          <w:highlight w:val="green"/>
          <w:u w:val="single"/>
        </w:rPr>
        <w:t xml:space="preserve">generation of an unworthy life), </w:t>
      </w:r>
      <w:proofErr w:type="gramStart"/>
      <w:r w:rsidRPr="00680917">
        <w:rPr>
          <w:rFonts w:asciiTheme="minorHAnsi" w:hAnsiTheme="minorHAnsi" w:cstheme="minorHAnsi"/>
          <w:b/>
          <w:iCs/>
          <w:u w:val="single"/>
        </w:rPr>
        <w:t xml:space="preserve">the </w:t>
      </w:r>
      <w:r w:rsidRPr="00F300DE">
        <w:rPr>
          <w:rFonts w:asciiTheme="minorHAnsi" w:hAnsiTheme="minorHAnsi" w:cstheme="minorHAnsi"/>
          <w:b/>
          <w:iCs/>
          <w:highlight w:val="green"/>
          <w:u w:val="single"/>
        </w:rPr>
        <w:t>life</w:t>
      </w:r>
      <w:proofErr w:type="gramEnd"/>
      <w:r w:rsidRPr="00F300DE">
        <w:rPr>
          <w:rFonts w:asciiTheme="minorHAnsi" w:hAnsiTheme="minorHAnsi" w:cstheme="minorHAnsi"/>
          <w:b/>
          <w:iCs/>
          <w:highlight w:val="green"/>
          <w:u w:val="single"/>
        </w:rPr>
        <w:t xml:space="preserve"> </w:t>
      </w:r>
      <w:r w:rsidRPr="00680917">
        <w:rPr>
          <w:rFonts w:asciiTheme="minorHAnsi" w:hAnsiTheme="minorHAnsi" w:cstheme="minorHAnsi"/>
          <w:b/>
          <w:iCs/>
          <w:u w:val="single"/>
        </w:rPr>
        <w:t xml:space="preserve">worth living </w:t>
      </w:r>
      <w:r w:rsidRPr="00F300DE">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F300DE">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F300DE">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F300DE">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F300DE">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F300DE">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not the question of </w:t>
      </w:r>
      <w:proofErr w:type="gramStart"/>
      <w:r w:rsidRPr="00680917">
        <w:rPr>
          <w:rFonts w:asciiTheme="minorHAnsi" w:hAnsiTheme="minorHAnsi" w:cstheme="minorHAnsi"/>
          <w:sz w:val="14"/>
        </w:rPr>
        <w:t>the life</w:t>
      </w:r>
      <w:proofErr w:type="gramEnd"/>
      <w:r w:rsidRPr="00680917">
        <w:rPr>
          <w:rFonts w:asciiTheme="minorHAnsi" w:hAnsiTheme="minorHAnsi" w:cstheme="minorHAnsi"/>
          <w:sz w:val="14"/>
        </w:rPr>
        <w:t xml:space="preserve"> worth living, the capable </w:t>
      </w:r>
      <w:proofErr w:type="gramStart"/>
      <w:r w:rsidRPr="00680917">
        <w:rPr>
          <w:rFonts w:asciiTheme="minorHAnsi" w:hAnsiTheme="minorHAnsi" w:cstheme="minorHAnsi"/>
          <w:sz w:val="14"/>
        </w:rPr>
        <w:t>life,</w:t>
      </w:r>
      <w:proofErr w:type="gramEnd"/>
      <w:r w:rsidRPr="00680917">
        <w:rPr>
          <w:rFonts w:asciiTheme="minorHAnsi" w:hAnsiTheme="minorHAnsi" w:cstheme="minorHAnsi"/>
          <w:sz w:val="14"/>
        </w:rPr>
        <w:t xml:space="preserve"> intertwined essentially with dependence and </w:t>
      </w:r>
      <w:proofErr w:type="gramStart"/>
      <w:r w:rsidRPr="00680917">
        <w:rPr>
          <w:rFonts w:asciiTheme="minorHAnsi" w:hAnsiTheme="minorHAnsi" w:cstheme="minorHAnsi"/>
          <w:sz w:val="14"/>
        </w:rPr>
        <w:t>incapacity</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What </w:t>
      </w:r>
      <w:r w:rsidRPr="00F300DE">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F300DE">
        <w:rPr>
          <w:rFonts w:asciiTheme="minorHAnsi" w:hAnsiTheme="minorHAnsi" w:cstheme="minorHAnsi"/>
          <w:b/>
          <w:iCs/>
          <w:highlight w:val="green"/>
          <w:u w:val="single"/>
        </w:rPr>
        <w:t xml:space="preserve">whether </w:t>
      </w:r>
      <w:proofErr w:type="gramStart"/>
      <w:r w:rsidRPr="00F300DE">
        <w:rPr>
          <w:rFonts w:asciiTheme="minorHAnsi" w:hAnsiTheme="minorHAnsi" w:cstheme="minorHAnsi"/>
          <w:b/>
          <w:iCs/>
          <w:highlight w:val="green"/>
          <w:u w:val="single"/>
        </w:rPr>
        <w:t>such a question can have</w:t>
      </w:r>
      <w:r w:rsidRPr="00F300DE">
        <w:rPr>
          <w:rFonts w:asciiTheme="minorHAnsi" w:hAnsiTheme="minorHAnsi" w:cstheme="minorHAnsi"/>
          <w:b/>
          <w:i/>
          <w:iCs/>
          <w:highlight w:val="green"/>
          <w:u w:val="single"/>
        </w:rPr>
        <w:t xml:space="preserve"> any coherence at all</w:t>
      </w:r>
      <w:r w:rsidRPr="00F300DE">
        <w:rPr>
          <w:rFonts w:asciiTheme="minorHAnsi" w:hAnsiTheme="minorHAnsi" w:cstheme="minorHAnsi"/>
          <w:b/>
          <w:iCs/>
          <w:highlight w:val="green"/>
          <w:u w:val="single"/>
        </w:rPr>
        <w:t xml:space="preserve"> in an epoch of extinction</w:t>
      </w:r>
      <w:proofErr w:type="gramEnd"/>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F300DE">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F300DE">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w:t>
      </w:r>
      <w:proofErr w:type="gramStart"/>
      <w:r w:rsidRPr="00680917">
        <w:rPr>
          <w:rFonts w:asciiTheme="minorHAnsi" w:hAnsiTheme="minorHAnsi" w:cstheme="minorHAnsi"/>
          <w:u w:val="single"/>
        </w:rPr>
        <w:t>living, but</w:t>
      </w:r>
      <w:proofErr w:type="gramEnd"/>
      <w:r w:rsidRPr="00680917">
        <w:rPr>
          <w:rFonts w:asciiTheme="minorHAnsi" w:hAnsiTheme="minorHAnsi" w:cstheme="minorHAnsi"/>
          <w:u w:val="single"/>
        </w:rPr>
        <w:t xml:space="preserve">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F300DE">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 xml:space="preserve">are explicitly </w:t>
      </w:r>
      <w:proofErr w:type="gramStart"/>
      <w:r w:rsidRPr="00680917">
        <w:rPr>
          <w:rFonts w:asciiTheme="minorHAnsi" w:hAnsiTheme="minorHAnsi" w:cstheme="minorHAnsi"/>
          <w:b/>
          <w:iCs/>
          <w:u w:val="single"/>
        </w:rPr>
        <w:t>offensive</w:t>
      </w:r>
      <w:r w:rsidRPr="00680917">
        <w:rPr>
          <w:rFonts w:asciiTheme="minorHAnsi" w:hAnsiTheme="minorHAnsi" w:cstheme="minorHAnsi"/>
          <w:sz w:val="14"/>
        </w:rPr>
        <w:t xml:space="preserve">, </w:t>
      </w:r>
      <w:r w:rsidRPr="00680917">
        <w:rPr>
          <w:rFonts w:asciiTheme="minorHAnsi" w:hAnsiTheme="minorHAnsi" w:cstheme="minorHAnsi"/>
          <w:u w:val="single"/>
        </w:rPr>
        <w:t>or</w:t>
      </w:r>
      <w:proofErr w:type="gramEnd"/>
      <w:r w:rsidRPr="00680917">
        <w:rPr>
          <w:rFonts w:asciiTheme="minorHAnsi" w:hAnsiTheme="minorHAnsi" w:cstheme="minorHAnsi"/>
          <w:u w:val="single"/>
        </w:rPr>
        <w:t xml:space="preserve">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F300DE">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F300DE">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F300DE">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F300DE">
        <w:rPr>
          <w:rFonts w:asciiTheme="minorHAnsi" w:hAnsiTheme="minorHAnsi" w:cstheme="minorHAnsi"/>
          <w:b/>
          <w:iCs/>
          <w:highlight w:val="green"/>
          <w:u w:val="single"/>
        </w:rPr>
        <w:t>sacrificial</w:t>
      </w:r>
      <w:r w:rsidRPr="00F300DE">
        <w:rPr>
          <w:rFonts w:asciiTheme="minorHAnsi" w:hAnsiTheme="minorHAnsi" w:cstheme="minorHAnsi"/>
          <w:highlight w:val="green"/>
          <w:u w:val="single"/>
        </w:rPr>
        <w:t>) nature of</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what</w:t>
      </w:r>
      <w:proofErr w:type="gramEnd"/>
      <w:r w:rsidRPr="00680917">
        <w:rPr>
          <w:rFonts w:asciiTheme="minorHAnsi" w:hAnsiTheme="minorHAnsi" w:cstheme="minorHAnsi"/>
          <w:u w:val="single"/>
        </w:rPr>
        <w:t xml:space="preserve"> has called itself </w:t>
      </w:r>
      <w:r w:rsidRPr="00F300DE">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bookmarkStart w:id="1" w:name="_Hlk208075954"/>
      <w:r w:rsidRPr="00680917">
        <w:rPr>
          <w:rFonts w:asciiTheme="minorHAnsi" w:hAnsiTheme="minorHAnsi" w:cstheme="minorHAnsi"/>
          <w:b/>
          <w:iCs/>
          <w:u w:val="single"/>
        </w:rPr>
        <w:t>disability runs to the very heart of the extinction-logic that enables the political tradition of the person</w:t>
      </w:r>
      <w:bookmarkEnd w:id="1"/>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w:t>
      </w:r>
      <w:proofErr w:type="gramStart"/>
      <w:r w:rsidRPr="00680917">
        <w:rPr>
          <w:rFonts w:asciiTheme="minorHAnsi" w:hAnsiTheme="minorHAnsi" w:cstheme="minorHAnsi"/>
          <w:u w:val="single"/>
        </w:rPr>
        <w:t>changes</w:t>
      </w:r>
      <w:proofErr w:type="gramEnd"/>
      <w:r w:rsidRPr="00680917">
        <w:rPr>
          <w:rFonts w:asciiTheme="minorHAnsi" w:hAnsiTheme="minorHAnsi" w:cstheme="minorHAnsi"/>
          <w:u w:val="single"/>
        </w:rPr>
        <w:t xml:space="preserve">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w:t>
      </w:r>
      <w:proofErr w:type="gramStart"/>
      <w:r w:rsidRPr="00680917">
        <w:rPr>
          <w:rFonts w:asciiTheme="minorHAnsi" w:hAnsiTheme="minorHAnsi" w:cstheme="minorHAnsi"/>
          <w:sz w:val="14"/>
        </w:rPr>
        <w:t>more and more</w:t>
      </w:r>
      <w:proofErr w:type="gramEnd"/>
      <w:r w:rsidRPr="00680917">
        <w:rPr>
          <w:rFonts w:asciiTheme="minorHAnsi" w:hAnsiTheme="minorHAnsi" w:cstheme="minorHAnsi"/>
          <w:sz w:val="14"/>
        </w:rPr>
        <w:t xml:space="preserv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w:t>
      </w:r>
      <w:proofErr w:type="gramStart"/>
      <w:r w:rsidRPr="00680917">
        <w:rPr>
          <w:rFonts w:asciiTheme="minorHAnsi" w:hAnsiTheme="minorHAnsi" w:cstheme="minorHAnsi"/>
          <w:sz w:val="14"/>
        </w:rPr>
        <w:t>specific, and</w:t>
      </w:r>
      <w:proofErr w:type="gramEnd"/>
      <w:r w:rsidRPr="00680917">
        <w:rPr>
          <w:rFonts w:asciiTheme="minorHAnsi" w:hAnsiTheme="minorHAnsi" w:cstheme="minorHAnsi"/>
          <w:sz w:val="14"/>
        </w:rPr>
        <w:t xml:space="preserve">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w:t>
      </w:r>
      <w:proofErr w:type="gramStart"/>
      <w:r w:rsidRPr="00680917">
        <w:rPr>
          <w:rFonts w:asciiTheme="minorHAnsi" w:hAnsiTheme="minorHAnsi" w:cstheme="minorHAnsi"/>
          <w:sz w:val="14"/>
        </w:rPr>
        <w:t>more often than not</w:t>
      </w:r>
      <w:proofErr w:type="gramEnd"/>
      <w:r w:rsidRPr="00680917">
        <w:rPr>
          <w:rFonts w:asciiTheme="minorHAnsi" w:hAnsiTheme="minorHAnsi" w:cstheme="minorHAnsi"/>
          <w:sz w:val="14"/>
        </w:rPr>
        <w:t xml:space="preserve">,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w:t>
      </w:r>
      <w:proofErr w:type="gramStart"/>
      <w:r w:rsidRPr="00680917">
        <w:rPr>
          <w:rFonts w:asciiTheme="minorHAnsi" w:hAnsiTheme="minorHAnsi" w:cstheme="minorHAnsi"/>
          <w:sz w:val="14"/>
        </w:rPr>
        <w:t>should will</w:t>
      </w:r>
      <w:proofErr w:type="gramEnd"/>
      <w:r w:rsidRPr="00680917">
        <w:rPr>
          <w:rFonts w:asciiTheme="minorHAnsi" w:hAnsiTheme="minorHAnsi" w:cstheme="minorHAnsi"/>
          <w:sz w:val="14"/>
        </w:rPr>
        <w:t xml:space="preserve">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w:t>
      </w:r>
      <w:proofErr w:type="gramStart"/>
      <w:r w:rsidRPr="00680917">
        <w:rPr>
          <w:rFonts w:asciiTheme="minorHAnsi" w:hAnsiTheme="minorHAnsi" w:cstheme="minorHAnsi"/>
          <w:sz w:val="14"/>
        </w:rPr>
        <w:t>player’’</w:t>
      </w:r>
      <w:proofErr w:type="gramEnd"/>
      <w:r w:rsidRPr="00680917">
        <w:rPr>
          <w:rFonts w:asciiTheme="minorHAnsi" w:hAnsiTheme="minorHAnsi" w:cstheme="minorHAnsi"/>
          <w:sz w:val="14"/>
        </w:rPr>
        <w:t xml:space="preserve"> (Singer 1994, 213). This degree of disability does not necessarily </w:t>
      </w:r>
      <w:proofErr w:type="gramStart"/>
      <w:r w:rsidRPr="00680917">
        <w:rPr>
          <w:rFonts w:asciiTheme="minorHAnsi" w:hAnsiTheme="minorHAnsi" w:cstheme="minorHAnsi"/>
          <w:sz w:val="14"/>
        </w:rPr>
        <w:t>warrant</w:t>
      </w:r>
      <w:proofErr w:type="gramEnd"/>
      <w:r w:rsidRPr="00680917">
        <w:rPr>
          <w:rFonts w:asciiTheme="minorHAnsi" w:hAnsiTheme="minorHAnsi" w:cstheme="minorHAnsi"/>
          <w:sz w:val="14"/>
        </w:rPr>
        <w:t xml:space="preserve">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w:t>
      </w:r>
      <w:proofErr w:type="gramStart"/>
      <w:r w:rsidRPr="00680917">
        <w:rPr>
          <w:rFonts w:asciiTheme="minorHAnsi" w:hAnsiTheme="minorHAnsi" w:cstheme="minorHAnsi"/>
          <w:sz w:val="14"/>
        </w:rPr>
        <w:t>a strict</w:t>
      </w:r>
      <w:proofErr w:type="gramEnd"/>
      <w:r w:rsidRPr="00680917">
        <w:rPr>
          <w:rFonts w:asciiTheme="minorHAnsi" w:hAnsiTheme="minorHAnsi" w:cstheme="minorHAnsi"/>
          <w:sz w:val="14"/>
        </w:rPr>
        <w:t xml:space="preserve">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w:t>
      </w:r>
      <w:proofErr w:type="gramStart"/>
      <w:r w:rsidRPr="00680917">
        <w:rPr>
          <w:rFonts w:asciiTheme="minorHAnsi" w:hAnsiTheme="minorHAnsi" w:cstheme="minorHAnsi"/>
          <w:sz w:val="14"/>
        </w:rPr>
        <w:t>from</w:t>
      </w:r>
      <w:proofErr w:type="gramEnd"/>
      <w:r w:rsidRPr="00680917">
        <w:rPr>
          <w:rFonts w:asciiTheme="minorHAnsi" w:hAnsiTheme="minorHAnsi" w:cstheme="minorHAnsi"/>
          <w:sz w:val="14"/>
        </w:rPr>
        <w:t xml:space="preserve">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w:t>
      </w:r>
      <w:proofErr w:type="gramStart"/>
      <w:r w:rsidRPr="00680917">
        <w:rPr>
          <w:rFonts w:asciiTheme="minorHAnsi" w:hAnsiTheme="minorHAnsi" w:cstheme="minorHAnsi"/>
          <w:u w:val="single"/>
        </w:rPr>
        <w:t xml:space="preserve">– needless to say – </w:t>
      </w:r>
      <w:r w:rsidRPr="00680917">
        <w:rPr>
          <w:rFonts w:asciiTheme="minorHAnsi" w:hAnsiTheme="minorHAnsi" w:cstheme="minorHAnsi"/>
          <w:b/>
          <w:iCs/>
          <w:u w:val="single"/>
        </w:rPr>
        <w:t>a</w:t>
      </w:r>
      <w:proofErr w:type="gramEnd"/>
      <w:r w:rsidRPr="00680917">
        <w:rPr>
          <w:rFonts w:asciiTheme="minorHAnsi" w:hAnsiTheme="minorHAnsi" w:cstheme="minorHAnsi"/>
          <w:b/>
          <w:iCs/>
          <w:u w:val="single"/>
        </w:rPr>
        <w:t xml:space="preserve">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w:t>
      </w:r>
      <w:proofErr w:type="gramStart"/>
      <w:r w:rsidRPr="00680917">
        <w:rPr>
          <w:rFonts w:asciiTheme="minorHAnsi" w:hAnsiTheme="minorHAnsi" w:cstheme="minorHAnsi"/>
          <w:u w:val="single"/>
        </w:rPr>
        <w:t>being of significant importance</w:t>
      </w:r>
      <w:proofErr w:type="gramEnd"/>
      <w:r w:rsidRPr="00680917">
        <w:rPr>
          <w:rFonts w:asciiTheme="minorHAnsi" w:hAnsiTheme="minorHAnsi" w:cstheme="minorHAnsi"/>
          <w:u w:val="single"/>
        </w:rPr>
        <w:t xml:space="preserv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w:t>
      </w:r>
      <w:proofErr w:type="gramStart"/>
      <w:r w:rsidRPr="00680917">
        <w:rPr>
          <w:rFonts w:asciiTheme="minorHAnsi" w:hAnsiTheme="minorHAnsi" w:cstheme="minorHAnsi"/>
          <w:sz w:val="14"/>
        </w:rPr>
        <w:t>pain</w:t>
      </w:r>
      <w:proofErr w:type="gramEnd"/>
      <w:r w:rsidRPr="00680917">
        <w:rPr>
          <w:rFonts w:asciiTheme="minorHAnsi" w:hAnsiTheme="minorHAnsi" w:cstheme="minorHAnsi"/>
          <w:sz w:val="14"/>
        </w:rPr>
        <w:t xml:space="preserve"> not being symmetrical: even if most of my life </w:t>
      </w:r>
      <w:proofErr w:type="gramStart"/>
      <w:r w:rsidRPr="00680917">
        <w:rPr>
          <w:rFonts w:asciiTheme="minorHAnsi" w:hAnsiTheme="minorHAnsi" w:cstheme="minorHAnsi"/>
          <w:sz w:val="14"/>
        </w:rPr>
        <w:t>were</w:t>
      </w:r>
      <w:proofErr w:type="gramEnd"/>
      <w:r w:rsidRPr="00680917">
        <w:rPr>
          <w:rFonts w:asciiTheme="minorHAnsi" w:hAnsiTheme="minorHAnsi" w:cstheme="minorHAnsi"/>
          <w:sz w:val="14"/>
        </w:rPr>
        <w:t xml:space="preserve"> one of enjoyment, the non-being of enjoyment is not a loss, whereas the being of suffering is a loss. Not existing, and therefore the absence of pleasure is not a straightforward negative in the way that suffering </w:t>
      </w:r>
      <w:proofErr w:type="gramStart"/>
      <w:r w:rsidRPr="00680917">
        <w:rPr>
          <w:rFonts w:asciiTheme="minorHAnsi" w:hAnsiTheme="minorHAnsi" w:cstheme="minorHAnsi"/>
          <w:sz w:val="14"/>
        </w:rPr>
        <w:t>is:</w:t>
      </w:r>
      <w:proofErr w:type="gramEnd"/>
      <w:r w:rsidRPr="00680917">
        <w:rPr>
          <w:rFonts w:asciiTheme="minorHAnsi" w:hAnsiTheme="minorHAnsi" w:cstheme="minorHAnsi"/>
          <w:sz w:val="14"/>
        </w:rPr>
        <w:t xml:space="preserve">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F300DE">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F300DE">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F300DE">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F300DE">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 xml:space="preserve">These lives could also be considerably better than the average con- temporary human life, which is so often marred by </w:t>
      </w:r>
      <w:proofErr w:type="gramStart"/>
      <w:r w:rsidRPr="00680917">
        <w:rPr>
          <w:rFonts w:asciiTheme="minorHAnsi" w:hAnsiTheme="minorHAnsi" w:cstheme="minorHAnsi"/>
          <w:u w:val="single"/>
        </w:rPr>
        <w:t>dis- ease</w:t>
      </w:r>
      <w:proofErr w:type="gramEnd"/>
      <w:r w:rsidRPr="00680917">
        <w:rPr>
          <w:rFonts w:asciiTheme="minorHAnsi" w:hAnsiTheme="minorHAnsi" w:cstheme="minorHAnsi"/>
          <w:u w:val="single"/>
        </w:rPr>
        <w:t>,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w:t>
      </w:r>
      <w:proofErr w:type="gramStart"/>
      <w:r w:rsidRPr="00680917">
        <w:rPr>
          <w:rFonts w:asciiTheme="minorHAnsi" w:hAnsiTheme="minorHAnsi" w:cstheme="minorHAnsi"/>
          <w:sz w:val="14"/>
        </w:rPr>
        <w:t>as yet</w:t>
      </w:r>
      <w:proofErr w:type="gramEnd"/>
      <w:r w:rsidRPr="00680917">
        <w:rPr>
          <w:rFonts w:asciiTheme="minorHAnsi" w:hAnsiTheme="minorHAnsi" w:cstheme="minorHAnsi"/>
          <w:sz w:val="14"/>
        </w:rPr>
        <w:t xml:space="preserve">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w:t>
      </w:r>
      <w:proofErr w:type="gramStart"/>
      <w:r w:rsidRPr="00680917">
        <w:rPr>
          <w:rFonts w:asciiTheme="minorHAnsi" w:hAnsiTheme="minorHAnsi" w:cstheme="minorHAnsi"/>
          <w:sz w:val="14"/>
        </w:rPr>
        <w:t>living, and</w:t>
      </w:r>
      <w:proofErr w:type="gramEnd"/>
      <w:r w:rsidRPr="00680917">
        <w:rPr>
          <w:rFonts w:asciiTheme="minorHAnsi" w:hAnsiTheme="minorHAnsi" w:cstheme="minorHAnsi"/>
          <w:sz w:val="14"/>
        </w:rPr>
        <w:t xml:space="preserve">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w:t>
      </w:r>
      <w:proofErr w:type="gramStart"/>
      <w:r w:rsidRPr="00680917">
        <w:rPr>
          <w:rFonts w:asciiTheme="minorHAnsi" w:hAnsiTheme="minorHAnsi" w:cstheme="minorHAnsi"/>
          <w:sz w:val="14"/>
        </w:rPr>
        <w:t>needs, and</w:t>
      </w:r>
      <w:proofErr w:type="gramEnd"/>
      <w:r w:rsidRPr="00680917">
        <w:rPr>
          <w:rFonts w:asciiTheme="minorHAnsi" w:hAnsiTheme="minorHAnsi" w:cstheme="minorHAnsi"/>
          <w:sz w:val="14"/>
        </w:rPr>
        <w:t xml:space="preserve"> accommodate those who must care for </w:t>
      </w:r>
      <w:proofErr w:type="gramStart"/>
      <w:r w:rsidRPr="00680917">
        <w:rPr>
          <w:rFonts w:asciiTheme="minorHAnsi" w:hAnsiTheme="minorHAnsi" w:cstheme="minorHAnsi"/>
          <w:sz w:val="14"/>
        </w:rPr>
        <w:t>persons</w:t>
      </w:r>
      <w:proofErr w:type="gramEnd"/>
      <w:r w:rsidRPr="00680917">
        <w:rPr>
          <w:rFonts w:asciiTheme="minorHAnsi" w:hAnsiTheme="minorHAnsi" w:cstheme="minorHAnsi"/>
          <w:sz w:val="14"/>
        </w:rPr>
        <w:t xml:space="preserve">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w:t>
      </w:r>
      <w:proofErr w:type="gramStart"/>
      <w:r w:rsidRPr="00680917">
        <w:rPr>
          <w:rFonts w:asciiTheme="minorHAnsi" w:hAnsiTheme="minorHAnsi" w:cstheme="minorHAnsi"/>
          <w:sz w:val="14"/>
        </w:rPr>
        <w:t>non-being</w:t>
      </w:r>
      <w:proofErr w:type="gramEnd"/>
      <w:r w:rsidRPr="00680917">
        <w:rPr>
          <w:rFonts w:asciiTheme="minorHAnsi" w:hAnsiTheme="minorHAnsi" w:cstheme="minorHAnsi"/>
          <w:sz w:val="14"/>
        </w:rPr>
        <w:t xml:space="preserve">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F300DE">
        <w:rPr>
          <w:rFonts w:asciiTheme="minorHAnsi" w:hAnsiTheme="minorHAnsi" w:cstheme="minorHAnsi"/>
          <w:b/>
          <w:iCs/>
          <w:highlight w:val="green"/>
          <w:u w:val="single"/>
        </w:rPr>
        <w:t xml:space="preserve">Was there ever a time when the world came </w:t>
      </w:r>
      <w:r w:rsidRPr="00F300DE">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F300DE">
        <w:rPr>
          <w:rFonts w:asciiTheme="minorHAnsi" w:hAnsiTheme="minorHAnsi" w:cstheme="minorHAnsi"/>
          <w:b/>
          <w:i/>
          <w:iCs/>
          <w:highlight w:val="green"/>
          <w:u w:val="single"/>
        </w:rPr>
        <w:t>close</w:t>
      </w:r>
      <w:r w:rsidRPr="00F300DE">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F300DE">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F300DE">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accept the concept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of the human species </w:t>
      </w:r>
      <w:proofErr w:type="gramStart"/>
      <w:r w:rsidRPr="00680917">
        <w:rPr>
          <w:rFonts w:asciiTheme="minorHAnsi" w:hAnsiTheme="minorHAnsi" w:cstheme="minorHAnsi"/>
          <w:sz w:val="14"/>
        </w:rPr>
        <w:t>in order to</w:t>
      </w:r>
      <w:proofErr w:type="gramEnd"/>
      <w:r w:rsidRPr="00680917">
        <w:rPr>
          <w:rFonts w:asciiTheme="minorHAnsi" w:hAnsiTheme="minorHAnsi" w:cstheme="minorHAnsi"/>
          <w:sz w:val="14"/>
        </w:rPr>
        <w:t xml:space="preserve">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w:t>
      </w:r>
      <w:proofErr w:type="gramStart"/>
      <w:r w:rsidRPr="00680917">
        <w:rPr>
          <w:rFonts w:asciiTheme="minorHAnsi" w:hAnsiTheme="minorHAnsi" w:cstheme="minorHAnsi"/>
          <w:sz w:val="14"/>
        </w:rPr>
        <w:t>people, and</w:t>
      </w:r>
      <w:proofErr w:type="gramEnd"/>
      <w:r w:rsidRPr="00680917">
        <w:rPr>
          <w:rFonts w:asciiTheme="minorHAnsi" w:hAnsiTheme="minorHAnsi" w:cstheme="minorHAnsi"/>
          <w:sz w:val="14"/>
        </w:rPr>
        <w:t xml:space="preserve"> focusing on irrevocable loss might go some way to forcing contemporary Australians to </w:t>
      </w:r>
      <w:proofErr w:type="gramStart"/>
      <w:r w:rsidRPr="00680917">
        <w:rPr>
          <w:rFonts w:asciiTheme="minorHAnsi" w:hAnsiTheme="minorHAnsi" w:cstheme="minorHAnsi"/>
          <w:sz w:val="14"/>
        </w:rPr>
        <w:t>realizing</w:t>
      </w:r>
      <w:proofErr w:type="gramEnd"/>
      <w:r w:rsidRPr="00680917">
        <w:rPr>
          <w:rFonts w:asciiTheme="minorHAnsi" w:hAnsiTheme="minorHAnsi" w:cstheme="minorHAnsi"/>
          <w:sz w:val="14"/>
        </w:rPr>
        <w:t xml:space="preserve">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F300DE">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F300DE">
        <w:rPr>
          <w:rFonts w:asciiTheme="minorHAnsi" w:hAnsiTheme="minorHAnsi" w:cstheme="minorHAnsi"/>
          <w:b/>
          <w:iCs/>
          <w:highlight w:val="green"/>
          <w:u w:val="single"/>
        </w:rPr>
        <w:t>strategy</w:t>
      </w:r>
      <w:r w:rsidRPr="00680917">
        <w:rPr>
          <w:rFonts w:asciiTheme="minorHAnsi" w:hAnsiTheme="minorHAnsi" w:cstheme="minorHAnsi"/>
          <w:sz w:val="14"/>
        </w:rPr>
        <w:t xml:space="preserve">. One thing that one </w:t>
      </w:r>
      <w:proofErr w:type="gramStart"/>
      <w:r w:rsidRPr="00680917">
        <w:rPr>
          <w:rFonts w:asciiTheme="minorHAnsi" w:hAnsiTheme="minorHAnsi" w:cstheme="minorHAnsi"/>
          <w:sz w:val="14"/>
        </w:rPr>
        <w:t>has to</w:t>
      </w:r>
      <w:proofErr w:type="gramEnd"/>
      <w:r w:rsidRPr="00680917">
        <w:rPr>
          <w:rFonts w:asciiTheme="minorHAnsi" w:hAnsiTheme="minorHAnsi" w:cstheme="minorHAnsi"/>
          <w:sz w:val="14"/>
        </w:rPr>
        <w:t xml:space="preserve">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 xml:space="preserve">If one does not recognize </w:t>
      </w:r>
      <w:proofErr w:type="gramStart"/>
      <w:r w:rsidRPr="00680917">
        <w:rPr>
          <w:rFonts w:asciiTheme="minorHAnsi" w:hAnsiTheme="minorHAnsi" w:cstheme="minorHAnsi"/>
          <w:b/>
          <w:iCs/>
          <w:u w:val="single"/>
        </w:rPr>
        <w:t>race</w:t>
      </w:r>
      <w:proofErr w:type="gramEnd"/>
      <w:r w:rsidRPr="00680917">
        <w:rPr>
          <w:rFonts w:asciiTheme="minorHAnsi" w:hAnsiTheme="minorHAnsi" w:cstheme="minorHAnsi"/>
          <w:b/>
          <w:iCs/>
          <w:u w:val="single"/>
        </w:rPr>
        <w:t xml:space="preserv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proofErr w:type="gramStart"/>
      <w:r w:rsidRPr="00680917">
        <w:rPr>
          <w:rFonts w:asciiTheme="minorHAnsi" w:hAnsiTheme="minorHAnsi" w:cstheme="minorHAnsi"/>
          <w:b/>
          <w:iCs/>
          <w:u w:val="single"/>
        </w:rPr>
        <w:t>is not a species</w:t>
      </w:r>
      <w:proofErr w:type="gramEnd"/>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w:t>
      </w:r>
      <w:proofErr w:type="gramStart"/>
      <w:r w:rsidRPr="00680917">
        <w:rPr>
          <w:rFonts w:asciiTheme="minorHAnsi" w:hAnsiTheme="minorHAnsi" w:cstheme="minorHAnsi"/>
          <w:sz w:val="14"/>
        </w:rPr>
        <w:t>on the basis of</w:t>
      </w:r>
      <w:proofErr w:type="gramEnd"/>
      <w:r w:rsidRPr="00680917">
        <w:rPr>
          <w:rFonts w:asciiTheme="minorHAnsi" w:hAnsiTheme="minorHAnsi" w:cstheme="minorHAnsi"/>
          <w:sz w:val="14"/>
        </w:rPr>
        <w:t xml:space="preserve">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w:t>
      </w:r>
      <w:proofErr w:type="gramStart"/>
      <w:r w:rsidRPr="00680917">
        <w:rPr>
          <w:rFonts w:asciiTheme="minorHAnsi" w:hAnsiTheme="minorHAnsi" w:cstheme="minorHAnsi"/>
          <w:b/>
          <w:iCs/>
          <w:u w:val="single"/>
        </w:rPr>
        <w:t>maximally?--</w:t>
      </w:r>
      <w:proofErr w:type="gramEnd"/>
      <w:r w:rsidRPr="00680917">
        <w:rPr>
          <w:rFonts w:asciiTheme="minorHAnsi" w:hAnsiTheme="minorHAnsi" w:cstheme="minorHAnsi"/>
          <w:b/>
          <w:iCs/>
          <w:u w:val="single"/>
        </w:rPr>
        <w:t xml:space="preserve">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F300DE">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F300DE">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F300DE">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F300DE">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F300DE">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F300DE">
        <w:rPr>
          <w:rFonts w:asciiTheme="minorHAnsi" w:hAnsiTheme="minorHAnsi" w:cstheme="minorHAnsi"/>
          <w:highlight w:val="green"/>
          <w:u w:val="single"/>
        </w:rPr>
        <w:t xml:space="preserve">can </w:t>
      </w:r>
      <w:r w:rsidRPr="00F300DE">
        <w:rPr>
          <w:rFonts w:asciiTheme="minorHAnsi" w:hAnsiTheme="minorHAnsi" w:cstheme="minorHAnsi"/>
          <w:b/>
          <w:iCs/>
          <w:highlight w:val="green"/>
          <w:u w:val="single"/>
        </w:rPr>
        <w:t>kill</w:t>
      </w:r>
      <w:r w:rsidRPr="00F300DE">
        <w:rPr>
          <w:rFonts w:asciiTheme="minorHAnsi" w:hAnsiTheme="minorHAnsi" w:cstheme="minorHAnsi"/>
          <w:highlight w:val="green"/>
          <w:u w:val="single"/>
        </w:rPr>
        <w:t xml:space="preserve">, </w:t>
      </w:r>
      <w:r w:rsidRPr="00F300DE">
        <w:rPr>
          <w:rFonts w:asciiTheme="minorHAnsi" w:hAnsiTheme="minorHAnsi" w:cstheme="minorHAnsi"/>
          <w:b/>
          <w:iCs/>
          <w:highlight w:val="green"/>
          <w:u w:val="single"/>
        </w:rPr>
        <w:t>exterminate</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save</w:t>
      </w:r>
      <w:r w:rsidRPr="00F300DE">
        <w:rPr>
          <w:rFonts w:asciiTheme="minorHAnsi" w:hAnsiTheme="minorHAnsi" w:cstheme="minorHAnsi"/>
          <w:highlight w:val="green"/>
          <w:u w:val="single"/>
        </w:rPr>
        <w:t xml:space="preserve"> if I </w:t>
      </w:r>
      <w:proofErr w:type="gramStart"/>
      <w:r w:rsidRPr="00F300DE">
        <w:rPr>
          <w:rFonts w:asciiTheme="minorHAnsi" w:hAnsiTheme="minorHAnsi" w:cstheme="minorHAnsi"/>
          <w:b/>
          <w:iCs/>
          <w:highlight w:val="green"/>
          <w:u w:val="single"/>
        </w:rPr>
        <w:t>have the ability to</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F300DE">
        <w:rPr>
          <w:rFonts w:asciiTheme="minorHAnsi" w:hAnsiTheme="minorHAnsi" w:cstheme="minorHAnsi"/>
          <w:highlight w:val="green"/>
          <w:u w:val="single"/>
        </w:rPr>
        <w:t xml:space="preserve">life that might be </w:t>
      </w:r>
      <w:r w:rsidRPr="00F300DE">
        <w:rPr>
          <w:rFonts w:asciiTheme="minorHAnsi" w:hAnsiTheme="minorHAnsi" w:cstheme="minorHAnsi"/>
          <w:b/>
          <w:iCs/>
          <w:highlight w:val="green"/>
          <w:u w:val="single"/>
        </w:rPr>
        <w:t>maximized</w:t>
      </w:r>
      <w:r w:rsidRPr="00F300DE">
        <w:rPr>
          <w:rFonts w:asciiTheme="minorHAnsi" w:hAnsiTheme="minorHAnsi" w:cstheme="minorHAnsi"/>
          <w:highlight w:val="green"/>
          <w:u w:val="single"/>
        </w:rPr>
        <w:t xml:space="preserve"> and </w:t>
      </w:r>
      <w:r w:rsidRPr="00F300DE">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F300DE">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w:t>
      </w:r>
      <w:proofErr w:type="gramStart"/>
      <w:r w:rsidRPr="00680917">
        <w:rPr>
          <w:rFonts w:asciiTheme="minorHAnsi" w:hAnsiTheme="minorHAnsi" w:cstheme="minorHAnsi"/>
          <w:sz w:val="14"/>
        </w:rPr>
        <w:t>the self</w:t>
      </w:r>
      <w:proofErr w:type="gramEnd"/>
      <w:r w:rsidRPr="00680917">
        <w:rPr>
          <w:rFonts w:asciiTheme="minorHAnsi" w:hAnsiTheme="minorHAnsi" w:cstheme="minorHAnsi"/>
          <w:sz w:val="14"/>
        </w:rPr>
        <w:t xml:space="preserve">, to be more caring to those not blessed with the same abilities; that self </w:t>
      </w:r>
      <w:r w:rsidRPr="00F300DE">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F300DE">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F300DE">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F300DE">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w:t>
      </w:r>
      <w:proofErr w:type="gramStart"/>
      <w:r w:rsidRPr="00680917">
        <w:rPr>
          <w:rFonts w:asciiTheme="minorHAnsi" w:hAnsiTheme="minorHAnsi" w:cstheme="minorHAnsi"/>
          <w:b/>
          <w:iCs/>
          <w:u w:val="single"/>
        </w:rPr>
        <w:t>other</w:t>
      </w:r>
      <w:proofErr w:type="gramEnd"/>
      <w:r w:rsidRPr="00680917">
        <w:rPr>
          <w:rFonts w:asciiTheme="minorHAnsi" w:hAnsiTheme="minorHAnsi" w:cstheme="minorHAnsi"/>
          <w:b/>
          <w:iCs/>
          <w:u w:val="single"/>
        </w:rPr>
        <w:t xml:space="preserve"> </w:t>
      </w:r>
      <w:r w:rsidRPr="00F300DE">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F300DE">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 xml:space="preserve">How did some living beings constitute themselves as an ability to evaluate life? How is it possible for a being to ask about the value of one life as opposed to another life? How is it that the agonistics of life became </w:t>
      </w:r>
      <w:proofErr w:type="gramStart"/>
      <w:r w:rsidRPr="00680917">
        <w:rPr>
          <w:rFonts w:asciiTheme="minorHAnsi" w:hAnsiTheme="minorHAnsi" w:cstheme="minorHAnsi"/>
          <w:u w:val="single"/>
        </w:rPr>
        <w:t>a calculus</w:t>
      </w:r>
      <w:proofErr w:type="gramEnd"/>
      <w:r w:rsidRPr="00680917">
        <w:rPr>
          <w:rFonts w:asciiTheme="minorHAnsi" w:hAnsiTheme="minorHAnsi" w:cstheme="minorHAnsi"/>
          <w:u w:val="single"/>
        </w:rPr>
        <w:t>?</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F300DE">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F300DE">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F300DE">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xml:space="preserve">,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w:t>
      </w:r>
      <w:proofErr w:type="gramStart"/>
      <w:r w:rsidRPr="00680917">
        <w:rPr>
          <w:rFonts w:asciiTheme="minorHAnsi" w:hAnsiTheme="minorHAnsi" w:cstheme="minorHAnsi"/>
          <w:sz w:val="14"/>
        </w:rPr>
        <w:t>genus</w:t>
      </w:r>
      <w:proofErr w:type="gramEnd"/>
      <w:r w:rsidRPr="00680917">
        <w:rPr>
          <w:rFonts w:asciiTheme="minorHAnsi" w:hAnsiTheme="minorHAnsi" w:cstheme="minorHAnsi"/>
          <w:sz w:val="14"/>
        </w:rPr>
        <w:t>, as instances of a way of life to be preserved, or not.</w:t>
      </w:r>
    </w:p>
    <w:p w14:paraId="7B945528" w14:textId="77777777" w:rsidR="000A58D1" w:rsidRDefault="000A58D1" w:rsidP="00432115"/>
    <w:p w14:paraId="0CAA6AFF" w14:textId="77777777" w:rsidR="00571706" w:rsidRDefault="00571706" w:rsidP="00571706">
      <w:pPr>
        <w:pStyle w:val="Heading4"/>
      </w:pPr>
      <w:r>
        <w:t xml:space="preserve">The AI development is dependent on violent regimen of colonial labor extraction from the global south to train and maintain models </w:t>
      </w:r>
    </w:p>
    <w:p w14:paraId="00D76333" w14:textId="77777777" w:rsidR="00571706" w:rsidRPr="00B35EF9" w:rsidRDefault="00571706" w:rsidP="00571706">
      <w:r w:rsidRPr="00427056">
        <w:rPr>
          <w:rStyle w:val="Style13ptBold"/>
        </w:rPr>
        <w:t>Regilme 24</w:t>
      </w:r>
      <w:r w:rsidRPr="00427056">
        <w:t xml:space="preserve"> (</w:t>
      </w:r>
      <w:r w:rsidRPr="00B35EF9">
        <w:t xml:space="preserve">Regilme, Salvador Santino F. </w:t>
      </w:r>
      <w:r w:rsidRPr="00427056">
        <w:t xml:space="preserve">Dr. Salvador Santino F. Regilme is an Associate Professor of International Relations at the Institute for History at Leiden </w:t>
      </w:r>
      <w:proofErr w:type="spellStart"/>
      <w:r w:rsidRPr="00427056">
        <w:t>University.</w:t>
      </w:r>
      <w:r w:rsidRPr="00B35EF9">
        <w:t>"Artificial</w:t>
      </w:r>
      <w:proofErr w:type="spellEnd"/>
      <w:r w:rsidRPr="00B35EF9">
        <w:t xml:space="preserve"> Intelligence Colonialism: Environmental Damage, Labor Exploitation, and Human Rights Crises in the Global South." </w:t>
      </w:r>
      <w:r w:rsidRPr="00B35EF9">
        <w:rPr>
          <w:i/>
          <w:iCs/>
        </w:rPr>
        <w:t>SAIS Review of International Affairs</w:t>
      </w:r>
      <w:r w:rsidRPr="00B35EF9">
        <w:t xml:space="preserve">, vol. 44 no. 2, 2024, p. 75-92. </w:t>
      </w:r>
      <w:r w:rsidRPr="00B35EF9">
        <w:rPr>
          <w:i/>
          <w:iCs/>
        </w:rPr>
        <w:t>Project MUSE</w:t>
      </w:r>
      <w:r w:rsidRPr="00B35EF9">
        <w:t xml:space="preserve">, </w:t>
      </w:r>
      <w:hyperlink r:id="rId11" w:history="1">
        <w:r w:rsidRPr="00B35EF9">
          <w:rPr>
            <w:rStyle w:val="Hyperlink"/>
          </w:rPr>
          <w:t>https://dx.doi.org/10.1353/sais.2024.a950958</w:t>
        </w:r>
      </w:hyperlink>
      <w:r w:rsidRPr="00B35EF9">
        <w:t>.</w:t>
      </w:r>
      <w:r>
        <w:t xml:space="preserve">) RPB </w:t>
      </w:r>
    </w:p>
    <w:p w14:paraId="62055598" w14:textId="77777777" w:rsidR="00571706" w:rsidRPr="00427056" w:rsidRDefault="00571706" w:rsidP="00571706">
      <w:pPr>
        <w:rPr>
          <w:rStyle w:val="StyleUnderline"/>
          <w:sz w:val="12"/>
          <w:u w:val="none"/>
        </w:rPr>
      </w:pPr>
      <w:r w:rsidRPr="00427056">
        <w:rPr>
          <w:sz w:val="12"/>
        </w:rPr>
        <w:t xml:space="preserve">The global artificial intelligence (AI) market, valued at $136.55 billion in 2022, is projected to grow at a compound annual growth rate (CAGR) of 37.3%, reaching 1.81 trillion by 2030. AI is expected to contribute $15.7 </w:t>
      </w:r>
      <w:proofErr w:type="spellStart"/>
      <w:r w:rsidRPr="00427056">
        <w:rPr>
          <w:sz w:val="12"/>
        </w:rPr>
        <w:t>tril</w:t>
      </w:r>
      <w:proofErr w:type="spellEnd"/>
      <w:r w:rsidRPr="00427056">
        <w:rPr>
          <w:sz w:val="12"/>
        </w:rPr>
        <w:t>-lion to the global economy by 2030, surpassing the current combined output of China and India. 1 For instance, AI expenditure in India increased by 109.6% or $665 million in 2018 and is projected to grow at a CAGR of 39% to reach 11.7 billion USD by 2025, potentially contributing $500 billion USD (value of profit and industry size) to the nation’s GDP. By 2030, AI is expected to boost</w:t>
      </w:r>
      <w:r>
        <w:rPr>
          <w:sz w:val="12"/>
        </w:rPr>
        <w:t xml:space="preserve"> </w:t>
      </w:r>
      <w:r w:rsidRPr="00427056">
        <w:rPr>
          <w:sz w:val="12"/>
        </w:rPr>
        <w:t>China’s GDP by 26% and North America’s by 14.5%, collectively accounting for nearly 70% of the global economic impact. AI technologies may enhance labor productivity by up to 40% across 16 industries, including manufacturing, potentially adding $3.8 trillion in gross value added by 2035. The rapid advance-</w:t>
      </w:r>
      <w:proofErr w:type="spellStart"/>
      <w:r w:rsidRPr="00427056">
        <w:rPr>
          <w:sz w:val="12"/>
        </w:rPr>
        <w:t>ment</w:t>
      </w:r>
      <w:proofErr w:type="spellEnd"/>
      <w:r w:rsidRPr="00427056">
        <w:rPr>
          <w:sz w:val="12"/>
        </w:rPr>
        <w:t xml:space="preserve"> of AI is transforming industries and reshaping the global economy, with</w:t>
      </w:r>
      <w:r>
        <w:rPr>
          <w:sz w:val="12"/>
        </w:rPr>
        <w:t xml:space="preserve"> </w:t>
      </w:r>
      <w:r w:rsidRPr="0076190E">
        <w:rPr>
          <w:rStyle w:val="StyleUnderline"/>
        </w:rPr>
        <w:t>AI-related technologies expected to contribute over $15.7 trillion to the global economy by 2030,</w:t>
      </w:r>
      <w:r w:rsidRPr="00427056">
        <w:rPr>
          <w:sz w:val="12"/>
        </w:rPr>
        <w:t xml:space="preserve"> according to </w:t>
      </w:r>
      <w:proofErr w:type="spellStart"/>
      <w:r w:rsidRPr="00427056">
        <w:rPr>
          <w:sz w:val="12"/>
        </w:rPr>
        <w:t>PriceWaterhouseCoopers</w:t>
      </w:r>
      <w:proofErr w:type="spellEnd"/>
      <w:r w:rsidRPr="00427056">
        <w:rPr>
          <w:sz w:val="12"/>
        </w:rPr>
        <w:t xml:space="preserve">. 2 As highly industrialized countries race ahead in AI development, two questions arise: What human rights violations are associated with AI </w:t>
      </w:r>
      <w:proofErr w:type="gramStart"/>
      <w:r w:rsidRPr="00427056">
        <w:rPr>
          <w:sz w:val="12"/>
        </w:rPr>
        <w:t>develop-</w:t>
      </w:r>
      <w:proofErr w:type="spellStart"/>
      <w:r w:rsidRPr="00427056">
        <w:rPr>
          <w:sz w:val="12"/>
        </w:rPr>
        <w:t>ment</w:t>
      </w:r>
      <w:proofErr w:type="spellEnd"/>
      <w:proofErr w:type="gramEnd"/>
      <w:r w:rsidRPr="00427056">
        <w:rPr>
          <w:sz w:val="12"/>
        </w:rPr>
        <w:t xml:space="preserve"> in the Global South, particularly in the contexts of labor exploitation and environmental degradation? And how do these practices reinforce global inequalities? </w:t>
      </w:r>
      <w:r w:rsidRPr="0076190E">
        <w:rPr>
          <w:rStyle w:val="StyleUnderline"/>
        </w:rPr>
        <w:t xml:space="preserve">The </w:t>
      </w:r>
      <w:r w:rsidRPr="00427056">
        <w:rPr>
          <w:rStyle w:val="StyleUnderline"/>
          <w:highlight w:val="green"/>
        </w:rPr>
        <w:t>rise</w:t>
      </w:r>
      <w:r w:rsidRPr="0076190E">
        <w:rPr>
          <w:rStyle w:val="StyleUnderline"/>
        </w:rPr>
        <w:t xml:space="preserve"> and </w:t>
      </w:r>
      <w:r w:rsidRPr="00427056">
        <w:rPr>
          <w:rStyle w:val="StyleUnderline"/>
        </w:rPr>
        <w:t>expansion</w:t>
      </w:r>
      <w:r w:rsidRPr="0076190E">
        <w:rPr>
          <w:rStyle w:val="StyleUnderline"/>
        </w:rPr>
        <w:t xml:space="preserve"> of </w:t>
      </w:r>
      <w:r w:rsidRPr="00427056">
        <w:rPr>
          <w:rStyle w:val="StyleUnderline"/>
          <w:highlight w:val="green"/>
        </w:rPr>
        <w:t>AI</w:t>
      </w:r>
      <w:r w:rsidRPr="0076190E">
        <w:rPr>
          <w:rStyle w:val="StyleUnderline"/>
        </w:rPr>
        <w:t xml:space="preserve"> technologies in the contemporary global capitalist system signifies a </w:t>
      </w:r>
      <w:r w:rsidRPr="00427056">
        <w:rPr>
          <w:rStyle w:val="StyleUnderline"/>
          <w:highlight w:val="green"/>
        </w:rPr>
        <w:t>new</w:t>
      </w:r>
      <w:r w:rsidRPr="0076190E">
        <w:rPr>
          <w:rStyle w:val="StyleUnderline"/>
        </w:rPr>
        <w:t xml:space="preserve"> </w:t>
      </w:r>
      <w:r w:rsidRPr="00427056">
        <w:rPr>
          <w:rStyle w:val="StyleUnderline"/>
          <w:highlight w:val="green"/>
        </w:rPr>
        <w:t>form</w:t>
      </w:r>
      <w:r w:rsidRPr="0076190E">
        <w:rPr>
          <w:rStyle w:val="StyleUnderline"/>
        </w:rPr>
        <w:t xml:space="preserve"> of transnational </w:t>
      </w:r>
      <w:r w:rsidRPr="00427056">
        <w:rPr>
          <w:rStyle w:val="StyleUnderline"/>
          <w:highlight w:val="green"/>
        </w:rPr>
        <w:t>colonialism</w:t>
      </w:r>
      <w:r w:rsidRPr="00427056">
        <w:rPr>
          <w:sz w:val="12"/>
        </w:rPr>
        <w:t xml:space="preserve">, which I and other scholars have </w:t>
      </w:r>
      <w:r w:rsidRPr="0076190E">
        <w:rPr>
          <w:rStyle w:val="StyleUnderline"/>
        </w:rPr>
        <w:t xml:space="preserve">labeled as ‘AI colonialism.’ </w:t>
      </w:r>
      <w:r w:rsidRPr="00427056">
        <w:rPr>
          <w:sz w:val="12"/>
        </w:rPr>
        <w:t xml:space="preserve">3,4,5,6 This </w:t>
      </w:r>
      <w:proofErr w:type="gramStart"/>
      <w:r w:rsidRPr="00427056">
        <w:rPr>
          <w:sz w:val="12"/>
        </w:rPr>
        <w:t>phenom-</w:t>
      </w:r>
      <w:proofErr w:type="spellStart"/>
      <w:r w:rsidRPr="00427056">
        <w:rPr>
          <w:sz w:val="12"/>
        </w:rPr>
        <w:t>enon</w:t>
      </w:r>
      <w:proofErr w:type="spellEnd"/>
      <w:proofErr w:type="gramEnd"/>
      <w:r w:rsidRPr="00427056">
        <w:rPr>
          <w:sz w:val="12"/>
        </w:rPr>
        <w:t xml:space="preserve"> urges us to examine the urgent ethical and political issues of AI, as it worsens global socioeconomic inequalities. In addition, </w:t>
      </w:r>
      <w:r w:rsidRPr="0076190E">
        <w:rPr>
          <w:rStyle w:val="StyleUnderline"/>
        </w:rPr>
        <w:t xml:space="preserve">the </w:t>
      </w:r>
      <w:r w:rsidRPr="00427056">
        <w:rPr>
          <w:rStyle w:val="StyleUnderline"/>
          <w:highlight w:val="green"/>
        </w:rPr>
        <w:t>wealth</w:t>
      </w:r>
      <w:r w:rsidRPr="0076190E">
        <w:rPr>
          <w:rStyle w:val="StyleUnderline"/>
        </w:rPr>
        <w:t xml:space="preserve"> </w:t>
      </w:r>
      <w:r w:rsidRPr="00427056">
        <w:rPr>
          <w:rStyle w:val="StyleUnderline"/>
          <w:highlight w:val="green"/>
        </w:rPr>
        <w:t>generated</w:t>
      </w:r>
      <w:r w:rsidRPr="0076190E">
        <w:rPr>
          <w:rStyle w:val="StyleUnderline"/>
        </w:rPr>
        <w:t xml:space="preserve"> by this new </w:t>
      </w:r>
      <w:proofErr w:type="spellStart"/>
      <w:r w:rsidRPr="0076190E">
        <w:rPr>
          <w:rStyle w:val="StyleUnderline"/>
        </w:rPr>
        <w:t>techology</w:t>
      </w:r>
      <w:proofErr w:type="spellEnd"/>
      <w:r w:rsidRPr="0076190E">
        <w:rPr>
          <w:rStyle w:val="StyleUnderline"/>
        </w:rPr>
        <w:t xml:space="preserve"> disproportionately </w:t>
      </w:r>
      <w:r w:rsidRPr="00427056">
        <w:rPr>
          <w:rStyle w:val="StyleUnderline"/>
          <w:highlight w:val="green"/>
        </w:rPr>
        <w:t>enriches</w:t>
      </w:r>
      <w:r w:rsidRPr="0076190E">
        <w:rPr>
          <w:rStyle w:val="StyleUnderline"/>
        </w:rPr>
        <w:t xml:space="preserve"> a transnational </w:t>
      </w:r>
      <w:r w:rsidRPr="00427056">
        <w:rPr>
          <w:rStyle w:val="StyleUnderline"/>
          <w:highlight w:val="green"/>
        </w:rPr>
        <w:t>super-rich class</w:t>
      </w:r>
      <w:r w:rsidRPr="0076190E">
        <w:rPr>
          <w:rStyle w:val="StyleUnderline"/>
        </w:rPr>
        <w:t xml:space="preserve">, </w:t>
      </w:r>
      <w:r w:rsidRPr="00427056">
        <w:rPr>
          <w:rStyle w:val="StyleUnderline"/>
          <w:highlight w:val="green"/>
        </w:rPr>
        <w:t>while</w:t>
      </w:r>
      <w:r w:rsidRPr="0076190E">
        <w:rPr>
          <w:rStyle w:val="StyleUnderline"/>
        </w:rPr>
        <w:t xml:space="preserve"> the </w:t>
      </w:r>
      <w:r w:rsidRPr="00427056">
        <w:rPr>
          <w:rStyle w:val="StyleUnderline"/>
          <w:highlight w:val="green"/>
        </w:rPr>
        <w:t>labor-heavy</w:t>
      </w:r>
      <w:r w:rsidRPr="0076190E">
        <w:rPr>
          <w:rStyle w:val="StyleUnderline"/>
        </w:rPr>
        <w:t xml:space="preserve"> </w:t>
      </w:r>
      <w:r w:rsidRPr="00427056">
        <w:rPr>
          <w:rStyle w:val="StyleUnderline"/>
          <w:highlight w:val="green"/>
        </w:rPr>
        <w:t>populations</w:t>
      </w:r>
      <w:r w:rsidRPr="0076190E">
        <w:rPr>
          <w:rStyle w:val="StyleUnderline"/>
        </w:rPr>
        <w:t xml:space="preserve"> of the </w:t>
      </w:r>
      <w:r w:rsidRPr="00427056">
        <w:rPr>
          <w:rStyle w:val="StyleUnderline"/>
          <w:highlight w:val="green"/>
        </w:rPr>
        <w:t>Global</w:t>
      </w:r>
      <w:r w:rsidRPr="0076190E">
        <w:rPr>
          <w:rStyle w:val="StyleUnderline"/>
        </w:rPr>
        <w:t xml:space="preserve"> </w:t>
      </w:r>
      <w:r w:rsidRPr="00427056">
        <w:rPr>
          <w:rStyle w:val="StyleUnderline"/>
          <w:highlight w:val="green"/>
        </w:rPr>
        <w:t>South</w:t>
      </w:r>
      <w:r w:rsidRPr="0076190E">
        <w:rPr>
          <w:rStyle w:val="StyleUnderline"/>
        </w:rPr>
        <w:t xml:space="preserve"> </w:t>
      </w:r>
      <w:r w:rsidRPr="00427056">
        <w:rPr>
          <w:rStyle w:val="StyleUnderline"/>
        </w:rPr>
        <w:t xml:space="preserve">endure </w:t>
      </w:r>
      <w:proofErr w:type="spellStart"/>
      <w:r w:rsidRPr="00427056">
        <w:rPr>
          <w:rStyle w:val="StyleUnderline"/>
          <w:highlight w:val="green"/>
        </w:rPr>
        <w:t>dehuman-izing</w:t>
      </w:r>
      <w:proofErr w:type="spellEnd"/>
      <w:r w:rsidRPr="00427056">
        <w:rPr>
          <w:rStyle w:val="StyleUnderline"/>
          <w:highlight w:val="green"/>
        </w:rPr>
        <w:t xml:space="preserve"> conditions</w:t>
      </w:r>
      <w:r w:rsidRPr="0076190E">
        <w:rPr>
          <w:rStyle w:val="StyleUnderline"/>
        </w:rPr>
        <w:t xml:space="preserve"> to sustain this technological progress.</w:t>
      </w:r>
      <w:r w:rsidRPr="00427056">
        <w:rPr>
          <w:sz w:val="12"/>
        </w:rPr>
        <w:t xml:space="preserve"> 7,8,9 Simultaneously, the environmental costs of AI—ranging from resource extraction to carbon </w:t>
      </w:r>
      <w:proofErr w:type="spellStart"/>
      <w:r w:rsidRPr="00427056">
        <w:rPr>
          <w:sz w:val="12"/>
        </w:rPr>
        <w:t>emis-sions</w:t>
      </w:r>
      <w:proofErr w:type="spellEnd"/>
      <w:r w:rsidRPr="00427056">
        <w:rPr>
          <w:sz w:val="12"/>
        </w:rPr>
        <w:t>—are systematically outsourced to vulnerable and undervalued regions, ensuring that the global North’s elite remains shielded from the devastating ecological and human consequences. AI colonialism thus represents a new form of digital and environmental exploitation, where the benefits accrue to the Global North’s super-rich class while the Global South remarkably suffers the externalities. 10,11,12,13,14,15,16</w:t>
      </w:r>
      <w:r>
        <w:rPr>
          <w:sz w:val="12"/>
        </w:rPr>
        <w:t xml:space="preserve"> </w:t>
      </w:r>
      <w:r w:rsidRPr="00427056">
        <w:rPr>
          <w:rStyle w:val="StyleUnderline"/>
          <w:highlight w:val="green"/>
        </w:rPr>
        <w:t>Neoliberal capitalism</w:t>
      </w:r>
      <w:r w:rsidRPr="00806168">
        <w:rPr>
          <w:rStyle w:val="StyleUnderline"/>
        </w:rPr>
        <w:t xml:space="preserve"> drives technological innovation for profit and efficienc</w:t>
      </w:r>
      <w:r w:rsidRPr="00427056">
        <w:rPr>
          <w:sz w:val="12"/>
        </w:rPr>
        <w:t>y, often neglecting labor rights, environmental protections, and so-</w:t>
      </w:r>
      <w:proofErr w:type="spellStart"/>
      <w:r w:rsidRPr="00427056">
        <w:rPr>
          <w:sz w:val="12"/>
        </w:rPr>
        <w:t>cioeconomic</w:t>
      </w:r>
      <w:proofErr w:type="spellEnd"/>
      <w:r w:rsidRPr="00427056">
        <w:rPr>
          <w:sz w:val="12"/>
        </w:rPr>
        <w:t xml:space="preserve"> justice. 17,18 </w:t>
      </w:r>
      <w:r w:rsidRPr="00806168">
        <w:rPr>
          <w:rStyle w:val="StyleUnderline"/>
        </w:rPr>
        <w:t>Neoliberal policies promote deregulation, capital accumulation, and labor outsourcing to regions with the lowest wages and weakest social safety nets.</w:t>
      </w:r>
      <w:r w:rsidRPr="00427056">
        <w:rPr>
          <w:sz w:val="12"/>
        </w:rPr>
        <w:t xml:space="preserve"> </w:t>
      </w:r>
      <w:r w:rsidRPr="00806168">
        <w:rPr>
          <w:rStyle w:val="StyleUnderline"/>
        </w:rPr>
        <w:t>In the AI sector</w:t>
      </w:r>
      <w:r w:rsidRPr="00427056">
        <w:rPr>
          <w:sz w:val="12"/>
        </w:rPr>
        <w:t xml:space="preserve">, </w:t>
      </w:r>
      <w:r w:rsidRPr="00806168">
        <w:rPr>
          <w:rStyle w:val="StyleUnderline"/>
        </w:rPr>
        <w:t xml:space="preserve">these dynamics </w:t>
      </w:r>
      <w:r w:rsidRPr="00427056">
        <w:rPr>
          <w:rStyle w:val="StyleUnderline"/>
          <w:highlight w:val="green"/>
        </w:rPr>
        <w:t>exacerbate Global North-South disparities</w:t>
      </w:r>
      <w:r w:rsidRPr="00806168">
        <w:rPr>
          <w:rStyle w:val="StyleUnderline"/>
        </w:rPr>
        <w:t>.</w:t>
      </w:r>
      <w:r w:rsidRPr="00427056">
        <w:rPr>
          <w:sz w:val="12"/>
        </w:rPr>
        <w:t xml:space="preserve"> </w:t>
      </w:r>
      <w:r w:rsidRPr="00465A12">
        <w:rPr>
          <w:rStyle w:val="StyleUnderline"/>
        </w:rPr>
        <w:t xml:space="preserve">Major </w:t>
      </w:r>
      <w:r w:rsidRPr="00465A12">
        <w:rPr>
          <w:rStyle w:val="StyleUnderline"/>
          <w:highlight w:val="green"/>
        </w:rPr>
        <w:t>tech com-</w:t>
      </w:r>
      <w:proofErr w:type="spellStart"/>
      <w:r w:rsidRPr="00465A12">
        <w:rPr>
          <w:rStyle w:val="StyleUnderline"/>
          <w:highlight w:val="green"/>
        </w:rPr>
        <w:t>panies</w:t>
      </w:r>
      <w:proofErr w:type="spellEnd"/>
      <w:r w:rsidRPr="00806168">
        <w:rPr>
          <w:rStyle w:val="StyleUnderline"/>
        </w:rPr>
        <w:t xml:space="preserve">, largely in the </w:t>
      </w:r>
      <w:r w:rsidRPr="00465A12">
        <w:rPr>
          <w:rStyle w:val="StyleUnderline"/>
          <w:highlight w:val="green"/>
        </w:rPr>
        <w:t>Global North</w:t>
      </w:r>
      <w:r w:rsidRPr="00806168">
        <w:rPr>
          <w:rStyle w:val="StyleUnderline"/>
        </w:rPr>
        <w:t xml:space="preserve">, </w:t>
      </w:r>
      <w:r w:rsidRPr="00465A12">
        <w:rPr>
          <w:rStyle w:val="StyleUnderline"/>
          <w:highlight w:val="green"/>
        </w:rPr>
        <w:t>outsource</w:t>
      </w:r>
      <w:r w:rsidRPr="00806168">
        <w:rPr>
          <w:rStyle w:val="StyleUnderline"/>
        </w:rPr>
        <w:t xml:space="preserve"> tasks like data labeling and </w:t>
      </w:r>
      <w:r w:rsidRPr="00465A12">
        <w:rPr>
          <w:rStyle w:val="StyleUnderline"/>
          <w:highlight w:val="green"/>
        </w:rPr>
        <w:t>content moderation to countries such as India, Kenya, and the Phil-</w:t>
      </w:r>
      <w:proofErr w:type="spellStart"/>
      <w:r w:rsidRPr="00465A12">
        <w:rPr>
          <w:rStyle w:val="StyleUnderline"/>
          <w:highlight w:val="green"/>
        </w:rPr>
        <w:t>ippines</w:t>
      </w:r>
      <w:proofErr w:type="spellEnd"/>
      <w:r w:rsidRPr="00427056">
        <w:rPr>
          <w:sz w:val="12"/>
        </w:rPr>
        <w:t>. 19,20,21,22,23,24,25 Workers in these regions, earning as little as $1.50 per hour, face precarious conditions with minimal social safety protections. This exploitation is a deliberate strategy to maximize profits while minimizing costs, at the expense of vulnerable populations. 26</w:t>
      </w:r>
      <w:r>
        <w:rPr>
          <w:sz w:val="12"/>
        </w:rPr>
        <w:t xml:space="preserve"> </w:t>
      </w:r>
      <w:r w:rsidRPr="00FD7C41">
        <w:rPr>
          <w:rStyle w:val="StyleUnderline"/>
        </w:rPr>
        <w:t>Indeed, countries in the Global North dominate AI readiness rankings, with the United States, the United Kingdom, and Germany consistently rank-</w:t>
      </w:r>
      <w:proofErr w:type="spellStart"/>
      <w:r w:rsidRPr="00FD7C41">
        <w:rPr>
          <w:rStyle w:val="StyleUnderline"/>
        </w:rPr>
        <w:t>ing</w:t>
      </w:r>
      <w:proofErr w:type="spellEnd"/>
      <w:r w:rsidRPr="00FD7C41">
        <w:rPr>
          <w:rStyle w:val="StyleUnderline"/>
        </w:rPr>
        <w:t xml:space="preserve"> at the top,</w:t>
      </w:r>
      <w:r w:rsidRPr="00427056">
        <w:rPr>
          <w:sz w:val="12"/>
        </w:rPr>
        <w:t xml:space="preserve"> while many Global South states lag far behind. 27 This disparity in AI readiness reflects not just a technological gap, but also a </w:t>
      </w:r>
      <w:r w:rsidRPr="00FD7C41">
        <w:rPr>
          <w:rStyle w:val="StyleUnderline"/>
        </w:rPr>
        <w:t>systemic issue</w:t>
      </w:r>
      <w:r w:rsidRPr="00427056">
        <w:rPr>
          <w:sz w:val="12"/>
        </w:rPr>
        <w:t xml:space="preserve"> where the </w:t>
      </w:r>
      <w:r w:rsidRPr="00FD7C41">
        <w:rPr>
          <w:rStyle w:val="StyleUnderline"/>
        </w:rPr>
        <w:t xml:space="preserve">Global South is used primarily </w:t>
      </w:r>
      <w:r w:rsidRPr="00465A12">
        <w:rPr>
          <w:rStyle w:val="StyleUnderline"/>
          <w:highlight w:val="green"/>
        </w:rPr>
        <w:t>as a source of undervalued human labor</w:t>
      </w:r>
      <w:r w:rsidRPr="00FD7C41">
        <w:rPr>
          <w:rStyle w:val="StyleUnderline"/>
        </w:rPr>
        <w:t xml:space="preserve"> and cheapened source of natural resource inputs</w:t>
      </w:r>
      <w:r w:rsidRPr="00427056">
        <w:rPr>
          <w:sz w:val="12"/>
        </w:rPr>
        <w:t xml:space="preserve"> rather than as an equal partner in the development and deployment of AI technologies. The </w:t>
      </w:r>
      <w:proofErr w:type="gramStart"/>
      <w:r w:rsidRPr="00427056">
        <w:rPr>
          <w:sz w:val="12"/>
        </w:rPr>
        <w:t>human rights implications</w:t>
      </w:r>
      <w:proofErr w:type="gramEnd"/>
      <w:r w:rsidRPr="00427056">
        <w:rPr>
          <w:sz w:val="12"/>
        </w:rPr>
        <w:t xml:space="preserve"> are profound: </w:t>
      </w:r>
      <w:r w:rsidRPr="00FD7C41">
        <w:rPr>
          <w:rStyle w:val="StyleUnderline"/>
        </w:rPr>
        <w:t>workers in these countries often perform monotonous, repetitive tasks that are essential for training AI systems,</w:t>
      </w:r>
      <w:r w:rsidRPr="00427056">
        <w:rPr>
          <w:sz w:val="12"/>
        </w:rPr>
        <w:t xml:space="preserve"> </w:t>
      </w:r>
      <w:r w:rsidRPr="00FD7C41">
        <w:rPr>
          <w:rStyle w:val="StyleUnderline"/>
        </w:rPr>
        <w:t xml:space="preserve">such as tagging images, reviewing content, and processing data. Yet, these </w:t>
      </w:r>
      <w:r w:rsidRPr="00465A12">
        <w:rPr>
          <w:rStyle w:val="StyleUnderline"/>
        </w:rPr>
        <w:t>workers</w:t>
      </w:r>
      <w:r w:rsidRPr="00FD7C41">
        <w:rPr>
          <w:rStyle w:val="StyleUnderline"/>
        </w:rPr>
        <w:t xml:space="preserve"> are often </w:t>
      </w:r>
      <w:r w:rsidRPr="00427056">
        <w:rPr>
          <w:rStyle w:val="StyleUnderline"/>
          <w:highlight w:val="green"/>
        </w:rPr>
        <w:t>rendered invisible</w:t>
      </w:r>
      <w:r w:rsidRPr="00FD7C41">
        <w:rPr>
          <w:rStyle w:val="StyleUnderline"/>
        </w:rPr>
        <w:t xml:space="preserve"> in the global narrative of AI innovation, existing </w:t>
      </w:r>
      <w:r w:rsidRPr="00465A12">
        <w:rPr>
          <w:rStyle w:val="StyleUnderline"/>
          <w:highlight w:val="green"/>
        </w:rPr>
        <w:t xml:space="preserve">as “ghost </w:t>
      </w:r>
      <w:r w:rsidRPr="00427056">
        <w:rPr>
          <w:rStyle w:val="StyleUnderline"/>
          <w:highlight w:val="green"/>
        </w:rPr>
        <w:t>laborers</w:t>
      </w:r>
      <w:r w:rsidRPr="00FD7C41">
        <w:rPr>
          <w:rStyle w:val="StyleUnderline"/>
        </w:rPr>
        <w:t xml:space="preserve">” whose </w:t>
      </w:r>
      <w:r w:rsidRPr="00427056">
        <w:rPr>
          <w:rStyle w:val="StyleUnderline"/>
          <w:highlight w:val="green"/>
        </w:rPr>
        <w:t>contributions are exploited</w:t>
      </w:r>
      <w:r w:rsidRPr="00FD7C41">
        <w:rPr>
          <w:rStyle w:val="StyleUnderline"/>
        </w:rPr>
        <w:t xml:space="preserve"> while they </w:t>
      </w:r>
      <w:r w:rsidRPr="00427056">
        <w:rPr>
          <w:rStyle w:val="StyleUnderline"/>
          <w:highlight w:val="green"/>
        </w:rPr>
        <w:t>remain outside</w:t>
      </w:r>
      <w:r w:rsidRPr="00FD7C41">
        <w:rPr>
          <w:rStyle w:val="StyleUnderline"/>
        </w:rPr>
        <w:t xml:space="preserve"> the </w:t>
      </w:r>
      <w:r w:rsidRPr="00427056">
        <w:rPr>
          <w:rStyle w:val="StyleUnderline"/>
          <w:highlight w:val="green"/>
        </w:rPr>
        <w:t>frame</w:t>
      </w:r>
      <w:r w:rsidRPr="00FD7C41">
        <w:rPr>
          <w:rStyle w:val="StyleUnderline"/>
        </w:rPr>
        <w:t xml:space="preserve"> </w:t>
      </w:r>
      <w:r w:rsidRPr="00427056">
        <w:rPr>
          <w:rStyle w:val="StyleUnderline"/>
          <w:highlight w:val="green"/>
        </w:rPr>
        <w:t>of</w:t>
      </w:r>
      <w:r w:rsidRPr="00FD7C41">
        <w:rPr>
          <w:rStyle w:val="StyleUnderline"/>
        </w:rPr>
        <w:t xml:space="preserve"> AI’s </w:t>
      </w:r>
      <w:r w:rsidRPr="00427056">
        <w:rPr>
          <w:rStyle w:val="StyleUnderline"/>
          <w:highlight w:val="green"/>
        </w:rPr>
        <w:t>celebrated</w:t>
      </w:r>
      <w:r w:rsidRPr="00FD7C41">
        <w:rPr>
          <w:rStyle w:val="StyleUnderline"/>
        </w:rPr>
        <w:t xml:space="preserve"> </w:t>
      </w:r>
      <w:r w:rsidRPr="00427056">
        <w:rPr>
          <w:rStyle w:val="StyleUnderline"/>
          <w:highlight w:val="green"/>
        </w:rPr>
        <w:t>progress</w:t>
      </w:r>
      <w:r w:rsidRPr="00FD7C41">
        <w:rPr>
          <w:rStyle w:val="StyleUnderline"/>
        </w:rPr>
        <w:t>.</w:t>
      </w:r>
    </w:p>
    <w:p w14:paraId="01B19FA9" w14:textId="77777777" w:rsidR="00571706" w:rsidRPr="00427056" w:rsidRDefault="00571706" w:rsidP="00571706">
      <w:pPr>
        <w:rPr>
          <w:rStyle w:val="StyleUnderline"/>
          <w:sz w:val="12"/>
          <w:u w:val="none"/>
        </w:rPr>
      </w:pPr>
      <w:r w:rsidRPr="00427056">
        <w:rPr>
          <w:sz w:val="12"/>
        </w:rPr>
        <w:t xml:space="preserve">The environmental cost of AI is equally concerning. 28,29,30,31 The training of large AI models, such as OpenAI’s GPT-3, requires massive amounts of computational power. A study from the University of Massachusetts Amherst found that training a single AI model can emit over 284,000 kilograms of CO2, equivalent to the lifetime carbon footprint of five cars. </w:t>
      </w:r>
      <w:r w:rsidRPr="00FD7C41">
        <w:rPr>
          <w:rStyle w:val="StyleUnderline"/>
        </w:rPr>
        <w:t xml:space="preserve">Energy demands are often offloaded to data centers in regions with weak environmental regulations, like </w:t>
      </w:r>
      <w:proofErr w:type="gramStart"/>
      <w:r w:rsidRPr="00FD7C41">
        <w:rPr>
          <w:rStyle w:val="StyleUnderline"/>
        </w:rPr>
        <w:t>the Global</w:t>
      </w:r>
      <w:proofErr w:type="gramEnd"/>
      <w:r w:rsidRPr="00FD7C41">
        <w:rPr>
          <w:rStyle w:val="StyleUnderline"/>
        </w:rPr>
        <w:t xml:space="preserve"> South</w:t>
      </w:r>
      <w:r w:rsidRPr="00427056">
        <w:rPr>
          <w:sz w:val="12"/>
        </w:rPr>
        <w:t xml:space="preserve">. Amazon, Google, and Microsoft have constructed data centers in Africa and Southeast Asia, attracted by cheap electricity and limited governance oversight. These centers worsen local environmental degradation and natural resource depletion in areas already heavily impacted by climate change. In Kenya, where droughts and environmental crises have worsened recently, energy-intensive data centers by global tech companies raise </w:t>
      </w:r>
      <w:proofErr w:type="spellStart"/>
      <w:r w:rsidRPr="00427056">
        <w:rPr>
          <w:sz w:val="12"/>
        </w:rPr>
        <w:t>signifi</w:t>
      </w:r>
      <w:proofErr w:type="spellEnd"/>
      <w:r w:rsidRPr="00427056">
        <w:rPr>
          <w:sz w:val="12"/>
        </w:rPr>
        <w:t xml:space="preserve">- </w:t>
      </w:r>
      <w:proofErr w:type="gramStart"/>
      <w:r w:rsidRPr="00427056">
        <w:rPr>
          <w:sz w:val="12"/>
        </w:rPr>
        <w:t>cant</w:t>
      </w:r>
      <w:proofErr w:type="gramEnd"/>
      <w:r w:rsidRPr="00427056">
        <w:rPr>
          <w:sz w:val="12"/>
        </w:rPr>
        <w:t xml:space="preserve"> concerns about the long-term sustainability of AI development in these regions. 32,33,34,35</w:t>
      </w:r>
      <w:r>
        <w:rPr>
          <w:sz w:val="12"/>
        </w:rPr>
        <w:t xml:space="preserve"> </w:t>
      </w:r>
      <w:r w:rsidRPr="00427056">
        <w:rPr>
          <w:sz w:val="12"/>
        </w:rPr>
        <w:t xml:space="preserve">AI Colonialism: </w:t>
      </w:r>
      <w:proofErr w:type="spellStart"/>
      <w:r w:rsidRPr="00427056">
        <w:rPr>
          <w:sz w:val="12"/>
        </w:rPr>
        <w:t>Necrostratification</w:t>
      </w:r>
      <w:proofErr w:type="spellEnd"/>
      <w:r w:rsidRPr="00427056">
        <w:rPr>
          <w:sz w:val="12"/>
        </w:rPr>
        <w:t xml:space="preserve"> and </w:t>
      </w:r>
      <w:proofErr w:type="spellStart"/>
      <w:r w:rsidRPr="00427056">
        <w:rPr>
          <w:sz w:val="12"/>
        </w:rPr>
        <w:t>Necroexportation</w:t>
      </w:r>
      <w:proofErr w:type="spellEnd"/>
      <w:r>
        <w:rPr>
          <w:sz w:val="12"/>
        </w:rPr>
        <w:t xml:space="preserve"> </w:t>
      </w:r>
      <w:r w:rsidRPr="00FD7C41">
        <w:rPr>
          <w:rStyle w:val="StyleUnderline"/>
        </w:rPr>
        <w:t xml:space="preserve">The relationship between AI, human societies, and </w:t>
      </w:r>
      <w:r w:rsidRPr="00A53A7E">
        <w:rPr>
          <w:rStyle w:val="StyleUnderline"/>
        </w:rPr>
        <w:t>ecosystems in the Global South reflects a deeply neocolonial dynamic, shaped by two interrelated pro-</w:t>
      </w:r>
      <w:proofErr w:type="spellStart"/>
      <w:r w:rsidRPr="00A53A7E">
        <w:rPr>
          <w:rStyle w:val="StyleUnderline"/>
        </w:rPr>
        <w:t>cesses</w:t>
      </w:r>
      <w:proofErr w:type="spellEnd"/>
      <w:r w:rsidRPr="00A53A7E">
        <w:rPr>
          <w:rStyle w:val="StyleUnderline"/>
        </w:rPr>
        <w:t>: 1)</w:t>
      </w:r>
      <w:r w:rsidRPr="00FD7C41">
        <w:rPr>
          <w:rStyle w:val="StyleUnderline"/>
        </w:rPr>
        <w:t xml:space="preserve"> </w:t>
      </w:r>
      <w:proofErr w:type="spellStart"/>
      <w:r w:rsidRPr="00427056">
        <w:rPr>
          <w:rStyle w:val="StyleUnderline"/>
          <w:highlight w:val="green"/>
        </w:rPr>
        <w:t>necroexportation</w:t>
      </w:r>
      <w:proofErr w:type="spellEnd"/>
      <w:r w:rsidRPr="00FD7C41">
        <w:rPr>
          <w:rStyle w:val="StyleUnderline"/>
        </w:rPr>
        <w:t xml:space="preserve"> and 2) </w:t>
      </w:r>
      <w:proofErr w:type="spellStart"/>
      <w:r w:rsidRPr="00427056">
        <w:rPr>
          <w:rStyle w:val="StyleUnderline"/>
          <w:highlight w:val="green"/>
        </w:rPr>
        <w:t>necrostratification</w:t>
      </w:r>
      <w:proofErr w:type="spellEnd"/>
      <w:r w:rsidRPr="00FD7C41">
        <w:rPr>
          <w:rStyle w:val="StyleUnderline"/>
        </w:rPr>
        <w:t>.</w:t>
      </w:r>
      <w:r w:rsidRPr="00427056">
        <w:rPr>
          <w:sz w:val="12"/>
        </w:rPr>
        <w:t xml:space="preserve"> </w:t>
      </w:r>
      <w:proofErr w:type="spellStart"/>
      <w:r w:rsidRPr="00FD7C41">
        <w:rPr>
          <w:rStyle w:val="StyleUnderline"/>
        </w:rPr>
        <w:t>Necroexportation</w:t>
      </w:r>
      <w:proofErr w:type="spellEnd"/>
      <w:r w:rsidRPr="00FD7C41">
        <w:rPr>
          <w:rStyle w:val="StyleUnderline"/>
        </w:rPr>
        <w:t xml:space="preserve"> denotes the systematic transfer of </w:t>
      </w:r>
      <w:r w:rsidRPr="00427056">
        <w:rPr>
          <w:rStyle w:val="StyleUnderline"/>
          <w:highlight w:val="green"/>
        </w:rPr>
        <w:t>AI’s detrimental impacts</w:t>
      </w:r>
      <w:r w:rsidRPr="00FD7C41">
        <w:rPr>
          <w:rStyle w:val="StyleUnderline"/>
        </w:rPr>
        <w:t xml:space="preserve">—environmental harm, labor exploitation, and resource depletion—to the Global South, while the </w:t>
      </w:r>
      <w:r w:rsidRPr="00427056">
        <w:rPr>
          <w:rStyle w:val="StyleUnderline"/>
          <w:highlight w:val="green"/>
        </w:rPr>
        <w:t>Global North reaps life-enhancing</w:t>
      </w:r>
      <w:r w:rsidRPr="00FD7C41">
        <w:rPr>
          <w:rStyle w:val="StyleUnderline"/>
        </w:rPr>
        <w:t xml:space="preserve"> </w:t>
      </w:r>
      <w:r w:rsidRPr="00427056">
        <w:rPr>
          <w:rStyle w:val="StyleUnderline"/>
          <w:highlight w:val="green"/>
        </w:rPr>
        <w:t>benefits</w:t>
      </w:r>
      <w:r w:rsidRPr="00427056">
        <w:rPr>
          <w:sz w:val="12"/>
        </w:rPr>
        <w:t xml:space="preserve">. This structural condition involves exporting lethal consequences to marginalized human societies and ecosystems, reflecting necropolitical global inequalities. It </w:t>
      </w:r>
      <w:r w:rsidRPr="00C61109">
        <w:rPr>
          <w:rStyle w:val="StyleUnderline"/>
        </w:rPr>
        <w:t>highlights the deliberate process by which powerful entities shift harm to what they deem as expendable human populations</w:t>
      </w:r>
      <w:r w:rsidRPr="00427056">
        <w:rPr>
          <w:sz w:val="12"/>
        </w:rPr>
        <w:t xml:space="preserve">. </w:t>
      </w:r>
      <w:proofErr w:type="spellStart"/>
      <w:r w:rsidRPr="00465A12">
        <w:rPr>
          <w:rStyle w:val="StyleUnderline"/>
        </w:rPr>
        <w:t>Necrostratification</w:t>
      </w:r>
      <w:proofErr w:type="spellEnd"/>
      <w:r w:rsidRPr="00427056">
        <w:rPr>
          <w:sz w:val="12"/>
        </w:rPr>
        <w:t xml:space="preserve">, on the other hand, </w:t>
      </w:r>
      <w:r w:rsidRPr="00465A12">
        <w:rPr>
          <w:rStyle w:val="StyleUnderline"/>
        </w:rPr>
        <w:t>captures the</w:t>
      </w:r>
      <w:r w:rsidRPr="00C61109">
        <w:rPr>
          <w:rStyle w:val="StyleUnderline"/>
        </w:rPr>
        <w:t xml:space="preserve"> stratification and differentiation of </w:t>
      </w:r>
      <w:r w:rsidRPr="00465A12">
        <w:rPr>
          <w:rStyle w:val="StyleUnderline"/>
        </w:rPr>
        <w:t>life</w:t>
      </w:r>
      <w:r w:rsidRPr="00465A12">
        <w:rPr>
          <w:rStyle w:val="StyleUnderline"/>
          <w:highlight w:val="green"/>
        </w:rPr>
        <w:t>-</w:t>
      </w:r>
      <w:r w:rsidRPr="00465A12">
        <w:rPr>
          <w:rStyle w:val="StyleUnderline"/>
        </w:rPr>
        <w:t>and-death prospects</w:t>
      </w:r>
      <w:r w:rsidRPr="00C61109">
        <w:rPr>
          <w:rStyle w:val="StyleUnderline"/>
        </w:rPr>
        <w:t xml:space="preserve"> </w:t>
      </w:r>
      <w:r w:rsidRPr="00465A12">
        <w:rPr>
          <w:rStyle w:val="StyleUnderline"/>
        </w:rPr>
        <w:t>across</w:t>
      </w:r>
      <w:r w:rsidRPr="00C61109">
        <w:rPr>
          <w:rStyle w:val="StyleUnderline"/>
        </w:rPr>
        <w:t xml:space="preserve"> socially and historically constructed hierarchies, determining whose lives are valued and whose are rendered disposable</w:t>
      </w:r>
      <w:r w:rsidRPr="00427056">
        <w:rPr>
          <w:sz w:val="12"/>
        </w:rPr>
        <w:t>. These two processes exemplify the dual nature of AI co-</w:t>
      </w:r>
      <w:proofErr w:type="spellStart"/>
      <w:r w:rsidRPr="00427056">
        <w:rPr>
          <w:sz w:val="12"/>
        </w:rPr>
        <w:t>lonialism</w:t>
      </w:r>
      <w:proofErr w:type="spellEnd"/>
      <w:r w:rsidRPr="00427056">
        <w:rPr>
          <w:sz w:val="12"/>
        </w:rPr>
        <w:t>, highlighting the stark socioeconomic hierarchies of humanity and ecosystems supporting the expansion of the global AI economy.</w:t>
      </w:r>
      <w:r>
        <w:rPr>
          <w:sz w:val="12"/>
        </w:rPr>
        <w:t xml:space="preserve"> </w:t>
      </w:r>
      <w:r w:rsidRPr="00427056">
        <w:rPr>
          <w:sz w:val="12"/>
        </w:rPr>
        <w:t xml:space="preserve">Building on Achille Mbembe’s concept of </w:t>
      </w:r>
      <w:proofErr w:type="spellStart"/>
      <w:r w:rsidRPr="00427056">
        <w:rPr>
          <w:sz w:val="12"/>
        </w:rPr>
        <w:t>necropolitics</w:t>
      </w:r>
      <w:proofErr w:type="spellEnd"/>
      <w:r w:rsidRPr="00427056">
        <w:rPr>
          <w:sz w:val="12"/>
        </w:rPr>
        <w:t xml:space="preserve">, which extends Foucault’s analysis of biopolitics, </w:t>
      </w:r>
      <w:proofErr w:type="spellStart"/>
      <w:r w:rsidRPr="00C61109">
        <w:rPr>
          <w:rStyle w:val="StyleUnderline"/>
        </w:rPr>
        <w:t>necrostratification</w:t>
      </w:r>
      <w:proofErr w:type="spellEnd"/>
      <w:r w:rsidRPr="00C61109">
        <w:rPr>
          <w:rStyle w:val="StyleUnderline"/>
        </w:rPr>
        <w:t xml:space="preserve"> pertains to the hierarchical ordering of life and death prospects within the global system</w:t>
      </w:r>
      <w:r w:rsidRPr="00427056">
        <w:rPr>
          <w:sz w:val="12"/>
        </w:rPr>
        <w:t xml:space="preserve">. 36,37,38 Biopolitics, as conceptualized by Foucault, refers to the governance of populations through the regulation of life processes such as health, reproduction, and labor. The concept highlights how power operates not only through coercion but also by managing life to optimize productivity and societal order. </w:t>
      </w:r>
      <w:proofErr w:type="gramStart"/>
      <w:r w:rsidRPr="00427056">
        <w:rPr>
          <w:sz w:val="12"/>
        </w:rPr>
        <w:t>Later on</w:t>
      </w:r>
      <w:proofErr w:type="gramEnd"/>
      <w:r w:rsidRPr="00427056">
        <w:rPr>
          <w:sz w:val="12"/>
        </w:rPr>
        <w:t xml:space="preserve">, Mbembe expands this concept with </w:t>
      </w:r>
      <w:proofErr w:type="spellStart"/>
      <w:r w:rsidRPr="00427056">
        <w:rPr>
          <w:sz w:val="12"/>
        </w:rPr>
        <w:t>necropolitics</w:t>
      </w:r>
      <w:proofErr w:type="spellEnd"/>
      <w:r w:rsidRPr="00427056">
        <w:rPr>
          <w:sz w:val="12"/>
        </w:rPr>
        <w:t xml:space="preserve">, emphasizing the power of sovereigns to determine not just how life is managed but also who is allowed to live and who is consigned to death. </w:t>
      </w:r>
      <w:r w:rsidRPr="00C61109">
        <w:rPr>
          <w:rStyle w:val="StyleUnderline"/>
        </w:rPr>
        <w:t>In the context of AI co-</w:t>
      </w:r>
      <w:proofErr w:type="spellStart"/>
      <w:r w:rsidRPr="00C61109">
        <w:rPr>
          <w:rStyle w:val="StyleUnderline"/>
        </w:rPr>
        <w:t>lonialism</w:t>
      </w:r>
      <w:proofErr w:type="spellEnd"/>
      <w:r w:rsidRPr="00C61109">
        <w:rPr>
          <w:rStyle w:val="StyleUnderline"/>
        </w:rPr>
        <w:t xml:space="preserve">, </w:t>
      </w:r>
      <w:proofErr w:type="spellStart"/>
      <w:r w:rsidRPr="00C61109">
        <w:rPr>
          <w:rStyle w:val="StyleUnderline"/>
        </w:rPr>
        <w:t>necrostratification</w:t>
      </w:r>
      <w:proofErr w:type="spellEnd"/>
      <w:r w:rsidRPr="00C61109">
        <w:rPr>
          <w:rStyle w:val="StyleUnderline"/>
        </w:rPr>
        <w:t xml:space="preserve"> reveals how the benefits of AI development are stratified along global logics of socioeconomic hierarchies, with the Global North enjoying the tech-</w:t>
      </w:r>
      <w:proofErr w:type="spellStart"/>
      <w:r w:rsidRPr="00C61109">
        <w:rPr>
          <w:rStyle w:val="StyleUnderline"/>
        </w:rPr>
        <w:t>nological</w:t>
      </w:r>
      <w:proofErr w:type="spellEnd"/>
      <w:r w:rsidRPr="00C61109">
        <w:rPr>
          <w:rStyle w:val="StyleUnderline"/>
        </w:rPr>
        <w:t xml:space="preserve"> benefits and wealth accumulation from AI</w:t>
      </w:r>
      <w:r w:rsidRPr="00427056">
        <w:rPr>
          <w:sz w:val="12"/>
        </w:rPr>
        <w:t xml:space="preserve"> </w:t>
      </w:r>
      <w:r w:rsidRPr="00C61109">
        <w:rPr>
          <w:rStyle w:val="StyleUnderline"/>
        </w:rPr>
        <w:t>while the Global South is subjected to conditions of exploitation, environmental degradation, and premature death</w:t>
      </w:r>
      <w:r w:rsidRPr="00427056">
        <w:rPr>
          <w:sz w:val="12"/>
        </w:rPr>
        <w:t xml:space="preserve">. AI </w:t>
      </w:r>
      <w:proofErr w:type="spellStart"/>
      <w:r w:rsidRPr="00427056">
        <w:rPr>
          <w:sz w:val="12"/>
        </w:rPr>
        <w:t>colo-nialism</w:t>
      </w:r>
      <w:proofErr w:type="spellEnd"/>
      <w:r w:rsidRPr="00427056">
        <w:rPr>
          <w:sz w:val="12"/>
        </w:rPr>
        <w:t xml:space="preserve"> exercises necropolitical logic by deter- mining which human populations and environmental ecosystems are </w:t>
      </w:r>
      <w:proofErr w:type="gramStart"/>
      <w:r w:rsidRPr="00427056">
        <w:rPr>
          <w:sz w:val="12"/>
        </w:rPr>
        <w:t>valuable</w:t>
      </w:r>
      <w:proofErr w:type="gramEnd"/>
      <w:r w:rsidRPr="00427056">
        <w:rPr>
          <w:sz w:val="12"/>
        </w:rPr>
        <w:t xml:space="preserve"> and which are disposable. </w:t>
      </w:r>
      <w:r w:rsidRPr="00C61109">
        <w:rPr>
          <w:rStyle w:val="StyleUnderline"/>
        </w:rPr>
        <w:t xml:space="preserve">The </w:t>
      </w:r>
      <w:proofErr w:type="spellStart"/>
      <w:r w:rsidRPr="00C61109">
        <w:rPr>
          <w:rStyle w:val="StyleUnderline"/>
        </w:rPr>
        <w:t>invisibilized</w:t>
      </w:r>
      <w:proofErr w:type="spellEnd"/>
      <w:r w:rsidRPr="00C61109">
        <w:rPr>
          <w:rStyle w:val="StyleUnderline"/>
        </w:rPr>
        <w:t xml:space="preserve"> yet </w:t>
      </w:r>
      <w:r w:rsidRPr="00427056">
        <w:rPr>
          <w:rStyle w:val="StyleUnderline"/>
          <w:highlight w:val="green"/>
        </w:rPr>
        <w:t>essential workers</w:t>
      </w:r>
      <w:r w:rsidRPr="00C61109">
        <w:rPr>
          <w:rStyle w:val="StyleUnderline"/>
        </w:rPr>
        <w:t xml:space="preserve"> of the </w:t>
      </w:r>
      <w:r w:rsidRPr="00427056">
        <w:rPr>
          <w:rStyle w:val="StyleUnderline"/>
          <w:highlight w:val="green"/>
        </w:rPr>
        <w:t>Global South</w:t>
      </w:r>
      <w:r w:rsidRPr="00C61109">
        <w:rPr>
          <w:rStyle w:val="StyleUnderline"/>
        </w:rPr>
        <w:t xml:space="preserve"> are </w:t>
      </w:r>
      <w:r w:rsidRPr="00427056">
        <w:rPr>
          <w:rStyle w:val="StyleUnderline"/>
          <w:highlight w:val="green"/>
        </w:rPr>
        <w:t>exploited</w:t>
      </w:r>
      <w:r w:rsidRPr="00C61109">
        <w:rPr>
          <w:rStyle w:val="StyleUnderline"/>
        </w:rPr>
        <w:t xml:space="preserve"> as </w:t>
      </w:r>
      <w:r w:rsidRPr="00427056">
        <w:rPr>
          <w:rStyle w:val="StyleUnderline"/>
          <w:highlight w:val="green"/>
        </w:rPr>
        <w:t xml:space="preserve">disposable tools for </w:t>
      </w:r>
      <w:proofErr w:type="gramStart"/>
      <w:r w:rsidRPr="00427056">
        <w:rPr>
          <w:rStyle w:val="StyleUnderline"/>
          <w:highlight w:val="green"/>
        </w:rPr>
        <w:t xml:space="preserve">AI </w:t>
      </w:r>
      <w:r w:rsidRPr="00427056">
        <w:rPr>
          <w:rStyle w:val="StyleUnderline"/>
        </w:rPr>
        <w:t>advancement</w:t>
      </w:r>
      <w:proofErr w:type="gramEnd"/>
      <w:r w:rsidRPr="00C61109">
        <w:rPr>
          <w:rStyle w:val="StyleUnderline"/>
        </w:rPr>
        <w:t>, while economic profits concentrate in the Global North. Tech corporations capitalize on global disparities, outsourcing AI tasks to regions with weak labor protections, like Southeast Asia and sub-Saharan Africa, allowing affluent countries to benefit without bearing the costs.</w:t>
      </w:r>
      <w:r w:rsidRPr="00427056">
        <w:rPr>
          <w:sz w:val="12"/>
        </w:rPr>
        <w:t xml:space="preserve"> </w:t>
      </w:r>
      <w:proofErr w:type="gramStart"/>
      <w:r w:rsidRPr="00427056">
        <w:rPr>
          <w:rStyle w:val="StyleUnderline"/>
          <w:highlight w:val="green"/>
        </w:rPr>
        <w:t>Innovation</w:t>
      </w:r>
      <w:proofErr w:type="gramEnd"/>
      <w:r w:rsidRPr="00C61109">
        <w:rPr>
          <w:rStyle w:val="StyleUnderline"/>
        </w:rPr>
        <w:t xml:space="preserve"> </w:t>
      </w:r>
      <w:r w:rsidRPr="00427056">
        <w:rPr>
          <w:rStyle w:val="StyleUnderline"/>
          <w:highlight w:val="green"/>
        </w:rPr>
        <w:t>narratives</w:t>
      </w:r>
      <w:r w:rsidRPr="00C61109">
        <w:rPr>
          <w:rStyle w:val="StyleUnderline"/>
        </w:rPr>
        <w:t xml:space="preserve"> </w:t>
      </w:r>
      <w:r w:rsidRPr="00427056">
        <w:rPr>
          <w:rStyle w:val="Emphasis"/>
          <w:highlight w:val="green"/>
        </w:rPr>
        <w:t>obscure</w:t>
      </w:r>
      <w:r w:rsidRPr="00C61109">
        <w:rPr>
          <w:rStyle w:val="StyleUnderline"/>
        </w:rPr>
        <w:t xml:space="preserve"> these </w:t>
      </w:r>
      <w:r w:rsidRPr="00427056">
        <w:rPr>
          <w:rStyle w:val="StyleUnderline"/>
          <w:highlight w:val="green"/>
        </w:rPr>
        <w:t xml:space="preserve">workers’ </w:t>
      </w:r>
      <w:proofErr w:type="gramStart"/>
      <w:r w:rsidRPr="00427056">
        <w:rPr>
          <w:rStyle w:val="StyleUnderline"/>
          <w:highlight w:val="green"/>
        </w:rPr>
        <w:t>con-</w:t>
      </w:r>
      <w:proofErr w:type="spellStart"/>
      <w:r w:rsidRPr="00427056">
        <w:rPr>
          <w:rStyle w:val="StyleUnderline"/>
          <w:highlight w:val="green"/>
        </w:rPr>
        <w:t>tributions</w:t>
      </w:r>
      <w:proofErr w:type="spellEnd"/>
      <w:proofErr w:type="gramEnd"/>
      <w:r w:rsidRPr="00C61109">
        <w:rPr>
          <w:rStyle w:val="StyleUnderline"/>
        </w:rPr>
        <w:t xml:space="preserve">, </w:t>
      </w:r>
      <w:r w:rsidRPr="00427056">
        <w:rPr>
          <w:rStyle w:val="StyleUnderline"/>
          <w:highlight w:val="green"/>
        </w:rPr>
        <w:t>framing</w:t>
      </w:r>
      <w:r w:rsidRPr="00C61109">
        <w:rPr>
          <w:rStyle w:val="StyleUnderline"/>
        </w:rPr>
        <w:t xml:space="preserve"> </w:t>
      </w:r>
      <w:r w:rsidRPr="00427056">
        <w:rPr>
          <w:rStyle w:val="StyleUnderline"/>
          <w:highlight w:val="green"/>
        </w:rPr>
        <w:t>AI</w:t>
      </w:r>
      <w:r w:rsidRPr="00C61109">
        <w:rPr>
          <w:rStyle w:val="StyleUnderline"/>
        </w:rPr>
        <w:t xml:space="preserve"> as </w:t>
      </w:r>
      <w:r w:rsidRPr="00427056">
        <w:rPr>
          <w:rStyle w:val="StyleUnderline"/>
          <w:highlight w:val="green"/>
        </w:rPr>
        <w:t>autonomous</w:t>
      </w:r>
      <w:r w:rsidRPr="00C61109">
        <w:rPr>
          <w:rStyle w:val="StyleUnderline"/>
        </w:rPr>
        <w:t xml:space="preserve"> </w:t>
      </w:r>
      <w:r w:rsidRPr="00427056">
        <w:rPr>
          <w:rStyle w:val="StyleUnderline"/>
          <w:highlight w:val="green"/>
        </w:rPr>
        <w:t>rather</w:t>
      </w:r>
      <w:r w:rsidRPr="00C61109">
        <w:rPr>
          <w:rStyle w:val="StyleUnderline"/>
        </w:rPr>
        <w:t xml:space="preserve"> </w:t>
      </w:r>
      <w:r w:rsidRPr="00427056">
        <w:rPr>
          <w:rStyle w:val="StyleUnderline"/>
          <w:highlight w:val="green"/>
        </w:rPr>
        <w:t>than</w:t>
      </w:r>
      <w:r w:rsidRPr="00C61109">
        <w:rPr>
          <w:rStyle w:val="StyleUnderline"/>
        </w:rPr>
        <w:t xml:space="preserve"> a </w:t>
      </w:r>
      <w:r w:rsidRPr="00427056">
        <w:rPr>
          <w:rStyle w:val="StyleUnderline"/>
          <w:highlight w:val="green"/>
        </w:rPr>
        <w:t>product of exploited</w:t>
      </w:r>
      <w:r w:rsidRPr="00C61109">
        <w:rPr>
          <w:rStyle w:val="StyleUnderline"/>
        </w:rPr>
        <w:t xml:space="preserve"> </w:t>
      </w:r>
      <w:r w:rsidRPr="00427056">
        <w:rPr>
          <w:rStyle w:val="StyleUnderline"/>
          <w:highlight w:val="green"/>
        </w:rPr>
        <w:t>labor</w:t>
      </w:r>
      <w:r w:rsidRPr="00C61109">
        <w:rPr>
          <w:rStyle w:val="StyleUnderline"/>
        </w:rPr>
        <w:t>.</w:t>
      </w:r>
      <w:r w:rsidRPr="00427056">
        <w:rPr>
          <w:sz w:val="12"/>
        </w:rPr>
        <w:t xml:space="preserve"> This </w:t>
      </w:r>
      <w:r w:rsidRPr="00C61109">
        <w:rPr>
          <w:rStyle w:val="StyleUnderline"/>
        </w:rPr>
        <w:t xml:space="preserve">system leads to disproportionate profits for socio-economic elites, while marginalized laborers lack recognition, rights, fair compensation, and are often </w:t>
      </w:r>
      <w:proofErr w:type="spellStart"/>
      <w:r w:rsidRPr="00C61109">
        <w:rPr>
          <w:rStyle w:val="StyleUnderline"/>
        </w:rPr>
        <w:t>invisibilized</w:t>
      </w:r>
      <w:proofErr w:type="spellEnd"/>
      <w:r w:rsidRPr="00C61109">
        <w:rPr>
          <w:rStyle w:val="StyleUnderline"/>
        </w:rPr>
        <w:t xml:space="preserve"> and killed due to life’s precarity. </w:t>
      </w:r>
    </w:p>
    <w:p w14:paraId="1646C381" w14:textId="77777777" w:rsidR="00571706" w:rsidRPr="00427056" w:rsidRDefault="00571706" w:rsidP="00571706">
      <w:pPr>
        <w:rPr>
          <w:sz w:val="12"/>
        </w:rPr>
      </w:pPr>
      <w:r w:rsidRPr="00427056">
        <w:rPr>
          <w:sz w:val="12"/>
        </w:rPr>
        <w:t xml:space="preserve">Foucault’s theories on power, surveillance, and capitalism shed light on AI colonialism’s mechanisms. 39,40,41,42,43 His concept of disciplinary power explains how AI workers, especially in the Global South, are under constant surveillance and control to ensure productivity. Shoshana Zuboff ’s surveillance capitalism analysis shows how human behavior is commodified into data for profit. </w:t>
      </w:r>
      <w:r w:rsidRPr="00C61109">
        <w:rPr>
          <w:rStyle w:val="StyleUnderline"/>
        </w:rPr>
        <w:t>In the AI economy, Global South workers are exploited for both their labor and data, which refine AI systems or predict behaviors, thus commodifying their lives twice</w:t>
      </w:r>
      <w:r w:rsidRPr="00427056">
        <w:rPr>
          <w:sz w:val="12"/>
        </w:rPr>
        <w:t>. 44</w:t>
      </w:r>
    </w:p>
    <w:p w14:paraId="33C6ECAE" w14:textId="77777777" w:rsidR="00571706" w:rsidRDefault="00571706" w:rsidP="00571706">
      <w:pPr>
        <w:rPr>
          <w:rStyle w:val="StyleUnderline"/>
        </w:rPr>
      </w:pPr>
      <w:r w:rsidRPr="00427056">
        <w:rPr>
          <w:sz w:val="12"/>
        </w:rPr>
        <w:t xml:space="preserve">My concept of </w:t>
      </w:r>
      <w:proofErr w:type="spellStart"/>
      <w:r w:rsidRPr="00427056">
        <w:rPr>
          <w:sz w:val="12"/>
        </w:rPr>
        <w:t>necroexportation</w:t>
      </w:r>
      <w:proofErr w:type="spellEnd"/>
      <w:r w:rsidRPr="00427056">
        <w:rPr>
          <w:sz w:val="12"/>
        </w:rPr>
        <w:t xml:space="preserve"> in AI builds on </w:t>
      </w:r>
      <w:proofErr w:type="spellStart"/>
      <w:r w:rsidRPr="00427056">
        <w:rPr>
          <w:sz w:val="12"/>
        </w:rPr>
        <w:t>Lessenich’s</w:t>
      </w:r>
      <w:proofErr w:type="spellEnd"/>
      <w:r w:rsidRPr="00427056">
        <w:rPr>
          <w:sz w:val="12"/>
        </w:rPr>
        <w:t xml:space="preserve"> social theory of externalization by showing how AI benefits are concentrated in affluent regions, while the Global South suffers environmental degradation, labor ex- </w:t>
      </w:r>
      <w:proofErr w:type="spellStart"/>
      <w:r w:rsidRPr="00427056">
        <w:rPr>
          <w:sz w:val="12"/>
        </w:rPr>
        <w:t>ploitation</w:t>
      </w:r>
      <w:proofErr w:type="spellEnd"/>
      <w:r w:rsidRPr="00427056">
        <w:rPr>
          <w:sz w:val="12"/>
        </w:rPr>
        <w:t xml:space="preserve">, and eroded futures. 45 This process creates global life-and-death </w:t>
      </w:r>
      <w:proofErr w:type="spellStart"/>
      <w:r w:rsidRPr="00427056">
        <w:rPr>
          <w:sz w:val="12"/>
        </w:rPr>
        <w:t>hier</w:t>
      </w:r>
      <w:proofErr w:type="spellEnd"/>
      <w:r w:rsidRPr="00427056">
        <w:rPr>
          <w:sz w:val="12"/>
        </w:rPr>
        <w:t xml:space="preserve">- archies, designating certain populations and ecosystems with varying values of importance and disposability to sustain others’ privileges. In AI, </w:t>
      </w:r>
      <w:proofErr w:type="spellStart"/>
      <w:r w:rsidRPr="00427056">
        <w:rPr>
          <w:sz w:val="12"/>
        </w:rPr>
        <w:t>necroexporta-tion</w:t>
      </w:r>
      <w:proofErr w:type="spellEnd"/>
      <w:r w:rsidRPr="00427056">
        <w:rPr>
          <w:sz w:val="12"/>
        </w:rPr>
        <w:t xml:space="preserve"> appears through exploitative labor in the Global South, where workers face hazardous conditions, and extractive industries devastate ecosystems to support AI infrastructure. </w:t>
      </w:r>
      <w:r w:rsidRPr="00C61109">
        <w:rPr>
          <w:rStyle w:val="StyleUnderline"/>
        </w:rPr>
        <w:t xml:space="preserve">It also undermines intergenerational equity, as AI’s energy demands worsen climate change, trapping marginalized populations </w:t>
      </w:r>
      <w:proofErr w:type="gramStart"/>
      <w:r w:rsidRPr="00C61109">
        <w:rPr>
          <w:rStyle w:val="StyleUnderline"/>
        </w:rPr>
        <w:t>in</w:t>
      </w:r>
      <w:proofErr w:type="gramEnd"/>
      <w:r w:rsidRPr="00C61109">
        <w:rPr>
          <w:rStyle w:val="StyleUnderline"/>
        </w:rPr>
        <w:t xml:space="preserve"> cycles of vulnerability and inequality. </w:t>
      </w:r>
      <w:proofErr w:type="spellStart"/>
      <w:r w:rsidRPr="00C61109">
        <w:rPr>
          <w:rStyle w:val="StyleUnderline"/>
        </w:rPr>
        <w:t>Necroexportation</w:t>
      </w:r>
      <w:proofErr w:type="spellEnd"/>
      <w:r w:rsidRPr="00C61109">
        <w:rPr>
          <w:rStyle w:val="StyleUnderline"/>
        </w:rPr>
        <w:t xml:space="preserve"> involves the institutionalization of sacrifice across global divides, while </w:t>
      </w:r>
      <w:proofErr w:type="spellStart"/>
      <w:r w:rsidRPr="00C61109">
        <w:rPr>
          <w:rStyle w:val="StyleUnderline"/>
        </w:rPr>
        <w:t>necrostratification</w:t>
      </w:r>
      <w:proofErr w:type="spellEnd"/>
      <w:r w:rsidRPr="00C61109">
        <w:rPr>
          <w:rStyle w:val="StyleUnderline"/>
        </w:rPr>
        <w:t xml:space="preserve"> examines societal hierarchies determining life-and-death prospects.</w:t>
      </w:r>
      <w:r w:rsidRPr="00427056">
        <w:rPr>
          <w:sz w:val="12"/>
        </w:rPr>
        <w:t xml:space="preserve"> </w:t>
      </w:r>
      <w:proofErr w:type="spellStart"/>
      <w:r w:rsidRPr="00C61109">
        <w:rPr>
          <w:rStyle w:val="StyleUnderline"/>
        </w:rPr>
        <w:t>Necroexportation</w:t>
      </w:r>
      <w:proofErr w:type="spellEnd"/>
      <w:r w:rsidRPr="00C61109">
        <w:rPr>
          <w:rStyle w:val="StyleUnderline"/>
        </w:rPr>
        <w:t xml:space="preserve"> external-</w:t>
      </w:r>
      <w:proofErr w:type="spellStart"/>
      <w:r w:rsidRPr="00C61109">
        <w:rPr>
          <w:rStyle w:val="StyleUnderline"/>
        </w:rPr>
        <w:t>izes</w:t>
      </w:r>
      <w:proofErr w:type="spellEnd"/>
      <w:r w:rsidRPr="00C61109">
        <w:rPr>
          <w:rStyle w:val="StyleUnderline"/>
        </w:rPr>
        <w:t xml:space="preserve"> costs from the Global North to the Global South, whereas </w:t>
      </w:r>
      <w:proofErr w:type="spellStart"/>
      <w:r w:rsidRPr="00C61109">
        <w:rPr>
          <w:rStyle w:val="StyleUnderline"/>
        </w:rPr>
        <w:t>necrostratifica-tion</w:t>
      </w:r>
      <w:proofErr w:type="spellEnd"/>
      <w:r w:rsidRPr="00C61109">
        <w:rPr>
          <w:rStyle w:val="StyleUnderline"/>
        </w:rPr>
        <w:t xml:space="preserve"> differentiates human populations within and across societies based on race, class, gender, abilities, geography, and enduring historical inequalities. </w:t>
      </w:r>
      <w:r w:rsidRPr="00427056">
        <w:rPr>
          <w:sz w:val="12"/>
        </w:rPr>
        <w:t>Together, these concepts highlight different inequal-</w:t>
      </w:r>
      <w:proofErr w:type="spellStart"/>
      <w:r w:rsidRPr="00427056">
        <w:rPr>
          <w:sz w:val="12"/>
        </w:rPr>
        <w:t>ity</w:t>
      </w:r>
      <w:proofErr w:type="spellEnd"/>
      <w:r w:rsidRPr="00427056">
        <w:rPr>
          <w:sz w:val="12"/>
        </w:rPr>
        <w:t xml:space="preserve"> dimensions: </w:t>
      </w:r>
      <w:proofErr w:type="spellStart"/>
      <w:r w:rsidRPr="00D9768D">
        <w:rPr>
          <w:u w:val="single"/>
        </w:rPr>
        <w:t>necroexportation</w:t>
      </w:r>
      <w:proofErr w:type="spellEnd"/>
      <w:r w:rsidRPr="00D9768D">
        <w:rPr>
          <w:u w:val="single"/>
        </w:rPr>
        <w:t xml:space="preserve"> </w:t>
      </w:r>
      <w:proofErr w:type="spellStart"/>
      <w:r w:rsidRPr="00D9768D">
        <w:rPr>
          <w:u w:val="single"/>
        </w:rPr>
        <w:t>addressesglobal</w:t>
      </w:r>
      <w:proofErr w:type="spellEnd"/>
      <w:r w:rsidRPr="00D9768D">
        <w:rPr>
          <w:u w:val="single"/>
        </w:rPr>
        <w:t xml:space="preserve"> harm offloading and </w:t>
      </w:r>
      <w:proofErr w:type="spellStart"/>
      <w:proofErr w:type="gramStart"/>
      <w:r w:rsidRPr="00D9768D">
        <w:rPr>
          <w:u w:val="single"/>
        </w:rPr>
        <w:t>transferability,and</w:t>
      </w:r>
      <w:proofErr w:type="spellEnd"/>
      <w:proofErr w:type="gramEnd"/>
      <w:r w:rsidRPr="00D9768D">
        <w:rPr>
          <w:u w:val="single"/>
        </w:rPr>
        <w:t xml:space="preserve"> </w:t>
      </w:r>
      <w:proofErr w:type="spellStart"/>
      <w:r w:rsidRPr="00D9768D">
        <w:rPr>
          <w:u w:val="single"/>
        </w:rPr>
        <w:t>necrostratification</w:t>
      </w:r>
      <w:proofErr w:type="spellEnd"/>
      <w:r w:rsidRPr="00D9768D">
        <w:rPr>
          <w:u w:val="single"/>
        </w:rPr>
        <w:t xml:space="preserve"> focuses on societal structures that perpetuate varying levels of disposability.</w:t>
      </w:r>
      <w:r w:rsidRPr="00427056">
        <w:rPr>
          <w:sz w:val="12"/>
        </w:rPr>
        <w:t xml:space="preserve">AI development’s environmental im-pact highlights its </w:t>
      </w:r>
      <w:proofErr w:type="spellStart"/>
      <w:r w:rsidRPr="00427056">
        <w:rPr>
          <w:sz w:val="12"/>
        </w:rPr>
        <w:t>necrostratified</w:t>
      </w:r>
      <w:proofErr w:type="spellEnd"/>
      <w:r w:rsidRPr="00427056">
        <w:rPr>
          <w:sz w:val="12"/>
        </w:rPr>
        <w:t xml:space="preserve"> nature. Large-scale machine learning models demand significant computational power, supported by data centers consuming substantial </w:t>
      </w:r>
      <w:proofErr w:type="spellStart"/>
      <w:proofErr w:type="gramStart"/>
      <w:r w:rsidRPr="00427056">
        <w:rPr>
          <w:sz w:val="12"/>
        </w:rPr>
        <w:t>elec-tricity</w:t>
      </w:r>
      <w:proofErr w:type="spellEnd"/>
      <w:proofErr w:type="gramEnd"/>
      <w:r w:rsidRPr="00427056">
        <w:rPr>
          <w:sz w:val="12"/>
        </w:rPr>
        <w:t xml:space="preserve">, often situated in the Global South due to lax environmental regulations and low energy costs. Additionally, the extraction of rare minerals for AI hardware exacerbates the environmental burden on the Global South. This mirrors historical West-ern colonial exploitation for resources and its modern neocolonial practices, with AI development contributing to climate change and resource depletion, disproportionately affecting the Global South. </w:t>
      </w:r>
      <w:proofErr w:type="gramStart"/>
      <w:r w:rsidRPr="00427056">
        <w:rPr>
          <w:sz w:val="12"/>
        </w:rPr>
        <w:t>The Global</w:t>
      </w:r>
      <w:proofErr w:type="gramEnd"/>
      <w:r w:rsidRPr="00427056">
        <w:rPr>
          <w:sz w:val="12"/>
        </w:rPr>
        <w:t xml:space="preserve"> North’s historical carbon emissions from industrialization have caused the current climate crisis, leaving the Global South to face climate disasters with constrained resources, insufficient international aid, domestic governance challenges, inequitable trade agreements, and a compromised local elite, perpetuating unequal resource al- location. 46,47,48,49,50,51,52 AI’s environmental impact from data centers and mining exacerbates existing inequalities, worsening climate impacts for vulnerable countries. Nations responsible for past emissions benefit from AI while shifting environmental costs to regions already facing rising sea levels, unpredictable weather, and resource scarcity.</w:t>
      </w:r>
      <w:r>
        <w:rPr>
          <w:u w:val="single"/>
        </w:rPr>
        <w:t xml:space="preserve"> </w:t>
      </w:r>
      <w:r w:rsidRPr="00427056">
        <w:rPr>
          <w:sz w:val="12"/>
        </w:rPr>
        <w:t>AI and Labor Exploitation: The Present Humanity</w:t>
      </w:r>
      <w:r>
        <w:rPr>
          <w:sz w:val="12"/>
        </w:rPr>
        <w:t xml:space="preserve"> </w:t>
      </w:r>
      <w:r w:rsidRPr="00427056">
        <w:rPr>
          <w:sz w:val="12"/>
        </w:rPr>
        <w:t xml:space="preserve">The </w:t>
      </w:r>
      <w:r w:rsidRPr="00D9768D">
        <w:rPr>
          <w:u w:val="single"/>
        </w:rPr>
        <w:t>rapid development of AI is often heralded as a technological revolution, promising innovation, efficiency, and economic growth</w:t>
      </w:r>
      <w:r w:rsidRPr="00427056">
        <w:rPr>
          <w:sz w:val="12"/>
        </w:rPr>
        <w:t xml:space="preserve">. 53,54,55 </w:t>
      </w:r>
      <w:r w:rsidRPr="00D9768D">
        <w:rPr>
          <w:u w:val="single"/>
        </w:rPr>
        <w:t xml:space="preserve">Behind the sleek facade of </w:t>
      </w:r>
      <w:r w:rsidRPr="00427056">
        <w:rPr>
          <w:highlight w:val="green"/>
          <w:u w:val="single"/>
        </w:rPr>
        <w:t>AI</w:t>
      </w:r>
      <w:r w:rsidRPr="00D9768D">
        <w:rPr>
          <w:u w:val="single"/>
        </w:rPr>
        <w:t xml:space="preserve">, a </w:t>
      </w:r>
      <w:r w:rsidRPr="00427056">
        <w:rPr>
          <w:highlight w:val="green"/>
          <w:u w:val="single"/>
        </w:rPr>
        <w:t xml:space="preserve">deeply </w:t>
      </w:r>
      <w:r w:rsidRPr="00427056">
        <w:rPr>
          <w:rStyle w:val="Emphasis"/>
          <w:highlight w:val="green"/>
        </w:rPr>
        <w:t>exploitative global labor</w:t>
      </w:r>
      <w:r w:rsidRPr="00D9768D">
        <w:rPr>
          <w:rStyle w:val="Emphasis"/>
        </w:rPr>
        <w:t xml:space="preserve"> </w:t>
      </w:r>
      <w:r w:rsidRPr="00427056">
        <w:rPr>
          <w:rStyle w:val="Emphasis"/>
          <w:highlight w:val="green"/>
        </w:rPr>
        <w:t xml:space="preserve">structure underpins </w:t>
      </w:r>
      <w:proofErr w:type="gramStart"/>
      <w:r w:rsidRPr="00427056">
        <w:rPr>
          <w:rStyle w:val="Emphasis"/>
          <w:highlight w:val="green"/>
        </w:rPr>
        <w:t>its</w:t>
      </w:r>
      <w:proofErr w:type="gramEnd"/>
      <w:r w:rsidRPr="00427056">
        <w:rPr>
          <w:rStyle w:val="Emphasis"/>
          <w:highlight w:val="green"/>
        </w:rPr>
        <w:t xml:space="preserve"> </w:t>
      </w:r>
      <w:proofErr w:type="gramStart"/>
      <w:r w:rsidRPr="00427056">
        <w:rPr>
          <w:rStyle w:val="Emphasis"/>
          <w:highlight w:val="green"/>
        </w:rPr>
        <w:t>develop</w:t>
      </w:r>
      <w:proofErr w:type="gramEnd"/>
      <w:r w:rsidRPr="00427056">
        <w:rPr>
          <w:rStyle w:val="Emphasis"/>
          <w:highlight w:val="green"/>
        </w:rPr>
        <w:t xml:space="preserve">- </w:t>
      </w:r>
      <w:proofErr w:type="spellStart"/>
      <w:r w:rsidRPr="00427056">
        <w:rPr>
          <w:rStyle w:val="Emphasis"/>
          <w:highlight w:val="green"/>
        </w:rPr>
        <w:t>ment</w:t>
      </w:r>
      <w:proofErr w:type="spellEnd"/>
      <w:r w:rsidRPr="00427056">
        <w:rPr>
          <w:sz w:val="12"/>
        </w:rPr>
        <w:t xml:space="preserve">—one that remains largely invisible to the public. </w:t>
      </w:r>
      <w:r w:rsidRPr="00D9768D">
        <w:rPr>
          <w:rStyle w:val="StyleUnderline"/>
        </w:rPr>
        <w:t xml:space="preserve">Far from being a fully autonomous technology, AI is built on the backs of many workers in the Global South who perform tedious and poorly compensated tasks like data labeling and </w:t>
      </w:r>
      <w:r w:rsidRPr="00465A12">
        <w:rPr>
          <w:rStyle w:val="StyleUnderline"/>
          <w:highlight w:val="green"/>
        </w:rPr>
        <w:t>content</w:t>
      </w:r>
      <w:r w:rsidRPr="00D9768D">
        <w:rPr>
          <w:rStyle w:val="StyleUnderline"/>
        </w:rPr>
        <w:t xml:space="preserve"> moderation.</w:t>
      </w:r>
      <w:r w:rsidRPr="00427056">
        <w:rPr>
          <w:sz w:val="12"/>
        </w:rPr>
        <w:t xml:space="preserve"> </w:t>
      </w:r>
      <w:r w:rsidRPr="00D9768D">
        <w:rPr>
          <w:rStyle w:val="StyleUnderline"/>
        </w:rPr>
        <w:t xml:space="preserve">These tasks are indispensable to </w:t>
      </w:r>
      <w:r w:rsidRPr="00427056">
        <w:rPr>
          <w:rStyle w:val="StyleUnderline"/>
          <w:highlight w:val="green"/>
        </w:rPr>
        <w:t>training AI system</w:t>
      </w:r>
      <w:r w:rsidRPr="00427056">
        <w:rPr>
          <w:sz w:val="12"/>
          <w:highlight w:val="green"/>
        </w:rPr>
        <w:t>s</w:t>
      </w:r>
      <w:r w:rsidRPr="00427056">
        <w:rPr>
          <w:sz w:val="12"/>
        </w:rPr>
        <w:t xml:space="preserve">, yet </w:t>
      </w:r>
      <w:r w:rsidRPr="00D9768D">
        <w:rPr>
          <w:rStyle w:val="StyleUnderline"/>
        </w:rPr>
        <w:t xml:space="preserve">they are </w:t>
      </w:r>
      <w:r w:rsidRPr="00427056">
        <w:rPr>
          <w:rStyle w:val="StyleUnderline"/>
          <w:highlight w:val="green"/>
        </w:rPr>
        <w:t>outsourced</w:t>
      </w:r>
      <w:r w:rsidRPr="00D9768D">
        <w:rPr>
          <w:rStyle w:val="StyleUnderline"/>
        </w:rPr>
        <w:t xml:space="preserve"> to low-wage workers in countries like India, Kenya, and the Philippines. </w:t>
      </w:r>
      <w:r w:rsidRPr="00427056">
        <w:rPr>
          <w:sz w:val="12"/>
        </w:rPr>
        <w:t>Many</w:t>
      </w:r>
      <w:r w:rsidRPr="00D9768D">
        <w:rPr>
          <w:rStyle w:val="StyleUnderline"/>
        </w:rPr>
        <w:t xml:space="preserve"> AI systems rely on a vulnerable workforce perform- </w:t>
      </w:r>
      <w:proofErr w:type="spellStart"/>
      <w:r w:rsidRPr="00D9768D">
        <w:rPr>
          <w:rStyle w:val="StyleUnderline"/>
        </w:rPr>
        <w:t>ing</w:t>
      </w:r>
      <w:proofErr w:type="spellEnd"/>
      <w:r w:rsidRPr="00D9768D">
        <w:rPr>
          <w:rStyle w:val="StyleUnderline"/>
        </w:rPr>
        <w:t xml:space="preserve"> repetitive tasks for low wages, often as little as $1.46 per hour</w:t>
      </w:r>
      <w:r w:rsidRPr="00427056">
        <w:rPr>
          <w:sz w:val="12"/>
        </w:rPr>
        <w:t xml:space="preserve"> after tax. 56 Multinational corporations outsource these tasks to countries like Venezuela, Bulgaria, India, Kenya, and the Philippines, </w:t>
      </w:r>
      <w:proofErr w:type="gramStart"/>
      <w:r w:rsidRPr="00427056">
        <w:rPr>
          <w:sz w:val="12"/>
        </w:rPr>
        <w:t>where</w:t>
      </w:r>
      <w:proofErr w:type="gramEnd"/>
      <w:r w:rsidRPr="00427056">
        <w:rPr>
          <w:sz w:val="12"/>
        </w:rPr>
        <w:t xml:space="preserve"> workers label data for AI systems. 57 Language barriers arise as instructions are typically in English, risk- </w:t>
      </w:r>
      <w:proofErr w:type="spellStart"/>
      <w:r w:rsidRPr="00427056">
        <w:rPr>
          <w:sz w:val="12"/>
        </w:rPr>
        <w:t>ing</w:t>
      </w:r>
      <w:proofErr w:type="spellEnd"/>
      <w:r w:rsidRPr="00427056">
        <w:rPr>
          <w:sz w:val="12"/>
        </w:rPr>
        <w:t xml:space="preserve"> termination of labor contract for misunderstandings. </w:t>
      </w:r>
      <w:r w:rsidRPr="00427056">
        <w:rPr>
          <w:rStyle w:val="StyleUnderline"/>
          <w:highlight w:val="green"/>
        </w:rPr>
        <w:t>Workers endure pre</w:t>
      </w:r>
      <w:proofErr w:type="gramStart"/>
      <w:r w:rsidRPr="00427056">
        <w:rPr>
          <w:rStyle w:val="StyleUnderline"/>
          <w:highlight w:val="green"/>
        </w:rPr>
        <w:t>- carious</w:t>
      </w:r>
      <w:proofErr w:type="gramEnd"/>
      <w:r w:rsidRPr="00427056">
        <w:rPr>
          <w:rStyle w:val="StyleUnderline"/>
          <w:highlight w:val="green"/>
        </w:rPr>
        <w:t xml:space="preserve"> conditions</w:t>
      </w:r>
      <w:r w:rsidRPr="00D9768D">
        <w:rPr>
          <w:rStyle w:val="StyleUnderline"/>
        </w:rPr>
        <w:t xml:space="preserve">, heavy </w:t>
      </w:r>
      <w:r w:rsidRPr="00427056">
        <w:rPr>
          <w:rStyle w:val="StyleUnderline"/>
          <w:highlight w:val="green"/>
        </w:rPr>
        <w:t>surveillance</w:t>
      </w:r>
      <w:r w:rsidRPr="00D9768D">
        <w:rPr>
          <w:rStyle w:val="StyleUnderline"/>
        </w:rPr>
        <w:t xml:space="preserve">, and </w:t>
      </w:r>
      <w:r w:rsidRPr="00427056">
        <w:rPr>
          <w:rStyle w:val="StyleUnderline"/>
          <w:highlight w:val="green"/>
        </w:rPr>
        <w:t>punishment for deviation</w:t>
      </w:r>
      <w:r w:rsidRPr="00427056">
        <w:rPr>
          <w:sz w:val="12"/>
          <w:highlight w:val="green"/>
        </w:rPr>
        <w:t>s</w:t>
      </w:r>
      <w:r w:rsidRPr="00427056">
        <w:rPr>
          <w:sz w:val="12"/>
        </w:rPr>
        <w:t xml:space="preserve">. </w:t>
      </w:r>
      <w:r w:rsidRPr="00465A12">
        <w:rPr>
          <w:sz w:val="12"/>
          <w:highlight w:val="green"/>
        </w:rPr>
        <w:t>C</w:t>
      </w:r>
      <w:r w:rsidRPr="00465A12">
        <w:rPr>
          <w:rStyle w:val="StyleUnderline"/>
          <w:highlight w:val="green"/>
        </w:rPr>
        <w:t>ontent moderators</w:t>
      </w:r>
      <w:r w:rsidRPr="00D9768D">
        <w:rPr>
          <w:rStyle w:val="StyleUnderline"/>
        </w:rPr>
        <w:t xml:space="preserve">, essential for online platform safety, </w:t>
      </w:r>
      <w:r w:rsidRPr="00465A12">
        <w:rPr>
          <w:rStyle w:val="StyleUnderline"/>
          <w:highlight w:val="green"/>
        </w:rPr>
        <w:t>encounter traumatic material without</w:t>
      </w:r>
      <w:r w:rsidRPr="00D9768D">
        <w:rPr>
          <w:rStyle w:val="StyleUnderline"/>
        </w:rPr>
        <w:t xml:space="preserve"> adequate mental health </w:t>
      </w:r>
      <w:r w:rsidRPr="00465A12">
        <w:rPr>
          <w:rStyle w:val="StyleUnderline"/>
          <w:highlight w:val="green"/>
        </w:rPr>
        <w:t>support, leading to</w:t>
      </w:r>
      <w:r w:rsidRPr="00D9768D">
        <w:rPr>
          <w:rStyle w:val="StyleUnderline"/>
        </w:rPr>
        <w:t xml:space="preserve"> anxiety, depression, and </w:t>
      </w:r>
      <w:r w:rsidRPr="00465A12">
        <w:rPr>
          <w:rStyle w:val="StyleUnderline"/>
          <w:highlight w:val="green"/>
        </w:rPr>
        <w:t>PTSD</w:t>
      </w:r>
      <w:r w:rsidRPr="00D9768D">
        <w:rPr>
          <w:rStyle w:val="StyleUnderline"/>
        </w:rPr>
        <w:t>.</w:t>
      </w:r>
      <w:r w:rsidRPr="00427056">
        <w:rPr>
          <w:sz w:val="12"/>
        </w:rPr>
        <w:t xml:space="preserve"> These </w:t>
      </w:r>
      <w:r w:rsidRPr="00D9768D">
        <w:rPr>
          <w:rStyle w:val="StyleUnderline"/>
        </w:rPr>
        <w:t xml:space="preserve">workers </w:t>
      </w:r>
      <w:proofErr w:type="gramStart"/>
      <w:r w:rsidRPr="00D9768D">
        <w:rPr>
          <w:rStyle w:val="StyleUnderline"/>
        </w:rPr>
        <w:t>have to</w:t>
      </w:r>
      <w:proofErr w:type="gramEnd"/>
      <w:r w:rsidRPr="00D9768D">
        <w:rPr>
          <w:rStyle w:val="StyleUnderline"/>
        </w:rPr>
        <w:t xml:space="preserve"> </w:t>
      </w:r>
      <w:r w:rsidRPr="00465A12">
        <w:rPr>
          <w:rStyle w:val="StyleUnderline"/>
          <w:highlight w:val="green"/>
        </w:rPr>
        <w:t>endure</w:t>
      </w:r>
      <w:r w:rsidRPr="00D9768D">
        <w:rPr>
          <w:rStyle w:val="StyleUnderline"/>
        </w:rPr>
        <w:t xml:space="preserve"> a </w:t>
      </w:r>
      <w:r w:rsidRPr="00465A12">
        <w:rPr>
          <w:rStyle w:val="StyleUnderline"/>
          <w:highlight w:val="green"/>
        </w:rPr>
        <w:t>minimum of 8 hours</w:t>
      </w:r>
      <w:r w:rsidRPr="00D9768D">
        <w:rPr>
          <w:rStyle w:val="StyleUnderline"/>
        </w:rPr>
        <w:t xml:space="preserve"> </w:t>
      </w:r>
      <w:r w:rsidRPr="00465A12">
        <w:rPr>
          <w:rStyle w:val="StyleUnderline"/>
          <w:highlight w:val="green"/>
        </w:rPr>
        <w:t xml:space="preserve">every </w:t>
      </w:r>
      <w:r w:rsidRPr="00465A12">
        <w:rPr>
          <w:rStyle w:val="StyleUnderline"/>
        </w:rPr>
        <w:t xml:space="preserve">working </w:t>
      </w:r>
      <w:r w:rsidRPr="00465A12">
        <w:rPr>
          <w:rStyle w:val="StyleUnderline"/>
          <w:highlight w:val="green"/>
        </w:rPr>
        <w:t>day</w:t>
      </w:r>
      <w:r w:rsidRPr="00D9768D">
        <w:rPr>
          <w:rStyle w:val="StyleUnderline"/>
        </w:rPr>
        <w:t xml:space="preserve"> </w:t>
      </w:r>
      <w:r w:rsidRPr="00465A12">
        <w:rPr>
          <w:rStyle w:val="StyleUnderline"/>
          <w:highlight w:val="green"/>
        </w:rPr>
        <w:t>watching</w:t>
      </w:r>
      <w:r w:rsidRPr="00D9768D">
        <w:rPr>
          <w:rStyle w:val="StyleUnderline"/>
        </w:rPr>
        <w:t xml:space="preserve"> graphic </w:t>
      </w:r>
      <w:r w:rsidRPr="00465A12">
        <w:rPr>
          <w:rStyle w:val="StyleUnderline"/>
          <w:highlight w:val="green"/>
        </w:rPr>
        <w:t>content such as murder,</w:t>
      </w:r>
      <w:r w:rsidRPr="00D9768D">
        <w:rPr>
          <w:rStyle w:val="StyleUnderline"/>
        </w:rPr>
        <w:t xml:space="preserve"> child </w:t>
      </w:r>
      <w:r w:rsidRPr="00465A12">
        <w:rPr>
          <w:rStyle w:val="StyleUnderline"/>
          <w:highlight w:val="green"/>
        </w:rPr>
        <w:t>abuse, and pornography</w:t>
      </w:r>
      <w:r w:rsidRPr="00427056">
        <w:rPr>
          <w:sz w:val="12"/>
        </w:rPr>
        <w:t>. 58</w:t>
      </w:r>
      <w:r>
        <w:rPr>
          <w:u w:val="single"/>
        </w:rPr>
        <w:t xml:space="preserve"> </w:t>
      </w:r>
      <w:r w:rsidRPr="00D9768D">
        <w:rPr>
          <w:rStyle w:val="StyleUnderline"/>
        </w:rPr>
        <w:t xml:space="preserve">AI’s dependence on human labor is most evident in the </w:t>
      </w:r>
      <w:r w:rsidRPr="00427056">
        <w:rPr>
          <w:rStyle w:val="StyleUnderline"/>
          <w:highlight w:val="green"/>
        </w:rPr>
        <w:t>data labeling processes</w:t>
      </w:r>
      <w:r w:rsidRPr="00427056">
        <w:rPr>
          <w:sz w:val="12"/>
        </w:rPr>
        <w:t xml:space="preserve">, where </w:t>
      </w:r>
      <w:r w:rsidRPr="00D9768D">
        <w:rPr>
          <w:rStyle w:val="StyleUnderline"/>
        </w:rPr>
        <w:t xml:space="preserve">vast datasets must be </w:t>
      </w:r>
      <w:r w:rsidRPr="00427056">
        <w:rPr>
          <w:rStyle w:val="StyleUnderline"/>
          <w:highlight w:val="green"/>
        </w:rPr>
        <w:t>manually categorized</w:t>
      </w:r>
      <w:r w:rsidRPr="00D9768D">
        <w:rPr>
          <w:rStyle w:val="StyleUnderline"/>
        </w:rPr>
        <w:t xml:space="preserve"> </w:t>
      </w:r>
      <w:r w:rsidRPr="00427056">
        <w:rPr>
          <w:rStyle w:val="StyleUnderline"/>
          <w:highlight w:val="green"/>
        </w:rPr>
        <w:t>to train</w:t>
      </w:r>
      <w:r w:rsidRPr="00D9768D">
        <w:rPr>
          <w:rStyle w:val="StyleUnderline"/>
        </w:rPr>
        <w:t xml:space="preserve"> machine learning </w:t>
      </w:r>
      <w:r w:rsidRPr="00427056">
        <w:rPr>
          <w:rStyle w:val="StyleUnderline"/>
          <w:highlight w:val="green"/>
        </w:rPr>
        <w:t>algorithms</w:t>
      </w:r>
      <w:r w:rsidRPr="00427056">
        <w:rPr>
          <w:sz w:val="12"/>
        </w:rPr>
        <w:t xml:space="preserve">. For instance, </w:t>
      </w:r>
      <w:r w:rsidRPr="00D9768D">
        <w:rPr>
          <w:rStyle w:val="StyleUnderline"/>
        </w:rPr>
        <w:t>AI systems used for image recognition rely on humans to label millions of images to develop the algorithm to distinguish between objects</w:t>
      </w:r>
      <w:r w:rsidRPr="00465A12">
        <w:rPr>
          <w:rStyle w:val="StyleUnderline"/>
        </w:rPr>
        <w:t xml:space="preserve">. Similarly, content </w:t>
      </w:r>
      <w:r w:rsidRPr="00465A12">
        <w:rPr>
          <w:rStyle w:val="StyleUnderline"/>
          <w:highlight w:val="green"/>
        </w:rPr>
        <w:t>moderation</w:t>
      </w:r>
      <w:r w:rsidRPr="00465A12">
        <w:rPr>
          <w:rStyle w:val="StyleUnderline"/>
        </w:rPr>
        <w:t xml:space="preserve"> on platforms like Facebook and YouTube </w:t>
      </w:r>
      <w:r w:rsidRPr="00DC7737">
        <w:rPr>
          <w:rStyle w:val="StyleUnderline"/>
          <w:highlight w:val="green"/>
        </w:rPr>
        <w:t>depends on workers who</w:t>
      </w:r>
      <w:r w:rsidRPr="00465A12">
        <w:rPr>
          <w:rStyle w:val="StyleUnderline"/>
        </w:rPr>
        <w:t xml:space="preserve"> review and </w:t>
      </w:r>
      <w:r w:rsidRPr="00DC7737">
        <w:rPr>
          <w:rStyle w:val="StyleUnderline"/>
          <w:highlight w:val="green"/>
        </w:rPr>
        <w:t>flag</w:t>
      </w:r>
      <w:r w:rsidRPr="00465A12">
        <w:rPr>
          <w:rStyle w:val="StyleUnderline"/>
        </w:rPr>
        <w:t xml:space="preserve"> inappropriate or harmful </w:t>
      </w:r>
      <w:r w:rsidRPr="00DC7737">
        <w:rPr>
          <w:rStyle w:val="StyleUnderline"/>
          <w:highlight w:val="green"/>
        </w:rPr>
        <w:t>ma</w:t>
      </w:r>
      <w:proofErr w:type="gramStart"/>
      <w:r w:rsidRPr="00DC7737">
        <w:rPr>
          <w:rStyle w:val="StyleUnderline"/>
          <w:highlight w:val="green"/>
        </w:rPr>
        <w:t xml:space="preserve">- </w:t>
      </w:r>
      <w:proofErr w:type="spellStart"/>
      <w:r w:rsidRPr="00DC7737">
        <w:rPr>
          <w:rStyle w:val="StyleUnderline"/>
          <w:highlight w:val="green"/>
        </w:rPr>
        <w:t>terial</w:t>
      </w:r>
      <w:proofErr w:type="spellEnd"/>
      <w:proofErr w:type="gramEnd"/>
      <w:r w:rsidRPr="00DC7737">
        <w:rPr>
          <w:rStyle w:val="StyleUnderline"/>
          <w:highlight w:val="green"/>
        </w:rPr>
        <w:t>.</w:t>
      </w:r>
      <w:r w:rsidRPr="00465A12">
        <w:rPr>
          <w:rStyle w:val="StyleUnderline"/>
        </w:rPr>
        <w:t xml:space="preserve"> 59,60 AI, </w:t>
      </w:r>
      <w:r w:rsidRPr="00DC7737">
        <w:rPr>
          <w:rStyle w:val="StyleUnderline"/>
        </w:rPr>
        <w:t>despite</w:t>
      </w:r>
      <w:r w:rsidRPr="00465A12">
        <w:rPr>
          <w:rStyle w:val="StyleUnderline"/>
        </w:rPr>
        <w:t xml:space="preserve"> its advanced </w:t>
      </w:r>
      <w:r w:rsidRPr="00DC7737">
        <w:rPr>
          <w:rStyle w:val="StyleUnderline"/>
        </w:rPr>
        <w:t>capabilities</w:t>
      </w:r>
      <w:r w:rsidRPr="00465A12">
        <w:rPr>
          <w:rStyle w:val="StyleUnderline"/>
        </w:rPr>
        <w:t>, depends on human input, often outsourced to low-wage regions due to significant international wage disparities</w:t>
      </w:r>
      <w:r w:rsidRPr="00427056">
        <w:rPr>
          <w:sz w:val="12"/>
        </w:rPr>
        <w:t>.</w:t>
      </w:r>
      <w:r>
        <w:rPr>
          <w:u w:val="single"/>
        </w:rPr>
        <w:t xml:space="preserve"> </w:t>
      </w:r>
      <w:r w:rsidRPr="00427056">
        <w:rPr>
          <w:sz w:val="12"/>
        </w:rPr>
        <w:t xml:space="preserve">There are many examples of precarity and dehumanizing conditions in the Global South, resulting from the global expansion of the AI industry. India has emerged as a major hub for AI-related labor, particularly in data processing and labeling. 61 </w:t>
      </w:r>
      <w:proofErr w:type="gramStart"/>
      <w:r w:rsidRPr="00427056">
        <w:rPr>
          <w:sz w:val="12"/>
        </w:rPr>
        <w:t>Millions</w:t>
      </w:r>
      <w:proofErr w:type="gramEnd"/>
      <w:r w:rsidRPr="00427056">
        <w:rPr>
          <w:sz w:val="12"/>
        </w:rPr>
        <w:t xml:space="preserve"> of Indian workers are employed in the digital labor market, performing the tedious tasks required to build AI systems. However, these jobs come with significant downsides.</w:t>
      </w:r>
      <w:r>
        <w:rPr>
          <w:u w:val="single"/>
        </w:rPr>
        <w:t xml:space="preserve"> </w:t>
      </w:r>
      <w:r w:rsidRPr="00D9768D">
        <w:rPr>
          <w:rStyle w:val="StyleUnderline"/>
        </w:rPr>
        <w:t xml:space="preserve">Data labelers in the Global South earn an </w:t>
      </w:r>
      <w:proofErr w:type="spellStart"/>
      <w:r w:rsidRPr="00D9768D">
        <w:rPr>
          <w:rStyle w:val="StyleUnderline"/>
        </w:rPr>
        <w:t>aver</w:t>
      </w:r>
      <w:proofErr w:type="spellEnd"/>
      <w:r w:rsidRPr="00D9768D">
        <w:rPr>
          <w:rStyle w:val="StyleUnderline"/>
        </w:rPr>
        <w:t xml:space="preserve">- age of just $1.50 per hour, a wage that </w:t>
      </w:r>
      <w:proofErr w:type="spellStart"/>
      <w:proofErr w:type="gramStart"/>
      <w:r w:rsidRPr="00D9768D">
        <w:rPr>
          <w:rStyle w:val="StyleUnderline"/>
        </w:rPr>
        <w:t>barelycovers</w:t>
      </w:r>
      <w:proofErr w:type="spellEnd"/>
      <w:proofErr w:type="gramEnd"/>
      <w:r w:rsidRPr="00D9768D">
        <w:rPr>
          <w:rStyle w:val="StyleUnderline"/>
        </w:rPr>
        <w:t xml:space="preserve"> basic living expenses</w:t>
      </w:r>
      <w:r w:rsidRPr="00427056">
        <w:rPr>
          <w:sz w:val="12"/>
        </w:rPr>
        <w:t xml:space="preserve">. 62 Moreover, these </w:t>
      </w:r>
      <w:r w:rsidRPr="00D9768D">
        <w:rPr>
          <w:rStyle w:val="StyleUnderline"/>
        </w:rPr>
        <w:t>workers often lack job security</w:t>
      </w:r>
      <w:r w:rsidRPr="00427056">
        <w:rPr>
          <w:sz w:val="12"/>
        </w:rPr>
        <w:t xml:space="preserve">, as many are hired on short-term contracts or as freelancers through platforms like Amazon Mechanical Turk or Appen. </w:t>
      </w:r>
      <w:r w:rsidRPr="00427056">
        <w:rPr>
          <w:rStyle w:val="StyleUnderline"/>
        </w:rPr>
        <w:t xml:space="preserve">These digital platforms also subject workers to intense sur- </w:t>
      </w:r>
      <w:proofErr w:type="spellStart"/>
      <w:r w:rsidRPr="00427056">
        <w:rPr>
          <w:rStyle w:val="StyleUnderline"/>
        </w:rPr>
        <w:t>veillance</w:t>
      </w:r>
      <w:proofErr w:type="spellEnd"/>
      <w:r w:rsidRPr="00427056">
        <w:rPr>
          <w:rStyle w:val="StyleUnderline"/>
        </w:rPr>
        <w:t xml:space="preserve"> and performance monitoring, creating a high-pressure environment where failure to meet strict productivity targets can result in the immediate loss of work.</w:t>
      </w:r>
      <w:r w:rsidRPr="00427056">
        <w:rPr>
          <w:sz w:val="12"/>
        </w:rPr>
        <w:t xml:space="preserve"> Kenya, too, has become a key destination for outsourced AI la- </w:t>
      </w:r>
      <w:proofErr w:type="spellStart"/>
      <w:r w:rsidRPr="00427056">
        <w:rPr>
          <w:sz w:val="12"/>
        </w:rPr>
        <w:t>bor</w:t>
      </w:r>
      <w:proofErr w:type="spellEnd"/>
      <w:r w:rsidRPr="00427056">
        <w:rPr>
          <w:sz w:val="12"/>
        </w:rPr>
        <w:t xml:space="preserve">, particularly </w:t>
      </w:r>
      <w:proofErr w:type="gramStart"/>
      <w:r w:rsidRPr="00427056">
        <w:rPr>
          <w:sz w:val="12"/>
        </w:rPr>
        <w:t>in the area of</w:t>
      </w:r>
      <w:proofErr w:type="gramEnd"/>
      <w:r w:rsidRPr="00427056">
        <w:rPr>
          <w:sz w:val="12"/>
        </w:rPr>
        <w:t xml:space="preserve"> </w:t>
      </w:r>
      <w:r w:rsidRPr="00DC7737">
        <w:rPr>
          <w:sz w:val="12"/>
        </w:rPr>
        <w:t>content</w:t>
      </w:r>
      <w:r w:rsidRPr="00427056">
        <w:rPr>
          <w:sz w:val="12"/>
        </w:rPr>
        <w:t xml:space="preserve"> moderation. 63 </w:t>
      </w:r>
      <w:r w:rsidRPr="00DC7737">
        <w:rPr>
          <w:rStyle w:val="Emphasis"/>
        </w:rPr>
        <w:t xml:space="preserve">Tech giants like </w:t>
      </w:r>
      <w:r w:rsidRPr="00DC7737">
        <w:rPr>
          <w:rStyle w:val="Emphasis"/>
          <w:highlight w:val="green"/>
        </w:rPr>
        <w:t>Facebook and Google</w:t>
      </w:r>
      <w:r w:rsidRPr="00DC7737">
        <w:rPr>
          <w:rStyle w:val="Emphasis"/>
        </w:rPr>
        <w:t xml:space="preserve"> have </w:t>
      </w:r>
      <w:r w:rsidRPr="00DC7737">
        <w:rPr>
          <w:rStyle w:val="Emphasis"/>
          <w:highlight w:val="green"/>
        </w:rPr>
        <w:t>outsource</w:t>
      </w:r>
      <w:r w:rsidRPr="00DC7737">
        <w:rPr>
          <w:rStyle w:val="Emphasis"/>
        </w:rPr>
        <w:t xml:space="preserve">d </w:t>
      </w:r>
      <w:r w:rsidRPr="00DC7737">
        <w:rPr>
          <w:rStyle w:val="Emphasis"/>
          <w:highlight w:val="green"/>
        </w:rPr>
        <w:t>content review tasks to Kenyan workers</w:t>
      </w:r>
      <w:r w:rsidRPr="00DC7737">
        <w:rPr>
          <w:rStyle w:val="Emphasis"/>
        </w:rPr>
        <w:t xml:space="preserve">, who are responsible for monitoring and filtering user-generated content to ensure com- </w:t>
      </w:r>
      <w:proofErr w:type="spellStart"/>
      <w:r w:rsidRPr="00DC7737">
        <w:rPr>
          <w:rStyle w:val="Emphasis"/>
        </w:rPr>
        <w:t>pliance</w:t>
      </w:r>
      <w:proofErr w:type="spellEnd"/>
      <w:r w:rsidRPr="00DC7737">
        <w:rPr>
          <w:rStyle w:val="Emphasis"/>
        </w:rPr>
        <w:t xml:space="preserve"> with community standards. However, this work comes with significant ethical concerns. 64 Kenyan content moderators are often </w:t>
      </w:r>
      <w:r w:rsidRPr="00DC7737">
        <w:rPr>
          <w:rStyle w:val="Emphasis"/>
          <w:highlight w:val="green"/>
        </w:rPr>
        <w:t>exposed to</w:t>
      </w:r>
      <w:r w:rsidRPr="00DC7737">
        <w:rPr>
          <w:rStyle w:val="Emphasis"/>
        </w:rPr>
        <w:t xml:space="preserve"> graphic, </w:t>
      </w:r>
      <w:r w:rsidRPr="00DC7737">
        <w:rPr>
          <w:rStyle w:val="Emphasis"/>
          <w:highlight w:val="green"/>
        </w:rPr>
        <w:t>violent</w:t>
      </w:r>
      <w:r w:rsidRPr="00DC7737">
        <w:rPr>
          <w:rStyle w:val="Emphasis"/>
        </w:rPr>
        <w:t xml:space="preserve">, or disturbing </w:t>
      </w:r>
      <w:r w:rsidRPr="00DC7737">
        <w:rPr>
          <w:rStyle w:val="Emphasis"/>
          <w:highlight w:val="green"/>
        </w:rPr>
        <w:t>material</w:t>
      </w:r>
      <w:r w:rsidRPr="00DC7737">
        <w:rPr>
          <w:rStyle w:val="Emphasis"/>
        </w:rPr>
        <w:t xml:space="preserve">, which can </w:t>
      </w:r>
      <w:r w:rsidRPr="00DC7737">
        <w:rPr>
          <w:rStyle w:val="Emphasis"/>
          <w:highlight w:val="green"/>
        </w:rPr>
        <w:t>lead to severe psychological trauma</w:t>
      </w:r>
      <w:r w:rsidRPr="00DC7737">
        <w:rPr>
          <w:sz w:val="12"/>
          <w:highlight w:val="green"/>
        </w:rPr>
        <w:t>.</w:t>
      </w:r>
      <w:r w:rsidRPr="00427056">
        <w:rPr>
          <w:sz w:val="12"/>
        </w:rPr>
        <w:t xml:space="preserve"> Despite the emotional toll of the job, these workers are </w:t>
      </w:r>
      <w:r w:rsidRPr="00DC7737">
        <w:rPr>
          <w:rStyle w:val="StyleUnderline"/>
          <w:highlight w:val="green"/>
        </w:rPr>
        <w:t>paid</w:t>
      </w:r>
      <w:r w:rsidRPr="00DC7737">
        <w:rPr>
          <w:rStyle w:val="StyleUnderline"/>
        </w:rPr>
        <w:t xml:space="preserve"> as little as </w:t>
      </w:r>
      <w:r w:rsidRPr="00DC7737">
        <w:rPr>
          <w:rStyle w:val="StyleUnderline"/>
          <w:highlight w:val="green"/>
        </w:rPr>
        <w:t>two dollars per hour</w:t>
      </w:r>
      <w:r w:rsidRPr="00427056">
        <w:rPr>
          <w:sz w:val="12"/>
        </w:rPr>
        <w:t xml:space="preserve">—a remarkable contrast to Kenya’s average hourly wage of ap- proximately ten dollars per hour. 65 They are expected to sift through thousands of pieces of content every day, with little access to mental health support or counseling. </w:t>
      </w:r>
      <w:r w:rsidRPr="00DC7737">
        <w:rPr>
          <w:rStyle w:val="Emphasis"/>
        </w:rPr>
        <w:t xml:space="preserve">Kenyan Facebook content moderators, </w:t>
      </w:r>
      <w:r w:rsidRPr="00DC7737">
        <w:rPr>
          <w:rStyle w:val="Emphasis"/>
          <w:highlight w:val="green"/>
        </w:rPr>
        <w:t>many</w:t>
      </w:r>
      <w:r w:rsidRPr="00DC7737">
        <w:rPr>
          <w:rStyle w:val="Emphasis"/>
        </w:rPr>
        <w:t xml:space="preserve"> of whom </w:t>
      </w:r>
      <w:r w:rsidRPr="00DC7737">
        <w:rPr>
          <w:rStyle w:val="Emphasis"/>
          <w:highlight w:val="green"/>
        </w:rPr>
        <w:t>reported</w:t>
      </w:r>
      <w:r w:rsidRPr="00DC7737">
        <w:rPr>
          <w:rStyle w:val="Emphasis"/>
        </w:rPr>
        <w:t xml:space="preserve"> </w:t>
      </w:r>
      <w:r w:rsidRPr="00DC7737">
        <w:rPr>
          <w:rStyle w:val="Emphasis"/>
          <w:highlight w:val="green"/>
        </w:rPr>
        <w:t>symptoms of</w:t>
      </w:r>
      <w:r w:rsidRPr="00DC7737">
        <w:rPr>
          <w:rStyle w:val="Emphasis"/>
        </w:rPr>
        <w:t xml:space="preserve"> post-traumatic stress disorder (</w:t>
      </w:r>
      <w:r w:rsidRPr="00DC7737">
        <w:rPr>
          <w:rStyle w:val="Emphasis"/>
          <w:highlight w:val="green"/>
        </w:rPr>
        <w:t>PTSD</w:t>
      </w:r>
      <w:r w:rsidRPr="00DC7737">
        <w:rPr>
          <w:rStyle w:val="Emphasis"/>
        </w:rPr>
        <w:t xml:space="preserve">) after repeatedly </w:t>
      </w:r>
      <w:r w:rsidRPr="00DC7737">
        <w:rPr>
          <w:rStyle w:val="Emphasis"/>
          <w:highlight w:val="green"/>
        </w:rPr>
        <w:t>viewing traumatic content</w:t>
      </w:r>
      <w:r w:rsidRPr="00DC7737">
        <w:rPr>
          <w:rStyle w:val="Emphasis"/>
        </w:rPr>
        <w:t xml:space="preserve">, </w:t>
      </w:r>
      <w:r w:rsidRPr="00DC7737">
        <w:rPr>
          <w:rStyle w:val="Emphasis"/>
          <w:highlight w:val="green"/>
        </w:rPr>
        <w:t>characterized their</w:t>
      </w:r>
      <w:r w:rsidRPr="00DC7737">
        <w:rPr>
          <w:rStyle w:val="Emphasis"/>
        </w:rPr>
        <w:t xml:space="preserve"> </w:t>
      </w:r>
      <w:r w:rsidRPr="00DC7737">
        <w:rPr>
          <w:rStyle w:val="Emphasis"/>
          <w:highlight w:val="green"/>
        </w:rPr>
        <w:t>work</w:t>
      </w:r>
      <w:r w:rsidRPr="00DC7737">
        <w:rPr>
          <w:rStyle w:val="Emphasis"/>
        </w:rPr>
        <w:t xml:space="preserve">ing conditions </w:t>
      </w:r>
      <w:r w:rsidRPr="00DC7737">
        <w:rPr>
          <w:rStyle w:val="Emphasis"/>
          <w:highlight w:val="green"/>
        </w:rPr>
        <w:t>as dehumanizing</w:t>
      </w:r>
      <w:r w:rsidRPr="00427056">
        <w:rPr>
          <w:sz w:val="12"/>
        </w:rPr>
        <w:t xml:space="preserve">. </w:t>
      </w:r>
      <w:proofErr w:type="gramStart"/>
      <w:r w:rsidRPr="00427056">
        <w:rPr>
          <w:sz w:val="12"/>
        </w:rPr>
        <w:t>66  Yet</w:t>
      </w:r>
      <w:proofErr w:type="gramEnd"/>
      <w:r w:rsidRPr="00427056">
        <w:rPr>
          <w:sz w:val="12"/>
        </w:rPr>
        <w:t xml:space="preserve">, because these workers are employed through subcontractors, they are often denied the benefits and protections that full-time employees would typically be provided with. The Philippines, with its large, English-speaking workforce, has also become a significant player in the AI labor market, particularly in data labeling. Filipino workers are often hired through global digital platforms, competing with thousands of others for micro-tasks that pay very little. A study by the Oxford Internet Institute found that workers on these platforms earn an </w:t>
      </w:r>
      <w:proofErr w:type="spellStart"/>
      <w:r w:rsidRPr="00427056">
        <w:rPr>
          <w:sz w:val="12"/>
        </w:rPr>
        <w:t>aver</w:t>
      </w:r>
      <w:proofErr w:type="spellEnd"/>
      <w:r w:rsidRPr="00427056">
        <w:rPr>
          <w:sz w:val="12"/>
        </w:rPr>
        <w:t>- age of two to three dollars per hour, with some workers earning even less (</w:t>
      </w:r>
      <w:proofErr w:type="spellStart"/>
      <w:r w:rsidRPr="00427056">
        <w:rPr>
          <w:sz w:val="12"/>
        </w:rPr>
        <w:t>FairWork</w:t>
      </w:r>
      <w:proofErr w:type="spellEnd"/>
      <w:r w:rsidRPr="00427056">
        <w:rPr>
          <w:sz w:val="12"/>
        </w:rPr>
        <w:t xml:space="preserve"> 2023). 67 </w:t>
      </w:r>
      <w:r w:rsidRPr="00427056">
        <w:rPr>
          <w:rStyle w:val="StyleUnderline"/>
        </w:rPr>
        <w:t xml:space="preserve">Despite the crucial role these work- </w:t>
      </w:r>
      <w:proofErr w:type="spellStart"/>
      <w:r w:rsidRPr="00427056">
        <w:rPr>
          <w:rStyle w:val="StyleUnderline"/>
        </w:rPr>
        <w:t>ers</w:t>
      </w:r>
      <w:proofErr w:type="spellEnd"/>
      <w:r w:rsidRPr="00427056">
        <w:rPr>
          <w:rStyle w:val="StyleUnderline"/>
        </w:rPr>
        <w:t xml:space="preserve"> play in the functioning of AI systems, they are relegated to the status of “ghost workers”—invisible to the companies and consumers who benefit from their labor.</w:t>
      </w:r>
      <w:r w:rsidRPr="00427056">
        <w:rPr>
          <w:sz w:val="12"/>
        </w:rPr>
        <w:t xml:space="preserve"> Like their counterparts in India and Kenya, Filipino workers face precarious working conditions, with little job security or </w:t>
      </w:r>
      <w:proofErr w:type="gramStart"/>
      <w:r w:rsidRPr="00427056">
        <w:rPr>
          <w:sz w:val="12"/>
        </w:rPr>
        <w:t>ac-</w:t>
      </w:r>
      <w:proofErr w:type="spellStart"/>
      <w:r w:rsidRPr="00427056">
        <w:rPr>
          <w:sz w:val="12"/>
        </w:rPr>
        <w:t>cess</w:t>
      </w:r>
      <w:proofErr w:type="spellEnd"/>
      <w:proofErr w:type="gramEnd"/>
      <w:r w:rsidRPr="00427056">
        <w:rPr>
          <w:sz w:val="12"/>
        </w:rPr>
        <w:t xml:space="preserve"> to social welfare benefits. Many are employed as independent contractors rather than full-time employees, meaning they lack access to healthcare, paid leave, or pension benefits. 68,69 </w:t>
      </w:r>
      <w:r w:rsidRPr="00427056">
        <w:rPr>
          <w:rStyle w:val="StyleUnderline"/>
        </w:rPr>
        <w:t xml:space="preserve">The case of </w:t>
      </w:r>
      <w:proofErr w:type="spellStart"/>
      <w:r w:rsidRPr="00427056">
        <w:rPr>
          <w:rStyle w:val="StyleUnderline"/>
        </w:rPr>
        <w:t>Oskarina</w:t>
      </w:r>
      <w:proofErr w:type="spellEnd"/>
      <w:r w:rsidRPr="00427056">
        <w:rPr>
          <w:rStyle w:val="StyleUnderline"/>
        </w:rPr>
        <w:t xml:space="preserve"> Vero Fuentes further illustrates these exploitative conditions. Her story as a Venezuelan content moderator based in Colombia captures the “digital sweatshop” of the AI tech ecosystem</w:t>
      </w:r>
      <w:r w:rsidRPr="00427056">
        <w:rPr>
          <w:sz w:val="12"/>
        </w:rPr>
        <w:t>. 70 Fue</w:t>
      </w:r>
      <w:r w:rsidRPr="00427056">
        <w:rPr>
          <w:rStyle w:val="StyleUnderline"/>
        </w:rPr>
        <w:t>ntes performs data labeling tasks on platforms such as Appen, earning between 2.2 and 50 cents per task, with typical earnings of just one dollar for an hour and a half of work.</w:t>
      </w:r>
      <w:r w:rsidRPr="00427056">
        <w:rPr>
          <w:sz w:val="12"/>
        </w:rPr>
        <w:t xml:space="preserve"> On rare occasions when tasks are plentiful, she can earn up to $280 per month, barely reaching Colombia’s minimum wage of $285—but such weeks are uncommon, and on slow days, she will make as little as one to two dollars. Fuentes works over 18 hours daily, starting at 2 a.m. to secure unpredictable tasks, a common practice in </w:t>
      </w:r>
      <w:proofErr w:type="gramStart"/>
      <w:r w:rsidRPr="00427056">
        <w:rPr>
          <w:sz w:val="12"/>
        </w:rPr>
        <w:t>the Global</w:t>
      </w:r>
      <w:proofErr w:type="gramEnd"/>
      <w:r w:rsidRPr="00427056">
        <w:rPr>
          <w:sz w:val="12"/>
        </w:rPr>
        <w:t xml:space="preserve"> South. In East Africa, Venezuela, India, the Philippines, and refugee camps in Kenya and Lebanon, workers engage in microtasks or short-term contracts in data centers like Sama’s Nairobi office, which employs 3,000 people under conditions criticized by Time as exploitative for content moderators. 71 </w:t>
      </w:r>
      <w:r w:rsidRPr="00427056">
        <w:rPr>
          <w:rStyle w:val="StyleUnderline"/>
        </w:rPr>
        <w:t xml:space="preserve">The increasing demand for inexpensive labor in the AI training </w:t>
      </w:r>
      <w:proofErr w:type="spellStart"/>
      <w:r w:rsidRPr="00427056">
        <w:rPr>
          <w:rStyle w:val="StyleUnderline"/>
        </w:rPr>
        <w:t>indus</w:t>
      </w:r>
      <w:proofErr w:type="spellEnd"/>
      <w:r w:rsidRPr="00427056">
        <w:rPr>
          <w:rStyle w:val="StyleUnderline"/>
        </w:rPr>
        <w:t xml:space="preserve">- try has led to the </w:t>
      </w:r>
      <w:r w:rsidRPr="00DC7737">
        <w:rPr>
          <w:rStyle w:val="StyleUnderline"/>
        </w:rPr>
        <w:t>exploitation of underage workers</w:t>
      </w:r>
      <w:r w:rsidRPr="00427056">
        <w:rPr>
          <w:sz w:val="12"/>
        </w:rPr>
        <w:t xml:space="preserve">, depriving them of rights and dignity while </w:t>
      </w:r>
      <w:r w:rsidRPr="00427056">
        <w:rPr>
          <w:rStyle w:val="StyleUnderline"/>
        </w:rPr>
        <w:t>perpetuating cycles of inequality and harm</w:t>
      </w:r>
      <w:r w:rsidRPr="00427056">
        <w:rPr>
          <w:sz w:val="12"/>
        </w:rPr>
        <w:t xml:space="preserve">. 72 Platforms like </w:t>
      </w:r>
      <w:proofErr w:type="spellStart"/>
      <w:r w:rsidRPr="00427056">
        <w:rPr>
          <w:sz w:val="12"/>
        </w:rPr>
        <w:t>Clickworker</w:t>
      </w:r>
      <w:proofErr w:type="spellEnd"/>
      <w:r w:rsidRPr="00427056">
        <w:rPr>
          <w:sz w:val="12"/>
        </w:rPr>
        <w:t xml:space="preserve"> and </w:t>
      </w:r>
      <w:proofErr w:type="spellStart"/>
      <w:r w:rsidRPr="00427056">
        <w:rPr>
          <w:sz w:val="12"/>
        </w:rPr>
        <w:t>Toloka</w:t>
      </w:r>
      <w:proofErr w:type="spellEnd"/>
      <w:r w:rsidRPr="00427056">
        <w:rPr>
          <w:sz w:val="12"/>
        </w:rPr>
        <w:t xml:space="preserve"> have minimal age verification standards, merely asking workers to state they are over 18, while others like </w:t>
      </w:r>
      <w:proofErr w:type="spellStart"/>
      <w:r w:rsidRPr="00427056">
        <w:rPr>
          <w:sz w:val="12"/>
        </w:rPr>
        <w:t>Remotasks</w:t>
      </w:r>
      <w:proofErr w:type="spellEnd"/>
      <w:r w:rsidRPr="00427056">
        <w:rPr>
          <w:sz w:val="12"/>
        </w:rPr>
        <w:t xml:space="preserve"> use face </w:t>
      </w:r>
      <w:proofErr w:type="spellStart"/>
      <w:r w:rsidRPr="00427056">
        <w:rPr>
          <w:sz w:val="12"/>
        </w:rPr>
        <w:t>recogni</w:t>
      </w:r>
      <w:proofErr w:type="spellEnd"/>
      <w:r w:rsidRPr="00427056">
        <w:rPr>
          <w:sz w:val="12"/>
        </w:rPr>
        <w:t xml:space="preserve">- </w:t>
      </w:r>
      <w:proofErr w:type="spellStart"/>
      <w:r w:rsidRPr="00427056">
        <w:rPr>
          <w:sz w:val="12"/>
        </w:rPr>
        <w:t>tion</w:t>
      </w:r>
      <w:proofErr w:type="spellEnd"/>
      <w:r w:rsidRPr="00427056">
        <w:rPr>
          <w:sz w:val="12"/>
        </w:rPr>
        <w:t xml:space="preserve">, which can be bypassed, as one worker did by using his grandmother’s face. In some Venezuelan homes, children as young as thirteen are involved in data labeling tasks, sharing accounts within family units, and working in shifts to maximize productivity. 73 This setup often results in physical strain, as described by a family where members, including children, work long hours, causing back pain. Additionally, the lack of oversight allows for situations where workers might not retain their full income, as seen with a </w:t>
      </w:r>
      <w:proofErr w:type="spellStart"/>
      <w:r w:rsidRPr="00427056">
        <w:rPr>
          <w:sz w:val="12"/>
        </w:rPr>
        <w:t>Clickworker</w:t>
      </w:r>
      <w:proofErr w:type="spellEnd"/>
      <w:r w:rsidRPr="00427056">
        <w:rPr>
          <w:sz w:val="12"/>
        </w:rPr>
        <w:t xml:space="preserve"> user in India who takes half of his workers’ earnings. These cases illustrate an interrelated problem of not only labor rights but also of the rights and dignity of children. 74,75 The labor exploitation that characterizes AI development in the Global South is not just a matter of low wages—it is also a violation of basic human rights. Article 23 of the Universal Dec- </w:t>
      </w:r>
      <w:proofErr w:type="spellStart"/>
      <w:r w:rsidRPr="00427056">
        <w:rPr>
          <w:sz w:val="12"/>
        </w:rPr>
        <w:t>laration</w:t>
      </w:r>
      <w:proofErr w:type="spellEnd"/>
      <w:r w:rsidRPr="00427056">
        <w:rPr>
          <w:sz w:val="12"/>
        </w:rPr>
        <w:t xml:space="preserve"> of Human Rights guarantees the right to just and favorable </w:t>
      </w:r>
      <w:proofErr w:type="spellStart"/>
      <w:proofErr w:type="gramStart"/>
      <w:r w:rsidRPr="00427056">
        <w:rPr>
          <w:sz w:val="12"/>
        </w:rPr>
        <w:t>condi</w:t>
      </w:r>
      <w:proofErr w:type="spellEnd"/>
      <w:r w:rsidRPr="00427056">
        <w:rPr>
          <w:sz w:val="12"/>
        </w:rPr>
        <w:t xml:space="preserve">- </w:t>
      </w:r>
      <w:proofErr w:type="spellStart"/>
      <w:r w:rsidRPr="00427056">
        <w:rPr>
          <w:sz w:val="12"/>
        </w:rPr>
        <w:t>tions</w:t>
      </w:r>
      <w:proofErr w:type="spellEnd"/>
      <w:proofErr w:type="gramEnd"/>
      <w:r w:rsidRPr="00427056">
        <w:rPr>
          <w:sz w:val="12"/>
        </w:rPr>
        <w:t xml:space="preserve"> of work, including fair wages that provide a decent standard of living. 76 Yet, AI workers in </w:t>
      </w:r>
      <w:proofErr w:type="gramStart"/>
      <w:r w:rsidRPr="00427056">
        <w:rPr>
          <w:sz w:val="12"/>
        </w:rPr>
        <w:t>the Global</w:t>
      </w:r>
      <w:proofErr w:type="gramEnd"/>
      <w:r w:rsidRPr="00427056">
        <w:rPr>
          <w:sz w:val="12"/>
        </w:rPr>
        <w:t xml:space="preserve"> South are systematically denied these rights. </w:t>
      </w:r>
      <w:r w:rsidRPr="00427056">
        <w:rPr>
          <w:rStyle w:val="StyleUnderline"/>
        </w:rPr>
        <w:t xml:space="preserve">They are </w:t>
      </w:r>
      <w:r w:rsidRPr="00DC7737">
        <w:rPr>
          <w:rStyle w:val="StyleUnderline"/>
        </w:rPr>
        <w:t>paid poverty wages</w:t>
      </w:r>
      <w:r w:rsidRPr="00427056">
        <w:rPr>
          <w:rStyle w:val="StyleUnderline"/>
        </w:rPr>
        <w:t>, forced to work under high-pressure conditions, and given little to no job security</w:t>
      </w:r>
      <w:r w:rsidRPr="00427056">
        <w:rPr>
          <w:sz w:val="12"/>
        </w:rPr>
        <w:t xml:space="preserve">. </w:t>
      </w:r>
      <w:r w:rsidRPr="00DC7737">
        <w:rPr>
          <w:rStyle w:val="StyleUnderline"/>
        </w:rPr>
        <w:t>Content moderators</w:t>
      </w:r>
      <w:proofErr w:type="gramStart"/>
      <w:r w:rsidRPr="00DC7737">
        <w:rPr>
          <w:rStyle w:val="StyleUnderline"/>
        </w:rPr>
        <w:t>, in particular, are</w:t>
      </w:r>
      <w:proofErr w:type="gramEnd"/>
      <w:r w:rsidRPr="00DC7737">
        <w:rPr>
          <w:rStyle w:val="StyleUnderline"/>
        </w:rPr>
        <w:t xml:space="preserve"> </w:t>
      </w:r>
      <w:r w:rsidRPr="00DC7737">
        <w:rPr>
          <w:rStyle w:val="StyleUnderline"/>
          <w:highlight w:val="green"/>
        </w:rPr>
        <w:t>subjected to</w:t>
      </w:r>
      <w:r w:rsidRPr="00DC7737">
        <w:rPr>
          <w:rStyle w:val="Emphasis"/>
          <w:highlight w:val="green"/>
        </w:rPr>
        <w:t xml:space="preserve"> severe psychological harm</w:t>
      </w:r>
      <w:r w:rsidRPr="00DC7737">
        <w:rPr>
          <w:rStyle w:val="StyleUnderline"/>
        </w:rPr>
        <w:t xml:space="preserve"> due to the nature of the material they are required to review, yet they are offered no meaningful support or compensation for the risks associated with their work</w:t>
      </w:r>
      <w:r w:rsidRPr="00427056">
        <w:rPr>
          <w:sz w:val="12"/>
        </w:rPr>
        <w:t xml:space="preserve">. </w:t>
      </w:r>
      <w:r w:rsidRPr="00427056">
        <w:rPr>
          <w:rStyle w:val="StyleUnderline"/>
        </w:rPr>
        <w:t>The gig-based nature of AI labor also compounds the precariousness of these workers’ lives.</w:t>
      </w:r>
      <w:r w:rsidRPr="00427056">
        <w:rPr>
          <w:sz w:val="12"/>
        </w:rPr>
        <w:t xml:space="preserve"> 77,78,79,80,81 In India and the Philippines, digital workers such as data labelers are typically employed on short-term contracts or as </w:t>
      </w:r>
      <w:proofErr w:type="spellStart"/>
      <w:r w:rsidRPr="00427056">
        <w:rPr>
          <w:sz w:val="12"/>
        </w:rPr>
        <w:t>freelanc</w:t>
      </w:r>
      <w:proofErr w:type="spellEnd"/>
      <w:r w:rsidRPr="00427056">
        <w:rPr>
          <w:sz w:val="12"/>
        </w:rPr>
        <w:t xml:space="preserve">- </w:t>
      </w:r>
      <w:proofErr w:type="spellStart"/>
      <w:r w:rsidRPr="00427056">
        <w:rPr>
          <w:sz w:val="12"/>
        </w:rPr>
        <w:t>ers</w:t>
      </w:r>
      <w:proofErr w:type="spellEnd"/>
      <w:r w:rsidRPr="00427056">
        <w:rPr>
          <w:sz w:val="12"/>
        </w:rPr>
        <w:t xml:space="preserve">, lacking job security. This results in an unstable work environment where workers must accept low wages and poor conditions for potential future </w:t>
      </w:r>
      <w:proofErr w:type="spellStart"/>
      <w:r w:rsidRPr="00427056">
        <w:rPr>
          <w:sz w:val="12"/>
        </w:rPr>
        <w:t>em-ployment</w:t>
      </w:r>
      <w:proofErr w:type="spellEnd"/>
      <w:r w:rsidRPr="00427056">
        <w:rPr>
          <w:sz w:val="12"/>
        </w:rPr>
        <w:t xml:space="preserve">. </w:t>
      </w:r>
      <w:r w:rsidRPr="00427056">
        <w:rPr>
          <w:rStyle w:val="StyleUnderline"/>
        </w:rPr>
        <w:t xml:space="preserve">The digital platforms employing these workers operate in a legal gray area with weak labor protections, offering limited recourse for mistreatment or un- fair dismissal, thus perpetuating </w:t>
      </w:r>
      <w:proofErr w:type="spellStart"/>
      <w:proofErr w:type="gramStart"/>
      <w:r w:rsidRPr="00427056">
        <w:rPr>
          <w:rStyle w:val="StyleUnderline"/>
        </w:rPr>
        <w:t>exploita-tion</w:t>
      </w:r>
      <w:proofErr w:type="spellEnd"/>
      <w:proofErr w:type="gramEnd"/>
      <w:r w:rsidRPr="00427056">
        <w:rPr>
          <w:rStyle w:val="StyleUnderline"/>
        </w:rPr>
        <w:t xml:space="preserve"> in AI labor outsourcing</w:t>
      </w:r>
      <w:r w:rsidRPr="00DC7737">
        <w:rPr>
          <w:rStyle w:val="Emphasis"/>
        </w:rPr>
        <w:t xml:space="preserve">. </w:t>
      </w:r>
      <w:r w:rsidRPr="00DC7737">
        <w:rPr>
          <w:rStyle w:val="Emphasis"/>
          <w:highlight w:val="green"/>
        </w:rPr>
        <w:t>The human toll is severe</w:t>
      </w:r>
      <w:r w:rsidRPr="00DC7737">
        <w:rPr>
          <w:rStyle w:val="Emphasis"/>
        </w:rPr>
        <w:t xml:space="preserve">: Kenyan content </w:t>
      </w:r>
      <w:proofErr w:type="spellStart"/>
      <w:r w:rsidRPr="00DC7737">
        <w:rPr>
          <w:rStyle w:val="Emphasis"/>
        </w:rPr>
        <w:t>moderatorssuffer</w:t>
      </w:r>
      <w:proofErr w:type="spellEnd"/>
      <w:r w:rsidRPr="00DC7737">
        <w:rPr>
          <w:rStyle w:val="Emphasis"/>
        </w:rPr>
        <w:t xml:space="preserve"> lasting psychological harm from exposure to violent material while earn-</w:t>
      </w:r>
      <w:proofErr w:type="spellStart"/>
      <w:r w:rsidRPr="00DC7737">
        <w:rPr>
          <w:rStyle w:val="Emphasis"/>
        </w:rPr>
        <w:t>ing</w:t>
      </w:r>
      <w:proofErr w:type="spellEnd"/>
      <w:r w:rsidRPr="00DC7737">
        <w:rPr>
          <w:rStyle w:val="Emphasis"/>
        </w:rPr>
        <w:t xml:space="preserve"> much less than their counterparts in the Global North</w:t>
      </w:r>
      <w:r w:rsidRPr="00427056">
        <w:rPr>
          <w:sz w:val="12"/>
        </w:rPr>
        <w:t xml:space="preserve">. In early 2024, nearly 100 Kenyan data labelers and AI workers, employed by companies like Facebook, Scale AI, and OpenAI, wrote an open letter to US President Joe Biden, </w:t>
      </w:r>
      <w:proofErr w:type="spellStart"/>
      <w:r w:rsidRPr="00427056">
        <w:rPr>
          <w:sz w:val="12"/>
        </w:rPr>
        <w:t>describ</w:t>
      </w:r>
      <w:proofErr w:type="spellEnd"/>
      <w:r w:rsidRPr="00427056">
        <w:rPr>
          <w:sz w:val="12"/>
        </w:rPr>
        <w:t xml:space="preserve">- </w:t>
      </w:r>
      <w:proofErr w:type="spellStart"/>
      <w:r w:rsidRPr="00427056">
        <w:rPr>
          <w:sz w:val="12"/>
        </w:rPr>
        <w:t>ing</w:t>
      </w:r>
      <w:proofErr w:type="spellEnd"/>
      <w:r w:rsidRPr="00427056">
        <w:rPr>
          <w:sz w:val="12"/>
        </w:rPr>
        <w:t xml:space="preserve"> their working conditions as akin to “modern-day slavery.” 82 Indian data labelers face long, monotonous hours for subsistence wages, and Filipino workers compete for insecure micro-tasks, trapping them in poverty and precarious employment. </w:t>
      </w:r>
      <w:r w:rsidRPr="00427056">
        <w:rPr>
          <w:rStyle w:val="StyleUnderline"/>
        </w:rPr>
        <w:t>Despite being crucial to AI systems, their labor is devalued, contributions ignored</w:t>
      </w:r>
      <w:r w:rsidRPr="00427056">
        <w:rPr>
          <w:sz w:val="12"/>
        </w:rPr>
        <w:t xml:space="preserve">, and rights violated. </w:t>
      </w:r>
      <w:r w:rsidRPr="00427056">
        <w:rPr>
          <w:rStyle w:val="StyleUnderline"/>
        </w:rPr>
        <w:t>Venture capitalists and wealthy investors who sit at the top of the global socioeconomic hierarchy benefit the most from AI development</w:t>
      </w:r>
      <w:r w:rsidRPr="00427056">
        <w:rPr>
          <w:sz w:val="12"/>
        </w:rPr>
        <w:t xml:space="preserve">. </w:t>
      </w:r>
      <w:r w:rsidRPr="00427056">
        <w:rPr>
          <w:rStyle w:val="StyleUnderline"/>
        </w:rPr>
        <w:t>Below them are top executives and elite engineers with high salaries and influence over AI innovation. At the bottom, Global South workers perform essential but under-valued labor supporting AI systems</w:t>
      </w:r>
      <w:r w:rsidRPr="00427056">
        <w:rPr>
          <w:sz w:val="12"/>
        </w:rPr>
        <w:t xml:space="preserve">. This </w:t>
      </w:r>
      <w:r w:rsidRPr="00427056">
        <w:rPr>
          <w:rStyle w:val="StyleUnderline"/>
        </w:rPr>
        <w:t xml:space="preserve">hierarchy illustrates </w:t>
      </w:r>
      <w:proofErr w:type="spellStart"/>
      <w:r w:rsidRPr="00427056">
        <w:rPr>
          <w:rStyle w:val="StyleUnderline"/>
        </w:rPr>
        <w:t>necrostratifica-tion</w:t>
      </w:r>
      <w:proofErr w:type="spellEnd"/>
      <w:r w:rsidRPr="00427056">
        <w:rPr>
          <w:rStyle w:val="StyleUnderline"/>
        </w:rPr>
        <w:t>, where life prospects and benefits are unevenly distributed. Investors and executives enjoy immense financial rewards and security, far removed from AI labor burdens.</w:t>
      </w:r>
      <w:r w:rsidRPr="00427056">
        <w:rPr>
          <w:sz w:val="12"/>
        </w:rPr>
        <w:t xml:space="preserve"> </w:t>
      </w:r>
      <w:r w:rsidRPr="00427056">
        <w:rPr>
          <w:rStyle w:val="StyleUnderline"/>
        </w:rPr>
        <w:t xml:space="preserve">Conversely, low-wage data labelers and content moderators in the Global South endure exploitative conditions with minimal recognition, re- </w:t>
      </w:r>
      <w:proofErr w:type="spellStart"/>
      <w:r w:rsidRPr="00427056">
        <w:rPr>
          <w:rStyle w:val="StyleUnderline"/>
        </w:rPr>
        <w:t>inforcing</w:t>
      </w:r>
      <w:proofErr w:type="spellEnd"/>
      <w:r w:rsidRPr="00427056">
        <w:rPr>
          <w:rStyle w:val="StyleUnderline"/>
        </w:rPr>
        <w:t xml:space="preserve"> a system that devalues their labor and stratifies human life and work, disproportionately impacting the most marginalized.</w:t>
      </w:r>
      <w:r w:rsidRPr="00427056">
        <w:rPr>
          <w:sz w:val="12"/>
        </w:rPr>
        <w:t xml:space="preserve"> Within the underpaid category of regular moderators and AI workers, a distinct wage disparity exists. Surprisingly, AI data labelers in Venezuela earn between ninety cents and two dollars per hour, while their counterparts in the United States receive hourly wages of ten to twenty-five dollars. 83 In contrast, AI development is enriching billionaires by significantly increasing company valuations and personal </w:t>
      </w:r>
      <w:proofErr w:type="gramStart"/>
      <w:r w:rsidRPr="00427056">
        <w:rPr>
          <w:sz w:val="12"/>
        </w:rPr>
        <w:t>for-tunes</w:t>
      </w:r>
      <w:proofErr w:type="gramEnd"/>
      <w:r w:rsidRPr="00427056">
        <w:rPr>
          <w:sz w:val="12"/>
        </w:rPr>
        <w:t>. For example, Nvidia’s involvement in AI has helped boost a billionaire’s net worth to $1 billion. Investments from giants like Microsoft and OpenAI have driven a $2.6 billion valuation for AI startups, benefiting stakeholders. This surge in AI has created new billionaires and expanded existing fortunes of a new group of transnational super-rich class. 84</w:t>
      </w:r>
      <w:r w:rsidRPr="00427056">
        <w:rPr>
          <w:rStyle w:val="StyleUnderline"/>
        </w:rPr>
        <w:t>This labor-reward stratification embodies the necropolitical logic of AI colonialism, where lower-tier workers are undervalued while the elite reap significant rewards</w:t>
      </w:r>
      <w:r w:rsidRPr="00427056">
        <w:rPr>
          <w:sz w:val="12"/>
        </w:rPr>
        <w:t>. For the superrich and top executives, AI yields immense fi-</w:t>
      </w:r>
      <w:proofErr w:type="spellStart"/>
      <w:r w:rsidRPr="00427056">
        <w:rPr>
          <w:sz w:val="12"/>
        </w:rPr>
        <w:t>nancial</w:t>
      </w:r>
      <w:proofErr w:type="spellEnd"/>
      <w:r w:rsidRPr="00427056">
        <w:rPr>
          <w:sz w:val="12"/>
        </w:rPr>
        <w:t xml:space="preserve"> and technological advantages; for Global South workers, it results in </w:t>
      </w:r>
      <w:proofErr w:type="spellStart"/>
      <w:proofErr w:type="gramStart"/>
      <w:r w:rsidRPr="00427056">
        <w:rPr>
          <w:sz w:val="12"/>
        </w:rPr>
        <w:t>exploi-tation</w:t>
      </w:r>
      <w:proofErr w:type="spellEnd"/>
      <w:proofErr w:type="gramEnd"/>
      <w:r w:rsidRPr="00427056">
        <w:rPr>
          <w:sz w:val="12"/>
        </w:rPr>
        <w:t xml:space="preserve"> and insecurity. </w:t>
      </w:r>
      <w:proofErr w:type="spellStart"/>
      <w:r w:rsidRPr="00427056">
        <w:rPr>
          <w:sz w:val="12"/>
        </w:rPr>
        <w:t>Necrostratification</w:t>
      </w:r>
      <w:proofErr w:type="spellEnd"/>
      <w:r w:rsidRPr="00427056">
        <w:rPr>
          <w:sz w:val="12"/>
        </w:rPr>
        <w:t xml:space="preserve"> illustrates these structural inequalities within the global AI political economy, benefiting the wealthiest while margin- </w:t>
      </w:r>
      <w:proofErr w:type="spellStart"/>
      <w:r w:rsidRPr="00427056">
        <w:rPr>
          <w:sz w:val="12"/>
        </w:rPr>
        <w:t>alizing</w:t>
      </w:r>
      <w:proofErr w:type="spellEnd"/>
      <w:r w:rsidRPr="00427056">
        <w:rPr>
          <w:sz w:val="12"/>
        </w:rPr>
        <w:t xml:space="preserve"> laborers. </w:t>
      </w:r>
      <w:r w:rsidRPr="00427056">
        <w:rPr>
          <w:rStyle w:val="StyleUnderline"/>
        </w:rPr>
        <w:t>Global South workers are essential yet remain invisible, their humanity reduced to mere utility</w:t>
      </w:r>
      <w:r w:rsidRPr="00427056">
        <w:rPr>
          <w:rStyle w:val="StyleUnderline"/>
          <w:highlight w:val="green"/>
        </w:rPr>
        <w:t xml:space="preserve">. AI de- </w:t>
      </w:r>
      <w:proofErr w:type="spellStart"/>
      <w:r w:rsidRPr="00427056">
        <w:rPr>
          <w:rStyle w:val="StyleUnderline"/>
          <w:highlight w:val="green"/>
        </w:rPr>
        <w:t>velopment</w:t>
      </w:r>
      <w:proofErr w:type="spellEnd"/>
      <w:r w:rsidRPr="00427056">
        <w:rPr>
          <w:rStyle w:val="StyleUnderline"/>
          <w:highlight w:val="green"/>
        </w:rPr>
        <w:t xml:space="preserve"> perpetuates global inequalities</w:t>
      </w:r>
      <w:r w:rsidRPr="00427056">
        <w:rPr>
          <w:rStyle w:val="StyleUnderline"/>
        </w:rPr>
        <w:t xml:space="preserve">, </w:t>
      </w:r>
      <w:r w:rsidRPr="00427056">
        <w:rPr>
          <w:rStyle w:val="StyleUnderline"/>
          <w:highlight w:val="green"/>
        </w:rPr>
        <w:t>reinforcing</w:t>
      </w:r>
      <w:r w:rsidRPr="00427056">
        <w:rPr>
          <w:rStyle w:val="StyleUnderline"/>
        </w:rPr>
        <w:t xml:space="preserve"> a </w:t>
      </w:r>
      <w:proofErr w:type="spellStart"/>
      <w:r w:rsidRPr="00427056">
        <w:rPr>
          <w:rStyle w:val="StyleUnderline"/>
          <w:highlight w:val="green"/>
        </w:rPr>
        <w:t>necrostratified</w:t>
      </w:r>
      <w:proofErr w:type="spellEnd"/>
      <w:r w:rsidRPr="00427056">
        <w:rPr>
          <w:rStyle w:val="StyleUnderline"/>
          <w:highlight w:val="green"/>
        </w:rPr>
        <w:t xml:space="preserve"> system with unequal </w:t>
      </w:r>
      <w:r w:rsidRPr="00427056">
        <w:rPr>
          <w:rStyle w:val="StyleUnderline"/>
        </w:rPr>
        <w:t xml:space="preserve">life </w:t>
      </w:r>
      <w:r w:rsidRPr="00427056">
        <w:rPr>
          <w:rStyle w:val="StyleUnderline"/>
          <w:highlight w:val="green"/>
        </w:rPr>
        <w:t>prospects</w:t>
      </w:r>
      <w:r w:rsidRPr="00427056">
        <w:rPr>
          <w:rStyle w:val="StyleUnderline"/>
        </w:rPr>
        <w:t>. Superrich investors and executives thrive on AI’s success, while Global South workers bear the costs and their contributions are ignored.</w:t>
      </w:r>
      <w:r w:rsidRPr="00427056">
        <w:rPr>
          <w:sz w:val="12"/>
        </w:rPr>
        <w:t xml:space="preserve"> </w:t>
      </w:r>
      <w:r w:rsidRPr="00427056">
        <w:rPr>
          <w:rStyle w:val="StyleUnderline"/>
        </w:rPr>
        <w:t>This skewed gain distribution from AI development mirrors a deeper necropolitical order that urgently needs addressing to combat entrenched in-equalities of AI colonialism.</w:t>
      </w:r>
    </w:p>
    <w:p w14:paraId="137D5B7D" w14:textId="77777777" w:rsidR="00571706" w:rsidRDefault="00571706" w:rsidP="00571706">
      <w:pPr>
        <w:rPr>
          <w:rStyle w:val="StyleUnderline"/>
        </w:rPr>
      </w:pPr>
    </w:p>
    <w:p w14:paraId="4BBF2A6F" w14:textId="44C2AC9E" w:rsidR="00321B02" w:rsidRPr="00427056" w:rsidRDefault="00571706" w:rsidP="00321B02">
      <w:pPr>
        <w:pStyle w:val="Heading4"/>
        <w:rPr>
          <w:rStyle w:val="StyleUnderline"/>
        </w:rPr>
      </w:pPr>
      <w:r w:rsidRPr="00571706">
        <w:t>Off</w:t>
      </w:r>
      <w:r>
        <w:t xml:space="preserve">shoring </w:t>
      </w:r>
      <w:r w:rsidR="00321B02">
        <w:t xml:space="preserve">guarantees circumvention </w:t>
      </w:r>
      <w:r>
        <w:t xml:space="preserve">– big tech companies </w:t>
      </w:r>
      <w:r w:rsidR="00321B02">
        <w:t xml:space="preserve">pull access to their services in the U.S. and </w:t>
      </w:r>
      <w:r>
        <w:t xml:space="preserve">move their data production overseas </w:t>
      </w:r>
      <w:r w:rsidR="00321B02">
        <w:t xml:space="preserve">to circumvent costs to make training models cheaper. An example is </w:t>
      </w:r>
      <w:r w:rsidR="00321B02">
        <w:t xml:space="preserve">open ai using </w:t>
      </w:r>
      <w:proofErr w:type="spellStart"/>
      <w:r w:rsidR="00321B02">
        <w:t>libgen</w:t>
      </w:r>
      <w:proofErr w:type="spellEnd"/>
      <w:r w:rsidR="00321B02">
        <w:t xml:space="preserve"> </w:t>
      </w:r>
      <w:r w:rsidR="00321B02">
        <w:t xml:space="preserve">which was </w:t>
      </w:r>
      <w:r w:rsidR="00321B02">
        <w:t>based in Russia to circumvent us copyright production</w:t>
      </w:r>
    </w:p>
    <w:sectPr w:rsidR="00321B02" w:rsidRPr="004270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475FD" w14:textId="77777777" w:rsidR="007A2CA7" w:rsidRDefault="007A2CA7" w:rsidP="00066D2C">
      <w:pPr>
        <w:spacing w:after="0" w:line="240" w:lineRule="auto"/>
      </w:pPr>
      <w:r>
        <w:separator/>
      </w:r>
    </w:p>
  </w:endnote>
  <w:endnote w:type="continuationSeparator" w:id="0">
    <w:p w14:paraId="2E4005EF" w14:textId="77777777" w:rsidR="007A2CA7" w:rsidRDefault="007A2C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9CDFE" w14:textId="77777777" w:rsidR="007A2CA7" w:rsidRDefault="007A2CA7" w:rsidP="00066D2C">
      <w:pPr>
        <w:spacing w:after="0" w:line="240" w:lineRule="auto"/>
      </w:pPr>
      <w:r>
        <w:separator/>
      </w:r>
    </w:p>
  </w:footnote>
  <w:footnote w:type="continuationSeparator" w:id="0">
    <w:p w14:paraId="282C499D" w14:textId="77777777" w:rsidR="007A2CA7" w:rsidRDefault="007A2CA7" w:rsidP="00066D2C">
      <w:pPr>
        <w:spacing w:after="0" w:line="240" w:lineRule="auto"/>
      </w:pPr>
      <w:r>
        <w:continuationSeparator/>
      </w:r>
    </w:p>
  </w:footnote>
  <w:footnote w:id="1">
    <w:p w14:paraId="5D831E76" w14:textId="77777777" w:rsidR="00787244" w:rsidRDefault="00787244" w:rsidP="00787244">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0A346AAA" w14:textId="77777777" w:rsidR="00787244" w:rsidRDefault="00787244" w:rsidP="0078724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C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5AB"/>
    <w:rsid w:val="000912B1"/>
    <w:rsid w:val="00093AB9"/>
    <w:rsid w:val="00094DF4"/>
    <w:rsid w:val="000961CD"/>
    <w:rsid w:val="000A0198"/>
    <w:rsid w:val="000A0585"/>
    <w:rsid w:val="000A218A"/>
    <w:rsid w:val="000A239C"/>
    <w:rsid w:val="000A4AE6"/>
    <w:rsid w:val="000A58D1"/>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045"/>
    <w:rsid w:val="002C0731"/>
    <w:rsid w:val="002C0B33"/>
    <w:rsid w:val="002C30D9"/>
    <w:rsid w:val="002C6C7D"/>
    <w:rsid w:val="002C769C"/>
    <w:rsid w:val="002D2594"/>
    <w:rsid w:val="002D3647"/>
    <w:rsid w:val="002D418C"/>
    <w:rsid w:val="002E23C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B02"/>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11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6EB"/>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78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B1B"/>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706"/>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0D04"/>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DF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244"/>
    <w:rsid w:val="007873F5"/>
    <w:rsid w:val="0078760F"/>
    <w:rsid w:val="0079136A"/>
    <w:rsid w:val="00792AD8"/>
    <w:rsid w:val="00792D84"/>
    <w:rsid w:val="00795030"/>
    <w:rsid w:val="00795A26"/>
    <w:rsid w:val="007A00CB"/>
    <w:rsid w:val="007A2CA7"/>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D95"/>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C67"/>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B34"/>
    <w:rsid w:val="00B831EC"/>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0F4"/>
    <w:rsid w:val="00D321DB"/>
    <w:rsid w:val="00D32460"/>
    <w:rsid w:val="00D32EBF"/>
    <w:rsid w:val="00D343B3"/>
    <w:rsid w:val="00D35073"/>
    <w:rsid w:val="00D36085"/>
    <w:rsid w:val="00D365CD"/>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3B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763"/>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1FBE"/>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E4BBE"/>
  <w15:chartTrackingRefBased/>
  <w15:docId w15:val="{6B7B7356-082A-42E6-A0DB-24B4C90F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71706"/>
    <w:rPr>
      <w:rFonts w:ascii="Calibri" w:hAnsi="Calibri" w:cs="Calibri"/>
    </w:rPr>
  </w:style>
  <w:style w:type="paragraph" w:styleId="Heading1">
    <w:name w:val="heading 1"/>
    <w:aliases w:val="Pocket"/>
    <w:basedOn w:val="Normal"/>
    <w:next w:val="Normal"/>
    <w:link w:val="Heading1Char"/>
    <w:qFormat/>
    <w:rsid w:val="005717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17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17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unhideWhenUsed/>
    <w:qFormat/>
    <w:rsid w:val="005717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5C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717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170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5717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1706"/>
    <w:rPr>
      <w:color w:val="auto"/>
      <w:u w:val="none"/>
    </w:rPr>
  </w:style>
  <w:style w:type="character" w:customStyle="1" w:styleId="Heading1Char">
    <w:name w:val="Heading 1 Char"/>
    <w:aliases w:val="Pocket Char"/>
    <w:basedOn w:val="DefaultParagraphFont"/>
    <w:link w:val="Heading1"/>
    <w:rsid w:val="005717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170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17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5717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7170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571706"/>
    <w:rPr>
      <w:b w:val="0"/>
      <w:sz w:val="22"/>
      <w:u w:val="single"/>
    </w:rPr>
  </w:style>
  <w:style w:type="character" w:styleId="Strong">
    <w:name w:val="Strong"/>
    <w:basedOn w:val="DefaultParagraphFont"/>
    <w:uiPriority w:val="22"/>
    <w:semiHidden/>
    <w:qFormat/>
    <w:rsid w:val="00A95C67"/>
    <w:rPr>
      <w:b/>
      <w:bCs/>
    </w:rPr>
  </w:style>
  <w:style w:type="character" w:styleId="BookTitle">
    <w:name w:val="Book Title"/>
    <w:basedOn w:val="DefaultParagraphFont"/>
    <w:uiPriority w:val="33"/>
    <w:semiHidden/>
    <w:qFormat/>
    <w:rsid w:val="00A95C67"/>
    <w:rPr>
      <w:b/>
      <w:bCs/>
      <w:i/>
      <w:iCs/>
      <w:spacing w:val="5"/>
    </w:rPr>
  </w:style>
  <w:style w:type="character" w:customStyle="1" w:styleId="Heading5Char">
    <w:name w:val="Heading 5 Char"/>
    <w:basedOn w:val="DefaultParagraphFont"/>
    <w:link w:val="Heading5"/>
    <w:uiPriority w:val="9"/>
    <w:semiHidden/>
    <w:rsid w:val="00A95C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5C67"/>
  </w:style>
  <w:style w:type="paragraph" w:styleId="Header">
    <w:name w:val="header"/>
    <w:basedOn w:val="Normal"/>
    <w:link w:val="HeaderChar"/>
    <w:uiPriority w:val="99"/>
    <w:semiHidden/>
    <w:rsid w:val="00A95C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5C67"/>
    <w:rPr>
      <w:rFonts w:ascii="Calibri" w:hAnsi="Calibri" w:cs="Calibri"/>
    </w:rPr>
  </w:style>
  <w:style w:type="paragraph" w:styleId="Footer">
    <w:name w:val="footer"/>
    <w:basedOn w:val="Normal"/>
    <w:link w:val="FooterChar"/>
    <w:uiPriority w:val="99"/>
    <w:semiHidden/>
    <w:rsid w:val="00A95C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5C67"/>
    <w:rPr>
      <w:rFonts w:ascii="Calibri" w:hAnsi="Calibri" w:cs="Calibri"/>
    </w:rPr>
  </w:style>
  <w:style w:type="paragraph" w:styleId="BodyText">
    <w:name w:val="Body Text"/>
    <w:basedOn w:val="Normal"/>
    <w:link w:val="BodyTextChar"/>
    <w:uiPriority w:val="99"/>
    <w:semiHidden/>
    <w:unhideWhenUsed/>
    <w:rsid w:val="00A95C67"/>
    <w:pPr>
      <w:spacing w:after="120"/>
    </w:pPr>
  </w:style>
  <w:style w:type="character" w:customStyle="1" w:styleId="BodyTextChar">
    <w:name w:val="Body Text Char"/>
    <w:basedOn w:val="DefaultParagraphFont"/>
    <w:link w:val="BodyText"/>
    <w:uiPriority w:val="99"/>
    <w:semiHidden/>
    <w:rsid w:val="00A95C67"/>
    <w:rPr>
      <w:rFonts w:ascii="Calibri" w:hAnsi="Calibri" w:cs="Calibri"/>
    </w:rPr>
  </w:style>
  <w:style w:type="paragraph" w:styleId="NoSpacing">
    <w:name w:val="No Spacing"/>
    <w:link w:val="NoSpacingChar"/>
    <w:uiPriority w:val="99"/>
    <w:semiHidden/>
    <w:unhideWhenUsed/>
    <w:qFormat/>
    <w:rsid w:val="00A95C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5C67"/>
    <w:rPr>
      <w:rFonts w:ascii="Calibri" w:hAnsi="Calibri" w:cs="Calibri"/>
    </w:rPr>
  </w:style>
  <w:style w:type="character" w:styleId="Hyperlink">
    <w:name w:val="Hyperlink"/>
    <w:basedOn w:val="DefaultParagraphFont"/>
    <w:uiPriority w:val="99"/>
    <w:unhideWhenUsed/>
    <w:rsid w:val="00571706"/>
    <w:rPr>
      <w:color w:val="auto"/>
      <w:u w:val="none"/>
    </w:rPr>
  </w:style>
  <w:style w:type="character" w:styleId="UnresolvedMention">
    <w:name w:val="Unresolved Mention"/>
    <w:basedOn w:val="DefaultParagraphFont"/>
    <w:uiPriority w:val="99"/>
    <w:semiHidden/>
    <w:unhideWhenUsed/>
    <w:rsid w:val="00A95C67"/>
    <w:rPr>
      <w:color w:val="605E5C"/>
      <w:shd w:val="clear" w:color="auto" w:fill="E1DFDD"/>
    </w:rPr>
  </w:style>
  <w:style w:type="paragraph" w:customStyle="1" w:styleId="Emphasis1">
    <w:name w:val="Emphasis1"/>
    <w:basedOn w:val="Normal"/>
    <w:link w:val="Emphasis"/>
    <w:uiPriority w:val="7"/>
    <w:qFormat/>
    <w:rsid w:val="00787244"/>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78724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7244"/>
    <w:rPr>
      <w:rFonts w:ascii="Calibri" w:hAnsi="Calibri" w:cs="Calibri"/>
      <w:sz w:val="20"/>
      <w:szCs w:val="20"/>
    </w:rPr>
  </w:style>
  <w:style w:type="character" w:styleId="FootnoteReference">
    <w:name w:val="footnote reference"/>
    <w:basedOn w:val="DefaultParagraphFont"/>
    <w:uiPriority w:val="99"/>
    <w:semiHidden/>
    <w:unhideWhenUsed/>
    <w:rsid w:val="00787244"/>
    <w:rPr>
      <w:vertAlign w:val="superscript"/>
    </w:rPr>
  </w:style>
  <w:style w:type="paragraph" w:customStyle="1" w:styleId="textbold">
    <w:name w:val="text bold"/>
    <w:basedOn w:val="Normal"/>
    <w:uiPriority w:val="7"/>
    <w:qFormat/>
    <w:rsid w:val="000A58D1"/>
    <w:pPr>
      <w:spacing w:after="0" w:line="240" w:lineRule="auto"/>
      <w:ind w:left="720"/>
      <w:jc w:val="both"/>
    </w:pPr>
    <w:rPr>
      <w:rFonts w:eastAsiaTheme="minorEastAsia"/>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749/978145296960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x.doi.org/10.1353/sais.2024.a950958" TargetMode="External"/><Relationship Id="rId5" Type="http://schemas.openxmlformats.org/officeDocument/2006/relationships/webSettings" Target="webSettings.xml"/><Relationship Id="rId10" Type="http://schemas.openxmlformats.org/officeDocument/2006/relationships/hyperlink" Target="https://pennstate.pure.elsevier.com/en/publications/lives-worth-living-extinction-persons-disability" TargetMode="External"/><Relationship Id="rId4" Type="http://schemas.openxmlformats.org/officeDocument/2006/relationships/settings" Target="settings.xml"/><Relationship Id="rId9" Type="http://schemas.openxmlformats.org/officeDocument/2006/relationships/hyperlink" Target="https://doi.org/10.5749/97814529696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19323</Words>
  <Characters>110145</Characters>
  <Application>Microsoft Office Word</Application>
  <DocSecurity>0</DocSecurity>
  <Lines>917</Lines>
  <Paragraphs>258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rose bilicki</dc:creator>
  <cp:keywords>6.0.0</cp:keywords>
  <dc:description/>
  <cp:lastModifiedBy>Charles Sanderson</cp:lastModifiedBy>
  <cp:revision>3</cp:revision>
  <dcterms:created xsi:type="dcterms:W3CDTF">2025-09-08T00:14:00Z</dcterms:created>
  <dcterms:modified xsi:type="dcterms:W3CDTF">2025-09-08T00:14:00Z</dcterms:modified>
</cp:coreProperties>
</file>